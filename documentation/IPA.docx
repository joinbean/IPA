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machen</w:t>
      </w:r>
      <w:proofErr w:type="spellEnd"/>
      <w:proofErr w:type="gram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durch</w:t>
      </w:r>
      <w:proofErr w:type="spellEnd"/>
      <w:proofErr w:type="gram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proofErr w:type="gramStart"/>
      <w:r w:rsidRPr="00DF0883">
        <w:rPr>
          <w:rFonts w:asciiTheme="majorHAnsi" w:hAnsiTheme="majorHAnsi"/>
          <w:sz w:val="20"/>
          <w:szCs w:val="20"/>
        </w:rPr>
        <w:t>Email</w:t>
      </w:r>
      <w:proofErr w:type="gramEnd"/>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 xml:space="preserve">Aufbau einer </w:t>
      </w:r>
      <w:proofErr w:type="spellStart"/>
      <w:r w:rsidR="005D377B">
        <w:t>Laravel</w:t>
      </w:r>
      <w:proofErr w:type="spellEnd"/>
      <w:r w:rsidR="005D377B">
        <w:t>-Ressource: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D</w:t>
            </w:r>
            <w:r w:rsidR="005D377B">
              <w:t>estroy</w:t>
            </w:r>
            <w:proofErr w:type="spellEnd"/>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420CBE74" w14:textId="59DD081D" w:rsidR="005D377B" w:rsidRDefault="005D377B" w:rsidP="005D377B"/>
    <w:p w14:paraId="0F8D1595" w14:textId="3FA75E20" w:rsidR="005D377B" w:rsidRDefault="005D377B" w:rsidP="005D377B">
      <w:r>
        <w:t xml:space="preserve">Diese Tabelle zeigt die Routen, die durch eine </w:t>
      </w:r>
      <w:proofErr w:type="spellStart"/>
      <w:r>
        <w:t>Laravel</w:t>
      </w:r>
      <w:proofErr w:type="spellEnd"/>
      <w:r>
        <w:t>-Ressource Route erstellt werden, am Beispiel der Produktklasse.</w:t>
      </w:r>
    </w:p>
    <w:p w14:paraId="02BB3186" w14:textId="62679EF8" w:rsidR="005D377B" w:rsidRDefault="005D377B" w:rsidP="005D377B"/>
    <w:p w14:paraId="3C4A8044" w14:textId="3B1E4A03" w:rsidR="005D377B" w:rsidRDefault="005D377B" w:rsidP="005D377B">
      <w:r>
        <w:t xml:space="preserve">Erstellen einer </w:t>
      </w:r>
      <w:proofErr w:type="spellStart"/>
      <w:r>
        <w:t>Laravel</w:t>
      </w:r>
      <w:proofErr w:type="spellEnd"/>
      <w:r>
        <w:t>-Ressource: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proofErr w:type="gramStart"/>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proofErr w:type="gramEnd"/>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7924C34D" w14:textId="0728E5F0" w:rsidR="005D377B" w:rsidRDefault="005D377B" w:rsidP="005D377B">
      <w:r>
        <w:t xml:space="preserve">Hier werden die </w:t>
      </w:r>
      <w:proofErr w:type="spellStart"/>
      <w:r>
        <w:t>Routes</w:t>
      </w:r>
      <w:proofErr w:type="spellEnd"/>
      <w:r>
        <w:t xml:space="preserve"> erstellt und dem Produkt-Controller zugeordnet.</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2521EC97" w:rsidR="00FD3622" w:rsidRPr="006558CB" w:rsidRDefault="00FD3622" w:rsidP="00FD3622">
      <w:pPr>
        <w:pStyle w:val="berschrift2"/>
        <w:rPr>
          <w:caps/>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1" w:name="_Toc529881991"/>
      <w:r w:rsidRPr="006558CB">
        <w:rPr>
          <w:szCs w:val="20"/>
        </w:rPr>
        <w:t xml:space="preserve">Use-Case für </w:t>
      </w:r>
      <w:proofErr w:type="spellStart"/>
      <w:r w:rsidRPr="006558CB">
        <w:rPr>
          <w:szCs w:val="20"/>
        </w:rPr>
        <w:t>zyz</w:t>
      </w:r>
      <w:bookmarkEnd w:id="61"/>
      <w:proofErr w:type="spellEnd"/>
    </w:p>
    <w:p w14:paraId="08AE1E31" w14:textId="3A2E21F4"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2" w:name="_Toc529881992"/>
      <w:proofErr w:type="spellStart"/>
      <w:r w:rsidRPr="006558CB">
        <w:rPr>
          <w:szCs w:val="20"/>
          <w:lang w:val="fr-CH"/>
        </w:rPr>
        <w:t>Klassendiagramm</w:t>
      </w:r>
      <w:bookmarkEnd w:id="62"/>
      <w:proofErr w:type="spellEnd"/>
    </w:p>
    <w:p w14:paraId="4A207C6A" w14:textId="55ED9416"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22E053E8" w:rsidR="00FD3622" w:rsidRPr="006558CB" w:rsidRDefault="00FD3622" w:rsidP="00FD3622">
      <w:pPr>
        <w:pStyle w:val="Lauftext"/>
        <w:rPr>
          <w:rFonts w:asciiTheme="majorHAnsi" w:hAnsiTheme="majorHAnsi"/>
          <w:sz w:val="20"/>
          <w:szCs w:val="20"/>
          <w:lang w:val="fr-CH"/>
        </w:rPr>
      </w:pPr>
    </w:p>
    <w:p w14:paraId="6C88441A" w14:textId="300B7345" w:rsidR="00FD3622" w:rsidRPr="006558CB" w:rsidRDefault="008E4E28" w:rsidP="00FD3622">
      <w:pPr>
        <w:pStyle w:val="berschrift3"/>
        <w:rPr>
          <w:szCs w:val="20"/>
          <w:lang w:val="fr-CH"/>
        </w:rPr>
      </w:pPr>
      <w:bookmarkStart w:id="63" w:name="_Toc529881993"/>
      <w:r>
        <w:rPr>
          <w:noProof/>
        </w:rPr>
        <w:lastRenderedPageBreak/>
        <w:drawing>
          <wp:anchor distT="0" distB="0" distL="114300" distR="114300" simplePos="0" relativeHeight="251659264" behindDoc="0" locked="0" layoutInCell="1" allowOverlap="1" wp14:anchorId="47FAD002" wp14:editId="4251ED58">
            <wp:simplePos x="0" y="0"/>
            <wp:positionH relativeFrom="page">
              <wp:align>center</wp:align>
            </wp:positionH>
            <wp:positionV relativeFrom="paragraph">
              <wp:posOffset>447675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r w:rsidR="00FD3622" w:rsidRPr="006558CB">
        <w:rPr>
          <w:szCs w:val="20"/>
          <w:lang w:val="fr-CH"/>
        </w:rPr>
        <w:t xml:space="preserve">GUI-Design / </w:t>
      </w:r>
      <w:proofErr w:type="spellStart"/>
      <w:r w:rsidR="00FD3622" w:rsidRPr="006558CB">
        <w:rPr>
          <w:szCs w:val="20"/>
          <w:lang w:val="fr-CH"/>
        </w:rPr>
        <w:t>Mockup</w:t>
      </w:r>
      <w:bookmarkEnd w:id="63"/>
      <w:proofErr w:type="spellEnd"/>
    </w:p>
    <w:p w14:paraId="00138012" w14:textId="008CAE68" w:rsidR="00FD3622" w:rsidRPr="006558CB" w:rsidRDefault="00FD3622" w:rsidP="00FD3622">
      <w:pPr>
        <w:pStyle w:val="Lauftext"/>
        <w:rPr>
          <w:rFonts w:asciiTheme="majorHAnsi" w:hAnsiTheme="majorHAnsi"/>
          <w:sz w:val="20"/>
          <w:szCs w:val="20"/>
        </w:rPr>
      </w:pPr>
    </w:p>
    <w:p w14:paraId="0724F42E" w14:textId="18A7C7A0" w:rsidR="00FD3622" w:rsidRPr="006558CB" w:rsidRDefault="00FD3622" w:rsidP="00FD3622">
      <w:pPr>
        <w:pStyle w:val="berschrift3"/>
        <w:rPr>
          <w:szCs w:val="20"/>
        </w:rPr>
      </w:pPr>
      <w:bookmarkStart w:id="64" w:name="_Toc529881994"/>
      <w:r w:rsidRPr="006558CB">
        <w:rPr>
          <w:szCs w:val="20"/>
        </w:rPr>
        <w:t>Konzeptioneller Aufbau</w:t>
      </w:r>
      <w:bookmarkEnd w:id="64"/>
    </w:p>
    <w:p w14:paraId="2FB840AF" w14:textId="19FF4B93"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5" w:name="_Toc529881995"/>
      <w:r w:rsidRPr="006558CB">
        <w:rPr>
          <w:sz w:val="20"/>
          <w:szCs w:val="20"/>
        </w:rPr>
        <w:t>Geplantes Vorgehen für die Qualitätssicherung</w:t>
      </w:r>
      <w:bookmarkEnd w:id="65"/>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6" w:name="_Toc529881996"/>
      <w:r w:rsidRPr="006558CB">
        <w:rPr>
          <w:sz w:val="20"/>
          <w:szCs w:val="20"/>
        </w:rPr>
        <w:t>Anmerkungen zum Zeitplan</w:t>
      </w:r>
      <w:bookmarkEnd w:id="66"/>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7" w:name="_Toc529881997"/>
      <w:r w:rsidRPr="006558CB">
        <w:rPr>
          <w:sz w:val="20"/>
          <w:szCs w:val="20"/>
        </w:rPr>
        <w:t>Begründung für Abweichungen zum Zeitplan</w:t>
      </w:r>
      <w:bookmarkEnd w:id="67"/>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8" w:name="_Toc529881998"/>
      <w:r w:rsidRPr="006558CB">
        <w:lastRenderedPageBreak/>
        <w:t>Entscheiden</w:t>
      </w:r>
      <w:bookmarkEnd w:id="68"/>
    </w:p>
    <w:p w14:paraId="0DC19FC8" w14:textId="77777777" w:rsidR="00FD3622" w:rsidRPr="006558CB" w:rsidRDefault="00FD3622" w:rsidP="00FD3622">
      <w:pPr>
        <w:pStyle w:val="berschrift2"/>
        <w:rPr>
          <w:caps/>
          <w:sz w:val="20"/>
          <w:szCs w:val="20"/>
        </w:rPr>
      </w:pPr>
      <w:bookmarkStart w:id="69" w:name="_Toc529881999"/>
      <w:r w:rsidRPr="006558CB">
        <w:rPr>
          <w:sz w:val="20"/>
          <w:szCs w:val="20"/>
        </w:rPr>
        <w:t xml:space="preserve">Beschreibung Variante </w:t>
      </w:r>
      <w:proofErr w:type="spellStart"/>
      <w:r w:rsidRPr="006558CB">
        <w:rPr>
          <w:sz w:val="20"/>
          <w:szCs w:val="20"/>
        </w:rPr>
        <w:t>abc</w:t>
      </w:r>
      <w:bookmarkEnd w:id="69"/>
      <w:proofErr w:type="spellEnd"/>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0" w:name="_Toc529882000"/>
      <w:proofErr w:type="spellStart"/>
      <w:r w:rsidRPr="006558CB">
        <w:rPr>
          <w:sz w:val="20"/>
          <w:szCs w:val="20"/>
          <w:lang w:val="fr-CH"/>
        </w:rPr>
        <w:t>Beschreibung</w:t>
      </w:r>
      <w:proofErr w:type="spellEnd"/>
      <w:r w:rsidRPr="006558CB">
        <w:rPr>
          <w:sz w:val="20"/>
          <w:szCs w:val="20"/>
          <w:lang w:val="fr-CH"/>
        </w:rPr>
        <w:t xml:space="preserve"> Variante </w:t>
      </w:r>
      <w:proofErr w:type="spellStart"/>
      <w:r w:rsidRPr="006558CB">
        <w:rPr>
          <w:sz w:val="20"/>
          <w:szCs w:val="20"/>
          <w:lang w:val="fr-CH"/>
        </w:rPr>
        <w:t>xyz</w:t>
      </w:r>
      <w:bookmarkEnd w:id="70"/>
      <w:proofErr w:type="spellEnd"/>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1" w:name="_Toc529882001"/>
      <w:r w:rsidRPr="006558CB">
        <w:rPr>
          <w:sz w:val="20"/>
          <w:szCs w:val="20"/>
        </w:rPr>
        <w:t>Kurzbeschreibung der Entscheidungskriterien</w:t>
      </w:r>
      <w:bookmarkEnd w:id="71"/>
    </w:p>
    <w:p w14:paraId="7941E5D5"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2" w:name="_Toc529882004"/>
      <w:r w:rsidRPr="006558CB">
        <w:t>Realisieren</w:t>
      </w:r>
      <w:bookmarkEnd w:id="72"/>
    </w:p>
    <w:p w14:paraId="4A7620C3" w14:textId="77777777" w:rsidR="00FD3622" w:rsidRPr="006558CB" w:rsidRDefault="00FD3622" w:rsidP="00FD3622">
      <w:pPr>
        <w:pStyle w:val="berschrift2"/>
        <w:rPr>
          <w:caps/>
          <w:sz w:val="20"/>
          <w:szCs w:val="20"/>
        </w:rPr>
      </w:pPr>
      <w:bookmarkStart w:id="73" w:name="_Toc529882005"/>
      <w:r w:rsidRPr="006558CB">
        <w:rPr>
          <w:sz w:val="20"/>
          <w:szCs w:val="20"/>
        </w:rPr>
        <w:t>Abbildung des Gesamtsystems</w:t>
      </w:r>
      <w:bookmarkEnd w:id="73"/>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4" w:name="_Toc529882006"/>
      <w:r w:rsidRPr="006558CB">
        <w:rPr>
          <w:sz w:val="20"/>
          <w:szCs w:val="20"/>
        </w:rPr>
        <w:t>Interaktionen zwischen den Teilsystemen</w:t>
      </w:r>
      <w:bookmarkEnd w:id="74"/>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5" w:name="_Toc529882007"/>
      <w:r w:rsidRPr="006558CB">
        <w:rPr>
          <w:sz w:val="20"/>
          <w:szCs w:val="20"/>
        </w:rPr>
        <w:t>Vorgehensweise</w:t>
      </w:r>
      <w:bookmarkEnd w:id="75"/>
    </w:p>
    <w:p w14:paraId="72CCD2CA"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6" w:name="_Toc529882008"/>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76"/>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7" w:name="_Toc529882009"/>
      <w:r w:rsidRPr="006558CB">
        <w:rPr>
          <w:sz w:val="20"/>
          <w:szCs w:val="20"/>
        </w:rPr>
        <w:t>Anbindung an die Datenbank</w:t>
      </w:r>
      <w:bookmarkEnd w:id="77"/>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78" w:name="_Toc529882010"/>
      <w:r w:rsidRPr="006558CB">
        <w:rPr>
          <w:sz w:val="20"/>
          <w:szCs w:val="20"/>
        </w:rPr>
        <w:t>Implementierung des Kernfeatures ABC</w:t>
      </w:r>
      <w:bookmarkEnd w:id="78"/>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9" w:name="_Toc529882011"/>
      <w:r w:rsidRPr="006558CB">
        <w:rPr>
          <w:szCs w:val="20"/>
        </w:rPr>
        <w:lastRenderedPageBreak/>
        <w:t>Funktionsweise des Kernfeatures ABC</w:t>
      </w:r>
      <w:bookmarkEnd w:id="7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0" w:name="_Toc529882012"/>
      <w:r w:rsidRPr="006558CB">
        <w:rPr>
          <w:szCs w:val="20"/>
        </w:rPr>
        <w:t>Ziel des Kernfeatures ABC</w:t>
      </w:r>
      <w:bookmarkEnd w:id="80"/>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1" w:name="_Toc5298820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1"/>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2" w:name="_Toc529882014"/>
      <w:r w:rsidRPr="006558CB">
        <w:rPr>
          <w:sz w:val="20"/>
          <w:szCs w:val="20"/>
        </w:rPr>
        <w:lastRenderedPageBreak/>
        <w:t xml:space="preserve">Implementierung des Kernfeatures </w:t>
      </w:r>
      <w:proofErr w:type="spellStart"/>
      <w:r w:rsidRPr="006558CB">
        <w:rPr>
          <w:sz w:val="20"/>
          <w:szCs w:val="20"/>
        </w:rPr>
        <w:t>zyz</w:t>
      </w:r>
      <w:bookmarkEnd w:id="82"/>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3" w:name="_Toc529882015"/>
      <w:r w:rsidRPr="006558CB">
        <w:rPr>
          <w:szCs w:val="20"/>
        </w:rPr>
        <w:t>Funktionsweise des Kernfeatures ABC</w:t>
      </w:r>
      <w:bookmarkEnd w:id="83"/>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4" w:name="_Toc529882016"/>
      <w:r w:rsidRPr="006558CB">
        <w:rPr>
          <w:szCs w:val="20"/>
        </w:rPr>
        <w:t>Ziel des Kernfeatures ABC</w:t>
      </w:r>
      <w:bookmarkEnd w:id="84"/>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5"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5"/>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6" w:name="_Toc529882018"/>
      <w:r w:rsidRPr="006558CB">
        <w:lastRenderedPageBreak/>
        <w:t>Kontrollieren</w:t>
      </w:r>
      <w:bookmarkEnd w:id="86"/>
    </w:p>
    <w:p w14:paraId="18970C09" w14:textId="77777777" w:rsidR="00FD3622" w:rsidRPr="006558CB" w:rsidRDefault="00FD3622" w:rsidP="00FD3622">
      <w:pPr>
        <w:pStyle w:val="berschrift2"/>
        <w:rPr>
          <w:caps/>
          <w:sz w:val="20"/>
          <w:szCs w:val="20"/>
        </w:rPr>
      </w:pPr>
      <w:bookmarkStart w:id="87" w:name="_Toc529882019"/>
      <w:r w:rsidRPr="006558CB">
        <w:rPr>
          <w:sz w:val="20"/>
          <w:szCs w:val="20"/>
        </w:rPr>
        <w:t>Beschreibung der Randbedingungen / Testanlage (Umfeld)</w:t>
      </w:r>
      <w:bookmarkEnd w:id="87"/>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8" w:name="_Toc529882020"/>
      <w:r w:rsidRPr="006558CB">
        <w:rPr>
          <w:sz w:val="20"/>
          <w:szCs w:val="20"/>
        </w:rPr>
        <w:t>Eingesetzte Testmittel und -methoden</w:t>
      </w:r>
      <w:bookmarkEnd w:id="88"/>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9" w:name="_Toc529882021"/>
      <w:r w:rsidRPr="006558CB">
        <w:rPr>
          <w:sz w:val="20"/>
          <w:szCs w:val="20"/>
        </w:rPr>
        <w:t>Beschreibung der Testszenarien</w:t>
      </w:r>
      <w:bookmarkEnd w:id="89"/>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0" w:name="_Toc529882022"/>
      <w:r w:rsidRPr="006558CB">
        <w:rPr>
          <w:sz w:val="20"/>
          <w:szCs w:val="20"/>
        </w:rPr>
        <w:lastRenderedPageBreak/>
        <w:t xml:space="preserve">Testprotokoll zum Testszenario </w:t>
      </w:r>
      <w:proofErr w:type="spellStart"/>
      <w:r w:rsidRPr="006558CB">
        <w:rPr>
          <w:sz w:val="20"/>
          <w:szCs w:val="20"/>
        </w:rPr>
        <w:t>abc</w:t>
      </w:r>
      <w:bookmarkEnd w:id="90"/>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1" w:name="_Toc529882023"/>
      <w:r w:rsidRPr="006558CB">
        <w:rPr>
          <w:sz w:val="20"/>
          <w:szCs w:val="20"/>
        </w:rPr>
        <w:t xml:space="preserve">Testprotokoll zum Testszenario </w:t>
      </w:r>
      <w:proofErr w:type="spellStart"/>
      <w:r w:rsidRPr="006558CB">
        <w:rPr>
          <w:sz w:val="20"/>
          <w:szCs w:val="20"/>
        </w:rPr>
        <w:t>xyz</w:t>
      </w:r>
      <w:bookmarkEnd w:id="91"/>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2"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2"/>
    </w:p>
    <w:p w14:paraId="6966E8B7" w14:textId="77777777" w:rsidR="004D126B" w:rsidRPr="006558CB" w:rsidRDefault="004D126B" w:rsidP="004D126B">
      <w:pPr>
        <w:pStyle w:val="berschrift2"/>
        <w:rPr>
          <w:caps/>
          <w:sz w:val="20"/>
          <w:szCs w:val="20"/>
        </w:rPr>
      </w:pPr>
      <w:bookmarkStart w:id="93" w:name="_Toc529882027"/>
      <w:r w:rsidRPr="006558CB">
        <w:rPr>
          <w:sz w:val="20"/>
          <w:szCs w:val="20"/>
        </w:rPr>
        <w:t>Reflexion der Vorgehensweise</w:t>
      </w:r>
      <w:bookmarkEnd w:id="93"/>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4"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94"/>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5" w:name="_Toc529882029"/>
      <w:r w:rsidRPr="006558CB">
        <w:rPr>
          <w:sz w:val="20"/>
          <w:szCs w:val="20"/>
        </w:rPr>
        <w:t>Persönliches Schlusswort und Bilanz</w:t>
      </w:r>
      <w:bookmarkEnd w:id="95"/>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6" w:name="_Toc529882030"/>
      <w:r w:rsidRPr="006558CB">
        <w:lastRenderedPageBreak/>
        <w:t>Glossar</w:t>
      </w:r>
      <w:bookmarkEnd w:id="96"/>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7" w:name="_Toc529882031"/>
      <w:r w:rsidRPr="006558CB">
        <w:lastRenderedPageBreak/>
        <w:t>Quellenverzeichnis</w:t>
      </w:r>
      <w:bookmarkEnd w:id="97"/>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7"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8" w:name="_Toc529882032"/>
      <w:r w:rsidRPr="006558CB">
        <w:t>Anhang</w:t>
      </w:r>
      <w:bookmarkEnd w:id="98"/>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9" w:name="_Toc529454774"/>
      <w:r w:rsidRPr="006558CB">
        <w:t>Projektjournal</w:t>
      </w:r>
      <w:bookmarkEnd w:id="99"/>
    </w:p>
    <w:p w14:paraId="6017615B" w14:textId="77777777" w:rsidR="004D126B" w:rsidRPr="006558CB" w:rsidRDefault="004D126B" w:rsidP="004D126B">
      <w:pPr>
        <w:pStyle w:val="H2frAnhang"/>
      </w:pPr>
      <w:bookmarkStart w:id="100" w:name="_Toc529454775"/>
      <w:r w:rsidRPr="006558CB">
        <w:t xml:space="preserve">Gesprächsprotokoll vom xx. Monat </w:t>
      </w:r>
      <w:proofErr w:type="spellStart"/>
      <w:r w:rsidRPr="006558CB">
        <w:t>yyyy</w:t>
      </w:r>
      <w:bookmarkEnd w:id="10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1" w:name="_Toc529454776"/>
      <w:r w:rsidRPr="006558CB">
        <w:lastRenderedPageBreak/>
        <w:t xml:space="preserve">Erster </w:t>
      </w:r>
      <w:r w:rsidRPr="00037F99">
        <w:t>Expertenbesuch</w:t>
      </w:r>
      <w:bookmarkEnd w:id="101"/>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2" w:name="_Toc529454777"/>
      <w:r w:rsidRPr="006558CB">
        <w:t>Zweiter Expertenbesuch</w:t>
      </w:r>
      <w:bookmarkEnd w:id="102"/>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3" w:name="_Toc529454778"/>
      <w:r w:rsidRPr="006558CB">
        <w:lastRenderedPageBreak/>
        <w:t>Code</w:t>
      </w:r>
      <w:bookmarkEnd w:id="103"/>
    </w:p>
    <w:p w14:paraId="07BECD40" w14:textId="77777777" w:rsidR="004D126B" w:rsidRPr="006558CB" w:rsidRDefault="004D126B" w:rsidP="004D126B">
      <w:pPr>
        <w:pStyle w:val="H2frAnhang"/>
      </w:pPr>
      <w:bookmarkStart w:id="104" w:name="_Toc529454779"/>
      <w:proofErr w:type="spellStart"/>
      <w:r w:rsidRPr="006558CB">
        <w:t>Filename.endung</w:t>
      </w:r>
      <w:bookmarkEnd w:id="104"/>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5" w:name="_Toc529454780"/>
      <w:proofErr w:type="spellStart"/>
      <w:r w:rsidRPr="006558CB">
        <w:t>Filename.endung</w:t>
      </w:r>
      <w:bookmarkEnd w:id="105"/>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6" w:name="_Toc529454781"/>
      <w:r w:rsidRPr="006558CB">
        <w:lastRenderedPageBreak/>
        <w:t>Zusätzliche Manuals, Skripts und weiteres</w:t>
      </w:r>
      <w:bookmarkEnd w:id="106"/>
    </w:p>
    <w:p w14:paraId="70BC0C08" w14:textId="77777777" w:rsidR="004D126B" w:rsidRPr="006558CB" w:rsidRDefault="004D126B" w:rsidP="004D126B">
      <w:pPr>
        <w:pStyle w:val="H2frAnhang"/>
      </w:pPr>
      <w:bookmarkStart w:id="107" w:name="_Toc529454782"/>
      <w:r w:rsidRPr="006558CB">
        <w:t>Handbuch A</w:t>
      </w:r>
      <w:bookmarkEnd w:id="107"/>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8" w:name="_Toc529454783"/>
      <w:r w:rsidRPr="006558CB">
        <w:t>Skript B</w:t>
      </w:r>
      <w:bookmarkEnd w:id="108"/>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AA40" w14:textId="77777777" w:rsidR="00B3324A" w:rsidRDefault="00B3324A" w:rsidP="00F91D37">
      <w:pPr>
        <w:spacing w:line="240" w:lineRule="auto"/>
      </w:pPr>
      <w:r>
        <w:separator/>
      </w:r>
    </w:p>
  </w:endnote>
  <w:endnote w:type="continuationSeparator" w:id="0">
    <w:p w14:paraId="48C87402" w14:textId="77777777" w:rsidR="00B3324A" w:rsidRDefault="00B3324A"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F2A0BC09-F8EE-4835-8CF6-1A3ABC51A602}"/>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7E42E3AF-EF6E-4A3E-91F2-0E2FD3CBB24B}"/>
    <w:embedBold r:id="rId3" w:fontKey="{6B2537AD-7DC1-46EF-8DA2-42654FBE219E}"/>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8AE299A0-E51D-4BC2-A8CE-CF5A80DA2C64}"/>
  </w:font>
  <w:font w:name="Consolas">
    <w:panose1 w:val="020B0609020204030204"/>
    <w:charset w:val="00"/>
    <w:family w:val="modern"/>
    <w:pitch w:val="fixed"/>
    <w:sig w:usb0="E00006FF" w:usb1="0000FCFF" w:usb2="00000001" w:usb3="00000000" w:csb0="0000019F" w:csb1="00000000"/>
    <w:embedRegular r:id="rId5" w:fontKey="{88CB05E9-FFD3-4ADB-99E3-29D40884F6F2}"/>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7FD0E" w14:textId="77777777" w:rsidR="00B3324A" w:rsidRDefault="00B3324A" w:rsidP="00F91D37">
      <w:pPr>
        <w:spacing w:line="240" w:lineRule="auto"/>
      </w:pPr>
      <w:r>
        <w:separator/>
      </w:r>
    </w:p>
  </w:footnote>
  <w:footnote w:type="continuationSeparator" w:id="0">
    <w:p w14:paraId="53B1652C" w14:textId="77777777" w:rsidR="00B3324A" w:rsidRDefault="00B3324A"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D429C"/>
    <w:rsid w:val="001F2FDB"/>
    <w:rsid w:val="001F4A7E"/>
    <w:rsid w:val="001F4B8C"/>
    <w:rsid w:val="00200E62"/>
    <w:rsid w:val="00210E3E"/>
    <w:rsid w:val="00224DBE"/>
    <w:rsid w:val="002266DB"/>
    <w:rsid w:val="0022685B"/>
    <w:rsid w:val="0023205B"/>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3852"/>
    <w:rsid w:val="003A4E55"/>
    <w:rsid w:val="003A56F6"/>
    <w:rsid w:val="003C3D32"/>
    <w:rsid w:val="003D0FAA"/>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E09B2"/>
    <w:rsid w:val="006044D5"/>
    <w:rsid w:val="00622895"/>
    <w:rsid w:val="00622FDC"/>
    <w:rsid w:val="00625020"/>
    <w:rsid w:val="00633555"/>
    <w:rsid w:val="00642F26"/>
    <w:rsid w:val="00645F84"/>
    <w:rsid w:val="0065274C"/>
    <w:rsid w:val="006558CB"/>
    <w:rsid w:val="006578E8"/>
    <w:rsid w:val="0066114E"/>
    <w:rsid w:val="00667A4C"/>
    <w:rsid w:val="006705BB"/>
    <w:rsid w:val="00681EE7"/>
    <w:rsid w:val="00686D14"/>
    <w:rsid w:val="00687ED7"/>
    <w:rsid w:val="006915EA"/>
    <w:rsid w:val="006A3F5B"/>
    <w:rsid w:val="006A44AA"/>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3F6A"/>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24A"/>
    <w:rsid w:val="00B33378"/>
    <w:rsid w:val="00B3428B"/>
    <w:rsid w:val="00B4163C"/>
    <w:rsid w:val="00B41EE7"/>
    <w:rsid w:val="00B41FD3"/>
    <w:rsid w:val="00B426D3"/>
    <w:rsid w:val="00B431DE"/>
    <w:rsid w:val="00B452C0"/>
    <w:rsid w:val="00B55D1C"/>
    <w:rsid w:val="00B67AA2"/>
    <w:rsid w:val="00B70D03"/>
    <w:rsid w:val="00B769D8"/>
    <w:rsid w:val="00B803E7"/>
    <w:rsid w:val="00B823D3"/>
    <w:rsid w:val="00B82E14"/>
    <w:rsid w:val="00BA2E70"/>
    <w:rsid w:val="00BA4DDE"/>
    <w:rsid w:val="00BA5A21"/>
    <w:rsid w:val="00BA64AF"/>
    <w:rsid w:val="00BB12E2"/>
    <w:rsid w:val="00BC655F"/>
    <w:rsid w:val="00BD3798"/>
    <w:rsid w:val="00BE1E62"/>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35C"/>
    <w:rsid w:val="00CC75BA"/>
    <w:rsid w:val="00CD32DE"/>
    <w:rsid w:val="00CD4131"/>
    <w:rsid w:val="00CD7EAA"/>
    <w:rsid w:val="00CE66F1"/>
    <w:rsid w:val="00CF08BB"/>
    <w:rsid w:val="00CF0C2F"/>
    <w:rsid w:val="00CF1E53"/>
    <w:rsid w:val="00D00ABC"/>
    <w:rsid w:val="00D05A5A"/>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7675"/>
    <w:rsid w:val="00DD68E4"/>
    <w:rsid w:val="00DE0D8A"/>
    <w:rsid w:val="00DE56FE"/>
    <w:rsid w:val="00DF0883"/>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medienheft.ch/kritik/bibliothek/k16_BeckDaniel.html" TargetMode="Externa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7104</Words>
  <Characters>44758</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15</cp:revision>
  <cp:lastPrinted>2020-10-16T06:25:00Z</cp:lastPrinted>
  <dcterms:created xsi:type="dcterms:W3CDTF">2023-03-13T07:08:00Z</dcterms:created>
  <dcterms:modified xsi:type="dcterms:W3CDTF">2023-03-15T13:17:00Z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