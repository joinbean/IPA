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7E3F2" w14:textId="77777777" w:rsidR="00FD3622" w:rsidRPr="006558CB" w:rsidRDefault="00FD3622" w:rsidP="00FD3622">
      <w:pPr>
        <w:pStyle w:val="Lauftext"/>
        <w:spacing w:line="360" w:lineRule="auto"/>
        <w:rPr>
          <w:rFonts w:asciiTheme="majorHAnsi" w:hAnsiTheme="majorHAnsi" w:cs="Segoe UI"/>
          <w:b/>
          <w:sz w:val="20"/>
          <w:szCs w:val="20"/>
        </w:rPr>
      </w:pPr>
      <w:r w:rsidRPr="006558CB">
        <w:rPr>
          <w:rFonts w:asciiTheme="majorHAnsi" w:hAnsiTheme="majorHAnsi" w:cs="Segoe UI"/>
          <w:b/>
          <w:sz w:val="20"/>
          <w:szCs w:val="20"/>
        </w:rPr>
        <w:t>Individuelle Praktische Arbeit</w:t>
      </w:r>
    </w:p>
    <w:p w14:paraId="25F08193" w14:textId="7976F0D1" w:rsidR="00FD3622" w:rsidRPr="006558CB" w:rsidRDefault="00486D98" w:rsidP="00FD3622">
      <w:pPr>
        <w:pStyle w:val="Lauftext"/>
        <w:rPr>
          <w:rFonts w:asciiTheme="majorHAnsi" w:hAnsiTheme="majorHAnsi" w:cs="Segoe UI"/>
          <w:b/>
          <w:sz w:val="20"/>
          <w:szCs w:val="20"/>
        </w:rPr>
      </w:pPr>
      <w:r>
        <w:rPr>
          <w:rFonts w:asciiTheme="majorHAnsi" w:hAnsiTheme="majorHAnsi" w:cs="Segoe UI"/>
          <w:b/>
          <w:sz w:val="20"/>
          <w:szCs w:val="20"/>
        </w:rPr>
        <w:t>Bestellungs-Übersicht | API-Backend in Laravel (PHP-Framework)</w:t>
      </w:r>
    </w:p>
    <w:p w14:paraId="16A7A2E5" w14:textId="77777777" w:rsidR="00FD3622" w:rsidRPr="006558CB" w:rsidRDefault="00FD3622" w:rsidP="00FD3622">
      <w:pPr>
        <w:pStyle w:val="Lauftext"/>
        <w:rPr>
          <w:rFonts w:asciiTheme="majorHAnsi" w:hAnsiTheme="majorHAnsi"/>
          <w:sz w:val="20"/>
          <w:szCs w:val="20"/>
        </w:rPr>
      </w:pPr>
    </w:p>
    <w:p w14:paraId="3820F166" w14:textId="6CAF1B58"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Dieses Dokument enthält den Bericht zur individuellen praktischen Arbeit von </w:t>
      </w:r>
      <w:r w:rsidR="00486D98">
        <w:rPr>
          <w:rFonts w:asciiTheme="majorHAnsi" w:hAnsiTheme="majorHAnsi"/>
          <w:sz w:val="20"/>
          <w:szCs w:val="20"/>
        </w:rPr>
        <w:t>Julien Rädler</w:t>
      </w:r>
      <w:r w:rsidRPr="006558CB">
        <w:rPr>
          <w:rFonts w:asciiTheme="majorHAnsi" w:hAnsiTheme="majorHAnsi"/>
          <w:sz w:val="20"/>
          <w:szCs w:val="20"/>
        </w:rPr>
        <w:t xml:space="preserve">. </w:t>
      </w:r>
    </w:p>
    <w:p w14:paraId="62D9B776" w14:textId="77777777" w:rsidR="00FD3622" w:rsidRPr="006558CB" w:rsidRDefault="00FD3622" w:rsidP="00FD3622">
      <w:pPr>
        <w:pStyle w:val="Lauftext"/>
        <w:rPr>
          <w:rFonts w:asciiTheme="majorHAnsi" w:hAnsiTheme="majorHAnsi"/>
          <w:sz w:val="20"/>
          <w:szCs w:val="20"/>
        </w:rPr>
      </w:pPr>
    </w:p>
    <w:p w14:paraId="30521F7A" w14:textId="598E54E6" w:rsidR="00681EE7" w:rsidRPr="006558CB" w:rsidRDefault="00681EE7">
      <w:pPr>
        <w:rPr>
          <w:rFonts w:asciiTheme="majorHAnsi" w:hAnsiTheme="majorHAnsi"/>
        </w:rPr>
      </w:pPr>
    </w:p>
    <w:p w14:paraId="23C4B0AA" w14:textId="68FDC62E" w:rsidR="00FD3622" w:rsidRPr="000B6510" w:rsidRDefault="00F12D67" w:rsidP="006F71B9">
      <w:pPr>
        <w:rPr>
          <w:rFonts w:asciiTheme="majorHAnsi" w:hAnsiTheme="majorHAnsi"/>
          <w:b/>
          <w:bCs/>
        </w:rPr>
      </w:pPr>
      <w:r w:rsidRPr="006558CB">
        <w:rPr>
          <w:rFonts w:asciiTheme="majorHAnsi" w:hAnsiTheme="majorHAnsi"/>
          <w:b/>
          <w:bCs/>
        </w:rPr>
        <w:br w:type="page"/>
      </w:r>
    </w:p>
    <w:p w14:paraId="3EA9F0D7" w14:textId="2ABF8057" w:rsidR="00FD3622" w:rsidRPr="006558CB" w:rsidRDefault="00FD3622" w:rsidP="006F71B9">
      <w:pPr>
        <w:rPr>
          <w:rFonts w:asciiTheme="majorHAnsi" w:hAnsiTheme="majorHAnsi"/>
        </w:rPr>
      </w:pPr>
    </w:p>
    <w:p w14:paraId="419AF374" w14:textId="77777777" w:rsidR="00FD3622" w:rsidRPr="006558CB" w:rsidRDefault="00FD3622" w:rsidP="00FD3622">
      <w:pPr>
        <w:spacing w:after="160" w:line="259" w:lineRule="auto"/>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Inhaltsverzeichnis</w:t>
      </w:r>
    </w:p>
    <w:p w14:paraId="707A8107" w14:textId="77777777" w:rsidR="00FD3622" w:rsidRPr="006558CB" w:rsidRDefault="00FD3622" w:rsidP="00FD3622">
      <w:pPr>
        <w:pStyle w:val="Verzeichnis1"/>
        <w:tabs>
          <w:tab w:val="right" w:leader="dot" w:pos="8097"/>
        </w:tabs>
        <w:rPr>
          <w:rFonts w:asciiTheme="majorHAnsi" w:eastAsiaTheme="minorEastAsia" w:hAnsiTheme="majorHAnsi"/>
          <w:noProof/>
          <w:lang w:eastAsia="de-CH"/>
        </w:rPr>
      </w:pPr>
      <w:r w:rsidRPr="006558CB">
        <w:rPr>
          <w:rFonts w:asciiTheme="majorHAnsi" w:eastAsiaTheme="majorEastAsia" w:hAnsiTheme="majorHAnsi" w:cstheme="majorBidi"/>
          <w:b/>
          <w:spacing w:val="-10"/>
          <w:kern w:val="28"/>
        </w:rPr>
        <w:fldChar w:fldCharType="begin"/>
      </w:r>
      <w:r w:rsidRPr="006558CB">
        <w:rPr>
          <w:rFonts w:asciiTheme="majorHAnsi" w:eastAsiaTheme="majorEastAsia" w:hAnsiTheme="majorHAnsi" w:cstheme="majorBidi"/>
          <w:b/>
          <w:spacing w:val="-10"/>
          <w:kern w:val="28"/>
        </w:rPr>
        <w:instrText xml:space="preserve"> TOC \o "3-3" \h \z \t "Heading 1;2;Heading 2;3;Title;1" </w:instrText>
      </w:r>
      <w:r w:rsidRPr="006558CB">
        <w:rPr>
          <w:rFonts w:asciiTheme="majorHAnsi" w:eastAsiaTheme="majorEastAsia" w:hAnsiTheme="majorHAnsi" w:cstheme="majorBidi"/>
          <w:b/>
          <w:spacing w:val="-10"/>
          <w:kern w:val="28"/>
        </w:rPr>
        <w:fldChar w:fldCharType="separate"/>
      </w:r>
      <w:hyperlink w:anchor="_Toc529881966" w:history="1">
        <w:r w:rsidRPr="006558CB">
          <w:rPr>
            <w:rStyle w:val="Hyperlink"/>
            <w:rFonts w:asciiTheme="majorHAnsi" w:hAnsiTheme="majorHAnsi"/>
            <w:noProof/>
          </w:rPr>
          <w:t>Teil 1: Umfeld und Ablauf</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_Toc529881966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5</w:t>
        </w:r>
        <w:r w:rsidRPr="006558CB">
          <w:rPr>
            <w:rFonts w:asciiTheme="majorHAnsi" w:hAnsiTheme="majorHAnsi"/>
            <w:noProof/>
            <w:webHidden/>
          </w:rPr>
          <w:fldChar w:fldCharType="end"/>
        </w:r>
      </w:hyperlink>
    </w:p>
    <w:p w14:paraId="26B4EC38"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7" w:history="1">
        <w:r w:rsidR="00FD3622" w:rsidRPr="006558CB">
          <w:rPr>
            <w:rStyle w:val="Hyperlink"/>
            <w:rFonts w:asciiTheme="majorHAnsi" w:hAnsiTheme="majorHAnsi"/>
            <w:noProof/>
          </w:rPr>
          <w:t>Aufgabenstellung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5</w:t>
        </w:r>
        <w:r w:rsidR="00FD3622" w:rsidRPr="006558CB">
          <w:rPr>
            <w:rFonts w:asciiTheme="majorHAnsi" w:hAnsiTheme="majorHAnsi"/>
            <w:noProof/>
            <w:webHidden/>
          </w:rPr>
          <w:fldChar w:fldCharType="end"/>
        </w:r>
      </w:hyperlink>
    </w:p>
    <w:p w14:paraId="05D6F1CB"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8" w:history="1">
        <w:r w:rsidR="00FD3622" w:rsidRPr="006558CB">
          <w:rPr>
            <w:rStyle w:val="Hyperlink"/>
            <w:rFonts w:asciiTheme="majorHAnsi" w:hAnsiTheme="majorHAnsi"/>
            <w:noProof/>
          </w:rPr>
          <w:t>Projektaufbauorganisation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7</w:t>
        </w:r>
        <w:r w:rsidR="00FD3622" w:rsidRPr="006558CB">
          <w:rPr>
            <w:rFonts w:asciiTheme="majorHAnsi" w:hAnsiTheme="majorHAnsi"/>
            <w:noProof/>
            <w:webHidden/>
          </w:rPr>
          <w:fldChar w:fldCharType="end"/>
        </w:r>
      </w:hyperlink>
    </w:p>
    <w:p w14:paraId="2206BD3C"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9" w:history="1">
        <w:r w:rsidR="00FD3622" w:rsidRPr="006558CB">
          <w:rPr>
            <w:rStyle w:val="Hyperlink"/>
            <w:rFonts w:asciiTheme="majorHAnsi" w:hAnsiTheme="majorHAnsi"/>
            <w:noProof/>
          </w:rPr>
          <w:t>Vorkenntnisse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77965B05"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0" w:history="1">
        <w:r w:rsidR="00FD3622" w:rsidRPr="006558CB">
          <w:rPr>
            <w:rStyle w:val="Hyperlink"/>
            <w:rFonts w:asciiTheme="majorHAnsi" w:hAnsiTheme="majorHAnsi"/>
            <w:noProof/>
            <w:lang w:val="fr-CH"/>
          </w:rPr>
          <w:t>Vorarbeiten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5E2EBFCF"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1" w:history="1">
        <w:r w:rsidR="00FD3622" w:rsidRPr="006558CB">
          <w:rPr>
            <w:rStyle w:val="Hyperlink"/>
            <w:rFonts w:asciiTheme="majorHAnsi" w:hAnsiTheme="majorHAnsi"/>
            <w:noProof/>
          </w:rPr>
          <w:t>Benützte Firmenstandards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42813EB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2" w:history="1">
        <w:r w:rsidR="00FD3622" w:rsidRPr="006558CB">
          <w:rPr>
            <w:rStyle w:val="Hyperlink"/>
            <w:rFonts w:asciiTheme="majorHAnsi" w:hAnsiTheme="majorHAnsi"/>
            <w:noProof/>
          </w:rPr>
          <w:t>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9</w:t>
        </w:r>
        <w:r w:rsidR="00FD3622" w:rsidRPr="006558CB">
          <w:rPr>
            <w:rFonts w:asciiTheme="majorHAnsi" w:hAnsiTheme="majorHAnsi"/>
            <w:noProof/>
            <w:webHidden/>
          </w:rPr>
          <w:fldChar w:fldCharType="end"/>
        </w:r>
      </w:hyperlink>
    </w:p>
    <w:p w14:paraId="7350D0F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3" w:history="1">
        <w:r w:rsidR="00FD3622" w:rsidRPr="006558CB">
          <w:rPr>
            <w:rStyle w:val="Hyperlink"/>
            <w:rFonts w:asciiTheme="majorHAnsi" w:hAnsiTheme="majorHAnsi"/>
            <w:noProof/>
          </w:rPr>
          <w:t>Arbeitsprotokoll</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10</w:t>
        </w:r>
        <w:r w:rsidR="00FD3622" w:rsidRPr="006558CB">
          <w:rPr>
            <w:rFonts w:asciiTheme="majorHAnsi" w:hAnsiTheme="majorHAnsi"/>
            <w:noProof/>
            <w:webHidden/>
          </w:rPr>
          <w:fldChar w:fldCharType="end"/>
        </w:r>
      </w:hyperlink>
    </w:p>
    <w:p w14:paraId="7E6E9588" w14:textId="7777777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1974" w:history="1">
        <w:r w:rsidR="00FD3622" w:rsidRPr="006558CB">
          <w:rPr>
            <w:rStyle w:val="Hyperlink"/>
            <w:rFonts w:asciiTheme="majorHAnsi" w:hAnsiTheme="majorHAnsi"/>
            <w:noProof/>
          </w:rPr>
          <w:t>Teil 2: Projekt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736B8CF2"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5" w:history="1">
        <w:r w:rsidR="00FD3622" w:rsidRPr="006558CB">
          <w:rPr>
            <w:rStyle w:val="Hyperlink"/>
            <w:rFonts w:asciiTheme="majorHAnsi" w:hAnsiTheme="majorHAnsi"/>
            <w:noProof/>
          </w:rPr>
          <w:t>Kurzfassung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000B1A93"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6" w:history="1">
        <w:r w:rsidR="00FD3622" w:rsidRPr="006558CB">
          <w:rPr>
            <w:rStyle w:val="Hyperlink"/>
            <w:rFonts w:asciiTheme="majorHAnsi" w:hAnsiTheme="majorHAnsi"/>
            <w:noProof/>
          </w:rPr>
          <w:t>Informieren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5073A37"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7" w:history="1">
        <w:r w:rsidR="00FD3622" w:rsidRPr="006558CB">
          <w:rPr>
            <w:rStyle w:val="Hyperlink"/>
            <w:rFonts w:asciiTheme="majorHAnsi" w:hAnsiTheme="majorHAnsi"/>
            <w:noProof/>
          </w:rPr>
          <w:t>Ausgangslage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1512E6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8" w:history="1">
        <w:r w:rsidR="00FD3622" w:rsidRPr="006558CB">
          <w:rPr>
            <w:rStyle w:val="Hyperlink"/>
            <w:rFonts w:asciiTheme="majorHAnsi" w:hAnsiTheme="majorHAnsi"/>
            <w:noProof/>
          </w:rPr>
          <w:t>Verstandene Aufgabenstellung und Ziel der Arbeit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626D94B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9" w:history="1">
        <w:r w:rsidR="00FD3622" w:rsidRPr="006558CB">
          <w:rPr>
            <w:rStyle w:val="Hyperlink"/>
            <w:rFonts w:asciiTheme="majorHAnsi" w:hAnsiTheme="majorHAnsi"/>
            <w:noProof/>
          </w:rPr>
          <w:t>Verfeinerung des Auftrages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20EED08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0" w:history="1">
        <w:r w:rsidR="00FD3622" w:rsidRPr="006558CB">
          <w:rPr>
            <w:rStyle w:val="Hyperlink"/>
            <w:rFonts w:asciiTheme="majorHAnsi" w:hAnsiTheme="majorHAnsi"/>
            <w:noProof/>
          </w:rPr>
          <w:t>Projektumfeld und Systemgrenzen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04C3812D"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81" w:history="1">
        <w:r w:rsidR="00FD3622" w:rsidRPr="006558CB">
          <w:rPr>
            <w:rStyle w:val="Hyperlink"/>
            <w:rFonts w:asciiTheme="majorHAnsi" w:hAnsiTheme="majorHAnsi"/>
            <w:noProof/>
            <w:lang w:val="fr-CH"/>
          </w:rPr>
          <w:t>Planen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B3F478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2" w:history="1">
        <w:r w:rsidR="00FD3622" w:rsidRPr="006558CB">
          <w:rPr>
            <w:rStyle w:val="Hyperlink"/>
            <w:rFonts w:asciiTheme="majorHAnsi" w:hAnsiTheme="majorHAnsi"/>
            <w:noProof/>
            <w:lang w:val="fr-CH"/>
          </w:rPr>
          <w:t>Verwendete Projektmanagementmethode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5A8F2DF"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3" w:history="1">
        <w:r w:rsidR="00FD3622" w:rsidRPr="006558CB">
          <w:rPr>
            <w:rStyle w:val="Hyperlink"/>
            <w:rFonts w:asciiTheme="majorHAnsi" w:hAnsiTheme="majorHAnsi"/>
            <w:noProof/>
          </w:rPr>
          <w:t>Versionierung und Datensicherheit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D7A18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4" w:history="1">
        <w:r w:rsidR="00FD3622" w:rsidRPr="006558CB">
          <w:rPr>
            <w:rStyle w:val="Hyperlink"/>
            <w:rFonts w:asciiTheme="majorHAnsi" w:hAnsiTheme="majorHAnsi"/>
            <w:noProof/>
          </w:rPr>
          <w:t>Priorisierung der Tätigkeiten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FFD3A0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5" w:history="1">
        <w:r w:rsidR="00FD3622" w:rsidRPr="006558CB">
          <w:rPr>
            <w:rStyle w:val="Hyperlink"/>
            <w:rFonts w:asciiTheme="majorHAnsi" w:hAnsiTheme="majorHAnsi"/>
            <w:noProof/>
          </w:rPr>
          <w:t>Kernfeature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0A8F32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6" w:history="1">
        <w:r w:rsidR="00FD3622" w:rsidRPr="006558CB">
          <w:rPr>
            <w:rStyle w:val="Hyperlink"/>
            <w:rFonts w:asciiTheme="majorHAnsi" w:hAnsiTheme="majorHAnsi"/>
            <w:noProof/>
          </w:rPr>
          <w:t>Use-Case für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0C85886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7"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9CF5BD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8"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23043C2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9"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4854CC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0" w:history="1">
        <w:r w:rsidR="00FD3622" w:rsidRPr="006558CB">
          <w:rPr>
            <w:rStyle w:val="Hyperlink"/>
            <w:rFonts w:asciiTheme="majorHAnsi" w:hAnsiTheme="majorHAnsi"/>
            <w:noProof/>
            <w:lang w:val="en-IE"/>
          </w:rPr>
          <w:t>Kernfeature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38E07F7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1" w:history="1">
        <w:r w:rsidR="00FD3622" w:rsidRPr="006558CB">
          <w:rPr>
            <w:rStyle w:val="Hyperlink"/>
            <w:rFonts w:asciiTheme="majorHAnsi" w:hAnsiTheme="majorHAnsi"/>
            <w:noProof/>
          </w:rPr>
          <w:t>Use-Case für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178698D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2"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21A1B10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3"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5310C28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4"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5040B0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5" w:history="1">
        <w:r w:rsidR="00FD3622" w:rsidRPr="006558CB">
          <w:rPr>
            <w:rStyle w:val="Hyperlink"/>
            <w:rFonts w:asciiTheme="majorHAnsi" w:hAnsiTheme="majorHAnsi"/>
            <w:noProof/>
          </w:rPr>
          <w:t>Geplantes Vorgehen für die Qualitätssicherung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7284F7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6" w:history="1">
        <w:r w:rsidR="00FD3622" w:rsidRPr="006558CB">
          <w:rPr>
            <w:rStyle w:val="Hyperlink"/>
            <w:rFonts w:asciiTheme="majorHAnsi" w:hAnsiTheme="majorHAnsi"/>
            <w:noProof/>
          </w:rPr>
          <w:t>Anmerkungen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707DFB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7" w:history="1">
        <w:r w:rsidR="00FD3622" w:rsidRPr="006558CB">
          <w:rPr>
            <w:rStyle w:val="Hyperlink"/>
            <w:rFonts w:asciiTheme="majorHAnsi" w:hAnsiTheme="majorHAnsi"/>
            <w:noProof/>
          </w:rPr>
          <w:t>Begründung für Abweichungen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27</w:t>
        </w:r>
        <w:r w:rsidR="00FD3622" w:rsidRPr="006558CB">
          <w:rPr>
            <w:rFonts w:asciiTheme="majorHAnsi" w:hAnsiTheme="majorHAnsi"/>
            <w:noProof/>
            <w:webHidden/>
          </w:rPr>
          <w:fldChar w:fldCharType="end"/>
        </w:r>
      </w:hyperlink>
    </w:p>
    <w:p w14:paraId="2C18B600"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98" w:history="1">
        <w:r w:rsidR="00FD3622" w:rsidRPr="006558CB">
          <w:rPr>
            <w:rStyle w:val="Hyperlink"/>
            <w:rFonts w:asciiTheme="majorHAnsi" w:hAnsiTheme="majorHAnsi"/>
            <w:noProof/>
          </w:rPr>
          <w:t>Entscheiden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4B0AE5B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9" w:history="1">
        <w:r w:rsidR="00FD3622" w:rsidRPr="006558CB">
          <w:rPr>
            <w:rStyle w:val="Hyperlink"/>
            <w:rFonts w:asciiTheme="majorHAnsi" w:hAnsiTheme="majorHAnsi"/>
            <w:noProof/>
          </w:rPr>
          <w:t>Beschreibung Variante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7C1B241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0" w:history="1">
        <w:r w:rsidR="00FD3622" w:rsidRPr="006558CB">
          <w:rPr>
            <w:rStyle w:val="Hyperlink"/>
            <w:rFonts w:asciiTheme="majorHAnsi" w:hAnsiTheme="majorHAnsi"/>
            <w:noProof/>
            <w:lang w:val="fr-CH"/>
          </w:rPr>
          <w:t>Beschreibung Variante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3843C6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1" w:history="1">
        <w:r w:rsidR="00FD3622" w:rsidRPr="006558CB">
          <w:rPr>
            <w:rStyle w:val="Hyperlink"/>
            <w:rFonts w:asciiTheme="majorHAnsi" w:hAnsiTheme="majorHAnsi"/>
            <w:noProof/>
          </w:rPr>
          <w:t>Kurzbeschreibung der Entscheidungskriterien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1B1539CF"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2" w:history="1">
        <w:r w:rsidR="00FD3622" w:rsidRPr="006558CB">
          <w:rPr>
            <w:rStyle w:val="Hyperlink"/>
            <w:rFonts w:asciiTheme="majorHAnsi" w:hAnsiTheme="majorHAnsi"/>
            <w:noProof/>
          </w:rPr>
          <w:t>Variantenvergleich und Entscheidungsmatrix</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18576EC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3" w:history="1">
        <w:r w:rsidR="00FD3622" w:rsidRPr="006558CB">
          <w:rPr>
            <w:rStyle w:val="Hyperlink"/>
            <w:rFonts w:asciiTheme="majorHAnsi" w:hAnsiTheme="majorHAnsi"/>
            <w:noProof/>
          </w:rPr>
          <w:t>Begründung zum Entscheid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6D427594"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04" w:history="1">
        <w:r w:rsidR="00FD3622" w:rsidRPr="006558CB">
          <w:rPr>
            <w:rStyle w:val="Hyperlink"/>
            <w:rFonts w:asciiTheme="majorHAnsi" w:hAnsiTheme="majorHAnsi"/>
            <w:noProof/>
          </w:rPr>
          <w:t>Realisieren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9A59711"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5" w:history="1">
        <w:r w:rsidR="00FD3622" w:rsidRPr="006558CB">
          <w:rPr>
            <w:rStyle w:val="Hyperlink"/>
            <w:rFonts w:asciiTheme="majorHAnsi" w:hAnsiTheme="majorHAnsi"/>
            <w:noProof/>
          </w:rPr>
          <w:t>Abbildung des Gesamtsystems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0A13B0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6" w:history="1">
        <w:r w:rsidR="00FD3622" w:rsidRPr="006558CB">
          <w:rPr>
            <w:rStyle w:val="Hyperlink"/>
            <w:rFonts w:asciiTheme="majorHAnsi" w:hAnsiTheme="majorHAnsi"/>
            <w:noProof/>
          </w:rPr>
          <w:t>Interaktionen zwischen den Teilsystemen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462127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7" w:history="1">
        <w:r w:rsidR="00FD3622" w:rsidRPr="006558CB">
          <w:rPr>
            <w:rStyle w:val="Hyperlink"/>
            <w:rFonts w:asciiTheme="majorHAnsi" w:hAnsiTheme="majorHAnsi"/>
            <w:noProof/>
          </w:rPr>
          <w:t>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16B75C3"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8" w:history="1">
        <w:r w:rsidR="00FD3622" w:rsidRPr="006558CB">
          <w:rPr>
            <w:rStyle w:val="Hyperlink"/>
            <w:rFonts w:asciiTheme="majorHAnsi" w:hAnsiTheme="majorHAnsi"/>
            <w:noProof/>
          </w:rPr>
          <w:t>Grundaufbau / Architetkur des Projektes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291907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9" w:history="1">
        <w:r w:rsidR="00FD3622" w:rsidRPr="006558CB">
          <w:rPr>
            <w:rStyle w:val="Hyperlink"/>
            <w:rFonts w:asciiTheme="majorHAnsi" w:hAnsiTheme="majorHAnsi"/>
            <w:noProof/>
            <w:lang w:val="en-IE"/>
          </w:rPr>
          <w:t>Anbindung an die Datenbank</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455FB17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0"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lang w:val="fr-CH"/>
          </w:rPr>
          <w:t xml:space="preserv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03272D3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1"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10FD954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2"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6B54B4E3"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3" w:history="1">
        <w:r w:rsidR="00FD3622" w:rsidRPr="006558CB">
          <w:rPr>
            <w:rStyle w:val="Hyperlink"/>
            <w:rFonts w:asciiTheme="majorHAnsi" w:hAnsiTheme="majorHAnsi"/>
            <w:noProof/>
            <w:lang w:val="en-IE"/>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2BAC4F1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4"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rPr>
          <w:t xml:space="preserve"> des Kernfeatures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0C64060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5"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7448AD2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6"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2327DD9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7" w:history="1">
        <w:r w:rsidR="00FD3622" w:rsidRPr="006558CB">
          <w:rPr>
            <w:rStyle w:val="Hyperlink"/>
            <w:rFonts w:asciiTheme="majorHAnsi" w:hAnsiTheme="majorHAnsi"/>
            <w:noProof/>
            <w:lang w:val="fr-CH"/>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4B6C4EF5"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18" w:history="1">
        <w:r w:rsidR="00FD3622" w:rsidRPr="006558CB">
          <w:rPr>
            <w:rStyle w:val="Hyperlink"/>
            <w:rFonts w:asciiTheme="majorHAnsi" w:hAnsiTheme="majorHAnsi"/>
            <w:noProof/>
          </w:rPr>
          <w:t>Kontrollieren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51DDED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9" w:history="1">
        <w:r w:rsidR="00FD3622" w:rsidRPr="006558CB">
          <w:rPr>
            <w:rStyle w:val="Hyperlink"/>
            <w:rFonts w:asciiTheme="majorHAnsi" w:hAnsiTheme="majorHAnsi"/>
            <w:noProof/>
          </w:rPr>
          <w:t>Beschreibung der Randbedingungen / Testanlage (Umfeld)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35FA2BF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0" w:history="1">
        <w:r w:rsidR="00FD3622" w:rsidRPr="006558CB">
          <w:rPr>
            <w:rStyle w:val="Hyperlink"/>
            <w:rFonts w:asciiTheme="majorHAnsi" w:hAnsiTheme="majorHAnsi"/>
            <w:noProof/>
          </w:rPr>
          <w:t>Eingesetzte Testmittel und -methoden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5976022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1" w:history="1">
        <w:r w:rsidR="00FD3622" w:rsidRPr="006558CB">
          <w:rPr>
            <w:rStyle w:val="Hyperlink"/>
            <w:rFonts w:asciiTheme="majorHAnsi" w:hAnsiTheme="majorHAnsi"/>
            <w:noProof/>
          </w:rPr>
          <w:t>Beschreibung der Testszenarien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F3DF82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2" w:history="1">
        <w:r w:rsidR="00FD3622" w:rsidRPr="006558CB">
          <w:rPr>
            <w:rStyle w:val="Hyperlink"/>
            <w:rFonts w:asciiTheme="majorHAnsi" w:hAnsiTheme="majorHAnsi"/>
            <w:noProof/>
          </w:rPr>
          <w:t>Testprotokoll zum Testszenario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2764A89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3" w:history="1">
        <w:r w:rsidR="00FD3622" w:rsidRPr="006558CB">
          <w:rPr>
            <w:rStyle w:val="Hyperlink"/>
            <w:rFonts w:asciiTheme="majorHAnsi" w:hAnsiTheme="majorHAnsi"/>
            <w:noProof/>
          </w:rPr>
          <w:t>Testprotokoll zum Testszenario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5BA353F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4" w:history="1">
        <w:r w:rsidR="00FD3622" w:rsidRPr="006558CB">
          <w:rPr>
            <w:rStyle w:val="Hyperlink"/>
            <w:rFonts w:asciiTheme="majorHAnsi" w:hAnsiTheme="majorHAnsi"/>
            <w:noProof/>
            <w:lang w:val="en-IE"/>
          </w:rPr>
          <w:t>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23D9C2D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5" w:history="1">
        <w:r w:rsidR="00FD3622" w:rsidRPr="006558CB">
          <w:rPr>
            <w:rStyle w:val="Hyperlink"/>
            <w:rFonts w:asciiTheme="majorHAnsi" w:hAnsiTheme="majorHAnsi"/>
            <w:noProof/>
            <w:lang w:val="en-IE"/>
          </w:rPr>
          <w:t>Testprotokoll nach dem 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74137E5A"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26" w:history="1">
        <w:r w:rsidR="00FD3622" w:rsidRPr="006558CB">
          <w:rPr>
            <w:rStyle w:val="Hyperlink"/>
            <w:rFonts w:asciiTheme="majorHAnsi" w:hAnsiTheme="majorHAnsi"/>
            <w:noProof/>
          </w:rPr>
          <w:t>Auswerten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AE325E7"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7" w:history="1">
        <w:r w:rsidR="00FD3622" w:rsidRPr="006558CB">
          <w:rPr>
            <w:rStyle w:val="Hyperlink"/>
            <w:rFonts w:asciiTheme="majorHAnsi" w:hAnsiTheme="majorHAnsi"/>
            <w:noProof/>
          </w:rPr>
          <w:t>Reflexion der 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6731D54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8" w:history="1">
        <w:r w:rsidR="00FD3622" w:rsidRPr="006558CB">
          <w:rPr>
            <w:rStyle w:val="Hyperlink"/>
            <w:rFonts w:asciiTheme="majorHAnsi" w:hAnsiTheme="majorHAnsi"/>
            <w:noProof/>
          </w:rPr>
          <w:t>Bewertung des Produktes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7DCFCDC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9" w:history="1">
        <w:r w:rsidR="00FD3622" w:rsidRPr="006558CB">
          <w:rPr>
            <w:rStyle w:val="Hyperlink"/>
            <w:rFonts w:asciiTheme="majorHAnsi" w:hAnsiTheme="majorHAnsi"/>
            <w:noProof/>
          </w:rPr>
          <w:t>Persönliches Schlusswort und Bilanz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815FBA0"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0" w:history="1">
        <w:r w:rsidR="00FD3622" w:rsidRPr="006558CB">
          <w:rPr>
            <w:rStyle w:val="Hyperlink"/>
            <w:rFonts w:asciiTheme="majorHAnsi" w:hAnsiTheme="majorHAnsi"/>
            <w:noProof/>
          </w:rPr>
          <w:t>Glossar</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37</w:t>
        </w:r>
        <w:r w:rsidR="00FD3622" w:rsidRPr="006558CB">
          <w:rPr>
            <w:rFonts w:asciiTheme="majorHAnsi" w:hAnsiTheme="majorHAnsi"/>
            <w:noProof/>
            <w:webHidden/>
          </w:rPr>
          <w:fldChar w:fldCharType="end"/>
        </w:r>
      </w:hyperlink>
    </w:p>
    <w:p w14:paraId="6E62E2B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1" w:history="1">
        <w:r w:rsidR="00FD3622" w:rsidRPr="006558CB">
          <w:rPr>
            <w:rStyle w:val="Hyperlink"/>
            <w:rFonts w:asciiTheme="majorHAnsi" w:hAnsiTheme="majorHAnsi"/>
            <w:noProof/>
          </w:rPr>
          <w:t>Quellenverzeichnis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40</w:t>
        </w:r>
        <w:r w:rsidR="00FD3622" w:rsidRPr="006558CB">
          <w:rPr>
            <w:rFonts w:asciiTheme="majorHAnsi" w:hAnsiTheme="majorHAnsi"/>
            <w:noProof/>
            <w:webHidden/>
          </w:rPr>
          <w:fldChar w:fldCharType="end"/>
        </w:r>
      </w:hyperlink>
    </w:p>
    <w:p w14:paraId="62A18703" w14:textId="7777777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2032" w:history="1">
        <w:r w:rsidR="00FD3622" w:rsidRPr="006558CB">
          <w:rPr>
            <w:rStyle w:val="Hyperlink"/>
            <w:rFonts w:asciiTheme="majorHAnsi" w:hAnsiTheme="majorHAnsi"/>
            <w:noProof/>
          </w:rPr>
          <w:t>Anhang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42</w:t>
        </w:r>
        <w:r w:rsidR="00FD3622" w:rsidRPr="006558CB">
          <w:rPr>
            <w:rFonts w:asciiTheme="majorHAnsi" w:hAnsiTheme="majorHAnsi"/>
            <w:noProof/>
            <w:webHidden/>
          </w:rPr>
          <w:fldChar w:fldCharType="end"/>
        </w:r>
      </w:hyperlink>
    </w:p>
    <w:p w14:paraId="6229772A" w14:textId="43539514"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fldChar w:fldCharType="end"/>
      </w:r>
    </w:p>
    <w:p w14:paraId="788AFA1A" w14:textId="06A9AF7C" w:rsidR="00FD3622" w:rsidRPr="006558CB" w:rsidRDefault="00FD3622" w:rsidP="00FD3622">
      <w:pPr>
        <w:rPr>
          <w:rFonts w:asciiTheme="majorHAnsi" w:eastAsiaTheme="majorEastAsia" w:hAnsiTheme="majorHAnsi" w:cstheme="majorBidi"/>
          <w:b/>
          <w:spacing w:val="-10"/>
          <w:kern w:val="28"/>
        </w:rPr>
      </w:pPr>
    </w:p>
    <w:p w14:paraId="36BDDB39" w14:textId="2C8FF5DF" w:rsidR="00FD3622" w:rsidRPr="006558CB" w:rsidRDefault="00FD3622" w:rsidP="00FD3622">
      <w:pPr>
        <w:rPr>
          <w:rFonts w:asciiTheme="majorHAnsi" w:eastAsiaTheme="majorEastAsia" w:hAnsiTheme="majorHAnsi" w:cstheme="majorBidi"/>
          <w:b/>
          <w:spacing w:val="-10"/>
          <w:kern w:val="28"/>
        </w:rPr>
      </w:pPr>
    </w:p>
    <w:p w14:paraId="29D82F86" w14:textId="65A3F467" w:rsidR="00FD3622" w:rsidRPr="006558CB" w:rsidRDefault="00FD3622" w:rsidP="00FD3622">
      <w:pPr>
        <w:rPr>
          <w:rFonts w:asciiTheme="majorHAnsi" w:eastAsiaTheme="majorEastAsia" w:hAnsiTheme="majorHAnsi" w:cstheme="majorBidi"/>
          <w:b/>
          <w:spacing w:val="-10"/>
          <w:kern w:val="28"/>
        </w:rPr>
      </w:pPr>
    </w:p>
    <w:p w14:paraId="5DE4139E" w14:textId="11D18C70" w:rsidR="00FD3622" w:rsidRPr="006558CB" w:rsidRDefault="00FD3622" w:rsidP="00FD3622">
      <w:pPr>
        <w:rPr>
          <w:rFonts w:asciiTheme="majorHAnsi" w:eastAsiaTheme="majorEastAsia" w:hAnsiTheme="majorHAnsi" w:cstheme="majorBidi"/>
          <w:b/>
          <w:spacing w:val="-10"/>
          <w:kern w:val="28"/>
        </w:rPr>
      </w:pPr>
    </w:p>
    <w:p w14:paraId="2F0557B7" w14:textId="7B02D5B4" w:rsidR="00FD3622" w:rsidRPr="006558CB" w:rsidRDefault="00FD3622" w:rsidP="00FD3622">
      <w:pPr>
        <w:rPr>
          <w:rFonts w:asciiTheme="majorHAnsi" w:eastAsiaTheme="majorEastAsia" w:hAnsiTheme="majorHAnsi" w:cstheme="majorBidi"/>
          <w:b/>
          <w:spacing w:val="-10"/>
          <w:kern w:val="28"/>
        </w:rPr>
      </w:pPr>
    </w:p>
    <w:p w14:paraId="36CD4C82" w14:textId="7CFCE346" w:rsidR="00FD3622" w:rsidRPr="006558CB" w:rsidRDefault="00FD3622" w:rsidP="00FD3622">
      <w:pPr>
        <w:rPr>
          <w:rFonts w:asciiTheme="majorHAnsi" w:eastAsiaTheme="majorEastAsia" w:hAnsiTheme="majorHAnsi" w:cstheme="majorBidi"/>
          <w:b/>
          <w:spacing w:val="-10"/>
          <w:kern w:val="28"/>
        </w:rPr>
      </w:pPr>
    </w:p>
    <w:p w14:paraId="0CA802A6" w14:textId="247A447E" w:rsidR="00FD3622" w:rsidRPr="006558CB" w:rsidRDefault="00FD3622" w:rsidP="00FD3622">
      <w:pPr>
        <w:rPr>
          <w:rFonts w:asciiTheme="majorHAnsi" w:eastAsiaTheme="majorEastAsia" w:hAnsiTheme="majorHAnsi" w:cstheme="majorBidi"/>
          <w:b/>
          <w:spacing w:val="-10"/>
          <w:kern w:val="28"/>
        </w:rPr>
      </w:pPr>
    </w:p>
    <w:p w14:paraId="01A2535E" w14:textId="4B64FC76" w:rsidR="00FD3622" w:rsidRPr="006558CB" w:rsidRDefault="00FD3622" w:rsidP="00FD3622">
      <w:pPr>
        <w:rPr>
          <w:rFonts w:asciiTheme="majorHAnsi" w:eastAsiaTheme="majorEastAsia" w:hAnsiTheme="majorHAnsi" w:cstheme="majorBidi"/>
          <w:b/>
          <w:spacing w:val="-10"/>
          <w:kern w:val="28"/>
        </w:rPr>
      </w:pPr>
    </w:p>
    <w:p w14:paraId="7C36275C" w14:textId="449100B0" w:rsidR="00FD3622" w:rsidRPr="006558CB" w:rsidRDefault="00FD3622" w:rsidP="00FD3622">
      <w:pPr>
        <w:rPr>
          <w:rFonts w:asciiTheme="majorHAnsi" w:eastAsiaTheme="majorEastAsia" w:hAnsiTheme="majorHAnsi" w:cstheme="majorBidi"/>
          <w:b/>
          <w:spacing w:val="-10"/>
          <w:kern w:val="28"/>
        </w:rPr>
      </w:pPr>
    </w:p>
    <w:p w14:paraId="09D43AFB" w14:textId="2DE756E6" w:rsidR="00FD3622" w:rsidRPr="006558CB" w:rsidRDefault="00FD3622" w:rsidP="00FD3622">
      <w:pPr>
        <w:rPr>
          <w:rFonts w:asciiTheme="majorHAnsi" w:eastAsiaTheme="majorEastAsia" w:hAnsiTheme="majorHAnsi" w:cstheme="majorBidi"/>
          <w:b/>
          <w:spacing w:val="-10"/>
          <w:kern w:val="28"/>
        </w:rPr>
      </w:pPr>
    </w:p>
    <w:p w14:paraId="1EFD735F" w14:textId="7C3FD7BA" w:rsidR="00FD3622" w:rsidRPr="006558CB" w:rsidRDefault="00FD3622" w:rsidP="00FD3622">
      <w:pPr>
        <w:rPr>
          <w:rFonts w:asciiTheme="majorHAnsi" w:eastAsiaTheme="majorEastAsia" w:hAnsiTheme="majorHAnsi" w:cstheme="majorBidi"/>
          <w:b/>
          <w:spacing w:val="-10"/>
          <w:kern w:val="28"/>
        </w:rPr>
      </w:pPr>
    </w:p>
    <w:p w14:paraId="38440111" w14:textId="23E9C4D1" w:rsidR="00FD3622" w:rsidRPr="006558CB" w:rsidRDefault="00FD3622" w:rsidP="00FD3622">
      <w:pPr>
        <w:rPr>
          <w:rFonts w:asciiTheme="majorHAnsi" w:eastAsiaTheme="majorEastAsia" w:hAnsiTheme="majorHAnsi" w:cstheme="majorBidi"/>
          <w:b/>
          <w:spacing w:val="-10"/>
          <w:kern w:val="28"/>
        </w:rPr>
      </w:pPr>
    </w:p>
    <w:p w14:paraId="5A303F05" w14:textId="07EE8C65" w:rsidR="00FD3622" w:rsidRPr="006558CB" w:rsidRDefault="00FD3622" w:rsidP="00FD3622">
      <w:pPr>
        <w:rPr>
          <w:rFonts w:asciiTheme="majorHAnsi" w:eastAsiaTheme="majorEastAsia" w:hAnsiTheme="majorHAnsi" w:cstheme="majorBidi"/>
          <w:b/>
          <w:spacing w:val="-10"/>
          <w:kern w:val="28"/>
        </w:rPr>
      </w:pPr>
    </w:p>
    <w:p w14:paraId="658CAF8B" w14:textId="613751D1" w:rsidR="00FD3622" w:rsidRPr="006558CB" w:rsidRDefault="00FD3622" w:rsidP="00FD3622">
      <w:pPr>
        <w:rPr>
          <w:rFonts w:asciiTheme="majorHAnsi" w:eastAsiaTheme="majorEastAsia" w:hAnsiTheme="majorHAnsi" w:cstheme="majorBidi"/>
          <w:b/>
          <w:spacing w:val="-10"/>
          <w:kern w:val="28"/>
        </w:rPr>
      </w:pPr>
    </w:p>
    <w:p w14:paraId="224AB577" w14:textId="27205758" w:rsidR="00FD3622" w:rsidRPr="006558CB" w:rsidRDefault="00FD3622" w:rsidP="00FD3622">
      <w:pPr>
        <w:rPr>
          <w:rFonts w:asciiTheme="majorHAnsi" w:eastAsiaTheme="majorEastAsia" w:hAnsiTheme="majorHAnsi" w:cstheme="majorBidi"/>
          <w:b/>
          <w:spacing w:val="-10"/>
          <w:kern w:val="28"/>
        </w:rPr>
      </w:pPr>
    </w:p>
    <w:p w14:paraId="1EC39EE4" w14:textId="51B35516" w:rsidR="00FD3622" w:rsidRPr="006558CB" w:rsidRDefault="00FD3622" w:rsidP="00FD3622">
      <w:pPr>
        <w:rPr>
          <w:rFonts w:asciiTheme="majorHAnsi" w:eastAsiaTheme="majorEastAsia" w:hAnsiTheme="majorHAnsi" w:cstheme="majorBidi"/>
          <w:b/>
          <w:spacing w:val="-10"/>
          <w:kern w:val="28"/>
        </w:rPr>
      </w:pPr>
    </w:p>
    <w:p w14:paraId="67D41909" w14:textId="4ED16BA0" w:rsidR="00FD3622" w:rsidRPr="006558CB" w:rsidRDefault="00FD3622" w:rsidP="00FD3622">
      <w:pPr>
        <w:rPr>
          <w:rFonts w:asciiTheme="majorHAnsi" w:eastAsiaTheme="majorEastAsia" w:hAnsiTheme="majorHAnsi" w:cstheme="majorBidi"/>
          <w:b/>
          <w:spacing w:val="-10"/>
          <w:kern w:val="28"/>
        </w:rPr>
      </w:pPr>
    </w:p>
    <w:p w14:paraId="531AAE8B" w14:textId="41A6E708" w:rsidR="00FD3622" w:rsidRPr="006558CB" w:rsidRDefault="00FD3622" w:rsidP="00FD3622">
      <w:pPr>
        <w:rPr>
          <w:rFonts w:asciiTheme="majorHAnsi" w:eastAsiaTheme="majorEastAsia" w:hAnsiTheme="majorHAnsi" w:cstheme="majorBidi"/>
          <w:b/>
          <w:spacing w:val="-10"/>
          <w:kern w:val="28"/>
        </w:rPr>
      </w:pPr>
    </w:p>
    <w:p w14:paraId="3AFA0442" w14:textId="24823677" w:rsidR="00FD3622" w:rsidRPr="006558CB" w:rsidRDefault="00FD3622" w:rsidP="00FD3622">
      <w:pPr>
        <w:rPr>
          <w:rFonts w:asciiTheme="majorHAnsi" w:eastAsiaTheme="majorEastAsia" w:hAnsiTheme="majorHAnsi" w:cstheme="majorBidi"/>
          <w:b/>
          <w:spacing w:val="-10"/>
          <w:kern w:val="28"/>
        </w:rPr>
      </w:pPr>
    </w:p>
    <w:p w14:paraId="32702895" w14:textId="13D19C32" w:rsidR="00FD3622" w:rsidRPr="006558CB" w:rsidRDefault="00FD3622" w:rsidP="00FD3622">
      <w:pPr>
        <w:rPr>
          <w:rFonts w:asciiTheme="majorHAnsi" w:eastAsiaTheme="majorEastAsia" w:hAnsiTheme="majorHAnsi" w:cstheme="majorBidi"/>
          <w:b/>
          <w:spacing w:val="-10"/>
          <w:kern w:val="28"/>
        </w:rPr>
      </w:pPr>
    </w:p>
    <w:p w14:paraId="6B61E940" w14:textId="263E3A35" w:rsidR="00FD3622" w:rsidRPr="006558CB" w:rsidRDefault="00FD3622" w:rsidP="00FD3622">
      <w:pPr>
        <w:rPr>
          <w:rFonts w:asciiTheme="majorHAnsi" w:eastAsiaTheme="majorEastAsia" w:hAnsiTheme="majorHAnsi" w:cstheme="majorBidi"/>
          <w:b/>
          <w:spacing w:val="-10"/>
          <w:kern w:val="28"/>
        </w:rPr>
      </w:pPr>
    </w:p>
    <w:p w14:paraId="3C4BC3C5" w14:textId="41A21F1A" w:rsidR="00FD3622" w:rsidRPr="006558CB" w:rsidRDefault="00FD3622" w:rsidP="00FD3622">
      <w:pPr>
        <w:rPr>
          <w:rFonts w:asciiTheme="majorHAnsi" w:eastAsiaTheme="majorEastAsia" w:hAnsiTheme="majorHAnsi" w:cstheme="majorBidi"/>
          <w:b/>
          <w:spacing w:val="-10"/>
          <w:kern w:val="28"/>
        </w:rPr>
      </w:pPr>
    </w:p>
    <w:p w14:paraId="03900DAD" w14:textId="48696889" w:rsidR="00FD3622" w:rsidRPr="006558CB" w:rsidRDefault="00FD3622" w:rsidP="00FD3622">
      <w:pPr>
        <w:rPr>
          <w:rFonts w:asciiTheme="majorHAnsi" w:eastAsiaTheme="majorEastAsia" w:hAnsiTheme="majorHAnsi" w:cstheme="majorBidi"/>
          <w:b/>
          <w:spacing w:val="-10"/>
          <w:kern w:val="28"/>
        </w:rPr>
      </w:pPr>
    </w:p>
    <w:p w14:paraId="0EDC1C93" w14:textId="109E585E" w:rsidR="00FD3622" w:rsidRDefault="00FD3622" w:rsidP="00FD3622">
      <w:pPr>
        <w:rPr>
          <w:rFonts w:asciiTheme="majorHAnsi" w:eastAsiaTheme="majorEastAsia" w:hAnsiTheme="majorHAnsi" w:cstheme="majorBidi"/>
          <w:b/>
          <w:spacing w:val="-10"/>
          <w:kern w:val="28"/>
        </w:rPr>
      </w:pPr>
    </w:p>
    <w:p w14:paraId="25B0DAA7" w14:textId="0CC0FD9B" w:rsidR="000B6510" w:rsidRDefault="000B6510" w:rsidP="00FD3622">
      <w:pPr>
        <w:rPr>
          <w:rFonts w:asciiTheme="majorHAnsi" w:eastAsiaTheme="majorEastAsia" w:hAnsiTheme="majorHAnsi" w:cstheme="majorBidi"/>
          <w:b/>
          <w:spacing w:val="-10"/>
          <w:kern w:val="28"/>
        </w:rPr>
      </w:pPr>
    </w:p>
    <w:p w14:paraId="62CDDAFB" w14:textId="405C00E2" w:rsidR="000B6510" w:rsidRDefault="000B6510" w:rsidP="00FD3622">
      <w:pPr>
        <w:rPr>
          <w:rFonts w:asciiTheme="majorHAnsi" w:eastAsiaTheme="majorEastAsia" w:hAnsiTheme="majorHAnsi" w:cstheme="majorBidi"/>
          <w:b/>
          <w:spacing w:val="-10"/>
          <w:kern w:val="28"/>
        </w:rPr>
      </w:pPr>
    </w:p>
    <w:p w14:paraId="249AA476" w14:textId="7B08A696" w:rsidR="000B6510" w:rsidRDefault="000B6510" w:rsidP="00FD3622">
      <w:pPr>
        <w:rPr>
          <w:rFonts w:asciiTheme="majorHAnsi" w:eastAsiaTheme="majorEastAsia" w:hAnsiTheme="majorHAnsi" w:cstheme="majorBidi"/>
          <w:b/>
          <w:spacing w:val="-10"/>
          <w:kern w:val="28"/>
        </w:rPr>
      </w:pPr>
    </w:p>
    <w:p w14:paraId="15EBB584" w14:textId="5D3F6D0F" w:rsidR="000B6510" w:rsidRDefault="000B6510" w:rsidP="00FD3622">
      <w:pPr>
        <w:rPr>
          <w:rFonts w:asciiTheme="majorHAnsi" w:eastAsiaTheme="majorEastAsia" w:hAnsiTheme="majorHAnsi" w:cstheme="majorBidi"/>
          <w:b/>
          <w:spacing w:val="-10"/>
          <w:kern w:val="28"/>
        </w:rPr>
      </w:pPr>
    </w:p>
    <w:p w14:paraId="6547B7C2" w14:textId="2F9E65D9" w:rsidR="000B6510" w:rsidRDefault="000B6510" w:rsidP="00FD3622">
      <w:pPr>
        <w:rPr>
          <w:rFonts w:asciiTheme="majorHAnsi" w:eastAsiaTheme="majorEastAsia" w:hAnsiTheme="majorHAnsi" w:cstheme="majorBidi"/>
          <w:b/>
          <w:spacing w:val="-10"/>
          <w:kern w:val="28"/>
        </w:rPr>
      </w:pPr>
    </w:p>
    <w:p w14:paraId="6AB60D0C" w14:textId="2F4EF2DD" w:rsidR="000B6510" w:rsidRDefault="000B6510" w:rsidP="00FD3622">
      <w:pPr>
        <w:rPr>
          <w:rFonts w:asciiTheme="majorHAnsi" w:eastAsiaTheme="majorEastAsia" w:hAnsiTheme="majorHAnsi" w:cstheme="majorBidi"/>
          <w:b/>
          <w:spacing w:val="-10"/>
          <w:kern w:val="28"/>
        </w:rPr>
      </w:pPr>
    </w:p>
    <w:p w14:paraId="02C7DC36" w14:textId="2701F9A5" w:rsidR="000B6510" w:rsidRDefault="000B6510" w:rsidP="00FD3622">
      <w:pPr>
        <w:rPr>
          <w:rFonts w:asciiTheme="majorHAnsi" w:eastAsiaTheme="majorEastAsia" w:hAnsiTheme="majorHAnsi" w:cstheme="majorBidi"/>
          <w:b/>
          <w:spacing w:val="-10"/>
          <w:kern w:val="28"/>
        </w:rPr>
      </w:pPr>
    </w:p>
    <w:p w14:paraId="11D2FB39" w14:textId="560BF2CE" w:rsidR="000B6510" w:rsidRDefault="000B6510" w:rsidP="00FD3622">
      <w:pPr>
        <w:rPr>
          <w:rFonts w:asciiTheme="majorHAnsi" w:eastAsiaTheme="majorEastAsia" w:hAnsiTheme="majorHAnsi" w:cstheme="majorBidi"/>
          <w:b/>
          <w:spacing w:val="-10"/>
          <w:kern w:val="28"/>
        </w:rPr>
      </w:pPr>
    </w:p>
    <w:p w14:paraId="236EAC31" w14:textId="49E05ABB" w:rsidR="000B6510" w:rsidRDefault="000B6510" w:rsidP="00FD3622">
      <w:pPr>
        <w:rPr>
          <w:rFonts w:asciiTheme="majorHAnsi" w:eastAsiaTheme="majorEastAsia" w:hAnsiTheme="majorHAnsi" w:cstheme="majorBidi"/>
          <w:b/>
          <w:spacing w:val="-10"/>
          <w:kern w:val="28"/>
        </w:rPr>
      </w:pPr>
    </w:p>
    <w:p w14:paraId="3F0590CD" w14:textId="2E7DB1D5" w:rsidR="000B6510" w:rsidRDefault="000B6510" w:rsidP="00FD3622">
      <w:pPr>
        <w:rPr>
          <w:rFonts w:asciiTheme="majorHAnsi" w:eastAsiaTheme="majorEastAsia" w:hAnsiTheme="majorHAnsi" w:cstheme="majorBidi"/>
          <w:b/>
          <w:spacing w:val="-10"/>
          <w:kern w:val="28"/>
        </w:rPr>
      </w:pPr>
    </w:p>
    <w:p w14:paraId="354C8DD1" w14:textId="77777777" w:rsidR="000B6510" w:rsidRPr="006558CB" w:rsidRDefault="000B6510" w:rsidP="00FD3622">
      <w:pPr>
        <w:rPr>
          <w:rFonts w:asciiTheme="majorHAnsi" w:eastAsiaTheme="majorEastAsia" w:hAnsiTheme="majorHAnsi" w:cstheme="majorBidi"/>
          <w:b/>
          <w:spacing w:val="-10"/>
          <w:kern w:val="28"/>
        </w:rPr>
      </w:pPr>
    </w:p>
    <w:p w14:paraId="78144FD6" w14:textId="77777777" w:rsidR="00FD3622" w:rsidRPr="000B6510" w:rsidRDefault="00FD3622" w:rsidP="00FD3622">
      <w:pPr>
        <w:pStyle w:val="Titel"/>
        <w:rPr>
          <w:szCs w:val="32"/>
        </w:rPr>
      </w:pPr>
      <w:bookmarkStart w:id="0" w:name="_Toc529881966"/>
      <w:r w:rsidRPr="000B6510">
        <w:rPr>
          <w:szCs w:val="32"/>
        </w:rPr>
        <w:lastRenderedPageBreak/>
        <w:t>Teil 1: Umfeld und Ablauf</w:t>
      </w:r>
      <w:bookmarkEnd w:id="0"/>
    </w:p>
    <w:p w14:paraId="3E47C35F" w14:textId="77777777" w:rsidR="00FD3622" w:rsidRPr="006558CB" w:rsidRDefault="00FD3622" w:rsidP="006F68B1">
      <w:pPr>
        <w:pStyle w:val="berschrift1"/>
      </w:pPr>
      <w:bookmarkStart w:id="1" w:name="_Toc529355449"/>
      <w:bookmarkStart w:id="2" w:name="_Toc529355528"/>
      <w:bookmarkStart w:id="3" w:name="_Toc529881967"/>
      <w:r w:rsidRPr="006558CB">
        <w:t>Aufgabenstellung</w:t>
      </w:r>
      <w:bookmarkEnd w:id="1"/>
      <w:bookmarkEnd w:id="2"/>
      <w:bookmarkEnd w:id="3"/>
      <w:r w:rsidRPr="006558CB">
        <w:t xml:space="preserve"> </w:t>
      </w:r>
    </w:p>
    <w:p w14:paraId="621EEC73" w14:textId="77777777" w:rsidR="00FD3622" w:rsidRPr="006558CB" w:rsidRDefault="00FD3622" w:rsidP="00FD3622">
      <w:pPr>
        <w:pStyle w:val="H2-ohneImpactaufInhaltsverzeichnis"/>
        <w:rPr>
          <w:caps/>
          <w:szCs w:val="20"/>
        </w:rPr>
      </w:pPr>
      <w:bookmarkStart w:id="4" w:name="_Toc529355450"/>
      <w:r w:rsidRPr="006558CB">
        <w:rPr>
          <w:szCs w:val="20"/>
        </w:rPr>
        <w:t>Titel der Arbeit</w:t>
      </w:r>
      <w:bookmarkEnd w:id="4"/>
    </w:p>
    <w:p w14:paraId="5761E8EB"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r w:rsidRPr="006558CB">
        <w:rPr>
          <w:rStyle w:val="Funotenzeichen"/>
          <w:rFonts w:asciiTheme="majorHAnsi" w:hAnsiTheme="majorHAnsi"/>
          <w:sz w:val="20"/>
          <w:szCs w:val="20"/>
        </w:rPr>
        <w:footnoteReference w:id="1"/>
      </w:r>
    </w:p>
    <w:p w14:paraId="623163D9" w14:textId="77777777" w:rsidR="00FD3622" w:rsidRPr="006558CB" w:rsidRDefault="00FD3622" w:rsidP="00FD3622">
      <w:pPr>
        <w:pStyle w:val="Lauftext"/>
        <w:rPr>
          <w:rFonts w:asciiTheme="majorHAnsi" w:hAnsiTheme="majorHAnsi"/>
          <w:sz w:val="20"/>
          <w:szCs w:val="20"/>
          <w:lang w:val="fr-CH"/>
        </w:rPr>
      </w:pPr>
    </w:p>
    <w:p w14:paraId="1BD06BED" w14:textId="77777777" w:rsidR="00FD3622" w:rsidRPr="006558CB" w:rsidRDefault="00FD3622" w:rsidP="00FD3622">
      <w:pPr>
        <w:pStyle w:val="H2-ohneImpactaufInhaltsverzeichnis"/>
        <w:rPr>
          <w:caps/>
          <w:szCs w:val="20"/>
          <w:lang w:val="fr-CH"/>
        </w:rPr>
      </w:pPr>
      <w:bookmarkStart w:id="5" w:name="_Toc529355451"/>
      <w:r w:rsidRPr="006558CB">
        <w:rPr>
          <w:szCs w:val="20"/>
          <w:lang w:val="fr-CH"/>
        </w:rPr>
        <w:t>Ausgangslage</w:t>
      </w:r>
      <w:bookmarkEnd w:id="5"/>
    </w:p>
    <w:p w14:paraId="25C932C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r w:rsidRPr="006558CB">
        <w:rPr>
          <w:rStyle w:val="Funotenzeichen"/>
          <w:rFonts w:asciiTheme="majorHAnsi" w:hAnsiTheme="majorHAnsi"/>
          <w:sz w:val="20"/>
          <w:szCs w:val="20"/>
        </w:rPr>
        <w:footnoteReference w:id="2"/>
      </w:r>
    </w:p>
    <w:p w14:paraId="32ACA673" w14:textId="77777777" w:rsidR="00FD3622" w:rsidRPr="006558CB" w:rsidRDefault="00FD3622" w:rsidP="00FD3622">
      <w:pPr>
        <w:pStyle w:val="Lauftext"/>
        <w:rPr>
          <w:rFonts w:asciiTheme="majorHAnsi" w:hAnsiTheme="majorHAnsi"/>
          <w:sz w:val="20"/>
          <w:szCs w:val="20"/>
        </w:rPr>
      </w:pPr>
    </w:p>
    <w:p w14:paraId="247A542F" w14:textId="77777777" w:rsidR="00FD3622" w:rsidRPr="006558CB" w:rsidRDefault="00FD3622" w:rsidP="00FD3622">
      <w:pPr>
        <w:pStyle w:val="H2-ohneImpactaufInhaltsverzeichnis"/>
        <w:rPr>
          <w:caps/>
          <w:szCs w:val="20"/>
        </w:rPr>
      </w:pPr>
      <w:bookmarkStart w:id="6" w:name="_Toc529355452"/>
      <w:r w:rsidRPr="006558CB">
        <w:rPr>
          <w:szCs w:val="20"/>
        </w:rPr>
        <w:t>Detaillierte Aufgabenstellung</w:t>
      </w:r>
      <w:bookmarkEnd w:id="6"/>
    </w:p>
    <w:p w14:paraId="03FC50B7"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r w:rsidRPr="006558CB">
        <w:rPr>
          <w:rStyle w:val="Funotenzeichen"/>
          <w:rFonts w:asciiTheme="majorHAnsi" w:hAnsiTheme="majorHAnsi"/>
          <w:sz w:val="20"/>
          <w:szCs w:val="20"/>
        </w:rPr>
        <w:footnoteReference w:id="3"/>
      </w:r>
    </w:p>
    <w:p w14:paraId="01B13475" w14:textId="77777777" w:rsidR="00FD3622" w:rsidRPr="006558CB" w:rsidRDefault="00FD3622" w:rsidP="00FD3622">
      <w:pPr>
        <w:pStyle w:val="Lauftext"/>
        <w:rPr>
          <w:rFonts w:asciiTheme="majorHAnsi" w:hAnsiTheme="majorHAnsi"/>
          <w:sz w:val="20"/>
          <w:szCs w:val="20"/>
        </w:rPr>
      </w:pPr>
    </w:p>
    <w:p w14:paraId="063613EC" w14:textId="77777777" w:rsidR="00FD3622" w:rsidRPr="006558CB" w:rsidRDefault="00FD3622" w:rsidP="00FD3622">
      <w:pPr>
        <w:pStyle w:val="H2-ohneImpactaufInhaltsverzeichnis"/>
        <w:rPr>
          <w:caps/>
          <w:szCs w:val="20"/>
        </w:rPr>
      </w:pPr>
      <w:bookmarkStart w:id="7" w:name="_Toc529355453"/>
      <w:r w:rsidRPr="006558CB">
        <w:rPr>
          <w:szCs w:val="20"/>
        </w:rPr>
        <w:t>Mitteln und Methoden</w:t>
      </w:r>
      <w:bookmarkEnd w:id="7"/>
    </w:p>
    <w:p w14:paraId="63A6E6AD"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r w:rsidRPr="006558CB">
        <w:rPr>
          <w:rStyle w:val="Funotenzeichen"/>
          <w:rFonts w:asciiTheme="majorHAnsi" w:hAnsiTheme="majorHAnsi"/>
          <w:sz w:val="20"/>
          <w:szCs w:val="20"/>
        </w:rPr>
        <w:footnoteReference w:id="4"/>
      </w:r>
    </w:p>
    <w:p w14:paraId="14EC768C" w14:textId="77777777" w:rsidR="00FD3622" w:rsidRPr="006558CB" w:rsidRDefault="00FD3622" w:rsidP="00FD3622">
      <w:pPr>
        <w:pStyle w:val="Lauftext"/>
        <w:rPr>
          <w:rFonts w:asciiTheme="majorHAnsi" w:hAnsiTheme="majorHAnsi"/>
          <w:sz w:val="20"/>
          <w:szCs w:val="20"/>
          <w:lang w:val="fr-CH"/>
        </w:rPr>
      </w:pPr>
    </w:p>
    <w:p w14:paraId="4E8C9F24" w14:textId="77777777" w:rsidR="00FD3622" w:rsidRPr="006558CB" w:rsidRDefault="00FD3622" w:rsidP="00FD3622">
      <w:pPr>
        <w:pStyle w:val="H2-ohneImpactaufInhaltsverzeichnis"/>
        <w:rPr>
          <w:caps/>
          <w:szCs w:val="20"/>
          <w:lang w:val="fr-CH"/>
        </w:rPr>
      </w:pPr>
      <w:bookmarkStart w:id="8" w:name="_Toc529355454"/>
      <w:r w:rsidRPr="006558CB">
        <w:rPr>
          <w:szCs w:val="20"/>
          <w:lang w:val="fr-CH"/>
        </w:rPr>
        <w:t>Neue Lerninhalte</w:t>
      </w:r>
      <w:bookmarkEnd w:id="8"/>
    </w:p>
    <w:p w14:paraId="03C21075"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r w:rsidRPr="006558CB">
        <w:rPr>
          <w:rStyle w:val="Funotenzeichen"/>
          <w:rFonts w:asciiTheme="majorHAnsi" w:hAnsiTheme="majorHAnsi"/>
          <w:sz w:val="20"/>
          <w:szCs w:val="20"/>
        </w:rPr>
        <w:footnoteReference w:id="5"/>
      </w:r>
    </w:p>
    <w:p w14:paraId="46FE0CF4" w14:textId="77777777" w:rsidR="00FD3622" w:rsidRPr="006558CB" w:rsidRDefault="00FD3622" w:rsidP="00FD3622">
      <w:pPr>
        <w:pStyle w:val="Lauftext"/>
        <w:rPr>
          <w:rFonts w:asciiTheme="majorHAnsi" w:hAnsiTheme="majorHAnsi"/>
          <w:sz w:val="20"/>
          <w:szCs w:val="20"/>
          <w:lang w:val="fr-CH"/>
        </w:rPr>
      </w:pPr>
    </w:p>
    <w:p w14:paraId="1B43CC2D" w14:textId="77777777" w:rsidR="00FD3622" w:rsidRPr="006558CB" w:rsidRDefault="00FD3622" w:rsidP="00FD3622">
      <w:pPr>
        <w:pStyle w:val="Lauftext"/>
        <w:rPr>
          <w:rFonts w:asciiTheme="majorHAnsi" w:hAnsiTheme="majorHAnsi"/>
          <w:sz w:val="20"/>
          <w:szCs w:val="20"/>
          <w:lang w:val="fr-CH"/>
        </w:rPr>
      </w:pPr>
    </w:p>
    <w:p w14:paraId="2D280BA2" w14:textId="4C12CF1F" w:rsidR="00FD3622" w:rsidRPr="000B6510" w:rsidRDefault="00FD3622" w:rsidP="006F68B1">
      <w:pPr>
        <w:pStyle w:val="berschrift1"/>
      </w:pPr>
      <w:bookmarkStart w:id="9" w:name="_Toc529355455"/>
      <w:bookmarkStart w:id="10" w:name="_Toc529355529"/>
      <w:bookmarkStart w:id="11" w:name="_Toc529881968"/>
      <w:r w:rsidRPr="000B6510">
        <w:t>Projektaufbauorganisation</w:t>
      </w:r>
      <w:bookmarkEnd w:id="9"/>
      <w:bookmarkEnd w:id="10"/>
      <w:bookmarkEnd w:id="11"/>
      <w:r w:rsidRPr="000B6510">
        <w:t xml:space="preserve"> </w:t>
      </w:r>
    </w:p>
    <w:p w14:paraId="74531B6B" w14:textId="77777777" w:rsidR="00FD3622" w:rsidRPr="006558CB" w:rsidRDefault="00FD3622" w:rsidP="00FD3622">
      <w:pPr>
        <w:pStyle w:val="H2-ohneImpactaufInhaltsverzeichnis"/>
        <w:rPr>
          <w:szCs w:val="20"/>
        </w:rPr>
      </w:pPr>
      <w:bookmarkStart w:id="12" w:name="_Toc529355456"/>
      <w:r w:rsidRPr="006558CB">
        <w:rPr>
          <w:szCs w:val="20"/>
          <w:lang w:val="fr-CH"/>
        </w:rPr>
        <w:t>Projektorganisation</w:t>
      </w:r>
      <w:bookmarkEnd w:id="12"/>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3B77265F" w14:textId="77777777" w:rsidTr="00221C62">
        <w:tc>
          <w:tcPr>
            <w:tcW w:w="4048" w:type="dxa"/>
            <w:shd w:val="clear" w:color="auto" w:fill="000000" w:themeFill="text1"/>
          </w:tcPr>
          <w:p w14:paraId="334FC2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Auszubildender</w:t>
            </w:r>
          </w:p>
        </w:tc>
        <w:tc>
          <w:tcPr>
            <w:tcW w:w="4049" w:type="dxa"/>
            <w:shd w:val="clear" w:color="auto" w:fill="000000" w:themeFill="text1"/>
          </w:tcPr>
          <w:p w14:paraId="15DF882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Lehrbetrieb</w:t>
            </w:r>
          </w:p>
        </w:tc>
      </w:tr>
      <w:tr w:rsidR="00FD3622" w:rsidRPr="006558CB" w14:paraId="3322B216" w14:textId="77777777" w:rsidTr="00221C62">
        <w:tc>
          <w:tcPr>
            <w:tcW w:w="4048" w:type="dxa"/>
          </w:tcPr>
          <w:p w14:paraId="6507DB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&lt;Vorname Name&gt;</w:t>
            </w:r>
          </w:p>
          <w:p w14:paraId="796BB26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&lt;Strasse Nr.&gt;</w:t>
            </w:r>
          </w:p>
          <w:p w14:paraId="33A7FF1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&lt;PLZ Ort&gt;</w:t>
            </w:r>
          </w:p>
        </w:tc>
        <w:tc>
          <w:tcPr>
            <w:tcW w:w="4049" w:type="dxa"/>
          </w:tcPr>
          <w:p w14:paraId="4EF228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Asperger AG</w:t>
            </w:r>
          </w:p>
          <w:p w14:paraId="3B0080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Thurgauerstrasse 54</w:t>
            </w:r>
          </w:p>
          <w:p w14:paraId="1D4675D2" w14:textId="77777777"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8050 Zürich</w:t>
            </w:r>
          </w:p>
        </w:tc>
      </w:tr>
    </w:tbl>
    <w:p w14:paraId="5516C3B1" w14:textId="77777777" w:rsidR="00FD3622" w:rsidRPr="006558CB" w:rsidRDefault="00FD3622" w:rsidP="00FD3622">
      <w:pPr>
        <w:pStyle w:val="Beschriftung"/>
        <w:rPr>
          <w:rFonts w:asciiTheme="majorHAnsi" w:hAnsiTheme="majorHAnsi"/>
          <w:sz w:val="20"/>
          <w:szCs w:val="20"/>
        </w:rPr>
      </w:pPr>
      <w:bookmarkStart w:id="13" w:name="_Toc52945134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w:t>
      </w:r>
      <w:r w:rsidRPr="006558CB">
        <w:rPr>
          <w:rFonts w:asciiTheme="majorHAnsi" w:hAnsiTheme="majorHAnsi"/>
          <w:noProof/>
          <w:sz w:val="20"/>
          <w:szCs w:val="20"/>
        </w:rPr>
        <w:fldChar w:fldCharType="end"/>
      </w:r>
      <w:r w:rsidRPr="006558CB">
        <w:rPr>
          <w:rFonts w:asciiTheme="majorHAnsi" w:hAnsiTheme="majorHAnsi"/>
          <w:sz w:val="20"/>
          <w:szCs w:val="20"/>
        </w:rPr>
        <w:t xml:space="preserve"> - Adressinformation Auszubildender</w:t>
      </w:r>
      <w:bookmarkEnd w:id="13"/>
    </w:p>
    <w:p w14:paraId="655E4500" w14:textId="77777777" w:rsidR="00FD3622" w:rsidRPr="006558CB" w:rsidRDefault="00FD3622" w:rsidP="00FD3622">
      <w:pPr>
        <w:pStyle w:val="Lauftext"/>
        <w:rPr>
          <w:rFonts w:asciiTheme="majorHAnsi" w:hAnsiTheme="majorHAnsi"/>
          <w:sz w:val="20"/>
          <w:szCs w:val="20"/>
        </w:rPr>
      </w:pPr>
    </w:p>
    <w:p w14:paraId="6C89F9D3" w14:textId="77777777" w:rsidR="00FD3622" w:rsidRPr="006558CB" w:rsidRDefault="00FD3622" w:rsidP="00FD3622">
      <w:pPr>
        <w:pStyle w:val="H2-ohneImpactaufInhaltsverzeichnis"/>
        <w:rPr>
          <w:caps/>
          <w:szCs w:val="20"/>
          <w:lang w:val="fr-CH"/>
        </w:rPr>
      </w:pPr>
      <w:bookmarkStart w:id="14" w:name="_Toc529355457"/>
      <w:r w:rsidRPr="006558CB">
        <w:rPr>
          <w:szCs w:val="20"/>
          <w:lang w:val="fr-CH"/>
        </w:rPr>
        <w:t>Ausführungszeitraum</w:t>
      </w:r>
      <w:bookmarkEnd w:id="14"/>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2024"/>
        <w:gridCol w:w="2024"/>
        <w:gridCol w:w="2024"/>
        <w:gridCol w:w="2025"/>
      </w:tblGrid>
      <w:tr w:rsidR="00FD3622" w:rsidRPr="006558CB" w14:paraId="6D24E78E" w14:textId="77777777" w:rsidTr="00221C62">
        <w:tc>
          <w:tcPr>
            <w:tcW w:w="2024" w:type="dxa"/>
          </w:tcPr>
          <w:p w14:paraId="0441F1EB" w14:textId="77777777"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Mo xx. Monat yyyy</w:t>
            </w:r>
          </w:p>
        </w:tc>
        <w:tc>
          <w:tcPr>
            <w:tcW w:w="2024" w:type="dxa"/>
          </w:tcPr>
          <w:p w14:paraId="70EA64F6" w14:textId="77777777"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Mo xx. Monat yyyy</w:t>
            </w:r>
          </w:p>
        </w:tc>
        <w:tc>
          <w:tcPr>
            <w:tcW w:w="2024" w:type="dxa"/>
          </w:tcPr>
          <w:p w14:paraId="6B303217" w14:textId="77777777"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Mo xx. Monat yyyy</w:t>
            </w:r>
          </w:p>
        </w:tc>
        <w:tc>
          <w:tcPr>
            <w:tcW w:w="2025" w:type="dxa"/>
          </w:tcPr>
          <w:p w14:paraId="32FE9EF5" w14:textId="77777777"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Mo xx. Monat yyyy</w:t>
            </w:r>
          </w:p>
        </w:tc>
      </w:tr>
      <w:tr w:rsidR="00FD3622" w:rsidRPr="006558CB" w14:paraId="01C66A78" w14:textId="77777777" w:rsidTr="00221C62">
        <w:tc>
          <w:tcPr>
            <w:tcW w:w="2024" w:type="dxa"/>
          </w:tcPr>
          <w:p w14:paraId="3BD42886" w14:textId="77777777"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Mo xx. Monat yyyy</w:t>
            </w:r>
          </w:p>
        </w:tc>
        <w:tc>
          <w:tcPr>
            <w:tcW w:w="2024" w:type="dxa"/>
          </w:tcPr>
          <w:p w14:paraId="552372EC" w14:textId="77777777"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Mo xx. Monat yyyy</w:t>
            </w:r>
          </w:p>
        </w:tc>
        <w:tc>
          <w:tcPr>
            <w:tcW w:w="2024" w:type="dxa"/>
          </w:tcPr>
          <w:p w14:paraId="4BFCA432" w14:textId="77777777"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Mo xx. Monat yyyy</w:t>
            </w:r>
          </w:p>
        </w:tc>
        <w:tc>
          <w:tcPr>
            <w:tcW w:w="2025" w:type="dxa"/>
          </w:tcPr>
          <w:p w14:paraId="3633F18C" w14:textId="77777777"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Mo xx. Monat yyyy</w:t>
            </w:r>
          </w:p>
        </w:tc>
      </w:tr>
      <w:tr w:rsidR="00FD3622" w:rsidRPr="006558CB" w14:paraId="619B6C34" w14:textId="77777777" w:rsidTr="00221C62">
        <w:tc>
          <w:tcPr>
            <w:tcW w:w="2024" w:type="dxa"/>
          </w:tcPr>
          <w:p w14:paraId="33EF3292" w14:textId="77777777"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Mo xx. Monat yyyy</w:t>
            </w:r>
          </w:p>
        </w:tc>
        <w:tc>
          <w:tcPr>
            <w:tcW w:w="2024" w:type="dxa"/>
          </w:tcPr>
          <w:p w14:paraId="7A73CEA0" w14:textId="77777777"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Mo xx. Monat yyyy</w:t>
            </w:r>
          </w:p>
        </w:tc>
        <w:tc>
          <w:tcPr>
            <w:tcW w:w="2024" w:type="dxa"/>
          </w:tcPr>
          <w:p w14:paraId="47CABAD3" w14:textId="77777777"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Mo xx. Monat yyyy</w:t>
            </w:r>
          </w:p>
        </w:tc>
        <w:tc>
          <w:tcPr>
            <w:tcW w:w="2025" w:type="dxa"/>
          </w:tcPr>
          <w:p w14:paraId="476DFD4E" w14:textId="77777777" w:rsidR="00FD3622" w:rsidRPr="006558CB" w:rsidRDefault="00FD3622" w:rsidP="00221C62">
            <w:pPr>
              <w:pStyle w:val="Lauftext"/>
              <w:keepNext/>
              <w:rPr>
                <w:rFonts w:asciiTheme="majorHAnsi" w:hAnsiTheme="majorHAnsi"/>
                <w:sz w:val="20"/>
                <w:szCs w:val="20"/>
                <w:lang w:val="fr-CH"/>
              </w:rPr>
            </w:pPr>
            <w:r w:rsidRPr="006558CB">
              <w:rPr>
                <w:rFonts w:asciiTheme="majorHAnsi" w:hAnsiTheme="majorHAnsi"/>
                <w:sz w:val="20"/>
                <w:szCs w:val="20"/>
                <w:lang w:val="fr-CH"/>
              </w:rPr>
              <w:t>Mo xx. Monat yyyy</w:t>
            </w:r>
          </w:p>
        </w:tc>
      </w:tr>
    </w:tbl>
    <w:p w14:paraId="2293030D" w14:textId="77777777" w:rsidR="00FD3622" w:rsidRPr="006558CB" w:rsidRDefault="00FD3622" w:rsidP="00FD3622">
      <w:pPr>
        <w:pStyle w:val="Beschriftung"/>
        <w:rPr>
          <w:rFonts w:asciiTheme="majorHAnsi" w:hAnsiTheme="majorHAnsi"/>
          <w:sz w:val="20"/>
          <w:szCs w:val="20"/>
        </w:rPr>
      </w:pPr>
      <w:bookmarkStart w:id="15" w:name="_Toc52945134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w:t>
      </w:r>
      <w:r w:rsidRPr="006558CB">
        <w:rPr>
          <w:rFonts w:asciiTheme="majorHAnsi" w:hAnsiTheme="majorHAnsi"/>
          <w:noProof/>
          <w:sz w:val="20"/>
          <w:szCs w:val="20"/>
        </w:rPr>
        <w:fldChar w:fldCharType="end"/>
      </w:r>
      <w:r w:rsidRPr="006558CB">
        <w:rPr>
          <w:rFonts w:asciiTheme="majorHAnsi" w:hAnsiTheme="majorHAnsi"/>
          <w:sz w:val="20"/>
          <w:szCs w:val="20"/>
        </w:rPr>
        <w:t xml:space="preserve"> – Ausführungszeitraum</w:t>
      </w:r>
      <w:bookmarkEnd w:id="15"/>
    </w:p>
    <w:p w14:paraId="7CE8BC5F" w14:textId="77777777" w:rsidR="00FD3622" w:rsidRPr="006558CB" w:rsidRDefault="00FD3622" w:rsidP="00FD3622">
      <w:pPr>
        <w:rPr>
          <w:rFonts w:asciiTheme="majorHAnsi" w:hAnsiTheme="majorHAnsi"/>
        </w:rPr>
      </w:pPr>
    </w:p>
    <w:p w14:paraId="078F80A0" w14:textId="77777777" w:rsidR="00FD3622" w:rsidRPr="006558CB" w:rsidRDefault="00FD3622" w:rsidP="00FD3622">
      <w:pPr>
        <w:pStyle w:val="H2-ohneImpactaufInhaltsverzeichnis"/>
        <w:rPr>
          <w:caps/>
          <w:szCs w:val="20"/>
        </w:rPr>
      </w:pPr>
      <w:bookmarkStart w:id="16" w:name="_Toc529355458"/>
      <w:r w:rsidRPr="006558CB">
        <w:rPr>
          <w:szCs w:val="20"/>
        </w:rPr>
        <w:t>Termine</w:t>
      </w:r>
      <w:bookmarkEnd w:id="16"/>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6BB3732A" w14:textId="77777777" w:rsidTr="00221C62">
        <w:tc>
          <w:tcPr>
            <w:tcW w:w="4048" w:type="dxa"/>
            <w:shd w:val="clear" w:color="auto" w:fill="000000" w:themeFill="text1"/>
          </w:tcPr>
          <w:p w14:paraId="2746343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Was?</w:t>
            </w:r>
          </w:p>
        </w:tc>
        <w:tc>
          <w:tcPr>
            <w:tcW w:w="4049" w:type="dxa"/>
            <w:shd w:val="clear" w:color="auto" w:fill="000000" w:themeFill="text1"/>
          </w:tcPr>
          <w:p w14:paraId="4B4D333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Wann?</w:t>
            </w:r>
          </w:p>
        </w:tc>
      </w:tr>
      <w:tr w:rsidR="00FD3622" w:rsidRPr="006558CB" w14:paraId="3EA44458" w14:textId="77777777" w:rsidTr="00221C62">
        <w:tc>
          <w:tcPr>
            <w:tcW w:w="4048" w:type="dxa"/>
          </w:tcPr>
          <w:p w14:paraId="5E56017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1. Expertenbesuch</w:t>
            </w:r>
          </w:p>
        </w:tc>
        <w:tc>
          <w:tcPr>
            <w:tcW w:w="4049" w:type="dxa"/>
          </w:tcPr>
          <w:p w14:paraId="248287E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&lt;Datum&gt;</w:t>
            </w:r>
          </w:p>
        </w:tc>
      </w:tr>
      <w:tr w:rsidR="00FD3622" w:rsidRPr="006558CB" w14:paraId="3820607C" w14:textId="77777777" w:rsidTr="00221C62">
        <w:tc>
          <w:tcPr>
            <w:tcW w:w="4048" w:type="dxa"/>
          </w:tcPr>
          <w:p w14:paraId="3EDEA9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Expertenbesuch</w:t>
            </w:r>
          </w:p>
        </w:tc>
        <w:tc>
          <w:tcPr>
            <w:tcW w:w="4049" w:type="dxa"/>
          </w:tcPr>
          <w:p w14:paraId="7F27E24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&lt;Datum&gt;</w:t>
            </w:r>
          </w:p>
        </w:tc>
      </w:tr>
      <w:tr w:rsidR="00FD3622" w:rsidRPr="006558CB" w14:paraId="6AAC966B" w14:textId="77777777" w:rsidTr="00221C62">
        <w:tc>
          <w:tcPr>
            <w:tcW w:w="4048" w:type="dxa"/>
          </w:tcPr>
          <w:p w14:paraId="4D2252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Präsentation, Demonstration, Fachgespräch</w:t>
            </w:r>
          </w:p>
        </w:tc>
        <w:tc>
          <w:tcPr>
            <w:tcW w:w="4049" w:type="dxa"/>
          </w:tcPr>
          <w:p w14:paraId="38CEA56A" w14:textId="77777777"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&lt;Datum&gt;</w:t>
            </w:r>
          </w:p>
        </w:tc>
      </w:tr>
    </w:tbl>
    <w:p w14:paraId="7A136893" w14:textId="77777777" w:rsidR="00FD3622" w:rsidRPr="006558CB" w:rsidRDefault="00FD3622" w:rsidP="00FD3622">
      <w:pPr>
        <w:pStyle w:val="Beschriftung"/>
        <w:rPr>
          <w:rFonts w:asciiTheme="majorHAnsi" w:hAnsiTheme="majorHAnsi"/>
          <w:sz w:val="20"/>
          <w:szCs w:val="20"/>
        </w:rPr>
      </w:pPr>
      <w:bookmarkStart w:id="17" w:name="_Toc52945134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3</w:t>
      </w:r>
      <w:r w:rsidRPr="006558CB">
        <w:rPr>
          <w:rFonts w:asciiTheme="majorHAnsi" w:hAnsiTheme="majorHAnsi"/>
          <w:noProof/>
          <w:sz w:val="20"/>
          <w:szCs w:val="20"/>
        </w:rPr>
        <w:fldChar w:fldCharType="end"/>
      </w:r>
      <w:r w:rsidRPr="006558CB">
        <w:rPr>
          <w:rFonts w:asciiTheme="majorHAnsi" w:hAnsiTheme="majorHAnsi"/>
          <w:sz w:val="20"/>
          <w:szCs w:val="20"/>
        </w:rPr>
        <w:t xml:space="preserve"> – Termine</w:t>
      </w:r>
      <w:bookmarkEnd w:id="17"/>
    </w:p>
    <w:p w14:paraId="559FCA35" w14:textId="77777777" w:rsidR="00FD3622" w:rsidRPr="006558CB" w:rsidRDefault="00FD3622" w:rsidP="00FD3622">
      <w:pPr>
        <w:rPr>
          <w:rFonts w:asciiTheme="majorHAnsi" w:hAnsiTheme="majorHAnsi"/>
        </w:rPr>
      </w:pPr>
    </w:p>
    <w:p w14:paraId="6E1D485D" w14:textId="77777777" w:rsidR="00FD3622" w:rsidRPr="006558CB" w:rsidRDefault="00FD3622" w:rsidP="00FD3622">
      <w:pPr>
        <w:pStyle w:val="H2-ohneImpactaufInhaltsverzeichnis"/>
        <w:rPr>
          <w:caps/>
          <w:szCs w:val="20"/>
          <w:lang w:val="en-IE"/>
        </w:rPr>
      </w:pPr>
      <w:bookmarkStart w:id="18" w:name="_Toc529355459"/>
      <w:r w:rsidRPr="006558CB">
        <w:rPr>
          <w:szCs w:val="20"/>
          <w:lang w:val="en-IE"/>
        </w:rPr>
        <w:t>Involvierte Personen</w:t>
      </w:r>
      <w:bookmarkEnd w:id="18"/>
    </w:p>
    <w:tbl>
      <w:tblPr>
        <w:tblStyle w:val="Tabellenraster"/>
        <w:tblW w:w="0" w:type="auto"/>
        <w:tblLook w:val="04A0" w:firstRow="1" w:lastRow="0" w:firstColumn="1" w:lastColumn="0" w:noHBand="0" w:noVBand="1"/>
      </w:tblPr>
      <w:tblGrid>
        <w:gridCol w:w="4048"/>
        <w:gridCol w:w="4049"/>
      </w:tblGrid>
      <w:tr w:rsidR="00FD3622" w:rsidRPr="006558CB" w14:paraId="4349A6B1" w14:textId="77777777" w:rsidTr="00221C62">
        <w:tc>
          <w:tcPr>
            <w:tcW w:w="4048" w:type="dxa"/>
            <w:tcBorders>
              <w:bottom w:val="single" w:sz="4" w:space="0" w:color="auto"/>
            </w:tcBorders>
            <w:shd w:val="clear" w:color="auto" w:fill="000000" w:themeFill="text1"/>
          </w:tcPr>
          <w:p w14:paraId="746E14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Kontaktinformation</w:t>
            </w:r>
          </w:p>
        </w:tc>
        <w:tc>
          <w:tcPr>
            <w:tcW w:w="4049" w:type="dxa"/>
            <w:tcBorders>
              <w:bottom w:val="single" w:sz="4" w:space="0" w:color="auto"/>
            </w:tcBorders>
            <w:shd w:val="clear" w:color="auto" w:fill="000000" w:themeFill="text1"/>
          </w:tcPr>
          <w:p w14:paraId="3E0E3D1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Aufgabe, Verantwortung</w:t>
            </w:r>
          </w:p>
        </w:tc>
      </w:tr>
      <w:tr w:rsidR="00FD3622" w:rsidRPr="006558CB" w14:paraId="7032C0A5" w14:textId="77777777" w:rsidTr="00221C62">
        <w:tc>
          <w:tcPr>
            <w:tcW w:w="4048" w:type="dxa"/>
            <w:tcBorders>
              <w:left w:val="nil"/>
            </w:tcBorders>
          </w:tcPr>
          <w:p w14:paraId="7B8CB54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&lt;Vorname Name des Hauptexperten&gt;</w:t>
            </w:r>
          </w:p>
          <w:p w14:paraId="601280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&lt;Strasse Nr.&gt;</w:t>
            </w:r>
          </w:p>
          <w:p w14:paraId="40D726D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&lt;PLZ Ort&gt;</w:t>
            </w:r>
          </w:p>
        </w:tc>
        <w:tc>
          <w:tcPr>
            <w:tcW w:w="4049" w:type="dxa"/>
            <w:tcBorders>
              <w:right w:val="nil"/>
            </w:tcBorders>
          </w:tcPr>
          <w:p w14:paraId="18F965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Hauptexperte</w:t>
            </w:r>
            <w:r w:rsidRPr="006558CB">
              <w:rPr>
                <w:rFonts w:asciiTheme="majorHAnsi" w:hAnsiTheme="majorHAnsi"/>
                <w:sz w:val="20"/>
                <w:szCs w:val="20"/>
              </w:rPr>
              <w:br/>
              <w:t>Aufgabe: &lt;Aufgabe&gt;</w:t>
            </w:r>
          </w:p>
          <w:p w14:paraId="32B54C0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Verantwortung: &lt;Verantwortung&gt;</w:t>
            </w:r>
          </w:p>
        </w:tc>
      </w:tr>
      <w:tr w:rsidR="00FD3622" w:rsidRPr="006558CB" w14:paraId="0E97FB8B" w14:textId="77777777" w:rsidTr="00221C62">
        <w:tc>
          <w:tcPr>
            <w:tcW w:w="4048" w:type="dxa"/>
            <w:tcBorders>
              <w:left w:val="nil"/>
            </w:tcBorders>
          </w:tcPr>
          <w:p w14:paraId="66156FC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&lt;Vorname Name des 2. Experten&gt;</w:t>
            </w:r>
          </w:p>
          <w:p w14:paraId="5F6F010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&lt;Strasse Nr.&gt;</w:t>
            </w:r>
          </w:p>
          <w:p w14:paraId="40878FE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&lt;PLZ Ort&gt;</w:t>
            </w:r>
          </w:p>
        </w:tc>
        <w:tc>
          <w:tcPr>
            <w:tcW w:w="4049" w:type="dxa"/>
            <w:tcBorders>
              <w:right w:val="nil"/>
            </w:tcBorders>
          </w:tcPr>
          <w:p w14:paraId="2BA7B43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2. Experte</w:t>
            </w:r>
            <w:r w:rsidRPr="006558CB">
              <w:rPr>
                <w:rFonts w:asciiTheme="majorHAnsi" w:hAnsiTheme="majorHAnsi"/>
                <w:sz w:val="20"/>
                <w:szCs w:val="20"/>
              </w:rPr>
              <w:br/>
              <w:t>Aufgabe: &lt;Aufgabe&gt;</w:t>
            </w:r>
          </w:p>
          <w:p w14:paraId="5BBA212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Verantwortung: &lt;Verantwortung&gt;</w:t>
            </w:r>
          </w:p>
        </w:tc>
      </w:tr>
      <w:tr w:rsidR="00FD3622" w:rsidRPr="006558CB" w14:paraId="47CD3D20" w14:textId="77777777" w:rsidTr="00221C62">
        <w:tc>
          <w:tcPr>
            <w:tcW w:w="4048" w:type="dxa"/>
            <w:tcBorders>
              <w:left w:val="nil"/>
            </w:tcBorders>
          </w:tcPr>
          <w:p w14:paraId="7799B37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&lt;Vorname Name der v. Fachkraft&gt;</w:t>
            </w:r>
          </w:p>
          <w:p w14:paraId="5E86263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&lt;Strasse Nr.&gt;</w:t>
            </w:r>
          </w:p>
          <w:p w14:paraId="5B749A9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&lt;PLZ Ort&gt;</w:t>
            </w:r>
          </w:p>
        </w:tc>
        <w:tc>
          <w:tcPr>
            <w:tcW w:w="4049" w:type="dxa"/>
            <w:tcBorders>
              <w:right w:val="nil"/>
            </w:tcBorders>
          </w:tcPr>
          <w:p w14:paraId="235B7CC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Verantwortliche Fachkraft</w:t>
            </w:r>
            <w:r w:rsidRPr="006558CB">
              <w:rPr>
                <w:rFonts w:asciiTheme="majorHAnsi" w:hAnsiTheme="majorHAnsi"/>
                <w:sz w:val="20"/>
                <w:szCs w:val="20"/>
              </w:rPr>
              <w:br/>
              <w:t>Aufgabe: &lt;Aufgabe&gt;</w:t>
            </w:r>
          </w:p>
          <w:p w14:paraId="07CFBE8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Verantwortung: &lt;Verantwortung&gt;</w:t>
            </w:r>
          </w:p>
        </w:tc>
      </w:tr>
      <w:tr w:rsidR="00FD3622" w:rsidRPr="006558CB" w14:paraId="0A6DB8CC" w14:textId="77777777" w:rsidTr="00221C62">
        <w:tc>
          <w:tcPr>
            <w:tcW w:w="4048" w:type="dxa"/>
            <w:tcBorders>
              <w:left w:val="nil"/>
            </w:tcBorders>
          </w:tcPr>
          <w:p w14:paraId="27AEC6A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&lt;Vorname Name des Berufsbildners&gt;</w:t>
            </w:r>
          </w:p>
          <w:p w14:paraId="77088A5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&lt;Strasse Nr.&gt;</w:t>
            </w:r>
          </w:p>
          <w:p w14:paraId="1DB07EA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&lt;PLZ Ort&gt;</w:t>
            </w:r>
          </w:p>
        </w:tc>
        <w:tc>
          <w:tcPr>
            <w:tcW w:w="4049" w:type="dxa"/>
            <w:tcBorders>
              <w:right w:val="nil"/>
            </w:tcBorders>
          </w:tcPr>
          <w:p w14:paraId="16F8A6E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Berufsbildner</w:t>
            </w:r>
            <w:r w:rsidRPr="006558CB">
              <w:rPr>
                <w:rFonts w:asciiTheme="majorHAnsi" w:hAnsiTheme="majorHAnsi"/>
                <w:sz w:val="20"/>
                <w:szCs w:val="20"/>
              </w:rPr>
              <w:br/>
              <w:t>Aufgabe: &lt;Aufgabe&gt;</w:t>
            </w:r>
          </w:p>
          <w:p w14:paraId="5C2820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Verantwortung: &lt;Verantwortung&gt;</w:t>
            </w:r>
          </w:p>
        </w:tc>
      </w:tr>
      <w:tr w:rsidR="00FD3622" w:rsidRPr="006558CB" w14:paraId="1F44CC4D" w14:textId="77777777" w:rsidTr="00221C62">
        <w:tc>
          <w:tcPr>
            <w:tcW w:w="4048" w:type="dxa"/>
            <w:tcBorders>
              <w:left w:val="nil"/>
            </w:tcBorders>
          </w:tcPr>
          <w:p w14:paraId="2E57220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&lt;Vorname Name des Prüfungskandidaten&gt;</w:t>
            </w:r>
          </w:p>
          <w:p w14:paraId="5FC06D8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&lt;Strasse Nr.&gt;</w:t>
            </w:r>
          </w:p>
          <w:p w14:paraId="7436ED3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lastRenderedPageBreak/>
              <w:t>&lt;PLZ Ort&gt;</w:t>
            </w:r>
          </w:p>
        </w:tc>
        <w:tc>
          <w:tcPr>
            <w:tcW w:w="4049" w:type="dxa"/>
            <w:tcBorders>
              <w:right w:val="nil"/>
            </w:tcBorders>
          </w:tcPr>
          <w:p w14:paraId="7A367B7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lastRenderedPageBreak/>
              <w:t>Rolle: IPA-Prüfungskandidat</w:t>
            </w:r>
            <w:r w:rsidRPr="006558CB">
              <w:rPr>
                <w:rFonts w:asciiTheme="majorHAnsi" w:hAnsiTheme="majorHAnsi"/>
                <w:sz w:val="20"/>
                <w:szCs w:val="20"/>
              </w:rPr>
              <w:br/>
              <w:t>Aufgabe: &lt;Aufgabe&gt;</w:t>
            </w:r>
          </w:p>
          <w:p w14:paraId="172C7302" w14:textId="77777777"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lastRenderedPageBreak/>
              <w:t>Verantwortung: &lt;Verantwortung&gt;</w:t>
            </w:r>
          </w:p>
        </w:tc>
      </w:tr>
    </w:tbl>
    <w:p w14:paraId="2D5E5EC5" w14:textId="77777777" w:rsidR="00FD3622" w:rsidRPr="006558CB" w:rsidRDefault="00FD3622" w:rsidP="00FD3622">
      <w:pPr>
        <w:pStyle w:val="Beschriftung"/>
        <w:rPr>
          <w:rFonts w:asciiTheme="majorHAnsi" w:hAnsiTheme="majorHAnsi"/>
          <w:sz w:val="20"/>
          <w:szCs w:val="20"/>
        </w:rPr>
      </w:pPr>
      <w:bookmarkStart w:id="19" w:name="_Toc529451345"/>
      <w:r w:rsidRPr="006558CB">
        <w:rPr>
          <w:rFonts w:asciiTheme="majorHAnsi" w:hAnsiTheme="majorHAnsi"/>
          <w:sz w:val="20"/>
          <w:szCs w:val="20"/>
        </w:rPr>
        <w:lastRenderedPageBreak/>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4</w:t>
      </w:r>
      <w:r w:rsidRPr="006558CB">
        <w:rPr>
          <w:rFonts w:asciiTheme="majorHAnsi" w:hAnsiTheme="majorHAnsi"/>
          <w:noProof/>
          <w:sz w:val="20"/>
          <w:szCs w:val="20"/>
        </w:rPr>
        <w:fldChar w:fldCharType="end"/>
      </w:r>
      <w:r w:rsidRPr="006558CB">
        <w:rPr>
          <w:rFonts w:asciiTheme="majorHAnsi" w:hAnsiTheme="majorHAnsi"/>
          <w:sz w:val="20"/>
          <w:szCs w:val="20"/>
        </w:rPr>
        <w:t xml:space="preserve"> - Involvierte Personen</w:t>
      </w:r>
      <w:bookmarkEnd w:id="19"/>
    </w:p>
    <w:p w14:paraId="18667945" w14:textId="77777777" w:rsidR="00FD3622" w:rsidRPr="006558CB" w:rsidRDefault="00FD3622" w:rsidP="00FD3622">
      <w:pPr>
        <w:rPr>
          <w:rFonts w:asciiTheme="majorHAnsi" w:hAnsiTheme="majorHAnsi"/>
        </w:rPr>
      </w:pPr>
    </w:p>
    <w:p w14:paraId="2E470D68" w14:textId="77777777" w:rsidR="00FD3622" w:rsidRPr="006558CB" w:rsidRDefault="00FD3622" w:rsidP="006F68B1">
      <w:pPr>
        <w:pStyle w:val="berschrift1"/>
        <w:rPr>
          <w:caps/>
        </w:rPr>
      </w:pPr>
      <w:bookmarkStart w:id="20" w:name="_Toc529355460"/>
      <w:bookmarkStart w:id="21" w:name="_Toc529355530"/>
      <w:bookmarkStart w:id="22" w:name="_Toc529881969"/>
      <w:r w:rsidRPr="006558CB">
        <w:t>Vorkenntnisse</w:t>
      </w:r>
      <w:bookmarkEnd w:id="20"/>
      <w:bookmarkEnd w:id="21"/>
      <w:bookmarkEnd w:id="22"/>
    </w:p>
    <w:p w14:paraId="76DA113D"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r w:rsidRPr="006558CB">
        <w:rPr>
          <w:rStyle w:val="Funotenzeichen"/>
          <w:rFonts w:asciiTheme="majorHAnsi" w:hAnsiTheme="majorHAnsi"/>
          <w:sz w:val="20"/>
          <w:szCs w:val="20"/>
        </w:rPr>
        <w:footnoteReference w:id="6"/>
      </w:r>
    </w:p>
    <w:p w14:paraId="26D455C9" w14:textId="77777777" w:rsidR="00FD3622" w:rsidRPr="006558CB" w:rsidRDefault="00FD3622" w:rsidP="00FD3622">
      <w:pPr>
        <w:pStyle w:val="Lauftext"/>
        <w:rPr>
          <w:rFonts w:asciiTheme="majorHAnsi" w:hAnsiTheme="majorHAnsi"/>
          <w:sz w:val="20"/>
          <w:szCs w:val="20"/>
          <w:lang w:val="fr-CH"/>
        </w:rPr>
      </w:pPr>
    </w:p>
    <w:p w14:paraId="3AEBC6FA" w14:textId="77777777" w:rsidR="00FD3622" w:rsidRPr="006558CB" w:rsidRDefault="00FD3622" w:rsidP="00FD3622">
      <w:pPr>
        <w:pStyle w:val="Lauftext"/>
        <w:rPr>
          <w:rFonts w:asciiTheme="majorHAnsi" w:hAnsiTheme="majorHAnsi"/>
          <w:sz w:val="20"/>
          <w:szCs w:val="20"/>
          <w:lang w:val="fr-CH"/>
        </w:rPr>
      </w:pPr>
    </w:p>
    <w:p w14:paraId="37CDD1FA" w14:textId="6DFD441A" w:rsidR="002A6B14" w:rsidRPr="002A6B14" w:rsidRDefault="00FD3622" w:rsidP="006F68B1">
      <w:pPr>
        <w:pStyle w:val="berschrift1"/>
        <w:rPr>
          <w:lang w:val="fr-CH"/>
        </w:rPr>
      </w:pPr>
      <w:bookmarkStart w:id="23" w:name="_Toc529355461"/>
      <w:bookmarkStart w:id="24" w:name="_Toc529355531"/>
      <w:bookmarkStart w:id="25" w:name="_Toc529881970"/>
      <w:r w:rsidRPr="006558CB">
        <w:rPr>
          <w:lang w:val="fr-CH"/>
        </w:rPr>
        <w:t>Vorarbeiten</w:t>
      </w:r>
      <w:bookmarkEnd w:id="23"/>
      <w:bookmarkEnd w:id="24"/>
      <w:bookmarkEnd w:id="25"/>
    </w:p>
    <w:p w14:paraId="02ADCA2A"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r w:rsidRPr="006558CB">
        <w:rPr>
          <w:rStyle w:val="Funotenzeichen"/>
          <w:rFonts w:asciiTheme="majorHAnsi" w:hAnsiTheme="majorHAnsi"/>
          <w:sz w:val="20"/>
          <w:szCs w:val="20"/>
        </w:rPr>
        <w:footnoteReference w:id="7"/>
      </w:r>
    </w:p>
    <w:p w14:paraId="603169CD" w14:textId="77777777" w:rsidR="00FD3622" w:rsidRPr="006558CB" w:rsidRDefault="00FD3622" w:rsidP="00FD3622">
      <w:pPr>
        <w:pStyle w:val="Lauftext"/>
        <w:rPr>
          <w:rFonts w:asciiTheme="majorHAnsi" w:hAnsiTheme="majorHAnsi"/>
          <w:sz w:val="20"/>
          <w:szCs w:val="20"/>
        </w:rPr>
      </w:pPr>
    </w:p>
    <w:p w14:paraId="62B4C551" w14:textId="77777777" w:rsidR="00FD3622" w:rsidRPr="006558CB" w:rsidRDefault="00FD3622" w:rsidP="00FD3622">
      <w:pPr>
        <w:pStyle w:val="Lauftext"/>
        <w:rPr>
          <w:rFonts w:asciiTheme="majorHAnsi" w:hAnsiTheme="majorHAnsi"/>
          <w:sz w:val="20"/>
          <w:szCs w:val="20"/>
        </w:rPr>
      </w:pPr>
    </w:p>
    <w:p w14:paraId="4C02A38B" w14:textId="77777777" w:rsidR="00FD3622" w:rsidRPr="002A6B14" w:rsidRDefault="00FD3622" w:rsidP="006F68B1">
      <w:pPr>
        <w:pStyle w:val="berschrift1"/>
      </w:pPr>
      <w:bookmarkStart w:id="26" w:name="_Toc529355462"/>
      <w:bookmarkStart w:id="27" w:name="_Toc529355532"/>
      <w:bookmarkStart w:id="28" w:name="_Toc529881971"/>
      <w:r w:rsidRPr="002A6B14">
        <w:t>Benützte Firmenstandards</w:t>
      </w:r>
      <w:bookmarkEnd w:id="26"/>
      <w:bookmarkEnd w:id="27"/>
      <w:bookmarkEnd w:id="28"/>
    </w:p>
    <w:p w14:paraId="1C48F3A6"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&lt;Verweis auf die Dokumentationsvorlage&gt;</w:t>
      </w:r>
    </w:p>
    <w:p w14:paraId="35B7ED37"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&lt;Verweis auf die Coding Guidelines&gt;</w:t>
      </w:r>
    </w:p>
    <w:p w14:paraId="6C141C83" w14:textId="08A0B840" w:rsidR="00FD3622" w:rsidRPr="006558CB" w:rsidRDefault="00FD3622" w:rsidP="00FD3622">
      <w:pPr>
        <w:pStyle w:val="Lauftext"/>
        <w:rPr>
          <w:rFonts w:asciiTheme="majorHAnsi" w:hAnsiTheme="majorHAnsi"/>
          <w:sz w:val="20"/>
          <w:szCs w:val="20"/>
        </w:rPr>
      </w:pPr>
    </w:p>
    <w:p w14:paraId="18C91684" w14:textId="32F32855" w:rsidR="00FD3622" w:rsidRPr="006558CB" w:rsidRDefault="00FD3622" w:rsidP="00FD3622">
      <w:pPr>
        <w:pStyle w:val="Lauftext"/>
        <w:rPr>
          <w:rFonts w:asciiTheme="majorHAnsi" w:hAnsiTheme="majorHAnsi"/>
          <w:sz w:val="20"/>
          <w:szCs w:val="20"/>
        </w:rPr>
      </w:pPr>
    </w:p>
    <w:p w14:paraId="355F1D25" w14:textId="1CEDED3C" w:rsidR="00FD3622" w:rsidRPr="006558CB" w:rsidRDefault="00FD3622" w:rsidP="00FD3622">
      <w:pPr>
        <w:pStyle w:val="Lauftext"/>
        <w:rPr>
          <w:rFonts w:asciiTheme="majorHAnsi" w:hAnsiTheme="majorHAnsi"/>
          <w:sz w:val="20"/>
          <w:szCs w:val="20"/>
        </w:rPr>
      </w:pPr>
    </w:p>
    <w:p w14:paraId="6EB2D3A3" w14:textId="5D6E00EF" w:rsidR="00FD3622" w:rsidRPr="006558CB" w:rsidRDefault="00FD3622" w:rsidP="00FD3622">
      <w:pPr>
        <w:pStyle w:val="Lauftext"/>
        <w:rPr>
          <w:rFonts w:asciiTheme="majorHAnsi" w:hAnsiTheme="majorHAnsi"/>
          <w:sz w:val="20"/>
          <w:szCs w:val="20"/>
        </w:rPr>
      </w:pPr>
    </w:p>
    <w:p w14:paraId="6026C03E" w14:textId="49A9E82F" w:rsidR="00FD3622" w:rsidRPr="006558CB" w:rsidRDefault="00FD3622" w:rsidP="00FD3622">
      <w:pPr>
        <w:pStyle w:val="Lauftext"/>
        <w:rPr>
          <w:rFonts w:asciiTheme="majorHAnsi" w:hAnsiTheme="majorHAnsi"/>
          <w:sz w:val="20"/>
          <w:szCs w:val="20"/>
        </w:rPr>
      </w:pPr>
    </w:p>
    <w:p w14:paraId="6EDFF6A3" w14:textId="77777777" w:rsidR="002C7F46" w:rsidRPr="006558CB" w:rsidRDefault="002C7F46" w:rsidP="00FD3622">
      <w:pPr>
        <w:pStyle w:val="Lauftext"/>
        <w:rPr>
          <w:rFonts w:asciiTheme="majorHAnsi" w:hAnsiTheme="majorHAnsi"/>
          <w:sz w:val="20"/>
          <w:szCs w:val="20"/>
        </w:rPr>
      </w:pPr>
    </w:p>
    <w:p w14:paraId="72126AF7" w14:textId="77777777" w:rsidR="006558CB" w:rsidRPr="006558CB" w:rsidRDefault="006558CB" w:rsidP="00FD3622">
      <w:pPr>
        <w:pStyle w:val="Lauftext"/>
        <w:rPr>
          <w:rFonts w:asciiTheme="majorHAnsi" w:hAnsiTheme="majorHAnsi"/>
          <w:sz w:val="20"/>
          <w:szCs w:val="20"/>
        </w:rPr>
      </w:pPr>
    </w:p>
    <w:p w14:paraId="2360435F" w14:textId="77777777" w:rsidR="006558CB" w:rsidRPr="006558CB" w:rsidRDefault="006558CB" w:rsidP="00FD3622">
      <w:pPr>
        <w:pStyle w:val="Lauftext"/>
        <w:rPr>
          <w:rFonts w:asciiTheme="majorHAnsi" w:hAnsiTheme="majorHAnsi"/>
          <w:sz w:val="20"/>
          <w:szCs w:val="20"/>
        </w:rPr>
      </w:pPr>
    </w:p>
    <w:p w14:paraId="4872CA3A" w14:textId="77777777" w:rsidR="006558CB" w:rsidRPr="006558CB" w:rsidRDefault="006558CB" w:rsidP="00FD3622">
      <w:pPr>
        <w:pStyle w:val="Lauftext"/>
        <w:rPr>
          <w:rFonts w:asciiTheme="majorHAnsi" w:hAnsiTheme="majorHAnsi"/>
          <w:sz w:val="20"/>
          <w:szCs w:val="20"/>
        </w:rPr>
      </w:pPr>
    </w:p>
    <w:p w14:paraId="7EC6B586" w14:textId="77777777" w:rsidR="006558CB" w:rsidRPr="006558CB" w:rsidRDefault="006558CB" w:rsidP="00FD3622">
      <w:pPr>
        <w:pStyle w:val="Lauftext"/>
        <w:rPr>
          <w:rFonts w:asciiTheme="majorHAnsi" w:hAnsiTheme="majorHAnsi"/>
          <w:sz w:val="20"/>
          <w:szCs w:val="20"/>
        </w:rPr>
      </w:pPr>
    </w:p>
    <w:p w14:paraId="285A0AA4" w14:textId="77777777" w:rsidR="006558CB" w:rsidRPr="006558CB" w:rsidRDefault="006558CB" w:rsidP="00FD3622">
      <w:pPr>
        <w:pStyle w:val="Lauftext"/>
        <w:rPr>
          <w:rFonts w:asciiTheme="majorHAnsi" w:hAnsiTheme="majorHAnsi"/>
          <w:sz w:val="20"/>
          <w:szCs w:val="20"/>
        </w:rPr>
      </w:pPr>
    </w:p>
    <w:p w14:paraId="5F25B5EB" w14:textId="282ED97B" w:rsidR="006558CB" w:rsidRPr="006558CB" w:rsidRDefault="006558CB" w:rsidP="00FD3622">
      <w:pPr>
        <w:pStyle w:val="Lauftext"/>
        <w:rPr>
          <w:rFonts w:asciiTheme="majorHAnsi" w:hAnsiTheme="majorHAnsi"/>
          <w:sz w:val="20"/>
          <w:szCs w:val="20"/>
        </w:rPr>
        <w:sectPr w:rsidR="006558CB" w:rsidRPr="006558CB" w:rsidSect="005C7C33">
          <w:headerReference w:type="default" r:id="rId11"/>
          <w:footerReference w:type="default" r:id="rId12"/>
          <w:pgSz w:w="11906" w:h="16838" w:code="9"/>
          <w:pgMar w:top="2835" w:right="1701" w:bottom="1134" w:left="1247" w:header="567" w:footer="737" w:gutter="0"/>
          <w:cols w:space="708"/>
          <w:docGrid w:linePitch="360"/>
        </w:sectPr>
      </w:pPr>
    </w:p>
    <w:p w14:paraId="12FCA488" w14:textId="5A96BD02" w:rsidR="00FD3622" w:rsidRPr="006558CB" w:rsidRDefault="00FD3622" w:rsidP="00FD3622">
      <w:pPr>
        <w:spacing w:after="160" w:line="259" w:lineRule="auto"/>
        <w:rPr>
          <w:rFonts w:asciiTheme="majorHAnsi" w:eastAsiaTheme="majorEastAsia" w:hAnsiTheme="majorHAnsi" w:cstheme="majorBidi"/>
          <w:b/>
          <w:color w:val="000000" w:themeColor="text1"/>
        </w:rPr>
      </w:pPr>
    </w:p>
    <w:p w14:paraId="2EF16B62" w14:textId="2D407E7C"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Zeitplan</w:t>
      </w:r>
    </w:p>
    <w:p w14:paraId="1E4125AE" w14:textId="444F3464" w:rsidR="00FD3622" w:rsidRPr="006558CB" w:rsidRDefault="00FD3622" w:rsidP="00FD3622">
      <w:pPr>
        <w:rPr>
          <w:rFonts w:asciiTheme="majorHAnsi" w:eastAsiaTheme="majorEastAsia" w:hAnsiTheme="majorHAnsi" w:cstheme="majorBidi"/>
          <w:b/>
          <w:spacing w:val="-10"/>
          <w:kern w:val="28"/>
        </w:rPr>
      </w:pPr>
    </w:p>
    <w:p w14:paraId="2D99B24D" w14:textId="7C5A02DE" w:rsidR="00FD3622" w:rsidRPr="006558CB" w:rsidRDefault="00FD3622" w:rsidP="00FD3622">
      <w:pPr>
        <w:rPr>
          <w:rFonts w:asciiTheme="majorHAnsi" w:eastAsiaTheme="majorEastAsia" w:hAnsiTheme="majorHAnsi" w:cstheme="majorBidi"/>
          <w:b/>
          <w:spacing w:val="-10"/>
          <w:kern w:val="28"/>
        </w:rPr>
      </w:pPr>
    </w:p>
    <w:p w14:paraId="242D091E" w14:textId="6EC39126" w:rsidR="00FD3622" w:rsidRPr="006558CB" w:rsidRDefault="00FD3622" w:rsidP="00FD3622">
      <w:pPr>
        <w:rPr>
          <w:rFonts w:asciiTheme="majorHAnsi" w:eastAsiaTheme="majorEastAsia" w:hAnsiTheme="majorHAnsi" w:cstheme="majorBidi"/>
          <w:b/>
          <w:spacing w:val="-10"/>
          <w:kern w:val="28"/>
        </w:rPr>
      </w:pPr>
    </w:p>
    <w:p w14:paraId="5FA4430F" w14:textId="3BAD71CA" w:rsidR="00FD3622" w:rsidRPr="006558CB" w:rsidRDefault="00FD3622" w:rsidP="00FD3622">
      <w:pPr>
        <w:rPr>
          <w:rFonts w:asciiTheme="majorHAnsi" w:eastAsiaTheme="majorEastAsia" w:hAnsiTheme="majorHAnsi" w:cstheme="majorBidi"/>
          <w:b/>
          <w:spacing w:val="-10"/>
          <w:kern w:val="28"/>
        </w:rPr>
      </w:pPr>
    </w:p>
    <w:p w14:paraId="07F315F9" w14:textId="139E9ECB" w:rsidR="00FD3622" w:rsidRPr="006558CB" w:rsidRDefault="00FD3622" w:rsidP="00FD3622">
      <w:pPr>
        <w:rPr>
          <w:rFonts w:asciiTheme="majorHAnsi" w:eastAsiaTheme="majorEastAsia" w:hAnsiTheme="majorHAnsi" w:cstheme="majorBidi"/>
          <w:b/>
          <w:spacing w:val="-10"/>
          <w:kern w:val="28"/>
        </w:rPr>
      </w:pPr>
    </w:p>
    <w:p w14:paraId="473E811A" w14:textId="43EB947E" w:rsidR="00FD3622" w:rsidRPr="006558CB" w:rsidRDefault="00FD3622" w:rsidP="00FD3622">
      <w:pPr>
        <w:rPr>
          <w:rFonts w:asciiTheme="majorHAnsi" w:eastAsiaTheme="majorEastAsia" w:hAnsiTheme="majorHAnsi" w:cstheme="majorBidi"/>
          <w:b/>
          <w:spacing w:val="-10"/>
          <w:kern w:val="28"/>
        </w:rPr>
      </w:pPr>
    </w:p>
    <w:p w14:paraId="3FAC7BA4" w14:textId="5710228F" w:rsidR="00FD3622" w:rsidRPr="006558CB" w:rsidRDefault="00FD3622" w:rsidP="00FD3622">
      <w:pPr>
        <w:rPr>
          <w:rFonts w:asciiTheme="majorHAnsi" w:eastAsiaTheme="majorEastAsia" w:hAnsiTheme="majorHAnsi" w:cstheme="majorBidi"/>
          <w:b/>
          <w:spacing w:val="-10"/>
          <w:kern w:val="28"/>
        </w:rPr>
      </w:pPr>
    </w:p>
    <w:p w14:paraId="210ABBF1" w14:textId="33D8C6EC" w:rsidR="00FD3622" w:rsidRPr="006558CB" w:rsidRDefault="00FD3622" w:rsidP="00FD3622">
      <w:pPr>
        <w:rPr>
          <w:rFonts w:asciiTheme="majorHAnsi" w:eastAsiaTheme="majorEastAsia" w:hAnsiTheme="majorHAnsi" w:cstheme="majorBidi"/>
          <w:b/>
          <w:spacing w:val="-10"/>
          <w:kern w:val="28"/>
        </w:rPr>
      </w:pPr>
    </w:p>
    <w:p w14:paraId="1E541252" w14:textId="1A4F8B50" w:rsidR="00FD3622" w:rsidRPr="006558CB" w:rsidRDefault="00FD3622" w:rsidP="00FD3622">
      <w:pPr>
        <w:rPr>
          <w:rFonts w:asciiTheme="majorHAnsi" w:eastAsiaTheme="majorEastAsia" w:hAnsiTheme="majorHAnsi" w:cstheme="majorBidi"/>
          <w:b/>
          <w:spacing w:val="-10"/>
          <w:kern w:val="28"/>
        </w:rPr>
      </w:pPr>
    </w:p>
    <w:p w14:paraId="78A04663" w14:textId="37B94B5C" w:rsidR="00FD3622" w:rsidRPr="006558CB" w:rsidRDefault="00FD3622" w:rsidP="00FD3622">
      <w:pPr>
        <w:rPr>
          <w:rFonts w:asciiTheme="majorHAnsi" w:eastAsiaTheme="majorEastAsia" w:hAnsiTheme="majorHAnsi" w:cstheme="majorBidi"/>
          <w:b/>
          <w:spacing w:val="-10"/>
          <w:kern w:val="28"/>
        </w:rPr>
      </w:pPr>
    </w:p>
    <w:p w14:paraId="01EE4E2B" w14:textId="77777777" w:rsidR="002C7F46" w:rsidRDefault="002C7F46" w:rsidP="00FD3622">
      <w:pPr>
        <w:rPr>
          <w:rFonts w:asciiTheme="majorHAnsi" w:eastAsiaTheme="majorEastAsia" w:hAnsiTheme="majorHAnsi" w:cstheme="majorBidi"/>
          <w:b/>
          <w:spacing w:val="-10"/>
          <w:kern w:val="28"/>
        </w:rPr>
      </w:pPr>
    </w:p>
    <w:p w14:paraId="44C0D0A3" w14:textId="57E8C1DC" w:rsidR="002A6B14" w:rsidRPr="006558CB" w:rsidRDefault="002A6B14" w:rsidP="00FD3622">
      <w:pPr>
        <w:rPr>
          <w:rFonts w:asciiTheme="majorHAnsi" w:eastAsiaTheme="majorEastAsia" w:hAnsiTheme="majorHAnsi" w:cstheme="majorBidi"/>
          <w:b/>
          <w:spacing w:val="-10"/>
          <w:kern w:val="28"/>
        </w:rPr>
        <w:sectPr w:rsidR="002A6B14" w:rsidRPr="006558CB" w:rsidSect="002C7F46">
          <w:pgSz w:w="16838" w:h="11906" w:orient="landscape" w:code="9"/>
          <w:pgMar w:top="1247" w:right="2835" w:bottom="1701" w:left="1134" w:header="567" w:footer="737" w:gutter="0"/>
          <w:cols w:space="708"/>
          <w:docGrid w:linePitch="360"/>
        </w:sectPr>
      </w:pPr>
    </w:p>
    <w:p w14:paraId="7F846D1C" w14:textId="165AC349" w:rsidR="00FD3622" w:rsidRPr="006558CB" w:rsidRDefault="00FD3622" w:rsidP="00FD3622">
      <w:pPr>
        <w:rPr>
          <w:rFonts w:asciiTheme="majorHAnsi" w:eastAsiaTheme="majorEastAsia" w:hAnsiTheme="majorHAnsi" w:cstheme="majorBidi"/>
          <w:b/>
          <w:spacing w:val="-10"/>
          <w:kern w:val="28"/>
        </w:rPr>
      </w:pPr>
    </w:p>
    <w:p w14:paraId="3639C14E" w14:textId="77777777" w:rsidR="00FD3622" w:rsidRPr="006F68B1" w:rsidRDefault="00FD3622" w:rsidP="006F68B1">
      <w:pPr>
        <w:pStyle w:val="berschrift1"/>
      </w:pPr>
      <w:bookmarkStart w:id="29" w:name="_Toc529355464"/>
      <w:bookmarkStart w:id="30" w:name="_Toc529355534"/>
      <w:bookmarkStart w:id="31" w:name="_Toc529881973"/>
      <w:r w:rsidRPr="006F68B1">
        <w:t>Arbeitsprotokoll</w:t>
      </w:r>
      <w:bookmarkEnd w:id="29"/>
      <w:bookmarkEnd w:id="30"/>
      <w:bookmarkEnd w:id="31"/>
    </w:p>
    <w:p w14:paraId="60B9ADB1" w14:textId="77777777" w:rsidR="00FD3622" w:rsidRPr="006558CB" w:rsidRDefault="00FD3622" w:rsidP="00FD3622">
      <w:pPr>
        <w:pStyle w:val="H2-ohneImpactaufInhaltsverzeichnis"/>
        <w:rPr>
          <w:szCs w:val="20"/>
        </w:rPr>
      </w:pPr>
      <w:bookmarkStart w:id="32" w:name="_Toc529355465"/>
      <w:r w:rsidRPr="006558CB">
        <w:rPr>
          <w:szCs w:val="20"/>
        </w:rPr>
        <w:t>Montag, xx. Monat yyyy</w:t>
      </w:r>
      <w:bookmarkEnd w:id="32"/>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96EE91F" w14:textId="77777777" w:rsidTr="00221C62">
        <w:tc>
          <w:tcPr>
            <w:tcW w:w="3114" w:type="dxa"/>
          </w:tcPr>
          <w:p w14:paraId="4E494F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D8604B1" w14:textId="77777777" w:rsidR="00FD3622" w:rsidRPr="006558CB" w:rsidRDefault="00FD3622" w:rsidP="00221C62">
            <w:pPr>
              <w:pStyle w:val="Lauftext"/>
              <w:rPr>
                <w:rFonts w:asciiTheme="majorHAnsi" w:hAnsiTheme="majorHAnsi"/>
                <w:sz w:val="20"/>
                <w:szCs w:val="20"/>
              </w:rPr>
            </w:pPr>
          </w:p>
        </w:tc>
      </w:tr>
      <w:tr w:rsidR="00FD3622" w:rsidRPr="006558CB" w14:paraId="6E7DA2F7" w14:textId="77777777" w:rsidTr="00221C62">
        <w:tc>
          <w:tcPr>
            <w:tcW w:w="3114" w:type="dxa"/>
          </w:tcPr>
          <w:p w14:paraId="3EF2169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685A6265" w14:textId="77777777" w:rsidR="00FD3622" w:rsidRPr="006558CB" w:rsidRDefault="00FD3622" w:rsidP="00221C62">
            <w:pPr>
              <w:pStyle w:val="Lauftext"/>
              <w:rPr>
                <w:rFonts w:asciiTheme="majorHAnsi" w:hAnsiTheme="majorHAnsi"/>
                <w:sz w:val="20"/>
                <w:szCs w:val="20"/>
              </w:rPr>
            </w:pPr>
          </w:p>
        </w:tc>
      </w:tr>
      <w:tr w:rsidR="00FD3622" w:rsidRPr="006558CB" w14:paraId="31CF6DEB" w14:textId="77777777" w:rsidTr="00221C62">
        <w:tc>
          <w:tcPr>
            <w:tcW w:w="3114" w:type="dxa"/>
          </w:tcPr>
          <w:p w14:paraId="64E1DB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7B2CF81" w14:textId="77777777" w:rsidR="00FD3622" w:rsidRPr="006558CB" w:rsidRDefault="00FD3622" w:rsidP="00221C62">
            <w:pPr>
              <w:pStyle w:val="Lauftext"/>
              <w:rPr>
                <w:rFonts w:asciiTheme="majorHAnsi" w:hAnsiTheme="majorHAnsi"/>
                <w:sz w:val="20"/>
                <w:szCs w:val="20"/>
              </w:rPr>
            </w:pPr>
          </w:p>
        </w:tc>
      </w:tr>
      <w:tr w:rsidR="00FD3622" w:rsidRPr="006558CB" w14:paraId="6481D52A" w14:textId="77777777" w:rsidTr="00221C62">
        <w:tc>
          <w:tcPr>
            <w:tcW w:w="3114" w:type="dxa"/>
          </w:tcPr>
          <w:p w14:paraId="7DB892F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CEB9362" w14:textId="77777777" w:rsidR="00FD3622" w:rsidRPr="006558CB" w:rsidRDefault="00FD3622" w:rsidP="00221C62">
            <w:pPr>
              <w:pStyle w:val="Lauftext"/>
              <w:rPr>
                <w:rFonts w:asciiTheme="majorHAnsi" w:hAnsiTheme="majorHAnsi"/>
                <w:sz w:val="20"/>
                <w:szCs w:val="20"/>
              </w:rPr>
            </w:pPr>
          </w:p>
        </w:tc>
      </w:tr>
      <w:tr w:rsidR="00FD3622" w:rsidRPr="006558CB" w14:paraId="19302C01" w14:textId="77777777" w:rsidTr="00221C62">
        <w:tc>
          <w:tcPr>
            <w:tcW w:w="3114" w:type="dxa"/>
          </w:tcPr>
          <w:p w14:paraId="63DB9FC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B8E3264" w14:textId="77777777" w:rsidR="00FD3622" w:rsidRPr="006558CB" w:rsidRDefault="00FD3622" w:rsidP="00221C62">
            <w:pPr>
              <w:pStyle w:val="Lauftext"/>
              <w:rPr>
                <w:rFonts w:asciiTheme="majorHAnsi" w:hAnsiTheme="majorHAnsi"/>
                <w:sz w:val="20"/>
                <w:szCs w:val="20"/>
              </w:rPr>
            </w:pPr>
          </w:p>
        </w:tc>
      </w:tr>
      <w:tr w:rsidR="00FD3622" w:rsidRPr="006558CB" w14:paraId="05131B10" w14:textId="77777777" w:rsidTr="00221C62">
        <w:tc>
          <w:tcPr>
            <w:tcW w:w="3114" w:type="dxa"/>
          </w:tcPr>
          <w:p w14:paraId="6814D7A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2A167AD" w14:textId="77777777" w:rsidR="00FD3622" w:rsidRPr="006558CB" w:rsidRDefault="00FD3622" w:rsidP="00221C62">
            <w:pPr>
              <w:pStyle w:val="Lauftext"/>
              <w:rPr>
                <w:rFonts w:asciiTheme="majorHAnsi" w:hAnsiTheme="majorHAnsi"/>
                <w:sz w:val="20"/>
                <w:szCs w:val="20"/>
              </w:rPr>
            </w:pPr>
          </w:p>
        </w:tc>
      </w:tr>
      <w:tr w:rsidR="00FD3622" w:rsidRPr="006558CB" w14:paraId="41DA3316" w14:textId="77777777" w:rsidTr="00221C62">
        <w:tc>
          <w:tcPr>
            <w:tcW w:w="3114" w:type="dxa"/>
          </w:tcPr>
          <w:p w14:paraId="4901E5A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68D4AC13" w14:textId="77777777" w:rsidR="00FD3622" w:rsidRPr="006558CB" w:rsidRDefault="00FD3622" w:rsidP="00221C62">
            <w:pPr>
              <w:pStyle w:val="Lauftext"/>
              <w:rPr>
                <w:rFonts w:asciiTheme="majorHAnsi" w:hAnsiTheme="majorHAnsi"/>
                <w:sz w:val="20"/>
                <w:szCs w:val="20"/>
              </w:rPr>
            </w:pPr>
          </w:p>
        </w:tc>
      </w:tr>
      <w:tr w:rsidR="00FD3622" w:rsidRPr="006558CB" w14:paraId="41D8C126" w14:textId="77777777" w:rsidTr="00221C62">
        <w:tc>
          <w:tcPr>
            <w:tcW w:w="3114" w:type="dxa"/>
          </w:tcPr>
          <w:p w14:paraId="6AE6B93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05B83B7" w14:textId="77777777" w:rsidR="00FD3622" w:rsidRPr="006558CB" w:rsidRDefault="00FD3622" w:rsidP="00221C62">
            <w:pPr>
              <w:pStyle w:val="Lauftext"/>
              <w:rPr>
                <w:rFonts w:asciiTheme="majorHAnsi" w:hAnsiTheme="majorHAnsi"/>
                <w:sz w:val="20"/>
                <w:szCs w:val="20"/>
              </w:rPr>
            </w:pPr>
          </w:p>
        </w:tc>
      </w:tr>
      <w:tr w:rsidR="00FD3622" w:rsidRPr="006558CB" w14:paraId="76D1D1F5" w14:textId="77777777" w:rsidTr="00221C62">
        <w:tc>
          <w:tcPr>
            <w:tcW w:w="3114" w:type="dxa"/>
          </w:tcPr>
          <w:p w14:paraId="3376951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42555D" w14:textId="77777777" w:rsidR="00FD3622" w:rsidRPr="006558CB" w:rsidRDefault="00FD3622" w:rsidP="00221C62">
            <w:pPr>
              <w:pStyle w:val="Lauftext"/>
              <w:rPr>
                <w:rFonts w:asciiTheme="majorHAnsi" w:hAnsiTheme="majorHAnsi"/>
                <w:sz w:val="20"/>
                <w:szCs w:val="20"/>
              </w:rPr>
            </w:pPr>
          </w:p>
        </w:tc>
      </w:tr>
      <w:tr w:rsidR="00FD3622" w:rsidRPr="006558CB" w14:paraId="5AF5EB0C" w14:textId="77777777" w:rsidTr="00221C62">
        <w:tc>
          <w:tcPr>
            <w:tcW w:w="3114" w:type="dxa"/>
          </w:tcPr>
          <w:p w14:paraId="6A70A9E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F32CD2B" w14:textId="77777777" w:rsidR="00FD3622" w:rsidRPr="006558CB" w:rsidRDefault="00FD3622" w:rsidP="00221C62">
            <w:pPr>
              <w:pStyle w:val="Lauftext"/>
              <w:keepNext/>
              <w:rPr>
                <w:rFonts w:asciiTheme="majorHAnsi" w:hAnsiTheme="majorHAnsi"/>
                <w:sz w:val="20"/>
                <w:szCs w:val="20"/>
              </w:rPr>
            </w:pPr>
          </w:p>
        </w:tc>
      </w:tr>
    </w:tbl>
    <w:p w14:paraId="27471217" w14:textId="77777777" w:rsidR="00FD3622" w:rsidRPr="006558CB" w:rsidRDefault="00FD3622" w:rsidP="00FD3622">
      <w:pPr>
        <w:pStyle w:val="Beschriftung"/>
        <w:rPr>
          <w:rFonts w:asciiTheme="majorHAnsi" w:hAnsiTheme="majorHAnsi"/>
          <w:sz w:val="20"/>
          <w:szCs w:val="20"/>
        </w:rPr>
      </w:pPr>
      <w:bookmarkStart w:id="33" w:name="_Toc52945134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w:t>
      </w:r>
      <w:bookmarkEnd w:id="33"/>
    </w:p>
    <w:p w14:paraId="6C8DB0F4"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12CA6E1D"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0929704" w14:textId="77777777" w:rsidTr="00221C62">
        <w:tc>
          <w:tcPr>
            <w:tcW w:w="3114" w:type="dxa"/>
          </w:tcPr>
          <w:p w14:paraId="7AEF108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05AA5AC" w14:textId="77777777" w:rsidR="00FD3622" w:rsidRPr="006558CB" w:rsidRDefault="00FD3622" w:rsidP="00221C62">
            <w:pPr>
              <w:pStyle w:val="Lauftext"/>
              <w:rPr>
                <w:rFonts w:asciiTheme="majorHAnsi" w:hAnsiTheme="majorHAnsi"/>
                <w:sz w:val="20"/>
                <w:szCs w:val="20"/>
              </w:rPr>
            </w:pPr>
          </w:p>
        </w:tc>
      </w:tr>
      <w:tr w:rsidR="00FD3622" w:rsidRPr="006558CB" w14:paraId="30A97960" w14:textId="77777777" w:rsidTr="00221C62">
        <w:tc>
          <w:tcPr>
            <w:tcW w:w="3114" w:type="dxa"/>
          </w:tcPr>
          <w:p w14:paraId="42B864F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7075DE2" w14:textId="77777777" w:rsidR="00FD3622" w:rsidRPr="006558CB" w:rsidRDefault="00FD3622" w:rsidP="00221C62">
            <w:pPr>
              <w:pStyle w:val="Lauftext"/>
              <w:rPr>
                <w:rFonts w:asciiTheme="majorHAnsi" w:hAnsiTheme="majorHAnsi"/>
                <w:sz w:val="20"/>
                <w:szCs w:val="20"/>
              </w:rPr>
            </w:pPr>
          </w:p>
        </w:tc>
      </w:tr>
      <w:tr w:rsidR="00FD3622" w:rsidRPr="006558CB" w14:paraId="7BC063D3" w14:textId="77777777" w:rsidTr="00221C62">
        <w:tc>
          <w:tcPr>
            <w:tcW w:w="3114" w:type="dxa"/>
          </w:tcPr>
          <w:p w14:paraId="70A21C4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623F024" w14:textId="77777777" w:rsidR="00FD3622" w:rsidRPr="006558CB" w:rsidRDefault="00FD3622" w:rsidP="00221C62">
            <w:pPr>
              <w:pStyle w:val="Lauftext"/>
              <w:rPr>
                <w:rFonts w:asciiTheme="majorHAnsi" w:hAnsiTheme="majorHAnsi"/>
                <w:sz w:val="20"/>
                <w:szCs w:val="20"/>
              </w:rPr>
            </w:pPr>
          </w:p>
        </w:tc>
      </w:tr>
      <w:tr w:rsidR="00FD3622" w:rsidRPr="006558CB" w14:paraId="1F2F5FED" w14:textId="77777777" w:rsidTr="00221C62">
        <w:tc>
          <w:tcPr>
            <w:tcW w:w="3114" w:type="dxa"/>
          </w:tcPr>
          <w:p w14:paraId="1EC2922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96EEAB8" w14:textId="77777777" w:rsidR="00FD3622" w:rsidRPr="006558CB" w:rsidRDefault="00FD3622" w:rsidP="00221C62">
            <w:pPr>
              <w:pStyle w:val="Lauftext"/>
              <w:rPr>
                <w:rFonts w:asciiTheme="majorHAnsi" w:hAnsiTheme="majorHAnsi"/>
                <w:sz w:val="20"/>
                <w:szCs w:val="20"/>
              </w:rPr>
            </w:pPr>
          </w:p>
        </w:tc>
      </w:tr>
      <w:tr w:rsidR="00FD3622" w:rsidRPr="006558CB" w14:paraId="65166512" w14:textId="77777777" w:rsidTr="00221C62">
        <w:tc>
          <w:tcPr>
            <w:tcW w:w="3114" w:type="dxa"/>
          </w:tcPr>
          <w:p w14:paraId="777FBAB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A2B2AD0" w14:textId="77777777" w:rsidR="00FD3622" w:rsidRPr="006558CB" w:rsidRDefault="00FD3622" w:rsidP="00221C62">
            <w:pPr>
              <w:pStyle w:val="Lauftext"/>
              <w:rPr>
                <w:rFonts w:asciiTheme="majorHAnsi" w:hAnsiTheme="majorHAnsi"/>
                <w:sz w:val="20"/>
                <w:szCs w:val="20"/>
              </w:rPr>
            </w:pPr>
          </w:p>
        </w:tc>
      </w:tr>
      <w:tr w:rsidR="00FD3622" w:rsidRPr="006558CB" w14:paraId="6D9C92CC" w14:textId="77777777" w:rsidTr="00221C62">
        <w:tc>
          <w:tcPr>
            <w:tcW w:w="3114" w:type="dxa"/>
          </w:tcPr>
          <w:p w14:paraId="273058F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4D15452" w14:textId="77777777" w:rsidR="00FD3622" w:rsidRPr="006558CB" w:rsidRDefault="00FD3622" w:rsidP="00221C62">
            <w:pPr>
              <w:pStyle w:val="Lauftext"/>
              <w:rPr>
                <w:rFonts w:asciiTheme="majorHAnsi" w:hAnsiTheme="majorHAnsi"/>
                <w:sz w:val="20"/>
                <w:szCs w:val="20"/>
              </w:rPr>
            </w:pPr>
          </w:p>
        </w:tc>
      </w:tr>
      <w:tr w:rsidR="00FD3622" w:rsidRPr="006558CB" w14:paraId="7E06315F" w14:textId="77777777" w:rsidTr="00221C62">
        <w:tc>
          <w:tcPr>
            <w:tcW w:w="3114" w:type="dxa"/>
          </w:tcPr>
          <w:p w14:paraId="2AB8811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33E09AF" w14:textId="77777777" w:rsidR="00FD3622" w:rsidRPr="006558CB" w:rsidRDefault="00FD3622" w:rsidP="00221C62">
            <w:pPr>
              <w:pStyle w:val="Lauftext"/>
              <w:rPr>
                <w:rFonts w:asciiTheme="majorHAnsi" w:hAnsiTheme="majorHAnsi"/>
                <w:sz w:val="20"/>
                <w:szCs w:val="20"/>
              </w:rPr>
            </w:pPr>
          </w:p>
        </w:tc>
      </w:tr>
      <w:tr w:rsidR="00FD3622" w:rsidRPr="006558CB" w14:paraId="65E10453" w14:textId="77777777" w:rsidTr="00221C62">
        <w:tc>
          <w:tcPr>
            <w:tcW w:w="3114" w:type="dxa"/>
          </w:tcPr>
          <w:p w14:paraId="4EA10F8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13DED012" w14:textId="77777777" w:rsidR="00FD3622" w:rsidRPr="006558CB" w:rsidRDefault="00FD3622" w:rsidP="00221C62">
            <w:pPr>
              <w:pStyle w:val="Lauftext"/>
              <w:rPr>
                <w:rFonts w:asciiTheme="majorHAnsi" w:hAnsiTheme="majorHAnsi"/>
                <w:sz w:val="20"/>
                <w:szCs w:val="20"/>
              </w:rPr>
            </w:pPr>
          </w:p>
        </w:tc>
      </w:tr>
      <w:tr w:rsidR="00FD3622" w:rsidRPr="006558CB" w14:paraId="7F010067" w14:textId="77777777" w:rsidTr="00221C62">
        <w:tc>
          <w:tcPr>
            <w:tcW w:w="3114" w:type="dxa"/>
          </w:tcPr>
          <w:p w14:paraId="046FD06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509BAB21" w14:textId="77777777" w:rsidR="00FD3622" w:rsidRPr="006558CB" w:rsidRDefault="00FD3622" w:rsidP="00221C62">
            <w:pPr>
              <w:pStyle w:val="Lauftext"/>
              <w:rPr>
                <w:rFonts w:asciiTheme="majorHAnsi" w:hAnsiTheme="majorHAnsi"/>
                <w:sz w:val="20"/>
                <w:szCs w:val="20"/>
              </w:rPr>
            </w:pPr>
          </w:p>
        </w:tc>
      </w:tr>
      <w:tr w:rsidR="00FD3622" w:rsidRPr="006558CB" w14:paraId="3B436BE1" w14:textId="77777777" w:rsidTr="00221C62">
        <w:tc>
          <w:tcPr>
            <w:tcW w:w="3114" w:type="dxa"/>
          </w:tcPr>
          <w:p w14:paraId="647973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224E91FD" w14:textId="77777777" w:rsidR="00FD3622" w:rsidRPr="006558CB" w:rsidRDefault="00FD3622" w:rsidP="00221C62">
            <w:pPr>
              <w:pStyle w:val="Lauftext"/>
              <w:keepNext/>
              <w:rPr>
                <w:rFonts w:asciiTheme="majorHAnsi" w:hAnsiTheme="majorHAnsi"/>
                <w:sz w:val="20"/>
                <w:szCs w:val="20"/>
              </w:rPr>
            </w:pPr>
          </w:p>
        </w:tc>
      </w:tr>
    </w:tbl>
    <w:p w14:paraId="248E6FD4" w14:textId="77777777" w:rsidR="00FD3622" w:rsidRPr="006558CB" w:rsidRDefault="00FD3622" w:rsidP="00FD3622">
      <w:pPr>
        <w:pStyle w:val="Beschriftung"/>
        <w:rPr>
          <w:rFonts w:asciiTheme="majorHAnsi" w:hAnsiTheme="majorHAnsi"/>
          <w:sz w:val="20"/>
          <w:szCs w:val="20"/>
        </w:rPr>
      </w:pPr>
      <w:bookmarkStart w:id="34" w:name="_Toc52945134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2</w:t>
      </w:r>
      <w:bookmarkEnd w:id="34"/>
    </w:p>
    <w:p w14:paraId="0764F0BC"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674122C"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14804109" w14:textId="77777777" w:rsidTr="00221C62">
        <w:tc>
          <w:tcPr>
            <w:tcW w:w="3114" w:type="dxa"/>
          </w:tcPr>
          <w:p w14:paraId="6DE9EC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22159D6" w14:textId="77777777" w:rsidR="00FD3622" w:rsidRPr="006558CB" w:rsidRDefault="00FD3622" w:rsidP="00221C62">
            <w:pPr>
              <w:pStyle w:val="Lauftext"/>
              <w:rPr>
                <w:rFonts w:asciiTheme="majorHAnsi" w:hAnsiTheme="majorHAnsi"/>
                <w:sz w:val="20"/>
                <w:szCs w:val="20"/>
              </w:rPr>
            </w:pPr>
          </w:p>
        </w:tc>
      </w:tr>
      <w:tr w:rsidR="00FD3622" w:rsidRPr="006558CB" w14:paraId="39BBC7BA" w14:textId="77777777" w:rsidTr="00221C62">
        <w:tc>
          <w:tcPr>
            <w:tcW w:w="3114" w:type="dxa"/>
          </w:tcPr>
          <w:p w14:paraId="174BA50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C06BE35" w14:textId="77777777" w:rsidR="00FD3622" w:rsidRPr="006558CB" w:rsidRDefault="00FD3622" w:rsidP="00221C62">
            <w:pPr>
              <w:pStyle w:val="Lauftext"/>
              <w:rPr>
                <w:rFonts w:asciiTheme="majorHAnsi" w:hAnsiTheme="majorHAnsi"/>
                <w:sz w:val="20"/>
                <w:szCs w:val="20"/>
              </w:rPr>
            </w:pPr>
          </w:p>
        </w:tc>
      </w:tr>
      <w:tr w:rsidR="00FD3622" w:rsidRPr="006558CB" w14:paraId="0CB7E7BA" w14:textId="77777777" w:rsidTr="00221C62">
        <w:tc>
          <w:tcPr>
            <w:tcW w:w="3114" w:type="dxa"/>
          </w:tcPr>
          <w:p w14:paraId="73EA078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430BC62" w14:textId="77777777" w:rsidR="00FD3622" w:rsidRPr="006558CB" w:rsidRDefault="00FD3622" w:rsidP="00221C62">
            <w:pPr>
              <w:pStyle w:val="Lauftext"/>
              <w:rPr>
                <w:rFonts w:asciiTheme="majorHAnsi" w:hAnsiTheme="majorHAnsi"/>
                <w:sz w:val="20"/>
                <w:szCs w:val="20"/>
              </w:rPr>
            </w:pPr>
          </w:p>
        </w:tc>
      </w:tr>
      <w:tr w:rsidR="00FD3622" w:rsidRPr="006558CB" w14:paraId="7FAA8A2B" w14:textId="77777777" w:rsidTr="00221C62">
        <w:tc>
          <w:tcPr>
            <w:tcW w:w="3114" w:type="dxa"/>
          </w:tcPr>
          <w:p w14:paraId="064182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1A2E5CCB" w14:textId="77777777" w:rsidR="00FD3622" w:rsidRPr="006558CB" w:rsidRDefault="00FD3622" w:rsidP="00221C62">
            <w:pPr>
              <w:pStyle w:val="Lauftext"/>
              <w:rPr>
                <w:rFonts w:asciiTheme="majorHAnsi" w:hAnsiTheme="majorHAnsi"/>
                <w:sz w:val="20"/>
                <w:szCs w:val="20"/>
              </w:rPr>
            </w:pPr>
          </w:p>
        </w:tc>
      </w:tr>
      <w:tr w:rsidR="00FD3622" w:rsidRPr="006558CB" w14:paraId="4F1518E0" w14:textId="77777777" w:rsidTr="00221C62">
        <w:tc>
          <w:tcPr>
            <w:tcW w:w="3114" w:type="dxa"/>
          </w:tcPr>
          <w:p w14:paraId="4C839D3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0322728" w14:textId="77777777" w:rsidR="00FD3622" w:rsidRPr="006558CB" w:rsidRDefault="00FD3622" w:rsidP="00221C62">
            <w:pPr>
              <w:pStyle w:val="Lauftext"/>
              <w:rPr>
                <w:rFonts w:asciiTheme="majorHAnsi" w:hAnsiTheme="majorHAnsi"/>
                <w:sz w:val="20"/>
                <w:szCs w:val="20"/>
              </w:rPr>
            </w:pPr>
          </w:p>
        </w:tc>
      </w:tr>
      <w:tr w:rsidR="00FD3622" w:rsidRPr="006558CB" w14:paraId="16A04295" w14:textId="77777777" w:rsidTr="00221C62">
        <w:tc>
          <w:tcPr>
            <w:tcW w:w="3114" w:type="dxa"/>
          </w:tcPr>
          <w:p w14:paraId="7768203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0A8CBD3" w14:textId="77777777" w:rsidR="00FD3622" w:rsidRPr="006558CB" w:rsidRDefault="00FD3622" w:rsidP="00221C62">
            <w:pPr>
              <w:pStyle w:val="Lauftext"/>
              <w:rPr>
                <w:rFonts w:asciiTheme="majorHAnsi" w:hAnsiTheme="majorHAnsi"/>
                <w:sz w:val="20"/>
                <w:szCs w:val="20"/>
              </w:rPr>
            </w:pPr>
          </w:p>
        </w:tc>
      </w:tr>
      <w:tr w:rsidR="00FD3622" w:rsidRPr="006558CB" w14:paraId="6DE788F5" w14:textId="77777777" w:rsidTr="00221C62">
        <w:tc>
          <w:tcPr>
            <w:tcW w:w="3114" w:type="dxa"/>
          </w:tcPr>
          <w:p w14:paraId="1D271B6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0523C7F" w14:textId="77777777" w:rsidR="00FD3622" w:rsidRPr="006558CB" w:rsidRDefault="00FD3622" w:rsidP="00221C62">
            <w:pPr>
              <w:pStyle w:val="Lauftext"/>
              <w:rPr>
                <w:rFonts w:asciiTheme="majorHAnsi" w:hAnsiTheme="majorHAnsi"/>
                <w:sz w:val="20"/>
                <w:szCs w:val="20"/>
              </w:rPr>
            </w:pPr>
          </w:p>
        </w:tc>
      </w:tr>
      <w:tr w:rsidR="00FD3622" w:rsidRPr="006558CB" w14:paraId="3D92147C" w14:textId="77777777" w:rsidTr="00221C62">
        <w:tc>
          <w:tcPr>
            <w:tcW w:w="3114" w:type="dxa"/>
          </w:tcPr>
          <w:p w14:paraId="667E216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FD37091" w14:textId="77777777" w:rsidR="00FD3622" w:rsidRPr="006558CB" w:rsidRDefault="00FD3622" w:rsidP="00221C62">
            <w:pPr>
              <w:pStyle w:val="Lauftext"/>
              <w:rPr>
                <w:rFonts w:asciiTheme="majorHAnsi" w:hAnsiTheme="majorHAnsi"/>
                <w:sz w:val="20"/>
                <w:szCs w:val="20"/>
              </w:rPr>
            </w:pPr>
          </w:p>
        </w:tc>
      </w:tr>
      <w:tr w:rsidR="00FD3622" w:rsidRPr="006558CB" w14:paraId="3646E035" w14:textId="77777777" w:rsidTr="00221C62">
        <w:tc>
          <w:tcPr>
            <w:tcW w:w="3114" w:type="dxa"/>
          </w:tcPr>
          <w:p w14:paraId="2828C08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3E6EA89A" w14:textId="77777777" w:rsidR="00FD3622" w:rsidRPr="006558CB" w:rsidRDefault="00FD3622" w:rsidP="00221C62">
            <w:pPr>
              <w:pStyle w:val="Lauftext"/>
              <w:rPr>
                <w:rFonts w:asciiTheme="majorHAnsi" w:hAnsiTheme="majorHAnsi"/>
                <w:sz w:val="20"/>
                <w:szCs w:val="20"/>
              </w:rPr>
            </w:pPr>
          </w:p>
        </w:tc>
      </w:tr>
      <w:tr w:rsidR="00FD3622" w:rsidRPr="006558CB" w14:paraId="2065D622" w14:textId="77777777" w:rsidTr="00221C62">
        <w:tc>
          <w:tcPr>
            <w:tcW w:w="3114" w:type="dxa"/>
          </w:tcPr>
          <w:p w14:paraId="581416F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5C0CC2F" w14:textId="77777777" w:rsidR="00FD3622" w:rsidRPr="006558CB" w:rsidRDefault="00FD3622" w:rsidP="00221C62">
            <w:pPr>
              <w:pStyle w:val="Lauftext"/>
              <w:keepNext/>
              <w:rPr>
                <w:rFonts w:asciiTheme="majorHAnsi" w:hAnsiTheme="majorHAnsi"/>
                <w:sz w:val="20"/>
                <w:szCs w:val="20"/>
              </w:rPr>
            </w:pPr>
          </w:p>
        </w:tc>
      </w:tr>
    </w:tbl>
    <w:p w14:paraId="7DD48C85" w14:textId="77777777" w:rsidR="00FD3622" w:rsidRPr="006558CB" w:rsidRDefault="00FD3622" w:rsidP="00FD3622">
      <w:pPr>
        <w:pStyle w:val="Beschriftung"/>
        <w:rPr>
          <w:rFonts w:asciiTheme="majorHAnsi" w:hAnsiTheme="majorHAnsi"/>
          <w:sz w:val="20"/>
          <w:szCs w:val="20"/>
        </w:rPr>
      </w:pPr>
      <w:bookmarkStart w:id="35" w:name="_Toc529451348"/>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7</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3</w:t>
      </w:r>
      <w:bookmarkEnd w:id="35"/>
    </w:p>
    <w:p w14:paraId="5E1FD708"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6892C8B"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769474F" w14:textId="77777777" w:rsidTr="00221C62">
        <w:tc>
          <w:tcPr>
            <w:tcW w:w="3114" w:type="dxa"/>
          </w:tcPr>
          <w:p w14:paraId="577E93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DF83DD8" w14:textId="77777777" w:rsidR="00FD3622" w:rsidRPr="006558CB" w:rsidRDefault="00FD3622" w:rsidP="00221C62">
            <w:pPr>
              <w:pStyle w:val="Lauftext"/>
              <w:rPr>
                <w:rFonts w:asciiTheme="majorHAnsi" w:hAnsiTheme="majorHAnsi"/>
                <w:sz w:val="20"/>
                <w:szCs w:val="20"/>
              </w:rPr>
            </w:pPr>
          </w:p>
        </w:tc>
      </w:tr>
      <w:tr w:rsidR="00FD3622" w:rsidRPr="006558CB" w14:paraId="5EEE23C8" w14:textId="77777777" w:rsidTr="00221C62">
        <w:tc>
          <w:tcPr>
            <w:tcW w:w="3114" w:type="dxa"/>
          </w:tcPr>
          <w:p w14:paraId="0CE1724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FE8BED7" w14:textId="77777777" w:rsidR="00FD3622" w:rsidRPr="006558CB" w:rsidRDefault="00FD3622" w:rsidP="00221C62">
            <w:pPr>
              <w:pStyle w:val="Lauftext"/>
              <w:rPr>
                <w:rFonts w:asciiTheme="majorHAnsi" w:hAnsiTheme="majorHAnsi"/>
                <w:sz w:val="20"/>
                <w:szCs w:val="20"/>
              </w:rPr>
            </w:pPr>
          </w:p>
        </w:tc>
      </w:tr>
      <w:tr w:rsidR="00FD3622" w:rsidRPr="006558CB" w14:paraId="51184370" w14:textId="77777777" w:rsidTr="00221C62">
        <w:tc>
          <w:tcPr>
            <w:tcW w:w="3114" w:type="dxa"/>
          </w:tcPr>
          <w:p w14:paraId="70DF9C2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D765E9B" w14:textId="77777777" w:rsidR="00FD3622" w:rsidRPr="006558CB" w:rsidRDefault="00FD3622" w:rsidP="00221C62">
            <w:pPr>
              <w:pStyle w:val="Lauftext"/>
              <w:rPr>
                <w:rFonts w:asciiTheme="majorHAnsi" w:hAnsiTheme="majorHAnsi"/>
                <w:sz w:val="20"/>
                <w:szCs w:val="20"/>
              </w:rPr>
            </w:pPr>
          </w:p>
        </w:tc>
      </w:tr>
      <w:tr w:rsidR="00FD3622" w:rsidRPr="006558CB" w14:paraId="275CE77D" w14:textId="77777777" w:rsidTr="00221C62">
        <w:tc>
          <w:tcPr>
            <w:tcW w:w="3114" w:type="dxa"/>
          </w:tcPr>
          <w:p w14:paraId="2AE005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6F3D8D26" w14:textId="77777777" w:rsidR="00FD3622" w:rsidRPr="006558CB" w:rsidRDefault="00FD3622" w:rsidP="00221C62">
            <w:pPr>
              <w:pStyle w:val="Lauftext"/>
              <w:rPr>
                <w:rFonts w:asciiTheme="majorHAnsi" w:hAnsiTheme="majorHAnsi"/>
                <w:sz w:val="20"/>
                <w:szCs w:val="20"/>
              </w:rPr>
            </w:pPr>
          </w:p>
        </w:tc>
      </w:tr>
      <w:tr w:rsidR="00FD3622" w:rsidRPr="006558CB" w14:paraId="623AA91C" w14:textId="77777777" w:rsidTr="00221C62">
        <w:tc>
          <w:tcPr>
            <w:tcW w:w="3114" w:type="dxa"/>
          </w:tcPr>
          <w:p w14:paraId="3229637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8DA1A94" w14:textId="77777777" w:rsidR="00FD3622" w:rsidRPr="006558CB" w:rsidRDefault="00FD3622" w:rsidP="00221C62">
            <w:pPr>
              <w:pStyle w:val="Lauftext"/>
              <w:rPr>
                <w:rFonts w:asciiTheme="majorHAnsi" w:hAnsiTheme="majorHAnsi"/>
                <w:sz w:val="20"/>
                <w:szCs w:val="20"/>
              </w:rPr>
            </w:pPr>
          </w:p>
        </w:tc>
      </w:tr>
      <w:tr w:rsidR="00FD3622" w:rsidRPr="006558CB" w14:paraId="0858BE13" w14:textId="77777777" w:rsidTr="00221C62">
        <w:tc>
          <w:tcPr>
            <w:tcW w:w="3114" w:type="dxa"/>
          </w:tcPr>
          <w:p w14:paraId="7F766F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D8F951F" w14:textId="77777777" w:rsidR="00FD3622" w:rsidRPr="006558CB" w:rsidRDefault="00FD3622" w:rsidP="00221C62">
            <w:pPr>
              <w:pStyle w:val="Lauftext"/>
              <w:rPr>
                <w:rFonts w:asciiTheme="majorHAnsi" w:hAnsiTheme="majorHAnsi"/>
                <w:sz w:val="20"/>
                <w:szCs w:val="20"/>
              </w:rPr>
            </w:pPr>
          </w:p>
        </w:tc>
      </w:tr>
      <w:tr w:rsidR="00FD3622" w:rsidRPr="006558CB" w14:paraId="7FEE671A" w14:textId="77777777" w:rsidTr="00221C62">
        <w:tc>
          <w:tcPr>
            <w:tcW w:w="3114" w:type="dxa"/>
          </w:tcPr>
          <w:p w14:paraId="4F80A3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50BC76D" w14:textId="77777777" w:rsidR="00FD3622" w:rsidRPr="006558CB" w:rsidRDefault="00FD3622" w:rsidP="00221C62">
            <w:pPr>
              <w:pStyle w:val="Lauftext"/>
              <w:rPr>
                <w:rFonts w:asciiTheme="majorHAnsi" w:hAnsiTheme="majorHAnsi"/>
                <w:sz w:val="20"/>
                <w:szCs w:val="20"/>
              </w:rPr>
            </w:pPr>
          </w:p>
        </w:tc>
      </w:tr>
      <w:tr w:rsidR="00FD3622" w:rsidRPr="006558CB" w14:paraId="7CE44B8C" w14:textId="77777777" w:rsidTr="00221C62">
        <w:tc>
          <w:tcPr>
            <w:tcW w:w="3114" w:type="dxa"/>
          </w:tcPr>
          <w:p w14:paraId="77F64DB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F10A705" w14:textId="77777777" w:rsidR="00FD3622" w:rsidRPr="006558CB" w:rsidRDefault="00FD3622" w:rsidP="00221C62">
            <w:pPr>
              <w:pStyle w:val="Lauftext"/>
              <w:rPr>
                <w:rFonts w:asciiTheme="majorHAnsi" w:hAnsiTheme="majorHAnsi"/>
                <w:sz w:val="20"/>
                <w:szCs w:val="20"/>
              </w:rPr>
            </w:pPr>
          </w:p>
        </w:tc>
      </w:tr>
      <w:tr w:rsidR="00FD3622" w:rsidRPr="006558CB" w14:paraId="42306547" w14:textId="77777777" w:rsidTr="00221C62">
        <w:tc>
          <w:tcPr>
            <w:tcW w:w="3114" w:type="dxa"/>
          </w:tcPr>
          <w:p w14:paraId="5D3326C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0E648AE0" w14:textId="77777777" w:rsidR="00FD3622" w:rsidRPr="006558CB" w:rsidRDefault="00FD3622" w:rsidP="00221C62">
            <w:pPr>
              <w:pStyle w:val="Lauftext"/>
              <w:rPr>
                <w:rFonts w:asciiTheme="majorHAnsi" w:hAnsiTheme="majorHAnsi"/>
                <w:sz w:val="20"/>
                <w:szCs w:val="20"/>
              </w:rPr>
            </w:pPr>
          </w:p>
        </w:tc>
      </w:tr>
      <w:tr w:rsidR="00FD3622" w:rsidRPr="006558CB" w14:paraId="29E4F99A" w14:textId="77777777" w:rsidTr="00221C62">
        <w:tc>
          <w:tcPr>
            <w:tcW w:w="3114" w:type="dxa"/>
          </w:tcPr>
          <w:p w14:paraId="55AA2D9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CA39055" w14:textId="77777777" w:rsidR="00FD3622" w:rsidRPr="006558CB" w:rsidRDefault="00FD3622" w:rsidP="00221C62">
            <w:pPr>
              <w:pStyle w:val="Lauftext"/>
              <w:keepNext/>
              <w:rPr>
                <w:rFonts w:asciiTheme="majorHAnsi" w:hAnsiTheme="majorHAnsi"/>
                <w:sz w:val="20"/>
                <w:szCs w:val="20"/>
              </w:rPr>
            </w:pPr>
          </w:p>
        </w:tc>
      </w:tr>
    </w:tbl>
    <w:p w14:paraId="50485200" w14:textId="77777777" w:rsidR="00FD3622" w:rsidRPr="006558CB" w:rsidRDefault="00FD3622" w:rsidP="00FD3622">
      <w:pPr>
        <w:pStyle w:val="Beschriftung"/>
        <w:rPr>
          <w:rFonts w:asciiTheme="majorHAnsi" w:hAnsiTheme="majorHAnsi"/>
          <w:sz w:val="20"/>
          <w:szCs w:val="20"/>
        </w:rPr>
      </w:pPr>
      <w:bookmarkStart w:id="36" w:name="_Toc529451349"/>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8</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4</w:t>
      </w:r>
      <w:bookmarkEnd w:id="36"/>
    </w:p>
    <w:p w14:paraId="017EA7AA"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72F2DA2E"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EC92621" w14:textId="77777777" w:rsidTr="00221C62">
        <w:tc>
          <w:tcPr>
            <w:tcW w:w="3114" w:type="dxa"/>
          </w:tcPr>
          <w:p w14:paraId="69A9041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140F6CAF" w14:textId="77777777" w:rsidR="00FD3622" w:rsidRPr="006558CB" w:rsidRDefault="00FD3622" w:rsidP="00221C62">
            <w:pPr>
              <w:pStyle w:val="Lauftext"/>
              <w:rPr>
                <w:rFonts w:asciiTheme="majorHAnsi" w:hAnsiTheme="majorHAnsi"/>
                <w:sz w:val="20"/>
                <w:szCs w:val="20"/>
              </w:rPr>
            </w:pPr>
          </w:p>
        </w:tc>
      </w:tr>
      <w:tr w:rsidR="00FD3622" w:rsidRPr="006558CB" w14:paraId="5943F918" w14:textId="77777777" w:rsidTr="00221C62">
        <w:tc>
          <w:tcPr>
            <w:tcW w:w="3114" w:type="dxa"/>
          </w:tcPr>
          <w:p w14:paraId="75C88E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A0D3F59" w14:textId="77777777" w:rsidR="00FD3622" w:rsidRPr="006558CB" w:rsidRDefault="00FD3622" w:rsidP="00221C62">
            <w:pPr>
              <w:pStyle w:val="Lauftext"/>
              <w:rPr>
                <w:rFonts w:asciiTheme="majorHAnsi" w:hAnsiTheme="majorHAnsi"/>
                <w:sz w:val="20"/>
                <w:szCs w:val="20"/>
              </w:rPr>
            </w:pPr>
          </w:p>
        </w:tc>
      </w:tr>
      <w:tr w:rsidR="00FD3622" w:rsidRPr="006558CB" w14:paraId="2502F4E6" w14:textId="77777777" w:rsidTr="00221C62">
        <w:tc>
          <w:tcPr>
            <w:tcW w:w="3114" w:type="dxa"/>
          </w:tcPr>
          <w:p w14:paraId="1FB7FDA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08B2478" w14:textId="77777777" w:rsidR="00FD3622" w:rsidRPr="006558CB" w:rsidRDefault="00FD3622" w:rsidP="00221C62">
            <w:pPr>
              <w:pStyle w:val="Lauftext"/>
              <w:rPr>
                <w:rFonts w:asciiTheme="majorHAnsi" w:hAnsiTheme="majorHAnsi"/>
                <w:sz w:val="20"/>
                <w:szCs w:val="20"/>
              </w:rPr>
            </w:pPr>
          </w:p>
        </w:tc>
      </w:tr>
      <w:tr w:rsidR="00FD3622" w:rsidRPr="006558CB" w14:paraId="68B371F0" w14:textId="77777777" w:rsidTr="00221C62">
        <w:tc>
          <w:tcPr>
            <w:tcW w:w="3114" w:type="dxa"/>
          </w:tcPr>
          <w:p w14:paraId="7D79E53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85B114C" w14:textId="77777777" w:rsidR="00FD3622" w:rsidRPr="006558CB" w:rsidRDefault="00FD3622" w:rsidP="00221C62">
            <w:pPr>
              <w:pStyle w:val="Lauftext"/>
              <w:rPr>
                <w:rFonts w:asciiTheme="majorHAnsi" w:hAnsiTheme="majorHAnsi"/>
                <w:sz w:val="20"/>
                <w:szCs w:val="20"/>
              </w:rPr>
            </w:pPr>
          </w:p>
        </w:tc>
      </w:tr>
      <w:tr w:rsidR="00FD3622" w:rsidRPr="006558CB" w14:paraId="77707C1F" w14:textId="77777777" w:rsidTr="00221C62">
        <w:tc>
          <w:tcPr>
            <w:tcW w:w="3114" w:type="dxa"/>
          </w:tcPr>
          <w:p w14:paraId="47270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E98653C" w14:textId="77777777" w:rsidR="00FD3622" w:rsidRPr="006558CB" w:rsidRDefault="00FD3622" w:rsidP="00221C62">
            <w:pPr>
              <w:pStyle w:val="Lauftext"/>
              <w:rPr>
                <w:rFonts w:asciiTheme="majorHAnsi" w:hAnsiTheme="majorHAnsi"/>
                <w:sz w:val="20"/>
                <w:szCs w:val="20"/>
              </w:rPr>
            </w:pPr>
          </w:p>
        </w:tc>
      </w:tr>
      <w:tr w:rsidR="00FD3622" w:rsidRPr="006558CB" w14:paraId="31B2CCCB" w14:textId="77777777" w:rsidTr="00221C62">
        <w:tc>
          <w:tcPr>
            <w:tcW w:w="3114" w:type="dxa"/>
          </w:tcPr>
          <w:p w14:paraId="31569C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2BE1830" w14:textId="77777777" w:rsidR="00FD3622" w:rsidRPr="006558CB" w:rsidRDefault="00FD3622" w:rsidP="00221C62">
            <w:pPr>
              <w:pStyle w:val="Lauftext"/>
              <w:rPr>
                <w:rFonts w:asciiTheme="majorHAnsi" w:hAnsiTheme="majorHAnsi"/>
                <w:sz w:val="20"/>
                <w:szCs w:val="20"/>
              </w:rPr>
            </w:pPr>
          </w:p>
        </w:tc>
      </w:tr>
      <w:tr w:rsidR="00FD3622" w:rsidRPr="006558CB" w14:paraId="619B4DBD" w14:textId="77777777" w:rsidTr="00221C62">
        <w:tc>
          <w:tcPr>
            <w:tcW w:w="3114" w:type="dxa"/>
          </w:tcPr>
          <w:p w14:paraId="33675C0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F42D2BD" w14:textId="77777777" w:rsidR="00FD3622" w:rsidRPr="006558CB" w:rsidRDefault="00FD3622" w:rsidP="00221C62">
            <w:pPr>
              <w:pStyle w:val="Lauftext"/>
              <w:rPr>
                <w:rFonts w:asciiTheme="majorHAnsi" w:hAnsiTheme="majorHAnsi"/>
                <w:sz w:val="20"/>
                <w:szCs w:val="20"/>
              </w:rPr>
            </w:pPr>
          </w:p>
        </w:tc>
      </w:tr>
      <w:tr w:rsidR="00FD3622" w:rsidRPr="006558CB" w14:paraId="5C201DCB" w14:textId="77777777" w:rsidTr="00221C62">
        <w:tc>
          <w:tcPr>
            <w:tcW w:w="3114" w:type="dxa"/>
          </w:tcPr>
          <w:p w14:paraId="1E0224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534012DA" w14:textId="77777777" w:rsidR="00FD3622" w:rsidRPr="006558CB" w:rsidRDefault="00FD3622" w:rsidP="00221C62">
            <w:pPr>
              <w:pStyle w:val="Lauftext"/>
              <w:rPr>
                <w:rFonts w:asciiTheme="majorHAnsi" w:hAnsiTheme="majorHAnsi"/>
                <w:sz w:val="20"/>
                <w:szCs w:val="20"/>
              </w:rPr>
            </w:pPr>
          </w:p>
        </w:tc>
      </w:tr>
      <w:tr w:rsidR="00FD3622" w:rsidRPr="006558CB" w14:paraId="08B146B9" w14:textId="77777777" w:rsidTr="00221C62">
        <w:tc>
          <w:tcPr>
            <w:tcW w:w="3114" w:type="dxa"/>
          </w:tcPr>
          <w:p w14:paraId="5723E4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7007C67" w14:textId="77777777" w:rsidR="00FD3622" w:rsidRPr="006558CB" w:rsidRDefault="00FD3622" w:rsidP="00221C62">
            <w:pPr>
              <w:pStyle w:val="Lauftext"/>
              <w:rPr>
                <w:rFonts w:asciiTheme="majorHAnsi" w:hAnsiTheme="majorHAnsi"/>
                <w:sz w:val="20"/>
                <w:szCs w:val="20"/>
              </w:rPr>
            </w:pPr>
          </w:p>
        </w:tc>
      </w:tr>
      <w:tr w:rsidR="00FD3622" w:rsidRPr="006558CB" w14:paraId="69D0AE8D" w14:textId="77777777" w:rsidTr="00221C62">
        <w:tc>
          <w:tcPr>
            <w:tcW w:w="3114" w:type="dxa"/>
          </w:tcPr>
          <w:p w14:paraId="13F2EFB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9E3F8E7" w14:textId="77777777" w:rsidR="00FD3622" w:rsidRPr="006558CB" w:rsidRDefault="00FD3622" w:rsidP="00221C62">
            <w:pPr>
              <w:pStyle w:val="Lauftext"/>
              <w:keepNext/>
              <w:rPr>
                <w:rFonts w:asciiTheme="majorHAnsi" w:hAnsiTheme="majorHAnsi"/>
                <w:sz w:val="20"/>
                <w:szCs w:val="20"/>
              </w:rPr>
            </w:pPr>
          </w:p>
        </w:tc>
      </w:tr>
    </w:tbl>
    <w:p w14:paraId="05C54200" w14:textId="77777777" w:rsidR="00FD3622" w:rsidRPr="006558CB" w:rsidRDefault="00FD3622" w:rsidP="00FD3622">
      <w:pPr>
        <w:pStyle w:val="Beschriftung"/>
        <w:rPr>
          <w:rFonts w:asciiTheme="majorHAnsi" w:hAnsiTheme="majorHAnsi"/>
          <w:sz w:val="20"/>
          <w:szCs w:val="20"/>
        </w:rPr>
      </w:pPr>
      <w:bookmarkStart w:id="37" w:name="_Toc529451350"/>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9</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5</w:t>
      </w:r>
      <w:bookmarkEnd w:id="37"/>
    </w:p>
    <w:p w14:paraId="7B81A741"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FA5DBA"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65F9B90" w14:textId="77777777" w:rsidTr="00221C62">
        <w:tc>
          <w:tcPr>
            <w:tcW w:w="3114" w:type="dxa"/>
          </w:tcPr>
          <w:p w14:paraId="1AEA7ED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310FCE06" w14:textId="77777777" w:rsidR="00FD3622" w:rsidRPr="006558CB" w:rsidRDefault="00FD3622" w:rsidP="00221C62">
            <w:pPr>
              <w:pStyle w:val="Lauftext"/>
              <w:rPr>
                <w:rFonts w:asciiTheme="majorHAnsi" w:hAnsiTheme="majorHAnsi"/>
                <w:sz w:val="20"/>
                <w:szCs w:val="20"/>
              </w:rPr>
            </w:pPr>
          </w:p>
        </w:tc>
      </w:tr>
      <w:tr w:rsidR="00FD3622" w:rsidRPr="006558CB" w14:paraId="396D40B4" w14:textId="77777777" w:rsidTr="00221C62">
        <w:tc>
          <w:tcPr>
            <w:tcW w:w="3114" w:type="dxa"/>
          </w:tcPr>
          <w:p w14:paraId="5CDFC5E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0FB8A3B6" w14:textId="77777777" w:rsidR="00FD3622" w:rsidRPr="006558CB" w:rsidRDefault="00FD3622" w:rsidP="00221C62">
            <w:pPr>
              <w:pStyle w:val="Lauftext"/>
              <w:rPr>
                <w:rFonts w:asciiTheme="majorHAnsi" w:hAnsiTheme="majorHAnsi"/>
                <w:sz w:val="20"/>
                <w:szCs w:val="20"/>
              </w:rPr>
            </w:pPr>
          </w:p>
        </w:tc>
      </w:tr>
      <w:tr w:rsidR="00FD3622" w:rsidRPr="006558CB" w14:paraId="35A54A2A" w14:textId="77777777" w:rsidTr="00221C62">
        <w:tc>
          <w:tcPr>
            <w:tcW w:w="3114" w:type="dxa"/>
          </w:tcPr>
          <w:p w14:paraId="2F580D1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5FFADAB5" w14:textId="77777777" w:rsidR="00FD3622" w:rsidRPr="006558CB" w:rsidRDefault="00FD3622" w:rsidP="00221C62">
            <w:pPr>
              <w:pStyle w:val="Lauftext"/>
              <w:rPr>
                <w:rFonts w:asciiTheme="majorHAnsi" w:hAnsiTheme="majorHAnsi"/>
                <w:sz w:val="20"/>
                <w:szCs w:val="20"/>
              </w:rPr>
            </w:pPr>
          </w:p>
        </w:tc>
      </w:tr>
      <w:tr w:rsidR="00FD3622" w:rsidRPr="006558CB" w14:paraId="3C5DA84C" w14:textId="77777777" w:rsidTr="00221C62">
        <w:tc>
          <w:tcPr>
            <w:tcW w:w="3114" w:type="dxa"/>
          </w:tcPr>
          <w:p w14:paraId="211B03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453C29C" w14:textId="77777777" w:rsidR="00FD3622" w:rsidRPr="006558CB" w:rsidRDefault="00FD3622" w:rsidP="00221C62">
            <w:pPr>
              <w:pStyle w:val="Lauftext"/>
              <w:rPr>
                <w:rFonts w:asciiTheme="majorHAnsi" w:hAnsiTheme="majorHAnsi"/>
                <w:sz w:val="20"/>
                <w:szCs w:val="20"/>
              </w:rPr>
            </w:pPr>
          </w:p>
        </w:tc>
      </w:tr>
      <w:tr w:rsidR="00FD3622" w:rsidRPr="006558CB" w14:paraId="0B6A0943" w14:textId="77777777" w:rsidTr="00221C62">
        <w:tc>
          <w:tcPr>
            <w:tcW w:w="3114" w:type="dxa"/>
          </w:tcPr>
          <w:p w14:paraId="700E4C5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F93928C" w14:textId="77777777" w:rsidR="00FD3622" w:rsidRPr="006558CB" w:rsidRDefault="00FD3622" w:rsidP="00221C62">
            <w:pPr>
              <w:pStyle w:val="Lauftext"/>
              <w:rPr>
                <w:rFonts w:asciiTheme="majorHAnsi" w:hAnsiTheme="majorHAnsi"/>
                <w:sz w:val="20"/>
                <w:szCs w:val="20"/>
              </w:rPr>
            </w:pPr>
          </w:p>
        </w:tc>
      </w:tr>
      <w:tr w:rsidR="00FD3622" w:rsidRPr="006558CB" w14:paraId="765BCA4E" w14:textId="77777777" w:rsidTr="00221C62">
        <w:tc>
          <w:tcPr>
            <w:tcW w:w="3114" w:type="dxa"/>
          </w:tcPr>
          <w:p w14:paraId="7DF201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4829602F" w14:textId="77777777" w:rsidR="00FD3622" w:rsidRPr="006558CB" w:rsidRDefault="00FD3622" w:rsidP="00221C62">
            <w:pPr>
              <w:pStyle w:val="Lauftext"/>
              <w:rPr>
                <w:rFonts w:asciiTheme="majorHAnsi" w:hAnsiTheme="majorHAnsi"/>
                <w:sz w:val="20"/>
                <w:szCs w:val="20"/>
              </w:rPr>
            </w:pPr>
          </w:p>
        </w:tc>
      </w:tr>
      <w:tr w:rsidR="00FD3622" w:rsidRPr="006558CB" w14:paraId="0A293284" w14:textId="77777777" w:rsidTr="00221C62">
        <w:tc>
          <w:tcPr>
            <w:tcW w:w="3114" w:type="dxa"/>
          </w:tcPr>
          <w:p w14:paraId="3A6D0D5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4A6B2E2" w14:textId="77777777" w:rsidR="00FD3622" w:rsidRPr="006558CB" w:rsidRDefault="00FD3622" w:rsidP="00221C62">
            <w:pPr>
              <w:pStyle w:val="Lauftext"/>
              <w:rPr>
                <w:rFonts w:asciiTheme="majorHAnsi" w:hAnsiTheme="majorHAnsi"/>
                <w:sz w:val="20"/>
                <w:szCs w:val="20"/>
              </w:rPr>
            </w:pPr>
          </w:p>
        </w:tc>
      </w:tr>
      <w:tr w:rsidR="00FD3622" w:rsidRPr="006558CB" w14:paraId="3B711CF5" w14:textId="77777777" w:rsidTr="00221C62">
        <w:tc>
          <w:tcPr>
            <w:tcW w:w="3114" w:type="dxa"/>
          </w:tcPr>
          <w:p w14:paraId="69839E1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79548B4E" w14:textId="77777777" w:rsidR="00FD3622" w:rsidRPr="006558CB" w:rsidRDefault="00FD3622" w:rsidP="00221C62">
            <w:pPr>
              <w:pStyle w:val="Lauftext"/>
              <w:rPr>
                <w:rFonts w:asciiTheme="majorHAnsi" w:hAnsiTheme="majorHAnsi"/>
                <w:sz w:val="20"/>
                <w:szCs w:val="20"/>
              </w:rPr>
            </w:pPr>
          </w:p>
        </w:tc>
      </w:tr>
      <w:tr w:rsidR="00FD3622" w:rsidRPr="006558CB" w14:paraId="4F9DB10D" w14:textId="77777777" w:rsidTr="00221C62">
        <w:tc>
          <w:tcPr>
            <w:tcW w:w="3114" w:type="dxa"/>
          </w:tcPr>
          <w:p w14:paraId="7D70B2F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8E0D36" w14:textId="77777777" w:rsidR="00FD3622" w:rsidRPr="006558CB" w:rsidRDefault="00FD3622" w:rsidP="00221C62">
            <w:pPr>
              <w:pStyle w:val="Lauftext"/>
              <w:rPr>
                <w:rFonts w:asciiTheme="majorHAnsi" w:hAnsiTheme="majorHAnsi"/>
                <w:sz w:val="20"/>
                <w:szCs w:val="20"/>
              </w:rPr>
            </w:pPr>
          </w:p>
        </w:tc>
      </w:tr>
      <w:tr w:rsidR="00FD3622" w:rsidRPr="006558CB" w14:paraId="2E1789CE" w14:textId="77777777" w:rsidTr="00221C62">
        <w:tc>
          <w:tcPr>
            <w:tcW w:w="3114" w:type="dxa"/>
          </w:tcPr>
          <w:p w14:paraId="6F9E10C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DF72A1E" w14:textId="77777777" w:rsidR="00FD3622" w:rsidRPr="006558CB" w:rsidRDefault="00FD3622" w:rsidP="00221C62">
            <w:pPr>
              <w:pStyle w:val="Lauftext"/>
              <w:keepNext/>
              <w:rPr>
                <w:rFonts w:asciiTheme="majorHAnsi" w:hAnsiTheme="majorHAnsi"/>
                <w:sz w:val="20"/>
                <w:szCs w:val="20"/>
              </w:rPr>
            </w:pPr>
          </w:p>
        </w:tc>
      </w:tr>
    </w:tbl>
    <w:p w14:paraId="580E738F" w14:textId="77777777" w:rsidR="00FD3622" w:rsidRPr="006558CB" w:rsidRDefault="00FD3622" w:rsidP="00FD3622">
      <w:pPr>
        <w:pStyle w:val="Beschriftung"/>
        <w:rPr>
          <w:rFonts w:asciiTheme="majorHAnsi" w:hAnsiTheme="majorHAnsi"/>
          <w:sz w:val="20"/>
          <w:szCs w:val="20"/>
        </w:rPr>
      </w:pPr>
      <w:bookmarkStart w:id="38" w:name="_Toc529451351"/>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10</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6</w:t>
      </w:r>
      <w:bookmarkEnd w:id="38"/>
    </w:p>
    <w:p w14:paraId="3D7418FB"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EF1B78"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tblBorders>
        <w:tblLook w:val="04A0" w:firstRow="1" w:lastRow="0" w:firstColumn="1" w:lastColumn="0" w:noHBand="0" w:noVBand="1"/>
      </w:tblPr>
      <w:tblGrid>
        <w:gridCol w:w="3114"/>
        <w:gridCol w:w="5219"/>
      </w:tblGrid>
      <w:tr w:rsidR="00FD3622" w:rsidRPr="006558CB" w14:paraId="31BA11CC" w14:textId="77777777" w:rsidTr="00221C62">
        <w:tc>
          <w:tcPr>
            <w:tcW w:w="3114" w:type="dxa"/>
            <w:tcBorders>
              <w:right w:val="nil"/>
            </w:tcBorders>
          </w:tcPr>
          <w:p w14:paraId="54FD8C9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Borders>
              <w:left w:val="nil"/>
              <w:right w:val="nil"/>
            </w:tcBorders>
          </w:tcPr>
          <w:p w14:paraId="1E07F120" w14:textId="77777777" w:rsidR="00FD3622" w:rsidRPr="006558CB" w:rsidRDefault="00FD3622" w:rsidP="00221C62">
            <w:pPr>
              <w:pStyle w:val="Lauftext"/>
              <w:rPr>
                <w:rFonts w:asciiTheme="majorHAnsi" w:hAnsiTheme="majorHAnsi"/>
                <w:sz w:val="20"/>
                <w:szCs w:val="20"/>
              </w:rPr>
            </w:pPr>
          </w:p>
        </w:tc>
      </w:tr>
      <w:tr w:rsidR="00FD3622" w:rsidRPr="006558CB" w14:paraId="54599784" w14:textId="77777777" w:rsidTr="00221C62">
        <w:tc>
          <w:tcPr>
            <w:tcW w:w="3114" w:type="dxa"/>
          </w:tcPr>
          <w:p w14:paraId="4A4989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Borders>
              <w:right w:val="nil"/>
            </w:tcBorders>
          </w:tcPr>
          <w:p w14:paraId="0224AEFB" w14:textId="77777777" w:rsidR="00FD3622" w:rsidRPr="006558CB" w:rsidRDefault="00FD3622" w:rsidP="00221C62">
            <w:pPr>
              <w:pStyle w:val="Lauftext"/>
              <w:rPr>
                <w:rFonts w:asciiTheme="majorHAnsi" w:hAnsiTheme="majorHAnsi"/>
                <w:sz w:val="20"/>
                <w:szCs w:val="20"/>
              </w:rPr>
            </w:pPr>
          </w:p>
        </w:tc>
      </w:tr>
      <w:tr w:rsidR="00FD3622" w:rsidRPr="006558CB" w14:paraId="3FF0DAD2" w14:textId="77777777" w:rsidTr="00221C62">
        <w:tc>
          <w:tcPr>
            <w:tcW w:w="3114" w:type="dxa"/>
          </w:tcPr>
          <w:p w14:paraId="0C1695F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Borders>
              <w:right w:val="nil"/>
            </w:tcBorders>
          </w:tcPr>
          <w:p w14:paraId="598434F7" w14:textId="77777777" w:rsidR="00FD3622" w:rsidRPr="006558CB" w:rsidRDefault="00FD3622" w:rsidP="00221C62">
            <w:pPr>
              <w:pStyle w:val="Lauftext"/>
              <w:rPr>
                <w:rFonts w:asciiTheme="majorHAnsi" w:hAnsiTheme="majorHAnsi"/>
                <w:sz w:val="20"/>
                <w:szCs w:val="20"/>
              </w:rPr>
            </w:pPr>
          </w:p>
        </w:tc>
      </w:tr>
      <w:tr w:rsidR="00FD3622" w:rsidRPr="006558CB" w14:paraId="67E6A7C8" w14:textId="77777777" w:rsidTr="00221C62">
        <w:tc>
          <w:tcPr>
            <w:tcW w:w="3114" w:type="dxa"/>
          </w:tcPr>
          <w:p w14:paraId="1607842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Borders>
              <w:right w:val="nil"/>
            </w:tcBorders>
          </w:tcPr>
          <w:p w14:paraId="3964B7A9" w14:textId="77777777" w:rsidR="00FD3622" w:rsidRPr="006558CB" w:rsidRDefault="00FD3622" w:rsidP="00221C62">
            <w:pPr>
              <w:pStyle w:val="Lauftext"/>
              <w:rPr>
                <w:rFonts w:asciiTheme="majorHAnsi" w:hAnsiTheme="majorHAnsi"/>
                <w:sz w:val="20"/>
                <w:szCs w:val="20"/>
              </w:rPr>
            </w:pPr>
          </w:p>
        </w:tc>
      </w:tr>
      <w:tr w:rsidR="00FD3622" w:rsidRPr="006558CB" w14:paraId="76C7838D" w14:textId="77777777" w:rsidTr="00221C62">
        <w:tc>
          <w:tcPr>
            <w:tcW w:w="3114" w:type="dxa"/>
          </w:tcPr>
          <w:p w14:paraId="16BF98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Borders>
              <w:right w:val="nil"/>
            </w:tcBorders>
          </w:tcPr>
          <w:p w14:paraId="4F4074A3" w14:textId="77777777" w:rsidR="00FD3622" w:rsidRPr="006558CB" w:rsidRDefault="00FD3622" w:rsidP="00221C62">
            <w:pPr>
              <w:pStyle w:val="Lauftext"/>
              <w:rPr>
                <w:rFonts w:asciiTheme="majorHAnsi" w:hAnsiTheme="majorHAnsi"/>
                <w:sz w:val="20"/>
                <w:szCs w:val="20"/>
              </w:rPr>
            </w:pPr>
          </w:p>
        </w:tc>
      </w:tr>
      <w:tr w:rsidR="00FD3622" w:rsidRPr="006558CB" w14:paraId="0EBC950D" w14:textId="77777777" w:rsidTr="00221C62">
        <w:tc>
          <w:tcPr>
            <w:tcW w:w="3114" w:type="dxa"/>
          </w:tcPr>
          <w:p w14:paraId="5F0EBF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Borders>
              <w:right w:val="nil"/>
            </w:tcBorders>
          </w:tcPr>
          <w:p w14:paraId="53D43330" w14:textId="77777777" w:rsidR="00FD3622" w:rsidRPr="006558CB" w:rsidRDefault="00FD3622" w:rsidP="00221C62">
            <w:pPr>
              <w:pStyle w:val="Lauftext"/>
              <w:rPr>
                <w:rFonts w:asciiTheme="majorHAnsi" w:hAnsiTheme="majorHAnsi"/>
                <w:sz w:val="20"/>
                <w:szCs w:val="20"/>
              </w:rPr>
            </w:pPr>
          </w:p>
        </w:tc>
      </w:tr>
      <w:tr w:rsidR="00FD3622" w:rsidRPr="006558CB" w14:paraId="50B026A3" w14:textId="77777777" w:rsidTr="00221C62">
        <w:tc>
          <w:tcPr>
            <w:tcW w:w="3114" w:type="dxa"/>
          </w:tcPr>
          <w:p w14:paraId="73AEDA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Borders>
              <w:right w:val="nil"/>
            </w:tcBorders>
          </w:tcPr>
          <w:p w14:paraId="16081F94" w14:textId="77777777" w:rsidR="00FD3622" w:rsidRPr="006558CB" w:rsidRDefault="00FD3622" w:rsidP="00221C62">
            <w:pPr>
              <w:pStyle w:val="Lauftext"/>
              <w:rPr>
                <w:rFonts w:asciiTheme="majorHAnsi" w:hAnsiTheme="majorHAnsi"/>
                <w:sz w:val="20"/>
                <w:szCs w:val="20"/>
              </w:rPr>
            </w:pPr>
          </w:p>
        </w:tc>
      </w:tr>
      <w:tr w:rsidR="00FD3622" w:rsidRPr="006558CB" w14:paraId="3692674D" w14:textId="77777777" w:rsidTr="00221C62">
        <w:tc>
          <w:tcPr>
            <w:tcW w:w="3114" w:type="dxa"/>
          </w:tcPr>
          <w:p w14:paraId="10C72C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Borders>
              <w:right w:val="nil"/>
            </w:tcBorders>
          </w:tcPr>
          <w:p w14:paraId="43F2040E" w14:textId="77777777" w:rsidR="00FD3622" w:rsidRPr="006558CB" w:rsidRDefault="00FD3622" w:rsidP="00221C62">
            <w:pPr>
              <w:pStyle w:val="Lauftext"/>
              <w:rPr>
                <w:rFonts w:asciiTheme="majorHAnsi" w:hAnsiTheme="majorHAnsi"/>
                <w:sz w:val="20"/>
                <w:szCs w:val="20"/>
              </w:rPr>
            </w:pPr>
          </w:p>
        </w:tc>
      </w:tr>
      <w:tr w:rsidR="00FD3622" w:rsidRPr="006558CB" w14:paraId="4946F73E" w14:textId="77777777" w:rsidTr="00221C62">
        <w:tc>
          <w:tcPr>
            <w:tcW w:w="3114" w:type="dxa"/>
          </w:tcPr>
          <w:p w14:paraId="2991C32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Borders>
              <w:right w:val="nil"/>
            </w:tcBorders>
          </w:tcPr>
          <w:p w14:paraId="57F76768" w14:textId="77777777" w:rsidR="00FD3622" w:rsidRPr="006558CB" w:rsidRDefault="00FD3622" w:rsidP="00221C62">
            <w:pPr>
              <w:pStyle w:val="Lauftext"/>
              <w:rPr>
                <w:rFonts w:asciiTheme="majorHAnsi" w:hAnsiTheme="majorHAnsi"/>
                <w:sz w:val="20"/>
                <w:szCs w:val="20"/>
              </w:rPr>
            </w:pPr>
          </w:p>
        </w:tc>
      </w:tr>
      <w:tr w:rsidR="00FD3622" w:rsidRPr="006558CB" w14:paraId="3048662A" w14:textId="77777777" w:rsidTr="00221C62">
        <w:tc>
          <w:tcPr>
            <w:tcW w:w="3114" w:type="dxa"/>
          </w:tcPr>
          <w:p w14:paraId="4287E60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Borders>
              <w:right w:val="nil"/>
            </w:tcBorders>
          </w:tcPr>
          <w:p w14:paraId="729098F2" w14:textId="77777777" w:rsidR="00FD3622" w:rsidRPr="006558CB" w:rsidRDefault="00FD3622" w:rsidP="00221C62">
            <w:pPr>
              <w:pStyle w:val="Lauftext"/>
              <w:keepNext/>
              <w:rPr>
                <w:rFonts w:asciiTheme="majorHAnsi" w:hAnsiTheme="majorHAnsi"/>
                <w:sz w:val="20"/>
                <w:szCs w:val="20"/>
              </w:rPr>
            </w:pPr>
          </w:p>
        </w:tc>
      </w:tr>
    </w:tbl>
    <w:p w14:paraId="6484229C" w14:textId="77777777" w:rsidR="00FD3622" w:rsidRPr="006558CB" w:rsidRDefault="00FD3622" w:rsidP="00FD3622">
      <w:pPr>
        <w:pStyle w:val="Beschriftung"/>
        <w:rPr>
          <w:rFonts w:asciiTheme="majorHAnsi" w:hAnsiTheme="majorHAnsi"/>
          <w:sz w:val="20"/>
          <w:szCs w:val="20"/>
        </w:rPr>
      </w:pPr>
      <w:bookmarkStart w:id="39" w:name="_Toc52945135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11</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7</w:t>
      </w:r>
      <w:bookmarkEnd w:id="39"/>
    </w:p>
    <w:p w14:paraId="3C30B435"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37E208F"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5D621FBB" w14:textId="77777777" w:rsidTr="00221C62">
        <w:tc>
          <w:tcPr>
            <w:tcW w:w="3114" w:type="dxa"/>
          </w:tcPr>
          <w:p w14:paraId="08B3D6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637FFED" w14:textId="77777777" w:rsidR="00FD3622" w:rsidRPr="006558CB" w:rsidRDefault="00FD3622" w:rsidP="00221C62">
            <w:pPr>
              <w:pStyle w:val="Lauftext"/>
              <w:rPr>
                <w:rFonts w:asciiTheme="majorHAnsi" w:hAnsiTheme="majorHAnsi"/>
                <w:sz w:val="20"/>
                <w:szCs w:val="20"/>
              </w:rPr>
            </w:pPr>
          </w:p>
        </w:tc>
      </w:tr>
      <w:tr w:rsidR="00FD3622" w:rsidRPr="006558CB" w14:paraId="67B45767" w14:textId="77777777" w:rsidTr="00221C62">
        <w:tc>
          <w:tcPr>
            <w:tcW w:w="3114" w:type="dxa"/>
          </w:tcPr>
          <w:p w14:paraId="186833D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709A3A1D" w14:textId="77777777" w:rsidR="00FD3622" w:rsidRPr="006558CB" w:rsidRDefault="00FD3622" w:rsidP="00221C62">
            <w:pPr>
              <w:pStyle w:val="Lauftext"/>
              <w:rPr>
                <w:rFonts w:asciiTheme="majorHAnsi" w:hAnsiTheme="majorHAnsi"/>
                <w:sz w:val="20"/>
                <w:szCs w:val="20"/>
              </w:rPr>
            </w:pPr>
          </w:p>
        </w:tc>
      </w:tr>
      <w:tr w:rsidR="00FD3622" w:rsidRPr="006558CB" w14:paraId="413B8EDE" w14:textId="77777777" w:rsidTr="00221C62">
        <w:tc>
          <w:tcPr>
            <w:tcW w:w="3114" w:type="dxa"/>
          </w:tcPr>
          <w:p w14:paraId="0C8A07C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26590C5A" w14:textId="77777777" w:rsidR="00FD3622" w:rsidRPr="006558CB" w:rsidRDefault="00FD3622" w:rsidP="00221C62">
            <w:pPr>
              <w:pStyle w:val="Lauftext"/>
              <w:rPr>
                <w:rFonts w:asciiTheme="majorHAnsi" w:hAnsiTheme="majorHAnsi"/>
                <w:sz w:val="20"/>
                <w:szCs w:val="20"/>
              </w:rPr>
            </w:pPr>
          </w:p>
        </w:tc>
      </w:tr>
      <w:tr w:rsidR="00FD3622" w:rsidRPr="006558CB" w14:paraId="30D89FC3" w14:textId="77777777" w:rsidTr="00221C62">
        <w:tc>
          <w:tcPr>
            <w:tcW w:w="3114" w:type="dxa"/>
          </w:tcPr>
          <w:p w14:paraId="24E4C10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76CCFB7B" w14:textId="77777777" w:rsidR="00FD3622" w:rsidRPr="006558CB" w:rsidRDefault="00FD3622" w:rsidP="00221C62">
            <w:pPr>
              <w:pStyle w:val="Lauftext"/>
              <w:rPr>
                <w:rFonts w:asciiTheme="majorHAnsi" w:hAnsiTheme="majorHAnsi"/>
                <w:sz w:val="20"/>
                <w:szCs w:val="20"/>
              </w:rPr>
            </w:pPr>
          </w:p>
        </w:tc>
      </w:tr>
      <w:tr w:rsidR="00FD3622" w:rsidRPr="006558CB" w14:paraId="1E4E7E1B" w14:textId="77777777" w:rsidTr="00221C62">
        <w:tc>
          <w:tcPr>
            <w:tcW w:w="3114" w:type="dxa"/>
          </w:tcPr>
          <w:p w14:paraId="0175BB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1CB67260" w14:textId="77777777" w:rsidR="00FD3622" w:rsidRPr="006558CB" w:rsidRDefault="00FD3622" w:rsidP="00221C62">
            <w:pPr>
              <w:pStyle w:val="Lauftext"/>
              <w:rPr>
                <w:rFonts w:asciiTheme="majorHAnsi" w:hAnsiTheme="majorHAnsi"/>
                <w:sz w:val="20"/>
                <w:szCs w:val="20"/>
              </w:rPr>
            </w:pPr>
          </w:p>
        </w:tc>
      </w:tr>
      <w:tr w:rsidR="00FD3622" w:rsidRPr="006558CB" w14:paraId="00712589" w14:textId="77777777" w:rsidTr="00221C62">
        <w:tc>
          <w:tcPr>
            <w:tcW w:w="3114" w:type="dxa"/>
          </w:tcPr>
          <w:p w14:paraId="44489DC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30D898F8" w14:textId="77777777" w:rsidR="00FD3622" w:rsidRPr="006558CB" w:rsidRDefault="00FD3622" w:rsidP="00221C62">
            <w:pPr>
              <w:pStyle w:val="Lauftext"/>
              <w:rPr>
                <w:rFonts w:asciiTheme="majorHAnsi" w:hAnsiTheme="majorHAnsi"/>
                <w:sz w:val="20"/>
                <w:szCs w:val="20"/>
              </w:rPr>
            </w:pPr>
          </w:p>
        </w:tc>
      </w:tr>
      <w:tr w:rsidR="00FD3622" w:rsidRPr="006558CB" w14:paraId="0F117E25" w14:textId="77777777" w:rsidTr="00221C62">
        <w:tc>
          <w:tcPr>
            <w:tcW w:w="3114" w:type="dxa"/>
          </w:tcPr>
          <w:p w14:paraId="0FB9982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E0F6138" w14:textId="77777777" w:rsidR="00FD3622" w:rsidRPr="006558CB" w:rsidRDefault="00FD3622" w:rsidP="00221C62">
            <w:pPr>
              <w:pStyle w:val="Lauftext"/>
              <w:rPr>
                <w:rFonts w:asciiTheme="majorHAnsi" w:hAnsiTheme="majorHAnsi"/>
                <w:sz w:val="20"/>
                <w:szCs w:val="20"/>
              </w:rPr>
            </w:pPr>
          </w:p>
        </w:tc>
      </w:tr>
      <w:tr w:rsidR="00FD3622" w:rsidRPr="006558CB" w14:paraId="7EE7F078" w14:textId="77777777" w:rsidTr="00221C62">
        <w:tc>
          <w:tcPr>
            <w:tcW w:w="3114" w:type="dxa"/>
          </w:tcPr>
          <w:p w14:paraId="2D2116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696FBE64" w14:textId="77777777" w:rsidR="00FD3622" w:rsidRPr="006558CB" w:rsidRDefault="00FD3622" w:rsidP="00221C62">
            <w:pPr>
              <w:pStyle w:val="Lauftext"/>
              <w:rPr>
                <w:rFonts w:asciiTheme="majorHAnsi" w:hAnsiTheme="majorHAnsi"/>
                <w:sz w:val="20"/>
                <w:szCs w:val="20"/>
              </w:rPr>
            </w:pPr>
          </w:p>
        </w:tc>
      </w:tr>
      <w:tr w:rsidR="00FD3622" w:rsidRPr="006558CB" w14:paraId="6DF2E742" w14:textId="77777777" w:rsidTr="00221C62">
        <w:tc>
          <w:tcPr>
            <w:tcW w:w="3114" w:type="dxa"/>
          </w:tcPr>
          <w:p w14:paraId="23012C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F0B4214" w14:textId="77777777" w:rsidR="00FD3622" w:rsidRPr="006558CB" w:rsidRDefault="00FD3622" w:rsidP="00221C62">
            <w:pPr>
              <w:pStyle w:val="Lauftext"/>
              <w:rPr>
                <w:rFonts w:asciiTheme="majorHAnsi" w:hAnsiTheme="majorHAnsi"/>
                <w:sz w:val="20"/>
                <w:szCs w:val="20"/>
              </w:rPr>
            </w:pPr>
          </w:p>
        </w:tc>
      </w:tr>
      <w:tr w:rsidR="00FD3622" w:rsidRPr="006558CB" w14:paraId="6B4C998A" w14:textId="77777777" w:rsidTr="00221C62">
        <w:tc>
          <w:tcPr>
            <w:tcW w:w="3114" w:type="dxa"/>
          </w:tcPr>
          <w:p w14:paraId="1A9EC1B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77980BC" w14:textId="77777777" w:rsidR="00FD3622" w:rsidRPr="006558CB" w:rsidRDefault="00FD3622" w:rsidP="00221C62">
            <w:pPr>
              <w:pStyle w:val="Lauftext"/>
              <w:keepNext/>
              <w:rPr>
                <w:rFonts w:asciiTheme="majorHAnsi" w:hAnsiTheme="majorHAnsi"/>
                <w:sz w:val="20"/>
                <w:szCs w:val="20"/>
              </w:rPr>
            </w:pPr>
          </w:p>
        </w:tc>
      </w:tr>
    </w:tbl>
    <w:p w14:paraId="74AB3CE3" w14:textId="77777777" w:rsidR="00FD3622" w:rsidRPr="006558CB" w:rsidRDefault="00FD3622" w:rsidP="00FD3622">
      <w:pPr>
        <w:pStyle w:val="Beschriftung"/>
        <w:rPr>
          <w:rFonts w:asciiTheme="majorHAnsi" w:hAnsiTheme="majorHAnsi"/>
          <w:sz w:val="20"/>
          <w:szCs w:val="20"/>
        </w:rPr>
      </w:pPr>
      <w:bookmarkStart w:id="40" w:name="_Toc52945135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12</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8</w:t>
      </w:r>
      <w:bookmarkEnd w:id="40"/>
    </w:p>
    <w:p w14:paraId="684BD71C" w14:textId="77777777" w:rsidR="00FD3622" w:rsidRPr="006558CB" w:rsidRDefault="00FD3622" w:rsidP="00FD3622">
      <w:pPr>
        <w:rPr>
          <w:rFonts w:asciiTheme="majorHAnsi" w:hAnsiTheme="majorHAnsi"/>
        </w:rPr>
      </w:pPr>
    </w:p>
    <w:p w14:paraId="408836BF"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4A9149A"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30FF08A3" w14:textId="77777777" w:rsidTr="00221C62">
        <w:tc>
          <w:tcPr>
            <w:tcW w:w="3114" w:type="dxa"/>
          </w:tcPr>
          <w:p w14:paraId="2588424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763213D" w14:textId="77777777" w:rsidR="00FD3622" w:rsidRPr="006558CB" w:rsidRDefault="00FD3622" w:rsidP="00221C62">
            <w:pPr>
              <w:pStyle w:val="Lauftext"/>
              <w:rPr>
                <w:rFonts w:asciiTheme="majorHAnsi" w:hAnsiTheme="majorHAnsi"/>
                <w:sz w:val="20"/>
                <w:szCs w:val="20"/>
              </w:rPr>
            </w:pPr>
          </w:p>
        </w:tc>
      </w:tr>
      <w:tr w:rsidR="00FD3622" w:rsidRPr="006558CB" w14:paraId="26C79165" w14:textId="77777777" w:rsidTr="00221C62">
        <w:tc>
          <w:tcPr>
            <w:tcW w:w="3114" w:type="dxa"/>
          </w:tcPr>
          <w:p w14:paraId="42FB293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868C7D9" w14:textId="77777777" w:rsidR="00FD3622" w:rsidRPr="006558CB" w:rsidRDefault="00FD3622" w:rsidP="00221C62">
            <w:pPr>
              <w:pStyle w:val="Lauftext"/>
              <w:rPr>
                <w:rFonts w:asciiTheme="majorHAnsi" w:hAnsiTheme="majorHAnsi"/>
                <w:sz w:val="20"/>
                <w:szCs w:val="20"/>
              </w:rPr>
            </w:pPr>
          </w:p>
        </w:tc>
      </w:tr>
      <w:tr w:rsidR="00FD3622" w:rsidRPr="006558CB" w14:paraId="50D06A43" w14:textId="77777777" w:rsidTr="00221C62">
        <w:tc>
          <w:tcPr>
            <w:tcW w:w="3114" w:type="dxa"/>
          </w:tcPr>
          <w:p w14:paraId="5121A7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312BC59" w14:textId="77777777" w:rsidR="00FD3622" w:rsidRPr="006558CB" w:rsidRDefault="00FD3622" w:rsidP="00221C62">
            <w:pPr>
              <w:pStyle w:val="Lauftext"/>
              <w:rPr>
                <w:rFonts w:asciiTheme="majorHAnsi" w:hAnsiTheme="majorHAnsi"/>
                <w:sz w:val="20"/>
                <w:szCs w:val="20"/>
              </w:rPr>
            </w:pPr>
          </w:p>
        </w:tc>
      </w:tr>
      <w:tr w:rsidR="00FD3622" w:rsidRPr="006558CB" w14:paraId="1F472800" w14:textId="77777777" w:rsidTr="00221C62">
        <w:tc>
          <w:tcPr>
            <w:tcW w:w="3114" w:type="dxa"/>
          </w:tcPr>
          <w:p w14:paraId="6689749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249AB8D" w14:textId="77777777" w:rsidR="00FD3622" w:rsidRPr="006558CB" w:rsidRDefault="00FD3622" w:rsidP="00221C62">
            <w:pPr>
              <w:pStyle w:val="Lauftext"/>
              <w:rPr>
                <w:rFonts w:asciiTheme="majorHAnsi" w:hAnsiTheme="majorHAnsi"/>
                <w:sz w:val="20"/>
                <w:szCs w:val="20"/>
              </w:rPr>
            </w:pPr>
          </w:p>
        </w:tc>
      </w:tr>
      <w:tr w:rsidR="00FD3622" w:rsidRPr="006558CB" w14:paraId="1F8F83A1" w14:textId="77777777" w:rsidTr="00221C62">
        <w:tc>
          <w:tcPr>
            <w:tcW w:w="3114" w:type="dxa"/>
          </w:tcPr>
          <w:p w14:paraId="07D651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43FEC31A" w14:textId="77777777" w:rsidR="00FD3622" w:rsidRPr="006558CB" w:rsidRDefault="00FD3622" w:rsidP="00221C62">
            <w:pPr>
              <w:pStyle w:val="Lauftext"/>
              <w:rPr>
                <w:rFonts w:asciiTheme="majorHAnsi" w:hAnsiTheme="majorHAnsi"/>
                <w:sz w:val="20"/>
                <w:szCs w:val="20"/>
              </w:rPr>
            </w:pPr>
          </w:p>
        </w:tc>
      </w:tr>
      <w:tr w:rsidR="00FD3622" w:rsidRPr="006558CB" w14:paraId="3655308A" w14:textId="77777777" w:rsidTr="00221C62">
        <w:tc>
          <w:tcPr>
            <w:tcW w:w="3114" w:type="dxa"/>
          </w:tcPr>
          <w:p w14:paraId="5FB9806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A7F726A" w14:textId="77777777" w:rsidR="00FD3622" w:rsidRPr="006558CB" w:rsidRDefault="00FD3622" w:rsidP="00221C62">
            <w:pPr>
              <w:pStyle w:val="Lauftext"/>
              <w:rPr>
                <w:rFonts w:asciiTheme="majorHAnsi" w:hAnsiTheme="majorHAnsi"/>
                <w:sz w:val="20"/>
                <w:szCs w:val="20"/>
              </w:rPr>
            </w:pPr>
          </w:p>
        </w:tc>
      </w:tr>
      <w:tr w:rsidR="00FD3622" w:rsidRPr="006558CB" w14:paraId="73B21EFD" w14:textId="77777777" w:rsidTr="00221C62">
        <w:tc>
          <w:tcPr>
            <w:tcW w:w="3114" w:type="dxa"/>
          </w:tcPr>
          <w:p w14:paraId="7D33E4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4ACE9EE2" w14:textId="77777777" w:rsidR="00FD3622" w:rsidRPr="006558CB" w:rsidRDefault="00FD3622" w:rsidP="00221C62">
            <w:pPr>
              <w:pStyle w:val="Lauftext"/>
              <w:rPr>
                <w:rFonts w:asciiTheme="majorHAnsi" w:hAnsiTheme="majorHAnsi"/>
                <w:sz w:val="20"/>
                <w:szCs w:val="20"/>
              </w:rPr>
            </w:pPr>
          </w:p>
        </w:tc>
      </w:tr>
      <w:tr w:rsidR="00FD3622" w:rsidRPr="006558CB" w14:paraId="67DB7C25" w14:textId="77777777" w:rsidTr="00221C62">
        <w:tc>
          <w:tcPr>
            <w:tcW w:w="3114" w:type="dxa"/>
          </w:tcPr>
          <w:p w14:paraId="135BB6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071C691" w14:textId="77777777" w:rsidR="00FD3622" w:rsidRPr="006558CB" w:rsidRDefault="00FD3622" w:rsidP="00221C62">
            <w:pPr>
              <w:pStyle w:val="Lauftext"/>
              <w:rPr>
                <w:rFonts w:asciiTheme="majorHAnsi" w:hAnsiTheme="majorHAnsi"/>
                <w:sz w:val="20"/>
                <w:szCs w:val="20"/>
              </w:rPr>
            </w:pPr>
          </w:p>
        </w:tc>
      </w:tr>
      <w:tr w:rsidR="00FD3622" w:rsidRPr="006558CB" w14:paraId="05E346F2" w14:textId="77777777" w:rsidTr="00221C62">
        <w:tc>
          <w:tcPr>
            <w:tcW w:w="3114" w:type="dxa"/>
          </w:tcPr>
          <w:p w14:paraId="6A367E9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7A451CF" w14:textId="77777777" w:rsidR="00FD3622" w:rsidRPr="006558CB" w:rsidRDefault="00FD3622" w:rsidP="00221C62">
            <w:pPr>
              <w:pStyle w:val="Lauftext"/>
              <w:rPr>
                <w:rFonts w:asciiTheme="majorHAnsi" w:hAnsiTheme="majorHAnsi"/>
                <w:sz w:val="20"/>
                <w:szCs w:val="20"/>
              </w:rPr>
            </w:pPr>
          </w:p>
        </w:tc>
      </w:tr>
      <w:tr w:rsidR="00FD3622" w:rsidRPr="006558CB" w14:paraId="4AFE3A15" w14:textId="77777777" w:rsidTr="00221C62">
        <w:tc>
          <w:tcPr>
            <w:tcW w:w="3114" w:type="dxa"/>
          </w:tcPr>
          <w:p w14:paraId="7B25761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308229" w14:textId="77777777" w:rsidR="00FD3622" w:rsidRPr="006558CB" w:rsidRDefault="00FD3622" w:rsidP="00221C62">
            <w:pPr>
              <w:pStyle w:val="Lauftext"/>
              <w:keepNext/>
              <w:rPr>
                <w:rFonts w:asciiTheme="majorHAnsi" w:hAnsiTheme="majorHAnsi"/>
                <w:sz w:val="20"/>
                <w:szCs w:val="20"/>
              </w:rPr>
            </w:pPr>
          </w:p>
        </w:tc>
      </w:tr>
    </w:tbl>
    <w:p w14:paraId="160713A5" w14:textId="77777777" w:rsidR="00FD3622" w:rsidRPr="006558CB" w:rsidRDefault="00FD3622" w:rsidP="00FD3622">
      <w:pPr>
        <w:pStyle w:val="Beschriftung"/>
        <w:rPr>
          <w:rFonts w:asciiTheme="majorHAnsi" w:hAnsiTheme="majorHAnsi"/>
          <w:sz w:val="20"/>
          <w:szCs w:val="20"/>
        </w:rPr>
      </w:pPr>
      <w:bookmarkStart w:id="41" w:name="_Toc52945135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13</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9</w:t>
      </w:r>
      <w:bookmarkEnd w:id="41"/>
    </w:p>
    <w:p w14:paraId="2889568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C8DAEC"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DE0D562" w14:textId="77777777" w:rsidTr="00221C62">
        <w:tc>
          <w:tcPr>
            <w:tcW w:w="3114" w:type="dxa"/>
          </w:tcPr>
          <w:p w14:paraId="2F8368D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5F593F5E" w14:textId="77777777" w:rsidR="00FD3622" w:rsidRPr="006558CB" w:rsidRDefault="00FD3622" w:rsidP="00221C62">
            <w:pPr>
              <w:pStyle w:val="Lauftext"/>
              <w:rPr>
                <w:rFonts w:asciiTheme="majorHAnsi" w:hAnsiTheme="majorHAnsi"/>
                <w:sz w:val="20"/>
                <w:szCs w:val="20"/>
              </w:rPr>
            </w:pPr>
          </w:p>
        </w:tc>
      </w:tr>
      <w:tr w:rsidR="00FD3622" w:rsidRPr="006558CB" w14:paraId="1C7DC8C6" w14:textId="77777777" w:rsidTr="00221C62">
        <w:tc>
          <w:tcPr>
            <w:tcW w:w="3114" w:type="dxa"/>
          </w:tcPr>
          <w:p w14:paraId="3567017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BAF3B2B" w14:textId="77777777" w:rsidR="00FD3622" w:rsidRPr="006558CB" w:rsidRDefault="00FD3622" w:rsidP="00221C62">
            <w:pPr>
              <w:pStyle w:val="Lauftext"/>
              <w:rPr>
                <w:rFonts w:asciiTheme="majorHAnsi" w:hAnsiTheme="majorHAnsi"/>
                <w:sz w:val="20"/>
                <w:szCs w:val="20"/>
              </w:rPr>
            </w:pPr>
          </w:p>
        </w:tc>
      </w:tr>
      <w:tr w:rsidR="00FD3622" w:rsidRPr="006558CB" w14:paraId="4B7FE6A2" w14:textId="77777777" w:rsidTr="00221C62">
        <w:tc>
          <w:tcPr>
            <w:tcW w:w="3114" w:type="dxa"/>
          </w:tcPr>
          <w:p w14:paraId="208C19D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39C812A4" w14:textId="77777777" w:rsidR="00FD3622" w:rsidRPr="006558CB" w:rsidRDefault="00FD3622" w:rsidP="00221C62">
            <w:pPr>
              <w:pStyle w:val="Lauftext"/>
              <w:rPr>
                <w:rFonts w:asciiTheme="majorHAnsi" w:hAnsiTheme="majorHAnsi"/>
                <w:sz w:val="20"/>
                <w:szCs w:val="20"/>
              </w:rPr>
            </w:pPr>
          </w:p>
        </w:tc>
      </w:tr>
      <w:tr w:rsidR="00FD3622" w:rsidRPr="006558CB" w14:paraId="57637B45" w14:textId="77777777" w:rsidTr="00221C62">
        <w:tc>
          <w:tcPr>
            <w:tcW w:w="3114" w:type="dxa"/>
          </w:tcPr>
          <w:p w14:paraId="04BFB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9302760" w14:textId="77777777" w:rsidR="00FD3622" w:rsidRPr="006558CB" w:rsidRDefault="00FD3622" w:rsidP="00221C62">
            <w:pPr>
              <w:pStyle w:val="Lauftext"/>
              <w:rPr>
                <w:rFonts w:asciiTheme="majorHAnsi" w:hAnsiTheme="majorHAnsi"/>
                <w:sz w:val="20"/>
                <w:szCs w:val="20"/>
              </w:rPr>
            </w:pPr>
          </w:p>
        </w:tc>
      </w:tr>
      <w:tr w:rsidR="00FD3622" w:rsidRPr="006558CB" w14:paraId="20C7FF19" w14:textId="77777777" w:rsidTr="00221C62">
        <w:tc>
          <w:tcPr>
            <w:tcW w:w="3114" w:type="dxa"/>
          </w:tcPr>
          <w:p w14:paraId="1E7CE7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8C60C05" w14:textId="77777777" w:rsidR="00FD3622" w:rsidRPr="006558CB" w:rsidRDefault="00FD3622" w:rsidP="00221C62">
            <w:pPr>
              <w:pStyle w:val="Lauftext"/>
              <w:rPr>
                <w:rFonts w:asciiTheme="majorHAnsi" w:hAnsiTheme="majorHAnsi"/>
                <w:sz w:val="20"/>
                <w:szCs w:val="20"/>
              </w:rPr>
            </w:pPr>
          </w:p>
        </w:tc>
      </w:tr>
      <w:tr w:rsidR="00FD3622" w:rsidRPr="006558CB" w14:paraId="2B07C16E" w14:textId="77777777" w:rsidTr="00221C62">
        <w:tc>
          <w:tcPr>
            <w:tcW w:w="3114" w:type="dxa"/>
          </w:tcPr>
          <w:p w14:paraId="33922F6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A319402" w14:textId="77777777" w:rsidR="00FD3622" w:rsidRPr="006558CB" w:rsidRDefault="00FD3622" w:rsidP="00221C62">
            <w:pPr>
              <w:pStyle w:val="Lauftext"/>
              <w:rPr>
                <w:rFonts w:asciiTheme="majorHAnsi" w:hAnsiTheme="majorHAnsi"/>
                <w:sz w:val="20"/>
                <w:szCs w:val="20"/>
              </w:rPr>
            </w:pPr>
          </w:p>
        </w:tc>
      </w:tr>
      <w:tr w:rsidR="00FD3622" w:rsidRPr="006558CB" w14:paraId="6B71191C" w14:textId="77777777" w:rsidTr="00221C62">
        <w:tc>
          <w:tcPr>
            <w:tcW w:w="3114" w:type="dxa"/>
          </w:tcPr>
          <w:p w14:paraId="639475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166AFBF" w14:textId="77777777" w:rsidR="00FD3622" w:rsidRPr="006558CB" w:rsidRDefault="00FD3622" w:rsidP="00221C62">
            <w:pPr>
              <w:pStyle w:val="Lauftext"/>
              <w:rPr>
                <w:rFonts w:asciiTheme="majorHAnsi" w:hAnsiTheme="majorHAnsi"/>
                <w:sz w:val="20"/>
                <w:szCs w:val="20"/>
              </w:rPr>
            </w:pPr>
          </w:p>
        </w:tc>
      </w:tr>
      <w:tr w:rsidR="00FD3622" w:rsidRPr="006558CB" w14:paraId="44096B6D" w14:textId="77777777" w:rsidTr="00221C62">
        <w:tc>
          <w:tcPr>
            <w:tcW w:w="3114" w:type="dxa"/>
          </w:tcPr>
          <w:p w14:paraId="6CDD487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0331DC3" w14:textId="77777777" w:rsidR="00FD3622" w:rsidRPr="006558CB" w:rsidRDefault="00FD3622" w:rsidP="00221C62">
            <w:pPr>
              <w:pStyle w:val="Lauftext"/>
              <w:rPr>
                <w:rFonts w:asciiTheme="majorHAnsi" w:hAnsiTheme="majorHAnsi"/>
                <w:sz w:val="20"/>
                <w:szCs w:val="20"/>
              </w:rPr>
            </w:pPr>
          </w:p>
        </w:tc>
      </w:tr>
      <w:tr w:rsidR="00FD3622" w:rsidRPr="006558CB" w14:paraId="5A955A96" w14:textId="77777777" w:rsidTr="00221C62">
        <w:tc>
          <w:tcPr>
            <w:tcW w:w="3114" w:type="dxa"/>
          </w:tcPr>
          <w:p w14:paraId="386B072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CFEEB49" w14:textId="77777777" w:rsidR="00FD3622" w:rsidRPr="006558CB" w:rsidRDefault="00FD3622" w:rsidP="00221C62">
            <w:pPr>
              <w:pStyle w:val="Lauftext"/>
              <w:rPr>
                <w:rFonts w:asciiTheme="majorHAnsi" w:hAnsiTheme="majorHAnsi"/>
                <w:sz w:val="20"/>
                <w:szCs w:val="20"/>
              </w:rPr>
            </w:pPr>
          </w:p>
        </w:tc>
      </w:tr>
      <w:tr w:rsidR="00FD3622" w:rsidRPr="006558CB" w14:paraId="0114BF9E" w14:textId="77777777" w:rsidTr="00221C62">
        <w:tc>
          <w:tcPr>
            <w:tcW w:w="3114" w:type="dxa"/>
          </w:tcPr>
          <w:p w14:paraId="2EC10B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3ED4B446" w14:textId="77777777" w:rsidR="00FD3622" w:rsidRPr="006558CB" w:rsidRDefault="00FD3622" w:rsidP="00221C62">
            <w:pPr>
              <w:pStyle w:val="Lauftext"/>
              <w:keepNext/>
              <w:rPr>
                <w:rFonts w:asciiTheme="majorHAnsi" w:hAnsiTheme="majorHAnsi"/>
                <w:sz w:val="20"/>
                <w:szCs w:val="20"/>
              </w:rPr>
            </w:pPr>
          </w:p>
        </w:tc>
      </w:tr>
    </w:tbl>
    <w:p w14:paraId="1407D03E" w14:textId="77777777" w:rsidR="00FD3622" w:rsidRPr="006558CB" w:rsidRDefault="00FD3622" w:rsidP="00FD3622">
      <w:pPr>
        <w:pStyle w:val="Beschriftung"/>
        <w:rPr>
          <w:rFonts w:asciiTheme="majorHAnsi" w:hAnsiTheme="majorHAnsi"/>
          <w:sz w:val="20"/>
          <w:szCs w:val="20"/>
        </w:rPr>
      </w:pPr>
      <w:bookmarkStart w:id="42" w:name="_Toc52945135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14</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10</w:t>
      </w:r>
      <w:bookmarkEnd w:id="42"/>
    </w:p>
    <w:p w14:paraId="0ACC84B6"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630C0335"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02D17202" w14:textId="77777777" w:rsidTr="00221C62">
        <w:tc>
          <w:tcPr>
            <w:tcW w:w="3114" w:type="dxa"/>
          </w:tcPr>
          <w:p w14:paraId="5EE3FC9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B5DA6B6" w14:textId="77777777" w:rsidR="00FD3622" w:rsidRPr="006558CB" w:rsidRDefault="00FD3622" w:rsidP="00221C62">
            <w:pPr>
              <w:pStyle w:val="Lauftext"/>
              <w:rPr>
                <w:rFonts w:asciiTheme="majorHAnsi" w:hAnsiTheme="majorHAnsi"/>
                <w:sz w:val="20"/>
                <w:szCs w:val="20"/>
              </w:rPr>
            </w:pPr>
          </w:p>
        </w:tc>
      </w:tr>
      <w:tr w:rsidR="00FD3622" w:rsidRPr="006558CB" w14:paraId="3F7A353B" w14:textId="77777777" w:rsidTr="00221C62">
        <w:tc>
          <w:tcPr>
            <w:tcW w:w="3114" w:type="dxa"/>
          </w:tcPr>
          <w:p w14:paraId="380F5A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019F935" w14:textId="77777777" w:rsidR="00FD3622" w:rsidRPr="006558CB" w:rsidRDefault="00FD3622" w:rsidP="00221C62">
            <w:pPr>
              <w:pStyle w:val="Lauftext"/>
              <w:rPr>
                <w:rFonts w:asciiTheme="majorHAnsi" w:hAnsiTheme="majorHAnsi"/>
                <w:sz w:val="20"/>
                <w:szCs w:val="20"/>
              </w:rPr>
            </w:pPr>
          </w:p>
        </w:tc>
      </w:tr>
      <w:tr w:rsidR="00FD3622" w:rsidRPr="006558CB" w14:paraId="2B31CEAB" w14:textId="77777777" w:rsidTr="00221C62">
        <w:tc>
          <w:tcPr>
            <w:tcW w:w="3114" w:type="dxa"/>
          </w:tcPr>
          <w:p w14:paraId="4E58DD2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2289D92" w14:textId="77777777" w:rsidR="00FD3622" w:rsidRPr="006558CB" w:rsidRDefault="00FD3622" w:rsidP="00221C62">
            <w:pPr>
              <w:pStyle w:val="Lauftext"/>
              <w:rPr>
                <w:rFonts w:asciiTheme="majorHAnsi" w:hAnsiTheme="majorHAnsi"/>
                <w:sz w:val="20"/>
                <w:szCs w:val="20"/>
              </w:rPr>
            </w:pPr>
          </w:p>
        </w:tc>
      </w:tr>
      <w:tr w:rsidR="00FD3622" w:rsidRPr="006558CB" w14:paraId="688DF431" w14:textId="77777777" w:rsidTr="00221C62">
        <w:tc>
          <w:tcPr>
            <w:tcW w:w="3114" w:type="dxa"/>
          </w:tcPr>
          <w:p w14:paraId="30D24DC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0EFF05CB" w14:textId="77777777" w:rsidR="00FD3622" w:rsidRPr="006558CB" w:rsidRDefault="00FD3622" w:rsidP="00221C62">
            <w:pPr>
              <w:pStyle w:val="Lauftext"/>
              <w:rPr>
                <w:rFonts w:asciiTheme="majorHAnsi" w:hAnsiTheme="majorHAnsi"/>
                <w:sz w:val="20"/>
                <w:szCs w:val="20"/>
              </w:rPr>
            </w:pPr>
          </w:p>
        </w:tc>
      </w:tr>
      <w:tr w:rsidR="00FD3622" w:rsidRPr="006558CB" w14:paraId="1E670F76" w14:textId="77777777" w:rsidTr="00221C62">
        <w:tc>
          <w:tcPr>
            <w:tcW w:w="3114" w:type="dxa"/>
          </w:tcPr>
          <w:p w14:paraId="28DDE5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3BB2AD5" w14:textId="77777777" w:rsidR="00FD3622" w:rsidRPr="006558CB" w:rsidRDefault="00FD3622" w:rsidP="00221C62">
            <w:pPr>
              <w:pStyle w:val="Lauftext"/>
              <w:rPr>
                <w:rFonts w:asciiTheme="majorHAnsi" w:hAnsiTheme="majorHAnsi"/>
                <w:sz w:val="20"/>
                <w:szCs w:val="20"/>
              </w:rPr>
            </w:pPr>
          </w:p>
        </w:tc>
      </w:tr>
      <w:tr w:rsidR="00FD3622" w:rsidRPr="006558CB" w14:paraId="69C69612" w14:textId="77777777" w:rsidTr="00221C62">
        <w:tc>
          <w:tcPr>
            <w:tcW w:w="3114" w:type="dxa"/>
          </w:tcPr>
          <w:p w14:paraId="72C8F2C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22170FD1" w14:textId="77777777" w:rsidR="00FD3622" w:rsidRPr="006558CB" w:rsidRDefault="00FD3622" w:rsidP="00221C62">
            <w:pPr>
              <w:pStyle w:val="Lauftext"/>
              <w:rPr>
                <w:rFonts w:asciiTheme="majorHAnsi" w:hAnsiTheme="majorHAnsi"/>
                <w:sz w:val="20"/>
                <w:szCs w:val="20"/>
              </w:rPr>
            </w:pPr>
          </w:p>
        </w:tc>
      </w:tr>
      <w:tr w:rsidR="00FD3622" w:rsidRPr="006558CB" w14:paraId="200F1DE9" w14:textId="77777777" w:rsidTr="00221C62">
        <w:tc>
          <w:tcPr>
            <w:tcW w:w="3114" w:type="dxa"/>
          </w:tcPr>
          <w:p w14:paraId="027825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651ED72" w14:textId="77777777" w:rsidR="00FD3622" w:rsidRPr="006558CB" w:rsidRDefault="00FD3622" w:rsidP="00221C62">
            <w:pPr>
              <w:pStyle w:val="Lauftext"/>
              <w:rPr>
                <w:rFonts w:asciiTheme="majorHAnsi" w:hAnsiTheme="majorHAnsi"/>
                <w:sz w:val="20"/>
                <w:szCs w:val="20"/>
              </w:rPr>
            </w:pPr>
          </w:p>
        </w:tc>
      </w:tr>
      <w:tr w:rsidR="00FD3622" w:rsidRPr="006558CB" w14:paraId="0615B3FB" w14:textId="77777777" w:rsidTr="00221C62">
        <w:tc>
          <w:tcPr>
            <w:tcW w:w="3114" w:type="dxa"/>
          </w:tcPr>
          <w:p w14:paraId="7EFB48E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929079C" w14:textId="77777777" w:rsidR="00FD3622" w:rsidRPr="006558CB" w:rsidRDefault="00FD3622" w:rsidP="00221C62">
            <w:pPr>
              <w:pStyle w:val="Lauftext"/>
              <w:rPr>
                <w:rFonts w:asciiTheme="majorHAnsi" w:hAnsiTheme="majorHAnsi"/>
                <w:sz w:val="20"/>
                <w:szCs w:val="20"/>
              </w:rPr>
            </w:pPr>
          </w:p>
        </w:tc>
      </w:tr>
      <w:tr w:rsidR="00FD3622" w:rsidRPr="006558CB" w14:paraId="62201FB6" w14:textId="77777777" w:rsidTr="00221C62">
        <w:tc>
          <w:tcPr>
            <w:tcW w:w="3114" w:type="dxa"/>
          </w:tcPr>
          <w:p w14:paraId="09A662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F1E8D50" w14:textId="77777777" w:rsidR="00FD3622" w:rsidRPr="006558CB" w:rsidRDefault="00FD3622" w:rsidP="00221C62">
            <w:pPr>
              <w:pStyle w:val="Lauftext"/>
              <w:rPr>
                <w:rFonts w:asciiTheme="majorHAnsi" w:hAnsiTheme="majorHAnsi"/>
                <w:sz w:val="20"/>
                <w:szCs w:val="20"/>
              </w:rPr>
            </w:pPr>
          </w:p>
        </w:tc>
      </w:tr>
      <w:tr w:rsidR="00FD3622" w:rsidRPr="006558CB" w14:paraId="74851DE5" w14:textId="77777777" w:rsidTr="00221C62">
        <w:tc>
          <w:tcPr>
            <w:tcW w:w="3114" w:type="dxa"/>
          </w:tcPr>
          <w:p w14:paraId="056D674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120DB2D" w14:textId="77777777" w:rsidR="00FD3622" w:rsidRPr="006558CB" w:rsidRDefault="00FD3622" w:rsidP="00221C62">
            <w:pPr>
              <w:pStyle w:val="Lauftext"/>
              <w:keepNext/>
              <w:rPr>
                <w:rFonts w:asciiTheme="majorHAnsi" w:hAnsiTheme="majorHAnsi"/>
                <w:sz w:val="20"/>
                <w:szCs w:val="20"/>
              </w:rPr>
            </w:pPr>
          </w:p>
        </w:tc>
      </w:tr>
    </w:tbl>
    <w:p w14:paraId="31D8BE26" w14:textId="77777777" w:rsidR="00FD3622" w:rsidRPr="006558CB" w:rsidRDefault="00FD3622" w:rsidP="00FD3622">
      <w:pPr>
        <w:pStyle w:val="Beschriftung"/>
        <w:rPr>
          <w:rFonts w:asciiTheme="majorHAnsi" w:hAnsiTheme="majorHAnsi"/>
          <w:sz w:val="20"/>
          <w:szCs w:val="20"/>
        </w:rPr>
      </w:pPr>
      <w:bookmarkStart w:id="43" w:name="_Toc52945135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11</w:t>
      </w:r>
      <w:bookmarkEnd w:id="43"/>
    </w:p>
    <w:p w14:paraId="6303774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7036624"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7CF7785" w14:textId="77777777" w:rsidTr="00221C62">
        <w:tc>
          <w:tcPr>
            <w:tcW w:w="3114" w:type="dxa"/>
          </w:tcPr>
          <w:p w14:paraId="78721E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D18B473" w14:textId="77777777" w:rsidR="00FD3622" w:rsidRPr="006558CB" w:rsidRDefault="00FD3622" w:rsidP="00221C62">
            <w:pPr>
              <w:pStyle w:val="Lauftext"/>
              <w:rPr>
                <w:rFonts w:asciiTheme="majorHAnsi" w:hAnsiTheme="majorHAnsi"/>
                <w:sz w:val="20"/>
                <w:szCs w:val="20"/>
              </w:rPr>
            </w:pPr>
          </w:p>
        </w:tc>
      </w:tr>
      <w:tr w:rsidR="00FD3622" w:rsidRPr="006558CB" w14:paraId="1D1F4616" w14:textId="77777777" w:rsidTr="00221C62">
        <w:tc>
          <w:tcPr>
            <w:tcW w:w="3114" w:type="dxa"/>
          </w:tcPr>
          <w:p w14:paraId="7D28F7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7B31AFE" w14:textId="77777777" w:rsidR="00FD3622" w:rsidRPr="006558CB" w:rsidRDefault="00FD3622" w:rsidP="00221C62">
            <w:pPr>
              <w:pStyle w:val="Lauftext"/>
              <w:rPr>
                <w:rFonts w:asciiTheme="majorHAnsi" w:hAnsiTheme="majorHAnsi"/>
                <w:sz w:val="20"/>
                <w:szCs w:val="20"/>
              </w:rPr>
            </w:pPr>
          </w:p>
        </w:tc>
      </w:tr>
      <w:tr w:rsidR="00FD3622" w:rsidRPr="006558CB" w14:paraId="6603948D" w14:textId="77777777" w:rsidTr="00221C62">
        <w:tc>
          <w:tcPr>
            <w:tcW w:w="3114" w:type="dxa"/>
          </w:tcPr>
          <w:p w14:paraId="53D07C3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003AACCB" w14:textId="77777777" w:rsidR="00FD3622" w:rsidRPr="006558CB" w:rsidRDefault="00FD3622" w:rsidP="00221C62">
            <w:pPr>
              <w:pStyle w:val="Lauftext"/>
              <w:rPr>
                <w:rFonts w:asciiTheme="majorHAnsi" w:hAnsiTheme="majorHAnsi"/>
                <w:sz w:val="20"/>
                <w:szCs w:val="20"/>
              </w:rPr>
            </w:pPr>
          </w:p>
        </w:tc>
      </w:tr>
      <w:tr w:rsidR="00FD3622" w:rsidRPr="006558CB" w14:paraId="1E1ED0D7" w14:textId="77777777" w:rsidTr="00221C62">
        <w:tc>
          <w:tcPr>
            <w:tcW w:w="3114" w:type="dxa"/>
          </w:tcPr>
          <w:p w14:paraId="3266D6E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E4EBFBF" w14:textId="77777777" w:rsidR="00FD3622" w:rsidRPr="006558CB" w:rsidRDefault="00FD3622" w:rsidP="00221C62">
            <w:pPr>
              <w:pStyle w:val="Lauftext"/>
              <w:rPr>
                <w:rFonts w:asciiTheme="majorHAnsi" w:hAnsiTheme="majorHAnsi"/>
                <w:sz w:val="20"/>
                <w:szCs w:val="20"/>
              </w:rPr>
            </w:pPr>
          </w:p>
        </w:tc>
      </w:tr>
      <w:tr w:rsidR="00FD3622" w:rsidRPr="006558CB" w14:paraId="4F5339E9" w14:textId="77777777" w:rsidTr="00221C62">
        <w:tc>
          <w:tcPr>
            <w:tcW w:w="3114" w:type="dxa"/>
          </w:tcPr>
          <w:p w14:paraId="1F3E82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C1D6908" w14:textId="77777777" w:rsidR="00FD3622" w:rsidRPr="006558CB" w:rsidRDefault="00FD3622" w:rsidP="00221C62">
            <w:pPr>
              <w:pStyle w:val="Lauftext"/>
              <w:rPr>
                <w:rFonts w:asciiTheme="majorHAnsi" w:hAnsiTheme="majorHAnsi"/>
                <w:sz w:val="20"/>
                <w:szCs w:val="20"/>
              </w:rPr>
            </w:pPr>
          </w:p>
        </w:tc>
      </w:tr>
      <w:tr w:rsidR="00FD3622" w:rsidRPr="006558CB" w14:paraId="3D95926F" w14:textId="77777777" w:rsidTr="00221C62">
        <w:tc>
          <w:tcPr>
            <w:tcW w:w="3114" w:type="dxa"/>
          </w:tcPr>
          <w:p w14:paraId="46E18FF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565CB4EB" w14:textId="77777777" w:rsidR="00FD3622" w:rsidRPr="006558CB" w:rsidRDefault="00FD3622" w:rsidP="00221C62">
            <w:pPr>
              <w:pStyle w:val="Lauftext"/>
              <w:rPr>
                <w:rFonts w:asciiTheme="majorHAnsi" w:hAnsiTheme="majorHAnsi"/>
                <w:sz w:val="20"/>
                <w:szCs w:val="20"/>
              </w:rPr>
            </w:pPr>
          </w:p>
        </w:tc>
      </w:tr>
      <w:tr w:rsidR="00FD3622" w:rsidRPr="006558CB" w14:paraId="776EE4BB" w14:textId="77777777" w:rsidTr="00221C62">
        <w:tc>
          <w:tcPr>
            <w:tcW w:w="3114" w:type="dxa"/>
          </w:tcPr>
          <w:p w14:paraId="2E1F77D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845C3A2" w14:textId="77777777" w:rsidR="00FD3622" w:rsidRPr="006558CB" w:rsidRDefault="00FD3622" w:rsidP="00221C62">
            <w:pPr>
              <w:pStyle w:val="Lauftext"/>
              <w:rPr>
                <w:rFonts w:asciiTheme="majorHAnsi" w:hAnsiTheme="majorHAnsi"/>
                <w:sz w:val="20"/>
                <w:szCs w:val="20"/>
              </w:rPr>
            </w:pPr>
          </w:p>
        </w:tc>
      </w:tr>
      <w:tr w:rsidR="00FD3622" w:rsidRPr="006558CB" w14:paraId="0D54F6B5" w14:textId="77777777" w:rsidTr="00221C62">
        <w:tc>
          <w:tcPr>
            <w:tcW w:w="3114" w:type="dxa"/>
          </w:tcPr>
          <w:p w14:paraId="7449D3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F4B0D95" w14:textId="77777777" w:rsidR="00FD3622" w:rsidRPr="006558CB" w:rsidRDefault="00FD3622" w:rsidP="00221C62">
            <w:pPr>
              <w:pStyle w:val="Lauftext"/>
              <w:rPr>
                <w:rFonts w:asciiTheme="majorHAnsi" w:hAnsiTheme="majorHAnsi"/>
                <w:sz w:val="20"/>
                <w:szCs w:val="20"/>
              </w:rPr>
            </w:pPr>
          </w:p>
        </w:tc>
      </w:tr>
      <w:tr w:rsidR="00FD3622" w:rsidRPr="006558CB" w14:paraId="20494907" w14:textId="77777777" w:rsidTr="00221C62">
        <w:tc>
          <w:tcPr>
            <w:tcW w:w="3114" w:type="dxa"/>
          </w:tcPr>
          <w:p w14:paraId="0F892E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CCDDAA2" w14:textId="77777777" w:rsidR="00FD3622" w:rsidRPr="006558CB" w:rsidRDefault="00FD3622" w:rsidP="00221C62">
            <w:pPr>
              <w:pStyle w:val="Lauftext"/>
              <w:rPr>
                <w:rFonts w:asciiTheme="majorHAnsi" w:hAnsiTheme="majorHAnsi"/>
                <w:sz w:val="20"/>
                <w:szCs w:val="20"/>
              </w:rPr>
            </w:pPr>
          </w:p>
        </w:tc>
      </w:tr>
      <w:tr w:rsidR="00FD3622" w:rsidRPr="006558CB" w14:paraId="0AA4B6E7" w14:textId="77777777" w:rsidTr="00221C62">
        <w:tc>
          <w:tcPr>
            <w:tcW w:w="3114" w:type="dxa"/>
          </w:tcPr>
          <w:p w14:paraId="368352A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06CAF3" w14:textId="77777777" w:rsidR="00FD3622" w:rsidRPr="006558CB" w:rsidRDefault="00FD3622" w:rsidP="00221C62">
            <w:pPr>
              <w:pStyle w:val="Lauftext"/>
              <w:keepNext/>
              <w:rPr>
                <w:rFonts w:asciiTheme="majorHAnsi" w:hAnsiTheme="majorHAnsi"/>
                <w:sz w:val="20"/>
                <w:szCs w:val="20"/>
              </w:rPr>
            </w:pPr>
          </w:p>
        </w:tc>
      </w:tr>
    </w:tbl>
    <w:p w14:paraId="6C098199" w14:textId="77777777" w:rsidR="00FD3622" w:rsidRPr="006558CB" w:rsidRDefault="00FD3622" w:rsidP="00FD3622">
      <w:pPr>
        <w:pStyle w:val="Beschriftung"/>
        <w:rPr>
          <w:rFonts w:asciiTheme="majorHAnsi" w:hAnsiTheme="majorHAnsi"/>
          <w:sz w:val="20"/>
          <w:szCs w:val="20"/>
        </w:rPr>
      </w:pPr>
      <w:bookmarkStart w:id="44" w:name="_Toc52945135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12</w:t>
      </w:r>
      <w:bookmarkEnd w:id="44"/>
    </w:p>
    <w:p w14:paraId="43BDC7F0" w14:textId="77777777" w:rsidR="00FD3622" w:rsidRPr="006558CB" w:rsidRDefault="00FD3622" w:rsidP="00FD3622">
      <w:pPr>
        <w:rPr>
          <w:rFonts w:asciiTheme="majorHAnsi" w:hAnsiTheme="majorHAnsi"/>
        </w:rPr>
      </w:pPr>
    </w:p>
    <w:p w14:paraId="62AC17AE"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DE86A49" w14:textId="77777777" w:rsidR="00FD3622" w:rsidRPr="00A05A7D" w:rsidRDefault="00FD3622" w:rsidP="00A05A7D">
      <w:pPr>
        <w:pStyle w:val="Titel"/>
      </w:pPr>
      <w:bookmarkStart w:id="45" w:name="_Toc529881974"/>
      <w:r w:rsidRPr="00A05A7D">
        <w:lastRenderedPageBreak/>
        <w:t>Teil 2: Projekt</w:t>
      </w:r>
      <w:bookmarkEnd w:id="45"/>
    </w:p>
    <w:p w14:paraId="18424E29" w14:textId="77777777" w:rsidR="00FD3622" w:rsidRPr="006558CB" w:rsidRDefault="00FD3622" w:rsidP="006F68B1">
      <w:pPr>
        <w:pStyle w:val="berschrift1"/>
      </w:pPr>
      <w:bookmarkStart w:id="46" w:name="_Toc529881975"/>
      <w:r w:rsidRPr="006558CB">
        <w:t>Kurzfassung</w:t>
      </w:r>
      <w:bookmarkEnd w:id="46"/>
    </w:p>
    <w:p w14:paraId="42BD33FD" w14:textId="77777777" w:rsidR="00FD3622" w:rsidRPr="006558CB" w:rsidRDefault="00FD3622" w:rsidP="00FD3622">
      <w:pPr>
        <w:pStyle w:val="H2-ohneImpactaufInhaltsverzeichnis"/>
        <w:rPr>
          <w:caps/>
          <w:szCs w:val="20"/>
        </w:rPr>
      </w:pPr>
      <w:r w:rsidRPr="006558CB">
        <w:rPr>
          <w:szCs w:val="20"/>
        </w:rPr>
        <w:t>Ausgangssituation</w:t>
      </w:r>
    </w:p>
    <w:p w14:paraId="6F805A7B"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2A1C1E44" w14:textId="77777777" w:rsidR="00FD3622" w:rsidRPr="006558CB" w:rsidRDefault="00FD3622" w:rsidP="00FD3622">
      <w:pPr>
        <w:pStyle w:val="Lauftext"/>
        <w:rPr>
          <w:rFonts w:asciiTheme="majorHAnsi" w:hAnsiTheme="majorHAnsi"/>
          <w:sz w:val="20"/>
          <w:szCs w:val="20"/>
          <w:lang w:val="fr-CH"/>
        </w:rPr>
      </w:pPr>
    </w:p>
    <w:p w14:paraId="13C1DAAB" w14:textId="77777777" w:rsidR="00FD3622" w:rsidRPr="006558CB" w:rsidRDefault="00FD3622" w:rsidP="00FD3622">
      <w:pPr>
        <w:pStyle w:val="H2-ohneImpactaufInhaltsverzeichnis"/>
        <w:rPr>
          <w:caps/>
          <w:szCs w:val="20"/>
          <w:lang w:val="fr-CH"/>
        </w:rPr>
      </w:pPr>
      <w:r w:rsidRPr="006558CB">
        <w:rPr>
          <w:szCs w:val="20"/>
          <w:lang w:val="fr-CH"/>
        </w:rPr>
        <w:t>Umsetzung</w:t>
      </w:r>
    </w:p>
    <w:p w14:paraId="0EEE7BEF"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6E1540EF" w14:textId="77777777" w:rsidR="00FD3622" w:rsidRPr="006558CB" w:rsidRDefault="00FD3622" w:rsidP="00FD3622">
      <w:pPr>
        <w:pStyle w:val="Lauftext"/>
        <w:rPr>
          <w:rFonts w:asciiTheme="majorHAnsi" w:hAnsiTheme="majorHAnsi"/>
          <w:sz w:val="20"/>
          <w:szCs w:val="20"/>
          <w:lang w:val="fr-CH"/>
        </w:rPr>
      </w:pPr>
    </w:p>
    <w:p w14:paraId="40690B1C" w14:textId="77777777" w:rsidR="00FD3622" w:rsidRPr="006558CB" w:rsidRDefault="00FD3622" w:rsidP="00FD3622">
      <w:pPr>
        <w:pStyle w:val="Lauftext"/>
        <w:rPr>
          <w:rFonts w:asciiTheme="majorHAnsi" w:hAnsiTheme="majorHAnsi"/>
          <w:sz w:val="20"/>
          <w:szCs w:val="20"/>
          <w:lang w:val="fr-CH"/>
        </w:rPr>
      </w:pPr>
    </w:p>
    <w:p w14:paraId="18DBF56F" w14:textId="77777777" w:rsidR="00FD3622" w:rsidRPr="006558CB" w:rsidRDefault="00FD3622" w:rsidP="00FD3622">
      <w:pPr>
        <w:pStyle w:val="H2-ohneImpactaufInhaltsverzeichnis"/>
        <w:rPr>
          <w:caps/>
          <w:szCs w:val="20"/>
          <w:lang w:val="fr-CH"/>
        </w:rPr>
      </w:pPr>
      <w:r w:rsidRPr="006558CB">
        <w:rPr>
          <w:szCs w:val="20"/>
          <w:lang w:val="fr-CH"/>
        </w:rPr>
        <w:t>Ergebnis</w:t>
      </w:r>
    </w:p>
    <w:p w14:paraId="4963690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5C048B9" w14:textId="77777777" w:rsidR="00FD3622" w:rsidRPr="006558CB" w:rsidRDefault="00FD3622" w:rsidP="00FD3622">
      <w:pPr>
        <w:pStyle w:val="Lauftext"/>
        <w:rPr>
          <w:rFonts w:asciiTheme="majorHAnsi" w:hAnsiTheme="majorHAnsi"/>
          <w:sz w:val="20"/>
          <w:szCs w:val="20"/>
        </w:rPr>
      </w:pPr>
    </w:p>
    <w:p w14:paraId="3CB2904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5536E1" w14:textId="77777777" w:rsidR="00FD3622" w:rsidRPr="006558CB" w:rsidRDefault="00FD3622" w:rsidP="006F68B1">
      <w:pPr>
        <w:pStyle w:val="berschrift1"/>
      </w:pPr>
      <w:bookmarkStart w:id="47" w:name="_Toc529881976"/>
      <w:r w:rsidRPr="006558CB">
        <w:lastRenderedPageBreak/>
        <w:t>Informieren</w:t>
      </w:r>
      <w:bookmarkEnd w:id="47"/>
    </w:p>
    <w:p w14:paraId="452715BA" w14:textId="77777777" w:rsidR="00FD3622" w:rsidRPr="006558CB" w:rsidRDefault="00FD3622" w:rsidP="00FD3622">
      <w:pPr>
        <w:pStyle w:val="berschrift2"/>
        <w:rPr>
          <w:caps/>
          <w:sz w:val="20"/>
          <w:szCs w:val="20"/>
        </w:rPr>
      </w:pPr>
      <w:bookmarkStart w:id="48" w:name="_Toc529881977"/>
      <w:r w:rsidRPr="006558CB">
        <w:rPr>
          <w:sz w:val="20"/>
          <w:szCs w:val="20"/>
        </w:rPr>
        <w:t>Ausgangslage</w:t>
      </w:r>
      <w:bookmarkEnd w:id="48"/>
    </w:p>
    <w:p w14:paraId="07795F0F"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564077CC" w14:textId="77777777" w:rsidR="00FD3622" w:rsidRPr="006558CB" w:rsidRDefault="00FD3622" w:rsidP="00FD3622">
      <w:pPr>
        <w:pStyle w:val="Lauftext"/>
        <w:rPr>
          <w:rFonts w:asciiTheme="majorHAnsi" w:hAnsiTheme="majorHAnsi"/>
          <w:sz w:val="20"/>
          <w:szCs w:val="20"/>
          <w:lang w:val="fr-CH"/>
        </w:rPr>
      </w:pPr>
    </w:p>
    <w:p w14:paraId="0240B38A" w14:textId="77777777" w:rsidR="00FD3622" w:rsidRPr="006558CB" w:rsidRDefault="00FD3622" w:rsidP="00FD3622">
      <w:pPr>
        <w:pStyle w:val="berschrift2"/>
        <w:rPr>
          <w:caps/>
          <w:sz w:val="20"/>
          <w:szCs w:val="20"/>
          <w:lang w:val="fr-CH"/>
        </w:rPr>
      </w:pPr>
      <w:r w:rsidRPr="006558CB">
        <w:rPr>
          <w:sz w:val="20"/>
          <w:szCs w:val="20"/>
          <w:lang w:val="fr-CH"/>
        </w:rPr>
        <w:t>Abklärungen</w:t>
      </w:r>
    </w:p>
    <w:p w14:paraId="0734743A"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25B864E" w14:textId="77777777" w:rsidR="00FD3622" w:rsidRPr="006558CB" w:rsidRDefault="00FD3622" w:rsidP="00FD3622">
      <w:pPr>
        <w:pStyle w:val="Lauftext"/>
        <w:rPr>
          <w:rFonts w:asciiTheme="majorHAnsi" w:hAnsiTheme="majorHAnsi"/>
          <w:sz w:val="20"/>
          <w:szCs w:val="20"/>
        </w:rPr>
      </w:pPr>
    </w:p>
    <w:p w14:paraId="0C3C0F68" w14:textId="77777777" w:rsidR="00FD3622" w:rsidRPr="006558CB" w:rsidRDefault="00FD3622" w:rsidP="00FD3622">
      <w:pPr>
        <w:pStyle w:val="berschrift2"/>
        <w:rPr>
          <w:caps/>
          <w:sz w:val="20"/>
          <w:szCs w:val="20"/>
        </w:rPr>
      </w:pPr>
      <w:bookmarkStart w:id="49" w:name="_Toc529881978"/>
      <w:r w:rsidRPr="006558CB">
        <w:rPr>
          <w:sz w:val="20"/>
          <w:szCs w:val="20"/>
        </w:rPr>
        <w:t>Verstandene Aufgabenstellung und Ziel der Arbeit</w:t>
      </w:r>
      <w:bookmarkEnd w:id="49"/>
    </w:p>
    <w:p w14:paraId="7727D263"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DBF2671" w14:textId="77777777" w:rsidR="00FD3622" w:rsidRPr="006558CB" w:rsidRDefault="00FD3622" w:rsidP="00FD3622">
      <w:pPr>
        <w:pStyle w:val="Lauftext"/>
        <w:rPr>
          <w:rFonts w:asciiTheme="majorHAnsi" w:hAnsiTheme="majorHAnsi"/>
          <w:sz w:val="20"/>
          <w:szCs w:val="20"/>
        </w:rPr>
      </w:pPr>
    </w:p>
    <w:p w14:paraId="3932A07B" w14:textId="77777777" w:rsidR="00FD3622" w:rsidRPr="006558CB" w:rsidRDefault="00FD3622" w:rsidP="00FD3622">
      <w:pPr>
        <w:pStyle w:val="berschrift2"/>
        <w:rPr>
          <w:caps/>
          <w:sz w:val="20"/>
          <w:szCs w:val="20"/>
        </w:rPr>
      </w:pPr>
      <w:bookmarkStart w:id="50" w:name="_Toc529881979"/>
      <w:r w:rsidRPr="006558CB">
        <w:rPr>
          <w:sz w:val="20"/>
          <w:szCs w:val="20"/>
        </w:rPr>
        <w:t>Verfeinerung des Auftrages</w:t>
      </w:r>
      <w:bookmarkEnd w:id="50"/>
    </w:p>
    <w:p w14:paraId="664369F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3444BE5" w14:textId="77777777" w:rsidR="00FD3622" w:rsidRPr="006558CB" w:rsidRDefault="00FD3622" w:rsidP="00FD3622">
      <w:pPr>
        <w:pStyle w:val="Lauftext"/>
        <w:rPr>
          <w:rFonts w:asciiTheme="majorHAnsi" w:hAnsiTheme="majorHAnsi"/>
          <w:sz w:val="20"/>
          <w:szCs w:val="20"/>
        </w:rPr>
      </w:pPr>
    </w:p>
    <w:p w14:paraId="2E206802" w14:textId="77777777" w:rsidR="00FD3622" w:rsidRPr="006558CB" w:rsidRDefault="00FD3622" w:rsidP="00FD3622">
      <w:pPr>
        <w:pStyle w:val="berschrift2"/>
        <w:rPr>
          <w:caps/>
          <w:sz w:val="20"/>
          <w:szCs w:val="20"/>
        </w:rPr>
      </w:pPr>
      <w:bookmarkStart w:id="51" w:name="_Toc529881980"/>
      <w:r w:rsidRPr="006558CB">
        <w:rPr>
          <w:sz w:val="20"/>
          <w:szCs w:val="20"/>
        </w:rPr>
        <w:t>Projektumfeld und Systemgrenzen</w:t>
      </w:r>
      <w:bookmarkEnd w:id="51"/>
    </w:p>
    <w:p w14:paraId="2C42EA12"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r w:rsidRPr="006558CB">
        <w:rPr>
          <w:rFonts w:asciiTheme="majorHAnsi" w:hAnsiTheme="majorHAnsi"/>
          <w:sz w:val="20"/>
          <w:szCs w:val="20"/>
          <w:lang w:val="fr-CH"/>
        </w:rPr>
        <w:br w:type="page"/>
      </w:r>
    </w:p>
    <w:p w14:paraId="1E1A8A1C" w14:textId="77777777" w:rsidR="00FD3622" w:rsidRPr="006558CB" w:rsidRDefault="00FD3622" w:rsidP="006F68B1">
      <w:pPr>
        <w:pStyle w:val="berschrift1"/>
        <w:rPr>
          <w:lang w:val="fr-CH"/>
        </w:rPr>
      </w:pPr>
      <w:bookmarkStart w:id="52" w:name="_Toc529881981"/>
      <w:r w:rsidRPr="006558CB">
        <w:rPr>
          <w:lang w:val="fr-CH"/>
        </w:rPr>
        <w:lastRenderedPageBreak/>
        <w:t>Planen</w:t>
      </w:r>
      <w:bookmarkEnd w:id="52"/>
    </w:p>
    <w:p w14:paraId="7B311847" w14:textId="77777777" w:rsidR="00FD3622" w:rsidRPr="006558CB" w:rsidRDefault="00FD3622" w:rsidP="00FD3622">
      <w:pPr>
        <w:pStyle w:val="berschrift2"/>
        <w:rPr>
          <w:caps/>
          <w:sz w:val="20"/>
          <w:szCs w:val="20"/>
          <w:lang w:val="fr-CH"/>
        </w:rPr>
      </w:pPr>
      <w:bookmarkStart w:id="53" w:name="_Toc529881982"/>
      <w:r w:rsidRPr="006558CB">
        <w:rPr>
          <w:sz w:val="20"/>
          <w:szCs w:val="20"/>
          <w:lang w:val="fr-CH"/>
        </w:rPr>
        <w:t>Verwendete Projektmanagementmethode</w:t>
      </w:r>
      <w:bookmarkEnd w:id="53"/>
    </w:p>
    <w:p w14:paraId="257D604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5E2EFF0" w14:textId="77777777" w:rsidR="00FD3622" w:rsidRPr="006558CB" w:rsidRDefault="00FD3622" w:rsidP="00FD3622">
      <w:pPr>
        <w:pStyle w:val="Lauftext"/>
        <w:rPr>
          <w:rFonts w:asciiTheme="majorHAnsi" w:hAnsiTheme="majorHAnsi"/>
          <w:sz w:val="20"/>
          <w:szCs w:val="20"/>
        </w:rPr>
      </w:pPr>
    </w:p>
    <w:p w14:paraId="7E1B9EDA" w14:textId="77777777" w:rsidR="00FD3622" w:rsidRPr="006558CB" w:rsidRDefault="00FD3622" w:rsidP="00FD3622">
      <w:pPr>
        <w:pStyle w:val="berschrift2"/>
        <w:rPr>
          <w:caps/>
          <w:sz w:val="20"/>
          <w:szCs w:val="20"/>
        </w:rPr>
      </w:pPr>
      <w:bookmarkStart w:id="54" w:name="_Toc529881983"/>
      <w:r w:rsidRPr="006558CB">
        <w:rPr>
          <w:sz w:val="20"/>
          <w:szCs w:val="20"/>
        </w:rPr>
        <w:t>Versionierung und Datensicherheit</w:t>
      </w:r>
      <w:bookmarkEnd w:id="54"/>
    </w:p>
    <w:p w14:paraId="04AA1B24"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CDFF6FE" w14:textId="77777777" w:rsidR="00FD3622" w:rsidRPr="006558CB" w:rsidRDefault="00FD3622" w:rsidP="00FD3622">
      <w:pPr>
        <w:pStyle w:val="Lauftext"/>
        <w:rPr>
          <w:rFonts w:asciiTheme="majorHAnsi" w:hAnsiTheme="majorHAnsi"/>
          <w:sz w:val="20"/>
          <w:szCs w:val="20"/>
        </w:rPr>
      </w:pPr>
    </w:p>
    <w:p w14:paraId="0713299F" w14:textId="77777777" w:rsidR="00FD3622" w:rsidRPr="006558CB" w:rsidRDefault="00FD3622" w:rsidP="00FD3622">
      <w:pPr>
        <w:pStyle w:val="berschrift2"/>
        <w:rPr>
          <w:caps/>
          <w:sz w:val="20"/>
          <w:szCs w:val="20"/>
        </w:rPr>
      </w:pPr>
      <w:bookmarkStart w:id="55" w:name="_Toc529881984"/>
      <w:r w:rsidRPr="006558CB">
        <w:rPr>
          <w:sz w:val="20"/>
          <w:szCs w:val="20"/>
        </w:rPr>
        <w:t>Priorisierung der Tätigkeiten</w:t>
      </w:r>
      <w:bookmarkEnd w:id="55"/>
    </w:p>
    <w:tbl>
      <w:tblPr>
        <w:tblStyle w:val="Tabellenraster"/>
        <w:tblW w:w="0" w:type="auto"/>
        <w:tblLook w:val="04A0" w:firstRow="1" w:lastRow="0" w:firstColumn="1" w:lastColumn="0" w:noHBand="0" w:noVBand="1"/>
      </w:tblPr>
      <w:tblGrid>
        <w:gridCol w:w="4048"/>
        <w:gridCol w:w="4049"/>
      </w:tblGrid>
      <w:tr w:rsidR="00FD3622" w:rsidRPr="006558CB" w14:paraId="1777C9A5" w14:textId="77777777" w:rsidTr="00221C62">
        <w:tc>
          <w:tcPr>
            <w:tcW w:w="4048" w:type="dxa"/>
            <w:tcBorders>
              <w:bottom w:val="single" w:sz="4" w:space="0" w:color="auto"/>
            </w:tcBorders>
            <w:shd w:val="clear" w:color="auto" w:fill="000000" w:themeFill="text1"/>
          </w:tcPr>
          <w:p w14:paraId="053066D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Beschreibung der Tätigkeit</w:t>
            </w:r>
          </w:p>
        </w:tc>
        <w:tc>
          <w:tcPr>
            <w:tcW w:w="4049" w:type="dxa"/>
            <w:tcBorders>
              <w:bottom w:val="single" w:sz="4" w:space="0" w:color="auto"/>
            </w:tcBorders>
            <w:shd w:val="clear" w:color="auto" w:fill="000000" w:themeFill="text1"/>
          </w:tcPr>
          <w:p w14:paraId="2CE63B2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Priorität</w:t>
            </w:r>
          </w:p>
        </w:tc>
      </w:tr>
      <w:tr w:rsidR="00FD3622" w:rsidRPr="006558CB" w14:paraId="6C602436" w14:textId="77777777" w:rsidTr="00221C62">
        <w:tc>
          <w:tcPr>
            <w:tcW w:w="4048" w:type="dxa"/>
            <w:tcBorders>
              <w:left w:val="nil"/>
            </w:tcBorders>
          </w:tcPr>
          <w:p w14:paraId="697F7231"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594CA4EE" w14:textId="77777777" w:rsidR="00FD3622" w:rsidRPr="006558CB" w:rsidRDefault="00FD3622" w:rsidP="00221C62">
            <w:pPr>
              <w:pStyle w:val="Lauftext"/>
              <w:rPr>
                <w:rFonts w:asciiTheme="majorHAnsi" w:hAnsiTheme="majorHAnsi"/>
                <w:sz w:val="20"/>
                <w:szCs w:val="20"/>
              </w:rPr>
            </w:pPr>
          </w:p>
        </w:tc>
      </w:tr>
      <w:tr w:rsidR="00FD3622" w:rsidRPr="006558CB" w14:paraId="36E98D37" w14:textId="77777777" w:rsidTr="00221C62">
        <w:tc>
          <w:tcPr>
            <w:tcW w:w="4048" w:type="dxa"/>
            <w:tcBorders>
              <w:left w:val="nil"/>
            </w:tcBorders>
          </w:tcPr>
          <w:p w14:paraId="3F5A1F15"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7F673F05" w14:textId="77777777" w:rsidR="00FD3622" w:rsidRPr="006558CB" w:rsidRDefault="00FD3622" w:rsidP="00221C62">
            <w:pPr>
              <w:pStyle w:val="Lauftext"/>
              <w:rPr>
                <w:rFonts w:asciiTheme="majorHAnsi" w:hAnsiTheme="majorHAnsi"/>
                <w:sz w:val="20"/>
                <w:szCs w:val="20"/>
              </w:rPr>
            </w:pPr>
          </w:p>
        </w:tc>
      </w:tr>
      <w:tr w:rsidR="00FD3622" w:rsidRPr="006558CB" w14:paraId="497927B1" w14:textId="77777777" w:rsidTr="00221C62">
        <w:tc>
          <w:tcPr>
            <w:tcW w:w="4048" w:type="dxa"/>
            <w:tcBorders>
              <w:left w:val="nil"/>
            </w:tcBorders>
          </w:tcPr>
          <w:p w14:paraId="38DB4E1F"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5050DE9E" w14:textId="77777777" w:rsidR="00FD3622" w:rsidRPr="006558CB" w:rsidRDefault="00FD3622" w:rsidP="00221C62">
            <w:pPr>
              <w:pStyle w:val="Lauftext"/>
              <w:keepNext/>
              <w:rPr>
                <w:rFonts w:asciiTheme="majorHAnsi" w:hAnsiTheme="majorHAnsi"/>
                <w:sz w:val="20"/>
                <w:szCs w:val="20"/>
              </w:rPr>
            </w:pPr>
          </w:p>
        </w:tc>
      </w:tr>
    </w:tbl>
    <w:p w14:paraId="47F49867" w14:textId="77777777" w:rsidR="00FD3622" w:rsidRPr="006558CB" w:rsidRDefault="00FD3622" w:rsidP="00FD3622">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18</w:t>
      </w:r>
      <w:r w:rsidRPr="006558CB">
        <w:rPr>
          <w:rFonts w:asciiTheme="majorHAnsi" w:hAnsiTheme="majorHAnsi"/>
          <w:noProof/>
          <w:sz w:val="20"/>
          <w:szCs w:val="20"/>
        </w:rPr>
        <w:fldChar w:fldCharType="end"/>
      </w:r>
      <w:r w:rsidRPr="006558CB">
        <w:rPr>
          <w:rFonts w:asciiTheme="majorHAnsi" w:hAnsiTheme="majorHAnsi"/>
          <w:sz w:val="20"/>
          <w:szCs w:val="20"/>
        </w:rPr>
        <w:t xml:space="preserve"> - Tätigkeitenliste</w:t>
      </w:r>
    </w:p>
    <w:p w14:paraId="0D877EDD" w14:textId="77777777" w:rsidR="00FD3622" w:rsidRPr="006558CB" w:rsidRDefault="00FD3622" w:rsidP="00FD3622">
      <w:pPr>
        <w:pStyle w:val="berschrift2"/>
        <w:rPr>
          <w:caps/>
          <w:sz w:val="20"/>
          <w:szCs w:val="20"/>
        </w:rPr>
      </w:pPr>
      <w:bookmarkStart w:id="56" w:name="_Toc529881985"/>
      <w:r w:rsidRPr="006558CB">
        <w:rPr>
          <w:sz w:val="20"/>
          <w:szCs w:val="20"/>
        </w:rPr>
        <w:t>Kernfeature ABC</w:t>
      </w:r>
      <w:bookmarkEnd w:id="56"/>
    </w:p>
    <w:p w14:paraId="221A96CA"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1178731" w14:textId="77777777" w:rsidR="00FD3622" w:rsidRPr="006558CB" w:rsidRDefault="00FD3622" w:rsidP="00FD3622">
      <w:pPr>
        <w:pStyle w:val="Lauftext"/>
        <w:rPr>
          <w:rFonts w:asciiTheme="majorHAnsi" w:hAnsiTheme="majorHAnsi"/>
          <w:sz w:val="20"/>
          <w:szCs w:val="20"/>
        </w:rPr>
      </w:pPr>
    </w:p>
    <w:p w14:paraId="2EAA4B67" w14:textId="77777777" w:rsidR="00FD3622" w:rsidRPr="006558CB" w:rsidRDefault="00FD3622" w:rsidP="00FD3622">
      <w:pPr>
        <w:pStyle w:val="berschrift3"/>
        <w:rPr>
          <w:szCs w:val="20"/>
        </w:rPr>
      </w:pPr>
      <w:bookmarkStart w:id="57" w:name="_Toc529881986"/>
      <w:r w:rsidRPr="006558CB">
        <w:rPr>
          <w:szCs w:val="20"/>
        </w:rPr>
        <w:t>Use-Case für Abc</w:t>
      </w:r>
      <w:bookmarkEnd w:id="57"/>
    </w:p>
    <w:p w14:paraId="561B77C6"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76CEBA19" w14:textId="77777777" w:rsidR="00FD3622" w:rsidRPr="006558CB" w:rsidRDefault="00FD3622" w:rsidP="00FD3622">
      <w:pPr>
        <w:pStyle w:val="Lauftext"/>
        <w:rPr>
          <w:rFonts w:asciiTheme="majorHAnsi" w:hAnsiTheme="majorHAnsi"/>
          <w:sz w:val="20"/>
          <w:szCs w:val="20"/>
          <w:lang w:val="fr-CH"/>
        </w:rPr>
      </w:pPr>
    </w:p>
    <w:p w14:paraId="73C642BF" w14:textId="77777777" w:rsidR="00FD3622" w:rsidRPr="006558CB" w:rsidRDefault="00FD3622" w:rsidP="00FD3622">
      <w:pPr>
        <w:pStyle w:val="berschrift3"/>
        <w:rPr>
          <w:szCs w:val="20"/>
          <w:lang w:val="fr-CH"/>
        </w:rPr>
      </w:pPr>
      <w:bookmarkStart w:id="58" w:name="_Toc529881987"/>
      <w:r w:rsidRPr="006558CB">
        <w:rPr>
          <w:szCs w:val="20"/>
          <w:lang w:val="fr-CH"/>
        </w:rPr>
        <w:t>Klassendiagramm</w:t>
      </w:r>
      <w:bookmarkEnd w:id="58"/>
    </w:p>
    <w:p w14:paraId="17FB885C"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w:t>
      </w:r>
      <w:r w:rsidRPr="006558CB">
        <w:rPr>
          <w:rFonts w:asciiTheme="majorHAnsi" w:hAnsiTheme="majorHAnsi"/>
          <w:sz w:val="20"/>
          <w:szCs w:val="20"/>
          <w:lang w:val="fr-CH"/>
        </w:rPr>
        <w:lastRenderedPageBreak/>
        <w:t>vel, aliquet nec, vulputate eget, arcu. In enim justo, rhoncus ut, imperdiet a, venenatis vitae, justo. Nullam dictum felis eu pede mollis pretium.</w:t>
      </w:r>
    </w:p>
    <w:p w14:paraId="27AAE559" w14:textId="77777777" w:rsidR="00FD3622" w:rsidRPr="006558CB" w:rsidRDefault="00FD3622" w:rsidP="00FD3622">
      <w:pPr>
        <w:pStyle w:val="Lauftext"/>
        <w:rPr>
          <w:rFonts w:asciiTheme="majorHAnsi" w:hAnsiTheme="majorHAnsi"/>
          <w:sz w:val="20"/>
          <w:szCs w:val="20"/>
          <w:lang w:val="fr-CH"/>
        </w:rPr>
      </w:pPr>
    </w:p>
    <w:p w14:paraId="622D5C73" w14:textId="77777777" w:rsidR="00FD3622" w:rsidRPr="006558CB" w:rsidRDefault="00FD3622" w:rsidP="00FD3622">
      <w:pPr>
        <w:pStyle w:val="berschrift3"/>
        <w:rPr>
          <w:szCs w:val="20"/>
          <w:lang w:val="fr-CH"/>
        </w:rPr>
      </w:pPr>
      <w:bookmarkStart w:id="59" w:name="_Toc529881988"/>
      <w:r w:rsidRPr="006558CB">
        <w:rPr>
          <w:szCs w:val="20"/>
          <w:lang w:val="fr-CH"/>
        </w:rPr>
        <w:t>GUI-Design / Mockup</w:t>
      </w:r>
      <w:bookmarkEnd w:id="59"/>
    </w:p>
    <w:p w14:paraId="01408EC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4B34550" w14:textId="77777777" w:rsidR="00FD3622" w:rsidRPr="006558CB" w:rsidRDefault="00FD3622" w:rsidP="00FD3622">
      <w:pPr>
        <w:pStyle w:val="Lauftext"/>
        <w:rPr>
          <w:rFonts w:asciiTheme="majorHAnsi" w:hAnsiTheme="majorHAnsi"/>
          <w:sz w:val="20"/>
          <w:szCs w:val="20"/>
        </w:rPr>
      </w:pPr>
    </w:p>
    <w:p w14:paraId="0C76C4B1" w14:textId="77777777" w:rsidR="00FD3622" w:rsidRPr="006558CB" w:rsidRDefault="00FD3622" w:rsidP="00FD3622">
      <w:pPr>
        <w:pStyle w:val="berschrift3"/>
        <w:rPr>
          <w:szCs w:val="20"/>
        </w:rPr>
      </w:pPr>
      <w:bookmarkStart w:id="60" w:name="_Toc529881989"/>
      <w:r w:rsidRPr="006558CB">
        <w:rPr>
          <w:szCs w:val="20"/>
        </w:rPr>
        <w:t>Konzeptioneller Aufbau</w:t>
      </w:r>
      <w:bookmarkEnd w:id="60"/>
    </w:p>
    <w:p w14:paraId="436462E0"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7D31FFC7" w14:textId="77777777" w:rsidR="00FD3622" w:rsidRPr="006558CB" w:rsidRDefault="00FD3622" w:rsidP="00FD3622">
      <w:pPr>
        <w:pStyle w:val="Lauftext"/>
        <w:rPr>
          <w:rFonts w:asciiTheme="majorHAnsi" w:hAnsiTheme="majorHAnsi"/>
          <w:sz w:val="20"/>
          <w:szCs w:val="20"/>
          <w:lang w:val="fr-CH"/>
        </w:rPr>
      </w:pPr>
    </w:p>
    <w:p w14:paraId="022E7A12" w14:textId="77777777" w:rsidR="00FD3622" w:rsidRPr="006558CB" w:rsidRDefault="00FD3622" w:rsidP="00FD3622">
      <w:pPr>
        <w:pStyle w:val="berschrift2"/>
        <w:rPr>
          <w:caps/>
          <w:sz w:val="20"/>
          <w:szCs w:val="20"/>
          <w:lang w:val="fr-CH"/>
        </w:rPr>
      </w:pPr>
      <w:bookmarkStart w:id="61" w:name="_Toc529881990"/>
      <w:r w:rsidRPr="006558CB">
        <w:rPr>
          <w:sz w:val="20"/>
          <w:szCs w:val="20"/>
          <w:lang w:val="fr-CH"/>
        </w:rPr>
        <w:t>Kernfeature ZYZ</w:t>
      </w:r>
      <w:bookmarkEnd w:id="61"/>
    </w:p>
    <w:p w14:paraId="4C0DB2E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495CBEC" w14:textId="77777777" w:rsidR="00FD3622" w:rsidRPr="006558CB" w:rsidRDefault="00FD3622" w:rsidP="00FD3622">
      <w:pPr>
        <w:pStyle w:val="Lauftext"/>
        <w:rPr>
          <w:rFonts w:asciiTheme="majorHAnsi" w:hAnsiTheme="majorHAnsi"/>
          <w:sz w:val="20"/>
          <w:szCs w:val="20"/>
        </w:rPr>
      </w:pPr>
    </w:p>
    <w:p w14:paraId="41BCF274" w14:textId="77777777" w:rsidR="00FD3622" w:rsidRPr="006558CB" w:rsidRDefault="00FD3622" w:rsidP="00FD3622">
      <w:pPr>
        <w:pStyle w:val="berschrift3"/>
        <w:rPr>
          <w:szCs w:val="20"/>
        </w:rPr>
      </w:pPr>
      <w:bookmarkStart w:id="62" w:name="_Toc529881991"/>
      <w:r w:rsidRPr="006558CB">
        <w:rPr>
          <w:szCs w:val="20"/>
        </w:rPr>
        <w:t>Use-Case für zyz</w:t>
      </w:r>
      <w:bookmarkEnd w:id="62"/>
    </w:p>
    <w:p w14:paraId="08AE1E31"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1AC8ED4F" w14:textId="77777777" w:rsidR="00FD3622" w:rsidRPr="006558CB" w:rsidRDefault="00FD3622" w:rsidP="00FD3622">
      <w:pPr>
        <w:pStyle w:val="Lauftext"/>
        <w:rPr>
          <w:rFonts w:asciiTheme="majorHAnsi" w:hAnsiTheme="majorHAnsi"/>
          <w:sz w:val="20"/>
          <w:szCs w:val="20"/>
          <w:lang w:val="fr-CH"/>
        </w:rPr>
      </w:pPr>
    </w:p>
    <w:p w14:paraId="2944A952" w14:textId="77777777" w:rsidR="00FD3622" w:rsidRPr="006558CB" w:rsidRDefault="00FD3622" w:rsidP="00FD3622">
      <w:pPr>
        <w:pStyle w:val="berschrift3"/>
        <w:rPr>
          <w:szCs w:val="20"/>
          <w:lang w:val="fr-CH"/>
        </w:rPr>
      </w:pPr>
      <w:bookmarkStart w:id="63" w:name="_Toc529881992"/>
      <w:r w:rsidRPr="006558CB">
        <w:rPr>
          <w:szCs w:val="20"/>
          <w:lang w:val="fr-CH"/>
        </w:rPr>
        <w:t>Klassendiagramm</w:t>
      </w:r>
      <w:bookmarkEnd w:id="63"/>
    </w:p>
    <w:p w14:paraId="4A207C6A"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5B51CF3D" w14:textId="77777777" w:rsidR="00FD3622" w:rsidRPr="006558CB" w:rsidRDefault="00FD3622" w:rsidP="00FD3622">
      <w:pPr>
        <w:pStyle w:val="Lauftext"/>
        <w:rPr>
          <w:rFonts w:asciiTheme="majorHAnsi" w:hAnsiTheme="majorHAnsi"/>
          <w:sz w:val="20"/>
          <w:szCs w:val="20"/>
          <w:lang w:val="fr-CH"/>
        </w:rPr>
      </w:pPr>
    </w:p>
    <w:p w14:paraId="6C88441A" w14:textId="77777777" w:rsidR="00FD3622" w:rsidRPr="006558CB" w:rsidRDefault="00FD3622" w:rsidP="00FD3622">
      <w:pPr>
        <w:pStyle w:val="berschrift3"/>
        <w:rPr>
          <w:szCs w:val="20"/>
          <w:lang w:val="fr-CH"/>
        </w:rPr>
      </w:pPr>
      <w:bookmarkStart w:id="64" w:name="_Toc529881993"/>
      <w:r w:rsidRPr="006558CB">
        <w:rPr>
          <w:szCs w:val="20"/>
          <w:lang w:val="fr-CH"/>
        </w:rPr>
        <w:lastRenderedPageBreak/>
        <w:t>GUI-Design / Mockup</w:t>
      </w:r>
      <w:bookmarkEnd w:id="64"/>
    </w:p>
    <w:p w14:paraId="42A99DB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0138012" w14:textId="77777777" w:rsidR="00FD3622" w:rsidRPr="006558CB" w:rsidRDefault="00FD3622" w:rsidP="00FD3622">
      <w:pPr>
        <w:pStyle w:val="Lauftext"/>
        <w:rPr>
          <w:rFonts w:asciiTheme="majorHAnsi" w:hAnsiTheme="majorHAnsi"/>
          <w:sz w:val="20"/>
          <w:szCs w:val="20"/>
        </w:rPr>
      </w:pPr>
    </w:p>
    <w:p w14:paraId="0724F42E" w14:textId="77777777" w:rsidR="00FD3622" w:rsidRPr="006558CB" w:rsidRDefault="00FD3622" w:rsidP="00FD3622">
      <w:pPr>
        <w:pStyle w:val="berschrift3"/>
        <w:rPr>
          <w:szCs w:val="20"/>
        </w:rPr>
      </w:pPr>
      <w:bookmarkStart w:id="65" w:name="_Toc529881994"/>
      <w:r w:rsidRPr="006558CB">
        <w:rPr>
          <w:szCs w:val="20"/>
        </w:rPr>
        <w:t>Konzeptioneller Aufbau</w:t>
      </w:r>
      <w:bookmarkEnd w:id="65"/>
    </w:p>
    <w:p w14:paraId="2FB840A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A965501" w14:textId="77777777" w:rsidR="00FD3622" w:rsidRPr="006558CB" w:rsidRDefault="00FD3622" w:rsidP="00FD3622">
      <w:pPr>
        <w:pStyle w:val="Lauftext"/>
        <w:rPr>
          <w:rFonts w:asciiTheme="majorHAnsi" w:hAnsiTheme="majorHAnsi"/>
          <w:sz w:val="20"/>
          <w:szCs w:val="20"/>
        </w:rPr>
      </w:pPr>
    </w:p>
    <w:p w14:paraId="0447F06B" w14:textId="77777777" w:rsidR="00FD3622" w:rsidRPr="006558CB" w:rsidRDefault="00FD3622" w:rsidP="00FD3622">
      <w:pPr>
        <w:pStyle w:val="berschrift2"/>
        <w:rPr>
          <w:caps/>
          <w:sz w:val="20"/>
          <w:szCs w:val="20"/>
        </w:rPr>
      </w:pPr>
      <w:bookmarkStart w:id="66" w:name="_Toc529881995"/>
      <w:r w:rsidRPr="006558CB">
        <w:rPr>
          <w:sz w:val="20"/>
          <w:szCs w:val="20"/>
        </w:rPr>
        <w:t>Geplantes Vorgehen für die Qualitätssicherung</w:t>
      </w:r>
      <w:bookmarkEnd w:id="66"/>
    </w:p>
    <w:p w14:paraId="56DEDF4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F29BA82" w14:textId="77777777" w:rsidR="00FD3622" w:rsidRPr="006558CB" w:rsidRDefault="00FD3622" w:rsidP="00FD3622">
      <w:pPr>
        <w:pStyle w:val="Lauftext"/>
        <w:rPr>
          <w:rFonts w:asciiTheme="majorHAnsi" w:hAnsiTheme="majorHAnsi"/>
          <w:sz w:val="20"/>
          <w:szCs w:val="20"/>
        </w:rPr>
      </w:pPr>
    </w:p>
    <w:p w14:paraId="3EE4DAC7" w14:textId="77777777" w:rsidR="00FD3622" w:rsidRPr="006558CB" w:rsidRDefault="00FD3622" w:rsidP="00FD3622">
      <w:pPr>
        <w:pStyle w:val="berschrift2"/>
        <w:rPr>
          <w:caps/>
          <w:sz w:val="20"/>
          <w:szCs w:val="20"/>
        </w:rPr>
      </w:pPr>
      <w:bookmarkStart w:id="67" w:name="_Toc529881996"/>
      <w:r w:rsidRPr="006558CB">
        <w:rPr>
          <w:sz w:val="20"/>
          <w:szCs w:val="20"/>
        </w:rPr>
        <w:t>Anmerkungen zum Zeitplan</w:t>
      </w:r>
      <w:bookmarkEnd w:id="67"/>
    </w:p>
    <w:p w14:paraId="6CA9DE0E"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BB8B027" w14:textId="77777777" w:rsidR="00FD3622" w:rsidRPr="006558CB" w:rsidRDefault="00FD3622" w:rsidP="00FD3622">
      <w:pPr>
        <w:pStyle w:val="Lauftext"/>
        <w:rPr>
          <w:rFonts w:asciiTheme="majorHAnsi" w:hAnsiTheme="majorHAnsi"/>
          <w:sz w:val="20"/>
          <w:szCs w:val="20"/>
        </w:rPr>
      </w:pPr>
    </w:p>
    <w:p w14:paraId="074AA5C2" w14:textId="77777777" w:rsidR="00FD3622" w:rsidRPr="006558CB" w:rsidRDefault="00FD3622" w:rsidP="00FD3622">
      <w:pPr>
        <w:pStyle w:val="berschrift2"/>
        <w:rPr>
          <w:caps/>
          <w:sz w:val="20"/>
          <w:szCs w:val="20"/>
        </w:rPr>
      </w:pPr>
      <w:bookmarkStart w:id="68" w:name="_Toc529881997"/>
      <w:r w:rsidRPr="006558CB">
        <w:rPr>
          <w:sz w:val="20"/>
          <w:szCs w:val="20"/>
        </w:rPr>
        <w:t>Begründung für Abweichungen zum Zeitplan</w:t>
      </w:r>
      <w:bookmarkEnd w:id="68"/>
    </w:p>
    <w:p w14:paraId="55C5B1EE" w14:textId="77777777" w:rsidR="00FD3622" w:rsidRPr="006558CB" w:rsidRDefault="00FD3622" w:rsidP="00FD3622">
      <w:pPr>
        <w:pStyle w:val="Lauftext"/>
        <w:rPr>
          <w:rFonts w:asciiTheme="majorHAnsi" w:eastAsiaTheme="majorEastAsia" w:hAnsiTheme="majorHAnsi" w:cstheme="majorBidi"/>
          <w:b/>
          <w:color w:val="000000" w:themeColor="text1"/>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r w:rsidRPr="006558CB">
        <w:rPr>
          <w:rFonts w:asciiTheme="majorHAnsi" w:hAnsiTheme="majorHAnsi"/>
          <w:sz w:val="20"/>
          <w:szCs w:val="20"/>
        </w:rPr>
        <w:br w:type="page"/>
      </w:r>
    </w:p>
    <w:p w14:paraId="1C47E8FB" w14:textId="77777777" w:rsidR="00FD3622" w:rsidRPr="006558CB" w:rsidRDefault="00FD3622" w:rsidP="006F68B1">
      <w:pPr>
        <w:pStyle w:val="berschrift1"/>
      </w:pPr>
      <w:bookmarkStart w:id="69" w:name="_Toc529881998"/>
      <w:r w:rsidRPr="006558CB">
        <w:lastRenderedPageBreak/>
        <w:t>Entscheiden</w:t>
      </w:r>
      <w:bookmarkEnd w:id="69"/>
    </w:p>
    <w:p w14:paraId="0DC19FC8" w14:textId="77777777" w:rsidR="00FD3622" w:rsidRPr="006558CB" w:rsidRDefault="00FD3622" w:rsidP="00FD3622">
      <w:pPr>
        <w:pStyle w:val="berschrift2"/>
        <w:rPr>
          <w:caps/>
          <w:sz w:val="20"/>
          <w:szCs w:val="20"/>
        </w:rPr>
      </w:pPr>
      <w:bookmarkStart w:id="70" w:name="_Toc529881999"/>
      <w:r w:rsidRPr="006558CB">
        <w:rPr>
          <w:sz w:val="20"/>
          <w:szCs w:val="20"/>
        </w:rPr>
        <w:t>Beschreibung Variante abc</w:t>
      </w:r>
      <w:bookmarkEnd w:id="70"/>
    </w:p>
    <w:p w14:paraId="581B70C7"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2FC27A2E" w14:textId="77777777" w:rsidR="00FD3622" w:rsidRPr="006558CB" w:rsidRDefault="00FD3622" w:rsidP="00FD3622">
      <w:pPr>
        <w:pStyle w:val="Lauftext"/>
        <w:rPr>
          <w:rFonts w:asciiTheme="majorHAnsi" w:hAnsiTheme="majorHAnsi"/>
          <w:sz w:val="20"/>
          <w:szCs w:val="20"/>
          <w:lang w:val="fr-CH"/>
        </w:rPr>
      </w:pPr>
    </w:p>
    <w:p w14:paraId="52D6022A" w14:textId="77777777" w:rsidR="00FD3622" w:rsidRPr="006558CB" w:rsidRDefault="00FD3622" w:rsidP="00FD3622">
      <w:pPr>
        <w:pStyle w:val="berschrift2"/>
        <w:rPr>
          <w:caps/>
          <w:sz w:val="20"/>
          <w:szCs w:val="20"/>
          <w:lang w:val="fr-CH"/>
        </w:rPr>
      </w:pPr>
      <w:bookmarkStart w:id="71" w:name="_Toc529882000"/>
      <w:r w:rsidRPr="006558CB">
        <w:rPr>
          <w:sz w:val="20"/>
          <w:szCs w:val="20"/>
          <w:lang w:val="fr-CH"/>
        </w:rPr>
        <w:t>Beschreibung Variante xyz</w:t>
      </w:r>
      <w:bookmarkEnd w:id="71"/>
    </w:p>
    <w:p w14:paraId="771DDBB9"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F833993" w14:textId="77777777" w:rsidR="00FD3622" w:rsidRPr="006558CB" w:rsidRDefault="00FD3622" w:rsidP="00FD3622">
      <w:pPr>
        <w:pStyle w:val="Lauftext"/>
        <w:rPr>
          <w:rFonts w:asciiTheme="majorHAnsi" w:hAnsiTheme="majorHAnsi"/>
          <w:sz w:val="20"/>
          <w:szCs w:val="20"/>
        </w:rPr>
      </w:pPr>
    </w:p>
    <w:p w14:paraId="78448F7F" w14:textId="77777777" w:rsidR="00FD3622" w:rsidRPr="006558CB" w:rsidRDefault="00FD3622" w:rsidP="00FD3622">
      <w:pPr>
        <w:pStyle w:val="berschrift2"/>
        <w:rPr>
          <w:caps/>
          <w:sz w:val="20"/>
          <w:szCs w:val="20"/>
        </w:rPr>
      </w:pPr>
      <w:bookmarkStart w:id="72" w:name="_Toc529882001"/>
      <w:r w:rsidRPr="006558CB">
        <w:rPr>
          <w:sz w:val="20"/>
          <w:szCs w:val="20"/>
        </w:rPr>
        <w:t>Kurzbeschreibung der Entscheidungskriterien</w:t>
      </w:r>
      <w:bookmarkEnd w:id="72"/>
    </w:p>
    <w:p w14:paraId="7941E5D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01B0F64" w14:textId="77777777" w:rsidR="00FD3622" w:rsidRPr="006558CB" w:rsidRDefault="00FD3622" w:rsidP="00FD3622">
      <w:pPr>
        <w:pStyle w:val="Lauftext"/>
        <w:rPr>
          <w:rFonts w:asciiTheme="majorHAnsi" w:hAnsiTheme="majorHAnsi"/>
          <w:sz w:val="20"/>
          <w:szCs w:val="20"/>
        </w:rPr>
      </w:pPr>
    </w:p>
    <w:p w14:paraId="33028197" w14:textId="32099E11" w:rsidR="00FD3622" w:rsidRPr="006558CB" w:rsidRDefault="00FD3622" w:rsidP="00FD3622">
      <w:pPr>
        <w:rPr>
          <w:rFonts w:asciiTheme="majorHAnsi" w:eastAsiaTheme="majorEastAsia" w:hAnsiTheme="majorHAnsi" w:cstheme="majorBidi"/>
          <w:b/>
          <w:spacing w:val="-10"/>
          <w:kern w:val="28"/>
        </w:rPr>
      </w:pPr>
    </w:p>
    <w:p w14:paraId="3601CAE4" w14:textId="7DD16910" w:rsidR="00FD3622" w:rsidRPr="006558CB" w:rsidRDefault="00FD3622" w:rsidP="00FD3622">
      <w:pPr>
        <w:rPr>
          <w:rFonts w:asciiTheme="majorHAnsi" w:eastAsiaTheme="majorEastAsia" w:hAnsiTheme="majorHAnsi" w:cstheme="majorBidi"/>
          <w:b/>
          <w:spacing w:val="-10"/>
          <w:kern w:val="28"/>
        </w:rPr>
      </w:pPr>
    </w:p>
    <w:p w14:paraId="65B87BA7" w14:textId="716CA4C9" w:rsidR="00FD3622" w:rsidRPr="006558CB" w:rsidRDefault="00FD3622" w:rsidP="00FD3622">
      <w:pPr>
        <w:rPr>
          <w:rFonts w:asciiTheme="majorHAnsi" w:eastAsiaTheme="majorEastAsia" w:hAnsiTheme="majorHAnsi" w:cstheme="majorBidi"/>
          <w:b/>
          <w:spacing w:val="-10"/>
          <w:kern w:val="28"/>
        </w:rPr>
      </w:pPr>
    </w:p>
    <w:p w14:paraId="6FFA9B2B" w14:textId="7C1FAD0A" w:rsidR="00FD3622" w:rsidRPr="006558CB" w:rsidRDefault="00FD3622" w:rsidP="00FD3622">
      <w:pPr>
        <w:rPr>
          <w:rFonts w:asciiTheme="majorHAnsi" w:eastAsiaTheme="majorEastAsia" w:hAnsiTheme="majorHAnsi" w:cstheme="majorBidi"/>
          <w:b/>
          <w:spacing w:val="-10"/>
          <w:kern w:val="28"/>
        </w:rPr>
      </w:pPr>
    </w:p>
    <w:p w14:paraId="663E528A" w14:textId="7FF16659" w:rsidR="00FD3622" w:rsidRPr="006558CB" w:rsidRDefault="00FD3622" w:rsidP="00FD3622">
      <w:pPr>
        <w:rPr>
          <w:rFonts w:asciiTheme="majorHAnsi" w:eastAsiaTheme="majorEastAsia" w:hAnsiTheme="majorHAnsi" w:cstheme="majorBidi"/>
          <w:b/>
          <w:spacing w:val="-10"/>
          <w:kern w:val="28"/>
        </w:rPr>
      </w:pPr>
    </w:p>
    <w:p w14:paraId="6AF06BF3" w14:textId="246A40CA" w:rsidR="00FD3622" w:rsidRPr="006558CB" w:rsidRDefault="00FD3622" w:rsidP="00FD3622">
      <w:pPr>
        <w:rPr>
          <w:rFonts w:asciiTheme="majorHAnsi" w:eastAsiaTheme="majorEastAsia" w:hAnsiTheme="majorHAnsi" w:cstheme="majorBidi"/>
          <w:b/>
          <w:spacing w:val="-10"/>
          <w:kern w:val="28"/>
        </w:rPr>
      </w:pPr>
    </w:p>
    <w:p w14:paraId="1B44546F" w14:textId="2767F201" w:rsidR="00FD3622" w:rsidRPr="006558CB" w:rsidRDefault="00FD3622" w:rsidP="00FD3622">
      <w:pPr>
        <w:rPr>
          <w:rFonts w:asciiTheme="majorHAnsi" w:eastAsiaTheme="majorEastAsia" w:hAnsiTheme="majorHAnsi" w:cstheme="majorBidi"/>
          <w:b/>
          <w:spacing w:val="-10"/>
          <w:kern w:val="28"/>
        </w:rPr>
      </w:pPr>
    </w:p>
    <w:p w14:paraId="59BBD55F" w14:textId="15F58285" w:rsidR="00FD3622" w:rsidRPr="006558CB" w:rsidRDefault="00FD3622" w:rsidP="00FD3622">
      <w:pPr>
        <w:rPr>
          <w:rFonts w:asciiTheme="majorHAnsi" w:eastAsiaTheme="majorEastAsia" w:hAnsiTheme="majorHAnsi" w:cstheme="majorBidi"/>
          <w:b/>
          <w:spacing w:val="-10"/>
          <w:kern w:val="28"/>
        </w:rPr>
      </w:pPr>
    </w:p>
    <w:p w14:paraId="069CD61A" w14:textId="49CE563F" w:rsidR="00FD3622" w:rsidRPr="006558CB" w:rsidRDefault="00FD3622" w:rsidP="00FD3622">
      <w:pPr>
        <w:rPr>
          <w:rFonts w:asciiTheme="majorHAnsi" w:eastAsiaTheme="majorEastAsia" w:hAnsiTheme="majorHAnsi" w:cstheme="majorBidi"/>
          <w:b/>
          <w:spacing w:val="-10"/>
          <w:kern w:val="28"/>
        </w:rPr>
      </w:pPr>
    </w:p>
    <w:p w14:paraId="0BCF8E93" w14:textId="349D4F28" w:rsidR="00FD3622" w:rsidRPr="006558CB" w:rsidRDefault="00FD3622" w:rsidP="00FD3622">
      <w:pPr>
        <w:rPr>
          <w:rFonts w:asciiTheme="majorHAnsi" w:eastAsiaTheme="majorEastAsia" w:hAnsiTheme="majorHAnsi" w:cstheme="majorBidi"/>
          <w:b/>
          <w:spacing w:val="-10"/>
          <w:kern w:val="28"/>
        </w:rPr>
      </w:pPr>
    </w:p>
    <w:p w14:paraId="11F27C63" w14:textId="1E9AA70D" w:rsidR="00FD3622" w:rsidRPr="006558CB" w:rsidRDefault="00FD3622" w:rsidP="00FD3622">
      <w:pPr>
        <w:rPr>
          <w:rFonts w:asciiTheme="majorHAnsi" w:eastAsiaTheme="majorEastAsia" w:hAnsiTheme="majorHAnsi" w:cstheme="majorBidi"/>
          <w:b/>
          <w:spacing w:val="-10"/>
          <w:kern w:val="28"/>
        </w:rPr>
      </w:pPr>
    </w:p>
    <w:p w14:paraId="2E076355" w14:textId="6C7A83E6" w:rsidR="00FD3622" w:rsidRPr="006558CB" w:rsidRDefault="00FD3622" w:rsidP="00FD3622">
      <w:pPr>
        <w:rPr>
          <w:rFonts w:asciiTheme="majorHAnsi" w:eastAsiaTheme="majorEastAsia" w:hAnsiTheme="majorHAnsi" w:cstheme="majorBidi"/>
          <w:b/>
          <w:spacing w:val="-10"/>
          <w:kern w:val="28"/>
        </w:rPr>
      </w:pPr>
    </w:p>
    <w:p w14:paraId="33230E75" w14:textId="62EE7ABD" w:rsidR="00FD3622" w:rsidRPr="006558CB" w:rsidRDefault="00FD3622" w:rsidP="00FD3622">
      <w:pPr>
        <w:rPr>
          <w:rFonts w:asciiTheme="majorHAnsi" w:eastAsiaTheme="majorEastAsia" w:hAnsiTheme="majorHAnsi" w:cstheme="majorBidi"/>
          <w:b/>
          <w:spacing w:val="-10"/>
          <w:kern w:val="28"/>
        </w:rPr>
      </w:pPr>
    </w:p>
    <w:p w14:paraId="4C935023" w14:textId="77777777" w:rsidR="00FD3622" w:rsidRPr="006558CB" w:rsidRDefault="00FD3622" w:rsidP="006F68B1">
      <w:pPr>
        <w:pStyle w:val="berschrift1"/>
      </w:pPr>
      <w:bookmarkStart w:id="73" w:name="_Toc529882004"/>
      <w:r w:rsidRPr="006558CB">
        <w:t>Realisieren</w:t>
      </w:r>
      <w:bookmarkEnd w:id="73"/>
    </w:p>
    <w:p w14:paraId="4A7620C3" w14:textId="77777777" w:rsidR="00FD3622" w:rsidRPr="006558CB" w:rsidRDefault="00FD3622" w:rsidP="00FD3622">
      <w:pPr>
        <w:pStyle w:val="berschrift2"/>
        <w:rPr>
          <w:caps/>
          <w:sz w:val="20"/>
          <w:szCs w:val="20"/>
        </w:rPr>
      </w:pPr>
      <w:bookmarkStart w:id="74" w:name="_Toc529882005"/>
      <w:r w:rsidRPr="006558CB">
        <w:rPr>
          <w:sz w:val="20"/>
          <w:szCs w:val="20"/>
        </w:rPr>
        <w:t>Abbildung des Gesamtsystems</w:t>
      </w:r>
      <w:bookmarkEnd w:id="74"/>
    </w:p>
    <w:p w14:paraId="30D3AEB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w:t>
      </w:r>
      <w:r w:rsidRPr="006558CB">
        <w:rPr>
          <w:rFonts w:asciiTheme="majorHAnsi" w:hAnsiTheme="majorHAnsi"/>
          <w:sz w:val="20"/>
          <w:szCs w:val="20"/>
          <w:lang w:val="fr-CH"/>
        </w:rPr>
        <w:lastRenderedPageBreak/>
        <w:t xml:space="preserve">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3E235BD" w14:textId="77777777" w:rsidR="00FD3622" w:rsidRPr="006558CB" w:rsidRDefault="00FD3622" w:rsidP="00FD3622">
      <w:pPr>
        <w:pStyle w:val="Lauftext"/>
        <w:rPr>
          <w:rFonts w:asciiTheme="majorHAnsi" w:hAnsiTheme="majorHAnsi"/>
          <w:sz w:val="20"/>
          <w:szCs w:val="20"/>
        </w:rPr>
      </w:pPr>
    </w:p>
    <w:p w14:paraId="58346149" w14:textId="77777777" w:rsidR="00FD3622" w:rsidRPr="006558CB" w:rsidRDefault="00FD3622" w:rsidP="00FD3622">
      <w:pPr>
        <w:pStyle w:val="berschrift2"/>
        <w:rPr>
          <w:caps/>
          <w:sz w:val="20"/>
          <w:szCs w:val="20"/>
        </w:rPr>
      </w:pPr>
      <w:bookmarkStart w:id="75" w:name="_Toc529882006"/>
      <w:r w:rsidRPr="006558CB">
        <w:rPr>
          <w:sz w:val="20"/>
          <w:szCs w:val="20"/>
        </w:rPr>
        <w:t>Interaktionen zwischen den Teilsystemen</w:t>
      </w:r>
      <w:bookmarkEnd w:id="75"/>
    </w:p>
    <w:p w14:paraId="6C850E4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7809A32" w14:textId="77777777" w:rsidR="00FD3622" w:rsidRPr="006558CB" w:rsidRDefault="00FD3622" w:rsidP="00FD3622">
      <w:pPr>
        <w:pStyle w:val="Lauftext"/>
        <w:rPr>
          <w:rFonts w:asciiTheme="majorHAnsi" w:hAnsiTheme="majorHAnsi"/>
          <w:sz w:val="20"/>
          <w:szCs w:val="20"/>
        </w:rPr>
      </w:pPr>
    </w:p>
    <w:p w14:paraId="2BA84E33" w14:textId="77777777" w:rsidR="00FD3622" w:rsidRPr="006558CB" w:rsidRDefault="00FD3622" w:rsidP="00FD3622">
      <w:pPr>
        <w:pStyle w:val="berschrift2"/>
        <w:rPr>
          <w:caps/>
          <w:sz w:val="20"/>
          <w:szCs w:val="20"/>
        </w:rPr>
      </w:pPr>
      <w:bookmarkStart w:id="76" w:name="_Toc529882007"/>
      <w:r w:rsidRPr="006558CB">
        <w:rPr>
          <w:sz w:val="20"/>
          <w:szCs w:val="20"/>
        </w:rPr>
        <w:t>Vorgehensweise</w:t>
      </w:r>
      <w:bookmarkEnd w:id="76"/>
    </w:p>
    <w:p w14:paraId="72CCD2CA"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6BF8E89" w14:textId="77777777" w:rsidR="00FD3622" w:rsidRPr="006558CB" w:rsidRDefault="00FD3622" w:rsidP="00FD3622">
      <w:pPr>
        <w:pStyle w:val="Lauftext"/>
        <w:rPr>
          <w:rFonts w:asciiTheme="majorHAnsi" w:hAnsiTheme="majorHAnsi"/>
          <w:sz w:val="20"/>
          <w:szCs w:val="20"/>
        </w:rPr>
      </w:pPr>
    </w:p>
    <w:p w14:paraId="6DCC010C" w14:textId="77777777" w:rsidR="00FD3622" w:rsidRPr="006558CB" w:rsidRDefault="00FD3622" w:rsidP="00FD3622">
      <w:pPr>
        <w:pStyle w:val="berschrift2"/>
        <w:rPr>
          <w:sz w:val="20"/>
          <w:szCs w:val="20"/>
        </w:rPr>
      </w:pPr>
      <w:bookmarkStart w:id="77" w:name="_Toc529882008"/>
      <w:r w:rsidRPr="006558CB">
        <w:rPr>
          <w:sz w:val="20"/>
          <w:szCs w:val="20"/>
        </w:rPr>
        <w:t>Grundaufbau / Architetkur des Projektes</w:t>
      </w:r>
      <w:bookmarkEnd w:id="77"/>
    </w:p>
    <w:p w14:paraId="46511D0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0D44095" w14:textId="77777777" w:rsidR="00FD3622" w:rsidRPr="006558CB" w:rsidRDefault="00FD3622" w:rsidP="00FD3622">
      <w:pPr>
        <w:pStyle w:val="Lauftext"/>
        <w:rPr>
          <w:rFonts w:asciiTheme="majorHAnsi" w:hAnsiTheme="majorHAnsi"/>
          <w:sz w:val="20"/>
          <w:szCs w:val="20"/>
        </w:rPr>
      </w:pPr>
    </w:p>
    <w:p w14:paraId="59BE6B32" w14:textId="77777777" w:rsidR="00FD3622" w:rsidRPr="006558CB" w:rsidRDefault="00FD3622" w:rsidP="00FD3622">
      <w:pPr>
        <w:pStyle w:val="berschrift2"/>
        <w:rPr>
          <w:sz w:val="20"/>
          <w:szCs w:val="20"/>
        </w:rPr>
      </w:pPr>
      <w:bookmarkStart w:id="78" w:name="_Toc529882009"/>
      <w:r w:rsidRPr="006558CB">
        <w:rPr>
          <w:sz w:val="20"/>
          <w:szCs w:val="20"/>
        </w:rPr>
        <w:t>Anbindung an die Datenbank</w:t>
      </w:r>
      <w:bookmarkEnd w:id="78"/>
    </w:p>
    <w:p w14:paraId="7923398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763AEA3" w14:textId="77777777" w:rsidR="00FD3622" w:rsidRPr="006558CB" w:rsidRDefault="00FD3622" w:rsidP="00FD3622">
      <w:pPr>
        <w:pStyle w:val="berschrift2"/>
        <w:rPr>
          <w:sz w:val="20"/>
          <w:szCs w:val="20"/>
        </w:rPr>
      </w:pPr>
      <w:bookmarkStart w:id="79" w:name="_Toc529882010"/>
      <w:r w:rsidRPr="006558CB">
        <w:rPr>
          <w:sz w:val="20"/>
          <w:szCs w:val="20"/>
        </w:rPr>
        <w:t>Implementierung des Kernfeatures ABC</w:t>
      </w:r>
      <w:bookmarkEnd w:id="79"/>
    </w:p>
    <w:p w14:paraId="262F89F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8CBBD84" w14:textId="77777777" w:rsidR="00FD3622" w:rsidRPr="006558CB" w:rsidRDefault="00FD3622" w:rsidP="00FD3622">
      <w:pPr>
        <w:pStyle w:val="Lauftext"/>
        <w:rPr>
          <w:rFonts w:asciiTheme="majorHAnsi" w:hAnsiTheme="majorHAnsi"/>
          <w:sz w:val="20"/>
          <w:szCs w:val="20"/>
        </w:rPr>
      </w:pPr>
    </w:p>
    <w:p w14:paraId="0B323810" w14:textId="77777777" w:rsidR="00FD3622" w:rsidRPr="006558CB" w:rsidRDefault="00FD3622" w:rsidP="00FD3622">
      <w:pPr>
        <w:pStyle w:val="berschrift3"/>
        <w:rPr>
          <w:szCs w:val="20"/>
        </w:rPr>
      </w:pPr>
      <w:bookmarkStart w:id="80" w:name="_Toc529882011"/>
      <w:r w:rsidRPr="006558CB">
        <w:rPr>
          <w:szCs w:val="20"/>
        </w:rPr>
        <w:lastRenderedPageBreak/>
        <w:t>Funktionsweise des Kernfeatures ABC</w:t>
      </w:r>
      <w:bookmarkEnd w:id="80"/>
    </w:p>
    <w:p w14:paraId="209D7FC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53ABC98" w14:textId="77777777" w:rsidR="00FD3622" w:rsidRPr="006558CB" w:rsidRDefault="00FD3622" w:rsidP="00FD3622">
      <w:pPr>
        <w:pStyle w:val="Lauftext"/>
        <w:rPr>
          <w:rFonts w:asciiTheme="majorHAnsi" w:hAnsiTheme="majorHAnsi"/>
          <w:sz w:val="20"/>
          <w:szCs w:val="20"/>
        </w:rPr>
      </w:pPr>
    </w:p>
    <w:p w14:paraId="4961F6E0" w14:textId="77777777" w:rsidR="00FD3622" w:rsidRPr="006558CB" w:rsidRDefault="00FD3622" w:rsidP="00FD3622">
      <w:pPr>
        <w:pStyle w:val="berschrift3"/>
        <w:rPr>
          <w:szCs w:val="20"/>
        </w:rPr>
      </w:pPr>
      <w:bookmarkStart w:id="81" w:name="_Toc529882012"/>
      <w:r w:rsidRPr="006558CB">
        <w:rPr>
          <w:szCs w:val="20"/>
        </w:rPr>
        <w:t>Ziel des Kernfeatures ABC</w:t>
      </w:r>
      <w:bookmarkEnd w:id="81"/>
    </w:p>
    <w:p w14:paraId="4E48B92E"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56F4F054" w14:textId="77777777" w:rsidR="00FD3622" w:rsidRPr="006558CB" w:rsidRDefault="00FD3622" w:rsidP="00FD3622">
      <w:pPr>
        <w:pStyle w:val="Lauftext"/>
        <w:rPr>
          <w:rFonts w:asciiTheme="majorHAnsi" w:hAnsiTheme="majorHAnsi"/>
          <w:sz w:val="20"/>
          <w:szCs w:val="20"/>
          <w:lang w:val="fr-CH"/>
        </w:rPr>
      </w:pPr>
    </w:p>
    <w:p w14:paraId="0DB49F75" w14:textId="77777777" w:rsidR="00FD3622" w:rsidRPr="006558CB" w:rsidRDefault="00FD3622" w:rsidP="00FD3622">
      <w:pPr>
        <w:pStyle w:val="berschrift3"/>
        <w:rPr>
          <w:szCs w:val="20"/>
          <w:lang w:val="fr-CH"/>
        </w:rPr>
      </w:pPr>
      <w:bookmarkStart w:id="82" w:name="_Toc529882013"/>
      <w:r w:rsidRPr="006558CB">
        <w:rPr>
          <w:szCs w:val="20"/>
          <w:lang w:val="fr-CH"/>
        </w:rPr>
        <w:t>Effektives GUI / Produkt</w:t>
      </w:r>
      <w:bookmarkEnd w:id="82"/>
    </w:p>
    <w:p w14:paraId="65561648"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2A1ACA3" w14:textId="77777777" w:rsidR="00FD3622" w:rsidRPr="006558CB" w:rsidRDefault="00FD3622" w:rsidP="00FD3622">
      <w:pPr>
        <w:pStyle w:val="Lauftext"/>
        <w:rPr>
          <w:rFonts w:asciiTheme="majorHAnsi" w:hAnsiTheme="majorHAnsi"/>
          <w:sz w:val="20"/>
          <w:szCs w:val="20"/>
        </w:rPr>
      </w:pPr>
    </w:p>
    <w:p w14:paraId="7F68B2F1"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6EA5BD8F" w14:textId="77777777" w:rsidR="00FD3622" w:rsidRPr="006558CB" w:rsidRDefault="00FD3622" w:rsidP="00FD3622">
      <w:pPr>
        <w:pStyle w:val="berschrift2"/>
        <w:rPr>
          <w:sz w:val="20"/>
          <w:szCs w:val="20"/>
        </w:rPr>
      </w:pPr>
      <w:bookmarkStart w:id="83" w:name="_Toc529882014"/>
      <w:r w:rsidRPr="006558CB">
        <w:rPr>
          <w:sz w:val="20"/>
          <w:szCs w:val="20"/>
        </w:rPr>
        <w:lastRenderedPageBreak/>
        <w:t>Implementierung des Kernfeatures zyz</w:t>
      </w:r>
      <w:bookmarkEnd w:id="83"/>
    </w:p>
    <w:p w14:paraId="67661A7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3117F39" w14:textId="77777777" w:rsidR="00FD3622" w:rsidRPr="006558CB" w:rsidRDefault="00FD3622" w:rsidP="00FD3622">
      <w:pPr>
        <w:pStyle w:val="Lauftext"/>
        <w:rPr>
          <w:rFonts w:asciiTheme="majorHAnsi" w:hAnsiTheme="majorHAnsi"/>
          <w:sz w:val="20"/>
          <w:szCs w:val="20"/>
        </w:rPr>
      </w:pPr>
    </w:p>
    <w:p w14:paraId="614A988E" w14:textId="77777777" w:rsidR="00FD3622" w:rsidRPr="006558CB" w:rsidRDefault="00FD3622" w:rsidP="00FD3622">
      <w:pPr>
        <w:pStyle w:val="berschrift3"/>
        <w:rPr>
          <w:szCs w:val="20"/>
        </w:rPr>
      </w:pPr>
      <w:bookmarkStart w:id="84" w:name="_Toc529882015"/>
      <w:r w:rsidRPr="006558CB">
        <w:rPr>
          <w:szCs w:val="20"/>
        </w:rPr>
        <w:t>Funktionsweise des Kernfeatures ABC</w:t>
      </w:r>
      <w:bookmarkEnd w:id="84"/>
    </w:p>
    <w:p w14:paraId="05CB5A2E"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4F3AF9" w14:textId="77777777" w:rsidR="00FD3622" w:rsidRPr="006558CB" w:rsidRDefault="00FD3622" w:rsidP="00FD3622">
      <w:pPr>
        <w:pStyle w:val="Lauftext"/>
        <w:rPr>
          <w:rFonts w:asciiTheme="majorHAnsi" w:hAnsiTheme="majorHAnsi"/>
          <w:sz w:val="20"/>
          <w:szCs w:val="20"/>
        </w:rPr>
      </w:pPr>
    </w:p>
    <w:p w14:paraId="2B965F5D" w14:textId="77777777" w:rsidR="00FD3622" w:rsidRPr="006558CB" w:rsidRDefault="00FD3622" w:rsidP="00FD3622">
      <w:pPr>
        <w:pStyle w:val="berschrift3"/>
        <w:rPr>
          <w:szCs w:val="20"/>
        </w:rPr>
      </w:pPr>
      <w:bookmarkStart w:id="85" w:name="_Toc529882016"/>
      <w:r w:rsidRPr="006558CB">
        <w:rPr>
          <w:szCs w:val="20"/>
        </w:rPr>
        <w:t>Ziel des Kernfeatures ABC</w:t>
      </w:r>
      <w:bookmarkEnd w:id="85"/>
    </w:p>
    <w:p w14:paraId="42D544C2"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0ABB9561" w14:textId="77777777" w:rsidR="00FD3622" w:rsidRPr="006558CB" w:rsidRDefault="00FD3622" w:rsidP="00FD3622">
      <w:pPr>
        <w:pStyle w:val="Lauftext"/>
        <w:rPr>
          <w:rFonts w:asciiTheme="majorHAnsi" w:hAnsiTheme="majorHAnsi"/>
          <w:sz w:val="20"/>
          <w:szCs w:val="20"/>
          <w:lang w:val="fr-CH"/>
        </w:rPr>
      </w:pPr>
    </w:p>
    <w:p w14:paraId="595E67FA" w14:textId="77777777" w:rsidR="00FD3622" w:rsidRPr="006558CB" w:rsidRDefault="00FD3622" w:rsidP="00FD3622">
      <w:pPr>
        <w:pStyle w:val="berschrift3"/>
        <w:rPr>
          <w:szCs w:val="20"/>
          <w:lang w:val="fr-CH"/>
        </w:rPr>
      </w:pPr>
      <w:bookmarkStart w:id="86" w:name="_Toc529882017"/>
      <w:r w:rsidRPr="006558CB">
        <w:rPr>
          <w:szCs w:val="20"/>
          <w:lang w:val="fr-CH"/>
        </w:rPr>
        <w:t>Effektives GUI / Produkt</w:t>
      </w:r>
      <w:bookmarkEnd w:id="86"/>
    </w:p>
    <w:p w14:paraId="15C7D57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E53E794" w14:textId="77777777" w:rsidR="00FD3622" w:rsidRPr="006558CB" w:rsidRDefault="00FD3622" w:rsidP="00FD3622">
      <w:pPr>
        <w:spacing w:after="160" w:line="259" w:lineRule="auto"/>
        <w:rPr>
          <w:rFonts w:asciiTheme="majorHAnsi" w:hAnsiTheme="majorHAnsi"/>
        </w:rPr>
      </w:pPr>
    </w:p>
    <w:p w14:paraId="63E7F3F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5486B3A7" w14:textId="77777777" w:rsidR="00FD3622" w:rsidRPr="006558CB" w:rsidRDefault="00FD3622" w:rsidP="00FD3622">
      <w:pPr>
        <w:pStyle w:val="berschrift2"/>
        <w:rPr>
          <w:sz w:val="20"/>
          <w:szCs w:val="20"/>
        </w:rPr>
      </w:pPr>
      <w:r w:rsidRPr="006558CB">
        <w:rPr>
          <w:sz w:val="20"/>
          <w:szCs w:val="20"/>
        </w:rPr>
        <w:lastRenderedPageBreak/>
        <w:t xml:space="preserve">Vorbereitungen für den Upload / Live-Schaltung </w:t>
      </w:r>
    </w:p>
    <w:p w14:paraId="4EA6E99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45CB446" w14:textId="77777777" w:rsidR="00FD3622" w:rsidRPr="006558CB" w:rsidRDefault="00FD3622" w:rsidP="00FD3622">
      <w:pPr>
        <w:pStyle w:val="Lauftext"/>
        <w:rPr>
          <w:rFonts w:asciiTheme="majorHAnsi" w:hAnsiTheme="majorHAnsi"/>
          <w:sz w:val="20"/>
          <w:szCs w:val="20"/>
        </w:rPr>
      </w:pPr>
    </w:p>
    <w:p w14:paraId="237CE0E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8CC16E5" w14:textId="77777777" w:rsidR="00FD3622" w:rsidRPr="006558CB" w:rsidRDefault="00FD3622" w:rsidP="006F68B1">
      <w:pPr>
        <w:pStyle w:val="berschrift1"/>
      </w:pPr>
      <w:bookmarkStart w:id="87" w:name="_Toc529882018"/>
      <w:r w:rsidRPr="006558CB">
        <w:lastRenderedPageBreak/>
        <w:t>Kontrollieren</w:t>
      </w:r>
      <w:bookmarkEnd w:id="87"/>
    </w:p>
    <w:p w14:paraId="18970C09" w14:textId="77777777" w:rsidR="00FD3622" w:rsidRPr="006558CB" w:rsidRDefault="00FD3622" w:rsidP="00FD3622">
      <w:pPr>
        <w:pStyle w:val="berschrift2"/>
        <w:rPr>
          <w:caps/>
          <w:sz w:val="20"/>
          <w:szCs w:val="20"/>
        </w:rPr>
      </w:pPr>
      <w:bookmarkStart w:id="88" w:name="_Toc529882019"/>
      <w:r w:rsidRPr="006558CB">
        <w:rPr>
          <w:sz w:val="20"/>
          <w:szCs w:val="20"/>
        </w:rPr>
        <w:t>Beschreibung der Randbedingungen / Testanlage (Umfeld)</w:t>
      </w:r>
      <w:bookmarkEnd w:id="88"/>
    </w:p>
    <w:p w14:paraId="75B57BA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E549878" w14:textId="77777777" w:rsidR="00FD3622" w:rsidRPr="006558CB" w:rsidRDefault="00FD3622" w:rsidP="00FD3622">
      <w:pPr>
        <w:pStyle w:val="Lauftext"/>
        <w:rPr>
          <w:rFonts w:asciiTheme="majorHAnsi" w:hAnsiTheme="majorHAnsi"/>
          <w:sz w:val="20"/>
          <w:szCs w:val="20"/>
        </w:rPr>
      </w:pPr>
    </w:p>
    <w:p w14:paraId="1E6A0A70" w14:textId="77777777" w:rsidR="00FD3622" w:rsidRPr="006558CB" w:rsidRDefault="00FD3622" w:rsidP="00FD3622">
      <w:pPr>
        <w:pStyle w:val="berschrift2"/>
        <w:rPr>
          <w:caps/>
          <w:sz w:val="20"/>
          <w:szCs w:val="20"/>
        </w:rPr>
      </w:pPr>
      <w:bookmarkStart w:id="89" w:name="_Toc529882020"/>
      <w:r w:rsidRPr="006558CB">
        <w:rPr>
          <w:sz w:val="20"/>
          <w:szCs w:val="20"/>
        </w:rPr>
        <w:t>Eingesetzte Testmittel und -methoden</w:t>
      </w:r>
      <w:bookmarkEnd w:id="89"/>
    </w:p>
    <w:p w14:paraId="651F322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8D48066" w14:textId="77777777" w:rsidR="00FD3622" w:rsidRPr="006558CB" w:rsidRDefault="00FD3622" w:rsidP="00FD3622">
      <w:pPr>
        <w:pStyle w:val="Lauftext"/>
        <w:rPr>
          <w:rFonts w:asciiTheme="majorHAnsi" w:hAnsiTheme="majorHAnsi"/>
          <w:sz w:val="20"/>
          <w:szCs w:val="20"/>
        </w:rPr>
      </w:pPr>
    </w:p>
    <w:p w14:paraId="0B4EAEA9" w14:textId="77777777" w:rsidR="00FD3622" w:rsidRPr="006558CB" w:rsidRDefault="00FD3622" w:rsidP="00FD3622">
      <w:pPr>
        <w:pStyle w:val="berschrift2"/>
        <w:rPr>
          <w:caps/>
          <w:sz w:val="20"/>
          <w:szCs w:val="20"/>
        </w:rPr>
      </w:pPr>
      <w:bookmarkStart w:id="90" w:name="_Toc529882021"/>
      <w:r w:rsidRPr="006558CB">
        <w:rPr>
          <w:sz w:val="20"/>
          <w:szCs w:val="20"/>
        </w:rPr>
        <w:t>Beschreibung der Testszenarien</w:t>
      </w:r>
      <w:bookmarkEnd w:id="90"/>
    </w:p>
    <w:p w14:paraId="648F488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7DF7482" w14:textId="77777777" w:rsidR="00FD3622" w:rsidRPr="006558CB" w:rsidRDefault="00FD3622" w:rsidP="00FD3622">
      <w:pPr>
        <w:pStyle w:val="Lauftext"/>
        <w:rPr>
          <w:rFonts w:asciiTheme="majorHAnsi" w:hAnsiTheme="majorHAnsi"/>
          <w:sz w:val="20"/>
          <w:szCs w:val="20"/>
        </w:rPr>
      </w:pPr>
    </w:p>
    <w:p w14:paraId="71E79580" w14:textId="16083AB7" w:rsidR="00FD3622" w:rsidRPr="006558CB" w:rsidRDefault="00FD3622" w:rsidP="00FD3622">
      <w:pPr>
        <w:rPr>
          <w:rFonts w:asciiTheme="majorHAnsi" w:eastAsiaTheme="majorEastAsia" w:hAnsiTheme="majorHAnsi" w:cstheme="majorBidi"/>
          <w:b/>
          <w:spacing w:val="-10"/>
          <w:kern w:val="28"/>
        </w:rPr>
      </w:pPr>
    </w:p>
    <w:p w14:paraId="54C12F7C" w14:textId="124779F2" w:rsidR="00DB16A6" w:rsidRPr="006558CB" w:rsidRDefault="00DB16A6" w:rsidP="00FD3622">
      <w:pPr>
        <w:rPr>
          <w:rFonts w:asciiTheme="majorHAnsi" w:eastAsiaTheme="majorEastAsia" w:hAnsiTheme="majorHAnsi" w:cstheme="majorBidi"/>
          <w:b/>
          <w:spacing w:val="-10"/>
          <w:kern w:val="28"/>
        </w:rPr>
      </w:pPr>
    </w:p>
    <w:p w14:paraId="5B1E00D8" w14:textId="291346B2" w:rsidR="00DB16A6" w:rsidRPr="006558CB" w:rsidRDefault="00DB16A6" w:rsidP="00FD3622">
      <w:pPr>
        <w:rPr>
          <w:rFonts w:asciiTheme="majorHAnsi" w:eastAsiaTheme="majorEastAsia" w:hAnsiTheme="majorHAnsi" w:cstheme="majorBidi"/>
          <w:b/>
          <w:spacing w:val="-10"/>
          <w:kern w:val="28"/>
        </w:rPr>
      </w:pPr>
    </w:p>
    <w:p w14:paraId="638BE78A" w14:textId="093E80EA" w:rsidR="00DB16A6" w:rsidRPr="006558CB" w:rsidRDefault="00DB16A6" w:rsidP="00FD3622">
      <w:pPr>
        <w:rPr>
          <w:rFonts w:asciiTheme="majorHAnsi" w:eastAsiaTheme="majorEastAsia" w:hAnsiTheme="majorHAnsi" w:cstheme="majorBidi"/>
          <w:b/>
          <w:spacing w:val="-10"/>
          <w:kern w:val="28"/>
        </w:rPr>
      </w:pPr>
    </w:p>
    <w:p w14:paraId="3DE43413" w14:textId="76AE970A" w:rsidR="00DB16A6" w:rsidRPr="006558CB" w:rsidRDefault="00DB16A6" w:rsidP="00FD3622">
      <w:pPr>
        <w:rPr>
          <w:rFonts w:asciiTheme="majorHAnsi" w:eastAsiaTheme="majorEastAsia" w:hAnsiTheme="majorHAnsi" w:cstheme="majorBidi"/>
          <w:b/>
          <w:spacing w:val="-10"/>
          <w:kern w:val="28"/>
        </w:rPr>
      </w:pPr>
    </w:p>
    <w:p w14:paraId="22E5482E" w14:textId="510ED5C4" w:rsidR="00DB16A6" w:rsidRPr="006558CB" w:rsidRDefault="00DB16A6" w:rsidP="00FD3622">
      <w:pPr>
        <w:rPr>
          <w:rFonts w:asciiTheme="majorHAnsi" w:eastAsiaTheme="majorEastAsia" w:hAnsiTheme="majorHAnsi" w:cstheme="majorBidi"/>
          <w:b/>
          <w:spacing w:val="-10"/>
          <w:kern w:val="28"/>
        </w:rPr>
      </w:pPr>
    </w:p>
    <w:p w14:paraId="412B9DDD" w14:textId="41540313" w:rsidR="00DB16A6" w:rsidRPr="006558CB" w:rsidRDefault="00DB16A6" w:rsidP="00FD3622">
      <w:pPr>
        <w:rPr>
          <w:rFonts w:asciiTheme="majorHAnsi" w:eastAsiaTheme="majorEastAsia" w:hAnsiTheme="majorHAnsi" w:cstheme="majorBidi"/>
          <w:b/>
          <w:spacing w:val="-10"/>
          <w:kern w:val="28"/>
        </w:rPr>
      </w:pPr>
    </w:p>
    <w:p w14:paraId="4F06B6EF" w14:textId="4FA4D028" w:rsidR="00DB16A6" w:rsidRPr="006558CB" w:rsidRDefault="00DB16A6" w:rsidP="00FD3622">
      <w:pPr>
        <w:rPr>
          <w:rFonts w:asciiTheme="majorHAnsi" w:eastAsiaTheme="majorEastAsia" w:hAnsiTheme="majorHAnsi" w:cstheme="majorBidi"/>
          <w:b/>
          <w:spacing w:val="-10"/>
          <w:kern w:val="28"/>
        </w:rPr>
      </w:pPr>
    </w:p>
    <w:p w14:paraId="00D26680" w14:textId="22B2F96B" w:rsidR="00DB16A6" w:rsidRPr="006558CB" w:rsidRDefault="00DB16A6" w:rsidP="00FD3622">
      <w:pPr>
        <w:rPr>
          <w:rFonts w:asciiTheme="majorHAnsi" w:eastAsiaTheme="majorEastAsia" w:hAnsiTheme="majorHAnsi" w:cstheme="majorBidi"/>
          <w:b/>
          <w:spacing w:val="-10"/>
          <w:kern w:val="28"/>
        </w:rPr>
      </w:pPr>
    </w:p>
    <w:p w14:paraId="47174B33" w14:textId="63ACB3E3" w:rsidR="00DB16A6" w:rsidRPr="006558CB" w:rsidRDefault="00DB16A6" w:rsidP="00FD3622">
      <w:pPr>
        <w:rPr>
          <w:rFonts w:asciiTheme="majorHAnsi" w:eastAsiaTheme="majorEastAsia" w:hAnsiTheme="majorHAnsi" w:cstheme="majorBidi"/>
          <w:b/>
          <w:spacing w:val="-10"/>
          <w:kern w:val="28"/>
        </w:rPr>
      </w:pPr>
    </w:p>
    <w:p w14:paraId="737DF137" w14:textId="419BBE72" w:rsidR="00DB16A6" w:rsidRPr="006558CB" w:rsidRDefault="00DB16A6" w:rsidP="00FD3622">
      <w:pPr>
        <w:rPr>
          <w:rFonts w:asciiTheme="majorHAnsi" w:eastAsiaTheme="majorEastAsia" w:hAnsiTheme="majorHAnsi" w:cstheme="majorBidi"/>
          <w:b/>
          <w:spacing w:val="-10"/>
          <w:kern w:val="28"/>
        </w:rPr>
      </w:pPr>
    </w:p>
    <w:p w14:paraId="0EE5F1CF" w14:textId="7E4C83D2" w:rsidR="00DB16A6" w:rsidRPr="006558CB" w:rsidRDefault="00DB16A6"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br w:type="page"/>
      </w:r>
    </w:p>
    <w:p w14:paraId="753DA4D5" w14:textId="77777777" w:rsidR="00DB16A6" w:rsidRPr="006558CB" w:rsidRDefault="00DB16A6" w:rsidP="00FD3622">
      <w:pPr>
        <w:rPr>
          <w:rFonts w:asciiTheme="majorHAnsi" w:eastAsiaTheme="majorEastAsia" w:hAnsiTheme="majorHAnsi" w:cstheme="majorBidi"/>
          <w:b/>
          <w:spacing w:val="-10"/>
          <w:kern w:val="28"/>
        </w:rPr>
        <w:sectPr w:rsidR="00DB16A6" w:rsidRPr="006558CB" w:rsidSect="002C7F46">
          <w:pgSz w:w="11906" w:h="16838" w:code="9"/>
          <w:pgMar w:top="2835" w:right="1701" w:bottom="1134" w:left="1247" w:header="567" w:footer="737" w:gutter="0"/>
          <w:cols w:space="708"/>
          <w:docGrid w:linePitch="360"/>
        </w:sectPr>
      </w:pPr>
    </w:p>
    <w:p w14:paraId="01C24F22" w14:textId="77777777" w:rsidR="00DB16A6" w:rsidRPr="006558CB" w:rsidRDefault="00DB16A6" w:rsidP="00DB16A6">
      <w:pPr>
        <w:pStyle w:val="berschrift2"/>
        <w:rPr>
          <w:caps/>
          <w:sz w:val="20"/>
          <w:szCs w:val="20"/>
        </w:rPr>
      </w:pPr>
      <w:bookmarkStart w:id="91" w:name="_Toc529882022"/>
      <w:r w:rsidRPr="006558CB">
        <w:rPr>
          <w:sz w:val="20"/>
          <w:szCs w:val="20"/>
        </w:rPr>
        <w:lastRenderedPageBreak/>
        <w:t>Testprotokoll zum Testszenario abc</w:t>
      </w:r>
      <w:bookmarkEnd w:id="91"/>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218B2475" w14:textId="77777777" w:rsidTr="00221C62">
        <w:tc>
          <w:tcPr>
            <w:tcW w:w="562" w:type="dxa"/>
          </w:tcPr>
          <w:p w14:paraId="16626FD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5969768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3DF6023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21BF257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3D0DE06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5866F83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014DD25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5D8B6D73" w14:textId="77777777" w:rsidTr="00221C62">
        <w:tc>
          <w:tcPr>
            <w:tcW w:w="562" w:type="dxa"/>
          </w:tcPr>
          <w:p w14:paraId="72024F9A" w14:textId="77777777" w:rsidR="00DB16A6" w:rsidRPr="006558CB" w:rsidRDefault="00DB16A6" w:rsidP="00221C62">
            <w:pPr>
              <w:pStyle w:val="Lauftext"/>
              <w:rPr>
                <w:rFonts w:asciiTheme="majorHAnsi" w:hAnsiTheme="majorHAnsi"/>
                <w:sz w:val="20"/>
                <w:szCs w:val="20"/>
              </w:rPr>
            </w:pPr>
          </w:p>
        </w:tc>
        <w:tc>
          <w:tcPr>
            <w:tcW w:w="2211" w:type="dxa"/>
          </w:tcPr>
          <w:p w14:paraId="5DB4CE01" w14:textId="77777777" w:rsidR="00DB16A6" w:rsidRPr="006558CB" w:rsidRDefault="00DB16A6" w:rsidP="00221C62">
            <w:pPr>
              <w:pStyle w:val="Lauftext"/>
              <w:rPr>
                <w:rFonts w:asciiTheme="majorHAnsi" w:hAnsiTheme="majorHAnsi"/>
                <w:sz w:val="20"/>
                <w:szCs w:val="20"/>
              </w:rPr>
            </w:pPr>
          </w:p>
        </w:tc>
        <w:tc>
          <w:tcPr>
            <w:tcW w:w="2211" w:type="dxa"/>
          </w:tcPr>
          <w:p w14:paraId="7C4FD2C1" w14:textId="77777777" w:rsidR="00DB16A6" w:rsidRPr="006558CB" w:rsidRDefault="00DB16A6" w:rsidP="00221C62">
            <w:pPr>
              <w:pStyle w:val="Lauftext"/>
              <w:rPr>
                <w:rFonts w:asciiTheme="majorHAnsi" w:hAnsiTheme="majorHAnsi"/>
                <w:sz w:val="20"/>
                <w:szCs w:val="20"/>
              </w:rPr>
            </w:pPr>
          </w:p>
        </w:tc>
        <w:tc>
          <w:tcPr>
            <w:tcW w:w="2212" w:type="dxa"/>
          </w:tcPr>
          <w:p w14:paraId="1D552084" w14:textId="77777777" w:rsidR="00DB16A6" w:rsidRPr="006558CB" w:rsidRDefault="00DB16A6" w:rsidP="00221C62">
            <w:pPr>
              <w:pStyle w:val="Lauftext"/>
              <w:rPr>
                <w:rFonts w:asciiTheme="majorHAnsi" w:hAnsiTheme="majorHAnsi"/>
                <w:sz w:val="20"/>
                <w:szCs w:val="20"/>
              </w:rPr>
            </w:pPr>
          </w:p>
        </w:tc>
        <w:tc>
          <w:tcPr>
            <w:tcW w:w="2211" w:type="dxa"/>
          </w:tcPr>
          <w:p w14:paraId="65CD18BB" w14:textId="77777777" w:rsidR="00DB16A6" w:rsidRPr="006558CB" w:rsidRDefault="00DB16A6" w:rsidP="00221C62">
            <w:pPr>
              <w:pStyle w:val="Lauftext"/>
              <w:rPr>
                <w:rFonts w:asciiTheme="majorHAnsi" w:hAnsiTheme="majorHAnsi"/>
                <w:sz w:val="20"/>
                <w:szCs w:val="20"/>
              </w:rPr>
            </w:pPr>
          </w:p>
        </w:tc>
        <w:tc>
          <w:tcPr>
            <w:tcW w:w="2212" w:type="dxa"/>
          </w:tcPr>
          <w:p w14:paraId="083AA14B" w14:textId="77777777" w:rsidR="00DB16A6" w:rsidRPr="006558CB" w:rsidRDefault="00DB16A6" w:rsidP="00221C62">
            <w:pPr>
              <w:pStyle w:val="Lauftext"/>
              <w:rPr>
                <w:rFonts w:asciiTheme="majorHAnsi" w:hAnsiTheme="majorHAnsi"/>
                <w:sz w:val="20"/>
                <w:szCs w:val="20"/>
              </w:rPr>
            </w:pPr>
          </w:p>
        </w:tc>
        <w:tc>
          <w:tcPr>
            <w:tcW w:w="571" w:type="dxa"/>
          </w:tcPr>
          <w:p w14:paraId="4C4A682D" w14:textId="77777777" w:rsidR="00DB16A6" w:rsidRPr="006558CB" w:rsidRDefault="00DB16A6" w:rsidP="00221C62">
            <w:pPr>
              <w:pStyle w:val="Lauftext"/>
              <w:rPr>
                <w:rFonts w:asciiTheme="majorHAnsi" w:hAnsiTheme="majorHAnsi"/>
                <w:sz w:val="20"/>
                <w:szCs w:val="20"/>
              </w:rPr>
            </w:pPr>
          </w:p>
        </w:tc>
      </w:tr>
      <w:tr w:rsidR="006558CB" w:rsidRPr="006558CB" w14:paraId="74CB6491" w14:textId="77777777" w:rsidTr="00221C62">
        <w:tc>
          <w:tcPr>
            <w:tcW w:w="562" w:type="dxa"/>
          </w:tcPr>
          <w:p w14:paraId="48F2AC38" w14:textId="77777777" w:rsidR="00DB16A6" w:rsidRPr="006558CB" w:rsidRDefault="00DB16A6" w:rsidP="00221C62">
            <w:pPr>
              <w:pStyle w:val="Lauftext"/>
              <w:rPr>
                <w:rFonts w:asciiTheme="majorHAnsi" w:hAnsiTheme="majorHAnsi"/>
                <w:sz w:val="20"/>
                <w:szCs w:val="20"/>
              </w:rPr>
            </w:pPr>
          </w:p>
        </w:tc>
        <w:tc>
          <w:tcPr>
            <w:tcW w:w="2211" w:type="dxa"/>
          </w:tcPr>
          <w:p w14:paraId="20C5B936" w14:textId="77777777" w:rsidR="00DB16A6" w:rsidRPr="006558CB" w:rsidRDefault="00DB16A6" w:rsidP="00221C62">
            <w:pPr>
              <w:pStyle w:val="Lauftext"/>
              <w:rPr>
                <w:rFonts w:asciiTheme="majorHAnsi" w:hAnsiTheme="majorHAnsi"/>
                <w:sz w:val="20"/>
                <w:szCs w:val="20"/>
              </w:rPr>
            </w:pPr>
          </w:p>
        </w:tc>
        <w:tc>
          <w:tcPr>
            <w:tcW w:w="2211" w:type="dxa"/>
          </w:tcPr>
          <w:p w14:paraId="5C5F106D" w14:textId="77777777" w:rsidR="00DB16A6" w:rsidRPr="006558CB" w:rsidRDefault="00DB16A6" w:rsidP="00221C62">
            <w:pPr>
              <w:pStyle w:val="Lauftext"/>
              <w:rPr>
                <w:rFonts w:asciiTheme="majorHAnsi" w:hAnsiTheme="majorHAnsi"/>
                <w:sz w:val="20"/>
                <w:szCs w:val="20"/>
              </w:rPr>
            </w:pPr>
          </w:p>
        </w:tc>
        <w:tc>
          <w:tcPr>
            <w:tcW w:w="2212" w:type="dxa"/>
          </w:tcPr>
          <w:p w14:paraId="46060E33" w14:textId="77777777" w:rsidR="00DB16A6" w:rsidRPr="006558CB" w:rsidRDefault="00DB16A6" w:rsidP="00221C62">
            <w:pPr>
              <w:pStyle w:val="Lauftext"/>
              <w:rPr>
                <w:rFonts w:asciiTheme="majorHAnsi" w:hAnsiTheme="majorHAnsi"/>
                <w:sz w:val="20"/>
                <w:szCs w:val="20"/>
              </w:rPr>
            </w:pPr>
          </w:p>
        </w:tc>
        <w:tc>
          <w:tcPr>
            <w:tcW w:w="2211" w:type="dxa"/>
          </w:tcPr>
          <w:p w14:paraId="715B83E1" w14:textId="77777777" w:rsidR="00DB16A6" w:rsidRPr="006558CB" w:rsidRDefault="00DB16A6" w:rsidP="00221C62">
            <w:pPr>
              <w:pStyle w:val="Lauftext"/>
              <w:rPr>
                <w:rFonts w:asciiTheme="majorHAnsi" w:hAnsiTheme="majorHAnsi"/>
                <w:sz w:val="20"/>
                <w:szCs w:val="20"/>
              </w:rPr>
            </w:pPr>
          </w:p>
        </w:tc>
        <w:tc>
          <w:tcPr>
            <w:tcW w:w="2212" w:type="dxa"/>
          </w:tcPr>
          <w:p w14:paraId="5EDF4845" w14:textId="77777777" w:rsidR="00DB16A6" w:rsidRPr="006558CB" w:rsidRDefault="00DB16A6" w:rsidP="00221C62">
            <w:pPr>
              <w:pStyle w:val="Lauftext"/>
              <w:rPr>
                <w:rFonts w:asciiTheme="majorHAnsi" w:hAnsiTheme="majorHAnsi"/>
                <w:sz w:val="20"/>
                <w:szCs w:val="20"/>
              </w:rPr>
            </w:pPr>
          </w:p>
        </w:tc>
        <w:tc>
          <w:tcPr>
            <w:tcW w:w="571" w:type="dxa"/>
          </w:tcPr>
          <w:p w14:paraId="36E470E2" w14:textId="77777777" w:rsidR="00DB16A6" w:rsidRPr="006558CB" w:rsidRDefault="00DB16A6" w:rsidP="00221C62">
            <w:pPr>
              <w:pStyle w:val="Lauftext"/>
              <w:rPr>
                <w:rFonts w:asciiTheme="majorHAnsi" w:hAnsiTheme="majorHAnsi"/>
                <w:sz w:val="20"/>
                <w:szCs w:val="20"/>
              </w:rPr>
            </w:pPr>
          </w:p>
        </w:tc>
      </w:tr>
      <w:tr w:rsidR="006558CB" w:rsidRPr="006558CB" w14:paraId="0636B61E" w14:textId="77777777" w:rsidTr="00221C62">
        <w:tc>
          <w:tcPr>
            <w:tcW w:w="562" w:type="dxa"/>
          </w:tcPr>
          <w:p w14:paraId="39DE000B" w14:textId="77777777" w:rsidR="00DB16A6" w:rsidRPr="006558CB" w:rsidRDefault="00DB16A6" w:rsidP="00221C62">
            <w:pPr>
              <w:pStyle w:val="Lauftext"/>
              <w:rPr>
                <w:rFonts w:asciiTheme="majorHAnsi" w:hAnsiTheme="majorHAnsi"/>
                <w:sz w:val="20"/>
                <w:szCs w:val="20"/>
              </w:rPr>
            </w:pPr>
          </w:p>
        </w:tc>
        <w:tc>
          <w:tcPr>
            <w:tcW w:w="2211" w:type="dxa"/>
          </w:tcPr>
          <w:p w14:paraId="14B47918" w14:textId="77777777" w:rsidR="00DB16A6" w:rsidRPr="006558CB" w:rsidRDefault="00DB16A6" w:rsidP="00221C62">
            <w:pPr>
              <w:pStyle w:val="Lauftext"/>
              <w:rPr>
                <w:rFonts w:asciiTheme="majorHAnsi" w:hAnsiTheme="majorHAnsi"/>
                <w:sz w:val="20"/>
                <w:szCs w:val="20"/>
              </w:rPr>
            </w:pPr>
          </w:p>
        </w:tc>
        <w:tc>
          <w:tcPr>
            <w:tcW w:w="2211" w:type="dxa"/>
          </w:tcPr>
          <w:p w14:paraId="6A96520D" w14:textId="77777777" w:rsidR="00DB16A6" w:rsidRPr="006558CB" w:rsidRDefault="00DB16A6" w:rsidP="00221C62">
            <w:pPr>
              <w:pStyle w:val="Lauftext"/>
              <w:rPr>
                <w:rFonts w:asciiTheme="majorHAnsi" w:hAnsiTheme="majorHAnsi"/>
                <w:sz w:val="20"/>
                <w:szCs w:val="20"/>
              </w:rPr>
            </w:pPr>
          </w:p>
        </w:tc>
        <w:tc>
          <w:tcPr>
            <w:tcW w:w="2212" w:type="dxa"/>
          </w:tcPr>
          <w:p w14:paraId="23D6AFBD" w14:textId="77777777" w:rsidR="00DB16A6" w:rsidRPr="006558CB" w:rsidRDefault="00DB16A6" w:rsidP="00221C62">
            <w:pPr>
              <w:pStyle w:val="Lauftext"/>
              <w:rPr>
                <w:rFonts w:asciiTheme="majorHAnsi" w:hAnsiTheme="majorHAnsi"/>
                <w:sz w:val="20"/>
                <w:szCs w:val="20"/>
              </w:rPr>
            </w:pPr>
          </w:p>
        </w:tc>
        <w:tc>
          <w:tcPr>
            <w:tcW w:w="2211" w:type="dxa"/>
          </w:tcPr>
          <w:p w14:paraId="7E20B887" w14:textId="77777777" w:rsidR="00DB16A6" w:rsidRPr="006558CB" w:rsidRDefault="00DB16A6" w:rsidP="00221C62">
            <w:pPr>
              <w:pStyle w:val="Lauftext"/>
              <w:rPr>
                <w:rFonts w:asciiTheme="majorHAnsi" w:hAnsiTheme="majorHAnsi"/>
                <w:sz w:val="20"/>
                <w:szCs w:val="20"/>
              </w:rPr>
            </w:pPr>
          </w:p>
        </w:tc>
        <w:tc>
          <w:tcPr>
            <w:tcW w:w="2212" w:type="dxa"/>
          </w:tcPr>
          <w:p w14:paraId="48540F33" w14:textId="77777777" w:rsidR="00DB16A6" w:rsidRPr="006558CB" w:rsidRDefault="00DB16A6" w:rsidP="00221C62">
            <w:pPr>
              <w:pStyle w:val="Lauftext"/>
              <w:rPr>
                <w:rFonts w:asciiTheme="majorHAnsi" w:hAnsiTheme="majorHAnsi"/>
                <w:sz w:val="20"/>
                <w:szCs w:val="20"/>
              </w:rPr>
            </w:pPr>
          </w:p>
        </w:tc>
        <w:tc>
          <w:tcPr>
            <w:tcW w:w="571" w:type="dxa"/>
          </w:tcPr>
          <w:p w14:paraId="5BD7F09E" w14:textId="77777777" w:rsidR="00DB16A6" w:rsidRPr="006558CB" w:rsidRDefault="00DB16A6" w:rsidP="00221C62">
            <w:pPr>
              <w:pStyle w:val="Lauftext"/>
              <w:rPr>
                <w:rFonts w:asciiTheme="majorHAnsi" w:hAnsiTheme="majorHAnsi"/>
                <w:sz w:val="20"/>
                <w:szCs w:val="20"/>
              </w:rPr>
            </w:pPr>
          </w:p>
        </w:tc>
      </w:tr>
      <w:tr w:rsidR="006558CB" w:rsidRPr="006558CB" w14:paraId="3B9F88A2" w14:textId="77777777" w:rsidTr="00221C62">
        <w:tc>
          <w:tcPr>
            <w:tcW w:w="562" w:type="dxa"/>
          </w:tcPr>
          <w:p w14:paraId="7BF552C5" w14:textId="77777777" w:rsidR="00DB16A6" w:rsidRPr="006558CB" w:rsidRDefault="00DB16A6" w:rsidP="00221C62">
            <w:pPr>
              <w:pStyle w:val="Lauftext"/>
              <w:rPr>
                <w:rFonts w:asciiTheme="majorHAnsi" w:hAnsiTheme="majorHAnsi"/>
                <w:sz w:val="20"/>
                <w:szCs w:val="20"/>
              </w:rPr>
            </w:pPr>
          </w:p>
        </w:tc>
        <w:tc>
          <w:tcPr>
            <w:tcW w:w="2211" w:type="dxa"/>
          </w:tcPr>
          <w:p w14:paraId="0D754069" w14:textId="77777777" w:rsidR="00DB16A6" w:rsidRPr="006558CB" w:rsidRDefault="00DB16A6" w:rsidP="00221C62">
            <w:pPr>
              <w:pStyle w:val="Lauftext"/>
              <w:rPr>
                <w:rFonts w:asciiTheme="majorHAnsi" w:hAnsiTheme="majorHAnsi"/>
                <w:sz w:val="20"/>
                <w:szCs w:val="20"/>
              </w:rPr>
            </w:pPr>
          </w:p>
        </w:tc>
        <w:tc>
          <w:tcPr>
            <w:tcW w:w="2211" w:type="dxa"/>
          </w:tcPr>
          <w:p w14:paraId="6634C4E6" w14:textId="77777777" w:rsidR="00DB16A6" w:rsidRPr="006558CB" w:rsidRDefault="00DB16A6" w:rsidP="00221C62">
            <w:pPr>
              <w:pStyle w:val="Lauftext"/>
              <w:rPr>
                <w:rFonts w:asciiTheme="majorHAnsi" w:hAnsiTheme="majorHAnsi"/>
                <w:sz w:val="20"/>
                <w:szCs w:val="20"/>
              </w:rPr>
            </w:pPr>
          </w:p>
        </w:tc>
        <w:tc>
          <w:tcPr>
            <w:tcW w:w="2212" w:type="dxa"/>
          </w:tcPr>
          <w:p w14:paraId="117293B5" w14:textId="77777777" w:rsidR="00DB16A6" w:rsidRPr="006558CB" w:rsidRDefault="00DB16A6" w:rsidP="00221C62">
            <w:pPr>
              <w:pStyle w:val="Lauftext"/>
              <w:rPr>
                <w:rFonts w:asciiTheme="majorHAnsi" w:hAnsiTheme="majorHAnsi"/>
                <w:sz w:val="20"/>
                <w:szCs w:val="20"/>
              </w:rPr>
            </w:pPr>
          </w:p>
        </w:tc>
        <w:tc>
          <w:tcPr>
            <w:tcW w:w="2211" w:type="dxa"/>
          </w:tcPr>
          <w:p w14:paraId="73994CA9" w14:textId="77777777" w:rsidR="00DB16A6" w:rsidRPr="006558CB" w:rsidRDefault="00DB16A6" w:rsidP="00221C62">
            <w:pPr>
              <w:pStyle w:val="Lauftext"/>
              <w:rPr>
                <w:rFonts w:asciiTheme="majorHAnsi" w:hAnsiTheme="majorHAnsi"/>
                <w:sz w:val="20"/>
                <w:szCs w:val="20"/>
              </w:rPr>
            </w:pPr>
          </w:p>
        </w:tc>
        <w:tc>
          <w:tcPr>
            <w:tcW w:w="2212" w:type="dxa"/>
          </w:tcPr>
          <w:p w14:paraId="5B1EDB4A" w14:textId="77777777" w:rsidR="00DB16A6" w:rsidRPr="006558CB" w:rsidRDefault="00DB16A6" w:rsidP="00221C62">
            <w:pPr>
              <w:pStyle w:val="Lauftext"/>
              <w:rPr>
                <w:rFonts w:asciiTheme="majorHAnsi" w:hAnsiTheme="majorHAnsi"/>
                <w:sz w:val="20"/>
                <w:szCs w:val="20"/>
              </w:rPr>
            </w:pPr>
          </w:p>
        </w:tc>
        <w:tc>
          <w:tcPr>
            <w:tcW w:w="571" w:type="dxa"/>
          </w:tcPr>
          <w:p w14:paraId="49CF954D" w14:textId="77777777" w:rsidR="00DB16A6" w:rsidRPr="006558CB" w:rsidRDefault="00DB16A6" w:rsidP="00221C62">
            <w:pPr>
              <w:pStyle w:val="Lauftext"/>
              <w:keepNext/>
              <w:rPr>
                <w:rFonts w:asciiTheme="majorHAnsi" w:hAnsiTheme="majorHAnsi"/>
                <w:sz w:val="20"/>
                <w:szCs w:val="20"/>
              </w:rPr>
            </w:pPr>
          </w:p>
        </w:tc>
      </w:tr>
    </w:tbl>
    <w:p w14:paraId="72498AA3" w14:textId="77777777"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abc Feature</w:t>
      </w:r>
    </w:p>
    <w:p w14:paraId="0A587C9D" w14:textId="77777777" w:rsidR="00DB16A6" w:rsidRPr="006558CB" w:rsidRDefault="00DB16A6" w:rsidP="00DB16A6">
      <w:pPr>
        <w:pStyle w:val="Lauftext"/>
        <w:rPr>
          <w:rFonts w:asciiTheme="majorHAnsi" w:hAnsiTheme="majorHAnsi"/>
          <w:sz w:val="20"/>
          <w:szCs w:val="20"/>
        </w:rPr>
      </w:pPr>
    </w:p>
    <w:p w14:paraId="7FB14E00" w14:textId="77777777" w:rsidR="00DB16A6" w:rsidRPr="006558CB" w:rsidRDefault="00DB16A6" w:rsidP="00DB16A6">
      <w:pPr>
        <w:pStyle w:val="berschrift2"/>
        <w:rPr>
          <w:caps/>
          <w:sz w:val="20"/>
          <w:szCs w:val="20"/>
        </w:rPr>
      </w:pPr>
      <w:bookmarkStart w:id="92" w:name="_Toc529882023"/>
      <w:r w:rsidRPr="006558CB">
        <w:rPr>
          <w:sz w:val="20"/>
          <w:szCs w:val="20"/>
        </w:rPr>
        <w:t>Testprotokoll zum Testszenario xyz</w:t>
      </w:r>
      <w:bookmarkEnd w:id="92"/>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2CBCB51E" w14:textId="77777777" w:rsidTr="00221C62">
        <w:tc>
          <w:tcPr>
            <w:tcW w:w="562" w:type="dxa"/>
          </w:tcPr>
          <w:p w14:paraId="500A5454"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3751FDF2"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5F88082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00AE89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42D733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54D9193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27A980B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331B530B" w14:textId="77777777" w:rsidTr="00221C62">
        <w:tc>
          <w:tcPr>
            <w:tcW w:w="562" w:type="dxa"/>
          </w:tcPr>
          <w:p w14:paraId="5E7D0D4C" w14:textId="77777777" w:rsidR="00DB16A6" w:rsidRPr="006558CB" w:rsidRDefault="00DB16A6" w:rsidP="00221C62">
            <w:pPr>
              <w:pStyle w:val="Lauftext"/>
              <w:rPr>
                <w:rFonts w:asciiTheme="majorHAnsi" w:hAnsiTheme="majorHAnsi"/>
                <w:sz w:val="20"/>
                <w:szCs w:val="20"/>
              </w:rPr>
            </w:pPr>
          </w:p>
        </w:tc>
        <w:tc>
          <w:tcPr>
            <w:tcW w:w="2211" w:type="dxa"/>
          </w:tcPr>
          <w:p w14:paraId="7E740ECC" w14:textId="77777777" w:rsidR="00DB16A6" w:rsidRPr="006558CB" w:rsidRDefault="00DB16A6" w:rsidP="00221C62">
            <w:pPr>
              <w:pStyle w:val="Lauftext"/>
              <w:rPr>
                <w:rFonts w:asciiTheme="majorHAnsi" w:hAnsiTheme="majorHAnsi"/>
                <w:sz w:val="20"/>
                <w:szCs w:val="20"/>
              </w:rPr>
            </w:pPr>
          </w:p>
        </w:tc>
        <w:tc>
          <w:tcPr>
            <w:tcW w:w="2211" w:type="dxa"/>
          </w:tcPr>
          <w:p w14:paraId="4568A16B" w14:textId="77777777" w:rsidR="00DB16A6" w:rsidRPr="006558CB" w:rsidRDefault="00DB16A6" w:rsidP="00221C62">
            <w:pPr>
              <w:pStyle w:val="Lauftext"/>
              <w:rPr>
                <w:rFonts w:asciiTheme="majorHAnsi" w:hAnsiTheme="majorHAnsi"/>
                <w:sz w:val="20"/>
                <w:szCs w:val="20"/>
              </w:rPr>
            </w:pPr>
          </w:p>
        </w:tc>
        <w:tc>
          <w:tcPr>
            <w:tcW w:w="2212" w:type="dxa"/>
          </w:tcPr>
          <w:p w14:paraId="5A0562B5" w14:textId="77777777" w:rsidR="00DB16A6" w:rsidRPr="006558CB" w:rsidRDefault="00DB16A6" w:rsidP="00221C62">
            <w:pPr>
              <w:pStyle w:val="Lauftext"/>
              <w:rPr>
                <w:rFonts w:asciiTheme="majorHAnsi" w:hAnsiTheme="majorHAnsi"/>
                <w:sz w:val="20"/>
                <w:szCs w:val="20"/>
              </w:rPr>
            </w:pPr>
          </w:p>
        </w:tc>
        <w:tc>
          <w:tcPr>
            <w:tcW w:w="2211" w:type="dxa"/>
          </w:tcPr>
          <w:p w14:paraId="1BA8959E" w14:textId="77777777" w:rsidR="00DB16A6" w:rsidRPr="006558CB" w:rsidRDefault="00DB16A6" w:rsidP="00221C62">
            <w:pPr>
              <w:pStyle w:val="Lauftext"/>
              <w:rPr>
                <w:rFonts w:asciiTheme="majorHAnsi" w:hAnsiTheme="majorHAnsi"/>
                <w:sz w:val="20"/>
                <w:szCs w:val="20"/>
              </w:rPr>
            </w:pPr>
          </w:p>
        </w:tc>
        <w:tc>
          <w:tcPr>
            <w:tcW w:w="2212" w:type="dxa"/>
          </w:tcPr>
          <w:p w14:paraId="2D809C66" w14:textId="77777777" w:rsidR="00DB16A6" w:rsidRPr="006558CB" w:rsidRDefault="00DB16A6" w:rsidP="00221C62">
            <w:pPr>
              <w:pStyle w:val="Lauftext"/>
              <w:rPr>
                <w:rFonts w:asciiTheme="majorHAnsi" w:hAnsiTheme="majorHAnsi"/>
                <w:sz w:val="20"/>
                <w:szCs w:val="20"/>
              </w:rPr>
            </w:pPr>
          </w:p>
        </w:tc>
        <w:tc>
          <w:tcPr>
            <w:tcW w:w="571" w:type="dxa"/>
          </w:tcPr>
          <w:p w14:paraId="39FCD244" w14:textId="77777777" w:rsidR="00DB16A6" w:rsidRPr="006558CB" w:rsidRDefault="00DB16A6" w:rsidP="00221C62">
            <w:pPr>
              <w:pStyle w:val="Lauftext"/>
              <w:rPr>
                <w:rFonts w:asciiTheme="majorHAnsi" w:hAnsiTheme="majorHAnsi"/>
                <w:sz w:val="20"/>
                <w:szCs w:val="20"/>
              </w:rPr>
            </w:pPr>
          </w:p>
        </w:tc>
      </w:tr>
      <w:tr w:rsidR="006558CB" w:rsidRPr="006558CB" w14:paraId="73A143E2" w14:textId="77777777" w:rsidTr="00221C62">
        <w:tc>
          <w:tcPr>
            <w:tcW w:w="562" w:type="dxa"/>
          </w:tcPr>
          <w:p w14:paraId="3A4DACC1" w14:textId="77777777" w:rsidR="00DB16A6" w:rsidRPr="006558CB" w:rsidRDefault="00DB16A6" w:rsidP="00221C62">
            <w:pPr>
              <w:pStyle w:val="Lauftext"/>
              <w:rPr>
                <w:rFonts w:asciiTheme="majorHAnsi" w:hAnsiTheme="majorHAnsi"/>
                <w:sz w:val="20"/>
                <w:szCs w:val="20"/>
              </w:rPr>
            </w:pPr>
          </w:p>
        </w:tc>
        <w:tc>
          <w:tcPr>
            <w:tcW w:w="2211" w:type="dxa"/>
          </w:tcPr>
          <w:p w14:paraId="50E94732" w14:textId="77777777" w:rsidR="00DB16A6" w:rsidRPr="006558CB" w:rsidRDefault="00DB16A6" w:rsidP="00221C62">
            <w:pPr>
              <w:pStyle w:val="Lauftext"/>
              <w:rPr>
                <w:rFonts w:asciiTheme="majorHAnsi" w:hAnsiTheme="majorHAnsi"/>
                <w:sz w:val="20"/>
                <w:szCs w:val="20"/>
              </w:rPr>
            </w:pPr>
          </w:p>
        </w:tc>
        <w:tc>
          <w:tcPr>
            <w:tcW w:w="2211" w:type="dxa"/>
          </w:tcPr>
          <w:p w14:paraId="205D3643" w14:textId="77777777" w:rsidR="00DB16A6" w:rsidRPr="006558CB" w:rsidRDefault="00DB16A6" w:rsidP="00221C62">
            <w:pPr>
              <w:pStyle w:val="Lauftext"/>
              <w:rPr>
                <w:rFonts w:asciiTheme="majorHAnsi" w:hAnsiTheme="majorHAnsi"/>
                <w:sz w:val="20"/>
                <w:szCs w:val="20"/>
              </w:rPr>
            </w:pPr>
          </w:p>
        </w:tc>
        <w:tc>
          <w:tcPr>
            <w:tcW w:w="2212" w:type="dxa"/>
          </w:tcPr>
          <w:p w14:paraId="32F76DCD" w14:textId="77777777" w:rsidR="00DB16A6" w:rsidRPr="006558CB" w:rsidRDefault="00DB16A6" w:rsidP="00221C62">
            <w:pPr>
              <w:pStyle w:val="Lauftext"/>
              <w:rPr>
                <w:rFonts w:asciiTheme="majorHAnsi" w:hAnsiTheme="majorHAnsi"/>
                <w:sz w:val="20"/>
                <w:szCs w:val="20"/>
              </w:rPr>
            </w:pPr>
          </w:p>
        </w:tc>
        <w:tc>
          <w:tcPr>
            <w:tcW w:w="2211" w:type="dxa"/>
          </w:tcPr>
          <w:p w14:paraId="593C138F" w14:textId="77777777" w:rsidR="00DB16A6" w:rsidRPr="006558CB" w:rsidRDefault="00DB16A6" w:rsidP="00221C62">
            <w:pPr>
              <w:pStyle w:val="Lauftext"/>
              <w:rPr>
                <w:rFonts w:asciiTheme="majorHAnsi" w:hAnsiTheme="majorHAnsi"/>
                <w:sz w:val="20"/>
                <w:szCs w:val="20"/>
              </w:rPr>
            </w:pPr>
          </w:p>
        </w:tc>
        <w:tc>
          <w:tcPr>
            <w:tcW w:w="2212" w:type="dxa"/>
          </w:tcPr>
          <w:p w14:paraId="70C736BA" w14:textId="77777777" w:rsidR="00DB16A6" w:rsidRPr="006558CB" w:rsidRDefault="00DB16A6" w:rsidP="00221C62">
            <w:pPr>
              <w:pStyle w:val="Lauftext"/>
              <w:rPr>
                <w:rFonts w:asciiTheme="majorHAnsi" w:hAnsiTheme="majorHAnsi"/>
                <w:sz w:val="20"/>
                <w:szCs w:val="20"/>
              </w:rPr>
            </w:pPr>
          </w:p>
        </w:tc>
        <w:tc>
          <w:tcPr>
            <w:tcW w:w="571" w:type="dxa"/>
          </w:tcPr>
          <w:p w14:paraId="258B7F59" w14:textId="77777777" w:rsidR="00DB16A6" w:rsidRPr="006558CB" w:rsidRDefault="00DB16A6" w:rsidP="00221C62">
            <w:pPr>
              <w:pStyle w:val="Lauftext"/>
              <w:rPr>
                <w:rFonts w:asciiTheme="majorHAnsi" w:hAnsiTheme="majorHAnsi"/>
                <w:sz w:val="20"/>
                <w:szCs w:val="20"/>
              </w:rPr>
            </w:pPr>
          </w:p>
        </w:tc>
      </w:tr>
      <w:tr w:rsidR="006558CB" w:rsidRPr="006558CB" w14:paraId="0F1E7486" w14:textId="77777777" w:rsidTr="00221C62">
        <w:tc>
          <w:tcPr>
            <w:tcW w:w="562" w:type="dxa"/>
          </w:tcPr>
          <w:p w14:paraId="0CB62B0B" w14:textId="77777777" w:rsidR="00DB16A6" w:rsidRPr="006558CB" w:rsidRDefault="00DB16A6" w:rsidP="00221C62">
            <w:pPr>
              <w:pStyle w:val="Lauftext"/>
              <w:rPr>
                <w:rFonts w:asciiTheme="majorHAnsi" w:hAnsiTheme="majorHAnsi"/>
                <w:sz w:val="20"/>
                <w:szCs w:val="20"/>
              </w:rPr>
            </w:pPr>
          </w:p>
        </w:tc>
        <w:tc>
          <w:tcPr>
            <w:tcW w:w="2211" w:type="dxa"/>
          </w:tcPr>
          <w:p w14:paraId="439DF4E0" w14:textId="77777777" w:rsidR="00DB16A6" w:rsidRPr="006558CB" w:rsidRDefault="00DB16A6" w:rsidP="00221C62">
            <w:pPr>
              <w:pStyle w:val="Lauftext"/>
              <w:rPr>
                <w:rFonts w:asciiTheme="majorHAnsi" w:hAnsiTheme="majorHAnsi"/>
                <w:sz w:val="20"/>
                <w:szCs w:val="20"/>
              </w:rPr>
            </w:pPr>
          </w:p>
        </w:tc>
        <w:tc>
          <w:tcPr>
            <w:tcW w:w="2211" w:type="dxa"/>
          </w:tcPr>
          <w:p w14:paraId="1DC811D7" w14:textId="77777777" w:rsidR="00DB16A6" w:rsidRPr="006558CB" w:rsidRDefault="00DB16A6" w:rsidP="00221C62">
            <w:pPr>
              <w:pStyle w:val="Lauftext"/>
              <w:rPr>
                <w:rFonts w:asciiTheme="majorHAnsi" w:hAnsiTheme="majorHAnsi"/>
                <w:sz w:val="20"/>
                <w:szCs w:val="20"/>
              </w:rPr>
            </w:pPr>
          </w:p>
        </w:tc>
        <w:tc>
          <w:tcPr>
            <w:tcW w:w="2212" w:type="dxa"/>
          </w:tcPr>
          <w:p w14:paraId="1F611E21" w14:textId="77777777" w:rsidR="00DB16A6" w:rsidRPr="006558CB" w:rsidRDefault="00DB16A6" w:rsidP="00221C62">
            <w:pPr>
              <w:pStyle w:val="Lauftext"/>
              <w:rPr>
                <w:rFonts w:asciiTheme="majorHAnsi" w:hAnsiTheme="majorHAnsi"/>
                <w:sz w:val="20"/>
                <w:szCs w:val="20"/>
              </w:rPr>
            </w:pPr>
          </w:p>
        </w:tc>
        <w:tc>
          <w:tcPr>
            <w:tcW w:w="2211" w:type="dxa"/>
          </w:tcPr>
          <w:p w14:paraId="6BCD943A" w14:textId="77777777" w:rsidR="00DB16A6" w:rsidRPr="006558CB" w:rsidRDefault="00DB16A6" w:rsidP="00221C62">
            <w:pPr>
              <w:pStyle w:val="Lauftext"/>
              <w:rPr>
                <w:rFonts w:asciiTheme="majorHAnsi" w:hAnsiTheme="majorHAnsi"/>
                <w:sz w:val="20"/>
                <w:szCs w:val="20"/>
              </w:rPr>
            </w:pPr>
          </w:p>
        </w:tc>
        <w:tc>
          <w:tcPr>
            <w:tcW w:w="2212" w:type="dxa"/>
          </w:tcPr>
          <w:p w14:paraId="48BC76C5" w14:textId="77777777" w:rsidR="00DB16A6" w:rsidRPr="006558CB" w:rsidRDefault="00DB16A6" w:rsidP="00221C62">
            <w:pPr>
              <w:pStyle w:val="Lauftext"/>
              <w:rPr>
                <w:rFonts w:asciiTheme="majorHAnsi" w:hAnsiTheme="majorHAnsi"/>
                <w:sz w:val="20"/>
                <w:szCs w:val="20"/>
              </w:rPr>
            </w:pPr>
          </w:p>
        </w:tc>
        <w:tc>
          <w:tcPr>
            <w:tcW w:w="571" w:type="dxa"/>
          </w:tcPr>
          <w:p w14:paraId="01254D98" w14:textId="77777777" w:rsidR="00DB16A6" w:rsidRPr="006558CB" w:rsidRDefault="00DB16A6" w:rsidP="00221C62">
            <w:pPr>
              <w:pStyle w:val="Lauftext"/>
              <w:rPr>
                <w:rFonts w:asciiTheme="majorHAnsi" w:hAnsiTheme="majorHAnsi"/>
                <w:sz w:val="20"/>
                <w:szCs w:val="20"/>
              </w:rPr>
            </w:pPr>
          </w:p>
        </w:tc>
      </w:tr>
      <w:tr w:rsidR="006558CB" w:rsidRPr="006558CB" w14:paraId="44F13A8A" w14:textId="77777777" w:rsidTr="00221C62">
        <w:tc>
          <w:tcPr>
            <w:tcW w:w="562" w:type="dxa"/>
          </w:tcPr>
          <w:p w14:paraId="1E68E3EB" w14:textId="77777777" w:rsidR="00DB16A6" w:rsidRPr="006558CB" w:rsidRDefault="00DB16A6" w:rsidP="00221C62">
            <w:pPr>
              <w:pStyle w:val="Lauftext"/>
              <w:rPr>
                <w:rFonts w:asciiTheme="majorHAnsi" w:hAnsiTheme="majorHAnsi"/>
                <w:sz w:val="20"/>
                <w:szCs w:val="20"/>
              </w:rPr>
            </w:pPr>
          </w:p>
        </w:tc>
        <w:tc>
          <w:tcPr>
            <w:tcW w:w="2211" w:type="dxa"/>
          </w:tcPr>
          <w:p w14:paraId="38FC65EE" w14:textId="77777777" w:rsidR="00DB16A6" w:rsidRPr="006558CB" w:rsidRDefault="00DB16A6" w:rsidP="00221C62">
            <w:pPr>
              <w:pStyle w:val="Lauftext"/>
              <w:rPr>
                <w:rFonts w:asciiTheme="majorHAnsi" w:hAnsiTheme="majorHAnsi"/>
                <w:sz w:val="20"/>
                <w:szCs w:val="20"/>
              </w:rPr>
            </w:pPr>
          </w:p>
        </w:tc>
        <w:tc>
          <w:tcPr>
            <w:tcW w:w="2211" w:type="dxa"/>
          </w:tcPr>
          <w:p w14:paraId="45DF3C75" w14:textId="77777777" w:rsidR="00DB16A6" w:rsidRPr="006558CB" w:rsidRDefault="00DB16A6" w:rsidP="00221C62">
            <w:pPr>
              <w:pStyle w:val="Lauftext"/>
              <w:rPr>
                <w:rFonts w:asciiTheme="majorHAnsi" w:hAnsiTheme="majorHAnsi"/>
                <w:sz w:val="20"/>
                <w:szCs w:val="20"/>
              </w:rPr>
            </w:pPr>
          </w:p>
        </w:tc>
        <w:tc>
          <w:tcPr>
            <w:tcW w:w="2212" w:type="dxa"/>
          </w:tcPr>
          <w:p w14:paraId="201F2055" w14:textId="77777777" w:rsidR="00DB16A6" w:rsidRPr="006558CB" w:rsidRDefault="00DB16A6" w:rsidP="00221C62">
            <w:pPr>
              <w:pStyle w:val="Lauftext"/>
              <w:rPr>
                <w:rFonts w:asciiTheme="majorHAnsi" w:hAnsiTheme="majorHAnsi"/>
                <w:sz w:val="20"/>
                <w:szCs w:val="20"/>
              </w:rPr>
            </w:pPr>
          </w:p>
        </w:tc>
        <w:tc>
          <w:tcPr>
            <w:tcW w:w="2211" w:type="dxa"/>
          </w:tcPr>
          <w:p w14:paraId="65282FD3" w14:textId="77777777" w:rsidR="00DB16A6" w:rsidRPr="006558CB" w:rsidRDefault="00DB16A6" w:rsidP="00221C62">
            <w:pPr>
              <w:pStyle w:val="Lauftext"/>
              <w:rPr>
                <w:rFonts w:asciiTheme="majorHAnsi" w:hAnsiTheme="majorHAnsi"/>
                <w:sz w:val="20"/>
                <w:szCs w:val="20"/>
              </w:rPr>
            </w:pPr>
          </w:p>
        </w:tc>
        <w:tc>
          <w:tcPr>
            <w:tcW w:w="2212" w:type="dxa"/>
          </w:tcPr>
          <w:p w14:paraId="51BF8E6A" w14:textId="77777777" w:rsidR="00DB16A6" w:rsidRPr="006558CB" w:rsidRDefault="00DB16A6" w:rsidP="00221C62">
            <w:pPr>
              <w:pStyle w:val="Lauftext"/>
              <w:rPr>
                <w:rFonts w:asciiTheme="majorHAnsi" w:hAnsiTheme="majorHAnsi"/>
                <w:sz w:val="20"/>
                <w:szCs w:val="20"/>
              </w:rPr>
            </w:pPr>
          </w:p>
        </w:tc>
        <w:tc>
          <w:tcPr>
            <w:tcW w:w="571" w:type="dxa"/>
          </w:tcPr>
          <w:p w14:paraId="3CC74D67" w14:textId="77777777" w:rsidR="00DB16A6" w:rsidRPr="006558CB" w:rsidRDefault="00DB16A6" w:rsidP="00221C62">
            <w:pPr>
              <w:pStyle w:val="Lauftext"/>
              <w:keepNext/>
              <w:rPr>
                <w:rFonts w:asciiTheme="majorHAnsi" w:hAnsiTheme="majorHAnsi"/>
                <w:sz w:val="20"/>
                <w:szCs w:val="20"/>
              </w:rPr>
            </w:pPr>
          </w:p>
        </w:tc>
      </w:tr>
    </w:tbl>
    <w:p w14:paraId="755F9CF7" w14:textId="77777777"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20</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zyz Feature</w:t>
      </w:r>
    </w:p>
    <w:p w14:paraId="3E4B12F0" w14:textId="6122648A" w:rsidR="00DB16A6" w:rsidRPr="006558CB" w:rsidRDefault="00DB16A6" w:rsidP="00FD3622">
      <w:pPr>
        <w:rPr>
          <w:rFonts w:asciiTheme="majorHAnsi" w:eastAsiaTheme="majorEastAsia" w:hAnsiTheme="majorHAnsi" w:cstheme="majorBidi"/>
          <w:b/>
          <w:spacing w:val="-10"/>
          <w:kern w:val="28"/>
        </w:rPr>
      </w:pPr>
    </w:p>
    <w:p w14:paraId="7F77FCC9" w14:textId="24AA0F72" w:rsidR="00DB16A6" w:rsidRPr="006558CB" w:rsidRDefault="00DB16A6" w:rsidP="00FD3622">
      <w:pPr>
        <w:rPr>
          <w:rFonts w:asciiTheme="majorHAnsi" w:eastAsiaTheme="majorEastAsia" w:hAnsiTheme="majorHAnsi" w:cstheme="majorBidi"/>
          <w:b/>
          <w:spacing w:val="-10"/>
          <w:kern w:val="28"/>
        </w:rPr>
      </w:pPr>
    </w:p>
    <w:p w14:paraId="7F2DACE5" w14:textId="77777777" w:rsidR="00DB16A6" w:rsidRPr="006558CB" w:rsidRDefault="00DB16A6" w:rsidP="00DB16A6">
      <w:pPr>
        <w:pStyle w:val="berschrift2"/>
        <w:rPr>
          <w:sz w:val="20"/>
          <w:szCs w:val="20"/>
        </w:rPr>
      </w:pPr>
      <w:r w:rsidRPr="006558CB">
        <w:rPr>
          <w:sz w:val="20"/>
          <w:szCs w:val="20"/>
        </w:rPr>
        <w:t>Bugfixing</w:t>
      </w:r>
    </w:p>
    <w:p w14:paraId="164EBBDD" w14:textId="77777777" w:rsidR="00DB16A6" w:rsidRPr="006558CB" w:rsidRDefault="00DB16A6" w:rsidP="00DB16A6">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89CBB3" w14:textId="77777777" w:rsidR="00DB16A6" w:rsidRPr="006558CB" w:rsidRDefault="00DB16A6" w:rsidP="00DB16A6">
      <w:pPr>
        <w:pStyle w:val="Lauftext"/>
        <w:rPr>
          <w:rFonts w:asciiTheme="majorHAnsi" w:hAnsiTheme="majorHAnsi"/>
          <w:sz w:val="20"/>
          <w:szCs w:val="20"/>
        </w:rPr>
      </w:pPr>
    </w:p>
    <w:p w14:paraId="725877A1" w14:textId="77777777" w:rsidR="00DB16A6" w:rsidRPr="006558CB" w:rsidRDefault="00DB16A6" w:rsidP="00DB16A6">
      <w:pPr>
        <w:pStyle w:val="Lauftext"/>
        <w:rPr>
          <w:rFonts w:asciiTheme="majorHAnsi" w:hAnsiTheme="majorHAnsi"/>
          <w:sz w:val="20"/>
          <w:szCs w:val="20"/>
        </w:rPr>
      </w:pPr>
    </w:p>
    <w:p w14:paraId="46F24104" w14:textId="77777777" w:rsidR="00DB16A6" w:rsidRPr="006558CB" w:rsidRDefault="00DB16A6" w:rsidP="00DB16A6">
      <w:pPr>
        <w:pStyle w:val="berschrift2"/>
        <w:rPr>
          <w:sz w:val="20"/>
          <w:szCs w:val="20"/>
        </w:rPr>
      </w:pPr>
      <w:r w:rsidRPr="006558CB">
        <w:rPr>
          <w:sz w:val="20"/>
          <w:szCs w:val="20"/>
        </w:rPr>
        <w:t>Testprotokoll nach dem Bugfixing</w:t>
      </w:r>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49DDBB01" w14:textId="77777777" w:rsidTr="00221C62">
        <w:tc>
          <w:tcPr>
            <w:tcW w:w="562" w:type="dxa"/>
          </w:tcPr>
          <w:p w14:paraId="56B51516"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7BF6D6A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47952FC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4156321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2CD806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40C44257"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4431E9A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664C56D4" w14:textId="77777777" w:rsidTr="00221C62">
        <w:tc>
          <w:tcPr>
            <w:tcW w:w="562" w:type="dxa"/>
          </w:tcPr>
          <w:p w14:paraId="5A5C018F" w14:textId="77777777" w:rsidR="00DB16A6" w:rsidRPr="006558CB" w:rsidRDefault="00DB16A6" w:rsidP="00221C62">
            <w:pPr>
              <w:pStyle w:val="Lauftext"/>
              <w:rPr>
                <w:rFonts w:asciiTheme="majorHAnsi" w:hAnsiTheme="majorHAnsi"/>
                <w:sz w:val="20"/>
                <w:szCs w:val="20"/>
              </w:rPr>
            </w:pPr>
          </w:p>
        </w:tc>
        <w:tc>
          <w:tcPr>
            <w:tcW w:w="2211" w:type="dxa"/>
          </w:tcPr>
          <w:p w14:paraId="16B4AFE1" w14:textId="77777777" w:rsidR="00DB16A6" w:rsidRPr="006558CB" w:rsidRDefault="00DB16A6" w:rsidP="00221C62">
            <w:pPr>
              <w:pStyle w:val="Lauftext"/>
              <w:rPr>
                <w:rFonts w:asciiTheme="majorHAnsi" w:hAnsiTheme="majorHAnsi"/>
                <w:sz w:val="20"/>
                <w:szCs w:val="20"/>
              </w:rPr>
            </w:pPr>
          </w:p>
        </w:tc>
        <w:tc>
          <w:tcPr>
            <w:tcW w:w="2211" w:type="dxa"/>
          </w:tcPr>
          <w:p w14:paraId="2CCC17EA" w14:textId="77777777" w:rsidR="00DB16A6" w:rsidRPr="006558CB" w:rsidRDefault="00DB16A6" w:rsidP="00221C62">
            <w:pPr>
              <w:pStyle w:val="Lauftext"/>
              <w:rPr>
                <w:rFonts w:asciiTheme="majorHAnsi" w:hAnsiTheme="majorHAnsi"/>
                <w:sz w:val="20"/>
                <w:szCs w:val="20"/>
              </w:rPr>
            </w:pPr>
          </w:p>
        </w:tc>
        <w:tc>
          <w:tcPr>
            <w:tcW w:w="2212" w:type="dxa"/>
          </w:tcPr>
          <w:p w14:paraId="2CBE494C" w14:textId="77777777" w:rsidR="00DB16A6" w:rsidRPr="006558CB" w:rsidRDefault="00DB16A6" w:rsidP="00221C62">
            <w:pPr>
              <w:pStyle w:val="Lauftext"/>
              <w:rPr>
                <w:rFonts w:asciiTheme="majorHAnsi" w:hAnsiTheme="majorHAnsi"/>
                <w:sz w:val="20"/>
                <w:szCs w:val="20"/>
              </w:rPr>
            </w:pPr>
          </w:p>
        </w:tc>
        <w:tc>
          <w:tcPr>
            <w:tcW w:w="2211" w:type="dxa"/>
          </w:tcPr>
          <w:p w14:paraId="1B0EA18F" w14:textId="77777777" w:rsidR="00DB16A6" w:rsidRPr="006558CB" w:rsidRDefault="00DB16A6" w:rsidP="00221C62">
            <w:pPr>
              <w:pStyle w:val="Lauftext"/>
              <w:rPr>
                <w:rFonts w:asciiTheme="majorHAnsi" w:hAnsiTheme="majorHAnsi"/>
                <w:sz w:val="20"/>
                <w:szCs w:val="20"/>
              </w:rPr>
            </w:pPr>
          </w:p>
        </w:tc>
        <w:tc>
          <w:tcPr>
            <w:tcW w:w="2212" w:type="dxa"/>
          </w:tcPr>
          <w:p w14:paraId="1B58A03A" w14:textId="77777777" w:rsidR="00DB16A6" w:rsidRPr="006558CB" w:rsidRDefault="00DB16A6" w:rsidP="00221C62">
            <w:pPr>
              <w:pStyle w:val="Lauftext"/>
              <w:rPr>
                <w:rFonts w:asciiTheme="majorHAnsi" w:hAnsiTheme="majorHAnsi"/>
                <w:sz w:val="20"/>
                <w:szCs w:val="20"/>
              </w:rPr>
            </w:pPr>
          </w:p>
        </w:tc>
        <w:tc>
          <w:tcPr>
            <w:tcW w:w="571" w:type="dxa"/>
          </w:tcPr>
          <w:p w14:paraId="32078A2B" w14:textId="77777777" w:rsidR="00DB16A6" w:rsidRPr="006558CB" w:rsidRDefault="00DB16A6" w:rsidP="00221C62">
            <w:pPr>
              <w:pStyle w:val="Lauftext"/>
              <w:rPr>
                <w:rFonts w:asciiTheme="majorHAnsi" w:hAnsiTheme="majorHAnsi"/>
                <w:sz w:val="20"/>
                <w:szCs w:val="20"/>
              </w:rPr>
            </w:pPr>
          </w:p>
        </w:tc>
      </w:tr>
      <w:tr w:rsidR="006558CB" w:rsidRPr="006558CB" w14:paraId="6827C36D" w14:textId="77777777" w:rsidTr="00221C62">
        <w:tc>
          <w:tcPr>
            <w:tcW w:w="562" w:type="dxa"/>
          </w:tcPr>
          <w:p w14:paraId="19AC0099" w14:textId="77777777" w:rsidR="00DB16A6" w:rsidRPr="006558CB" w:rsidRDefault="00DB16A6" w:rsidP="00221C62">
            <w:pPr>
              <w:pStyle w:val="Lauftext"/>
              <w:rPr>
                <w:rFonts w:asciiTheme="majorHAnsi" w:hAnsiTheme="majorHAnsi"/>
                <w:sz w:val="20"/>
                <w:szCs w:val="20"/>
              </w:rPr>
            </w:pPr>
          </w:p>
        </w:tc>
        <w:tc>
          <w:tcPr>
            <w:tcW w:w="2211" w:type="dxa"/>
          </w:tcPr>
          <w:p w14:paraId="769FB18A" w14:textId="77777777" w:rsidR="00DB16A6" w:rsidRPr="006558CB" w:rsidRDefault="00DB16A6" w:rsidP="00221C62">
            <w:pPr>
              <w:pStyle w:val="Lauftext"/>
              <w:rPr>
                <w:rFonts w:asciiTheme="majorHAnsi" w:hAnsiTheme="majorHAnsi"/>
                <w:sz w:val="20"/>
                <w:szCs w:val="20"/>
              </w:rPr>
            </w:pPr>
          </w:p>
        </w:tc>
        <w:tc>
          <w:tcPr>
            <w:tcW w:w="2211" w:type="dxa"/>
          </w:tcPr>
          <w:p w14:paraId="676AF1AB" w14:textId="77777777" w:rsidR="00DB16A6" w:rsidRPr="006558CB" w:rsidRDefault="00DB16A6" w:rsidP="00221C62">
            <w:pPr>
              <w:pStyle w:val="Lauftext"/>
              <w:rPr>
                <w:rFonts w:asciiTheme="majorHAnsi" w:hAnsiTheme="majorHAnsi"/>
                <w:sz w:val="20"/>
                <w:szCs w:val="20"/>
              </w:rPr>
            </w:pPr>
          </w:p>
        </w:tc>
        <w:tc>
          <w:tcPr>
            <w:tcW w:w="2212" w:type="dxa"/>
          </w:tcPr>
          <w:p w14:paraId="0CC614C0" w14:textId="77777777" w:rsidR="00DB16A6" w:rsidRPr="006558CB" w:rsidRDefault="00DB16A6" w:rsidP="00221C62">
            <w:pPr>
              <w:pStyle w:val="Lauftext"/>
              <w:rPr>
                <w:rFonts w:asciiTheme="majorHAnsi" w:hAnsiTheme="majorHAnsi"/>
                <w:sz w:val="20"/>
                <w:szCs w:val="20"/>
              </w:rPr>
            </w:pPr>
          </w:p>
        </w:tc>
        <w:tc>
          <w:tcPr>
            <w:tcW w:w="2211" w:type="dxa"/>
          </w:tcPr>
          <w:p w14:paraId="2616C53F" w14:textId="77777777" w:rsidR="00DB16A6" w:rsidRPr="006558CB" w:rsidRDefault="00DB16A6" w:rsidP="00221C62">
            <w:pPr>
              <w:pStyle w:val="Lauftext"/>
              <w:rPr>
                <w:rFonts w:asciiTheme="majorHAnsi" w:hAnsiTheme="majorHAnsi"/>
                <w:sz w:val="20"/>
                <w:szCs w:val="20"/>
              </w:rPr>
            </w:pPr>
          </w:p>
        </w:tc>
        <w:tc>
          <w:tcPr>
            <w:tcW w:w="2212" w:type="dxa"/>
          </w:tcPr>
          <w:p w14:paraId="5299BDE7" w14:textId="77777777" w:rsidR="00DB16A6" w:rsidRPr="006558CB" w:rsidRDefault="00DB16A6" w:rsidP="00221C62">
            <w:pPr>
              <w:pStyle w:val="Lauftext"/>
              <w:rPr>
                <w:rFonts w:asciiTheme="majorHAnsi" w:hAnsiTheme="majorHAnsi"/>
                <w:sz w:val="20"/>
                <w:szCs w:val="20"/>
              </w:rPr>
            </w:pPr>
          </w:p>
        </w:tc>
        <w:tc>
          <w:tcPr>
            <w:tcW w:w="571" w:type="dxa"/>
          </w:tcPr>
          <w:p w14:paraId="6F1733B6" w14:textId="77777777" w:rsidR="00DB16A6" w:rsidRPr="006558CB" w:rsidRDefault="00DB16A6" w:rsidP="00221C62">
            <w:pPr>
              <w:pStyle w:val="Lauftext"/>
              <w:rPr>
                <w:rFonts w:asciiTheme="majorHAnsi" w:hAnsiTheme="majorHAnsi"/>
                <w:sz w:val="20"/>
                <w:szCs w:val="20"/>
              </w:rPr>
            </w:pPr>
          </w:p>
        </w:tc>
      </w:tr>
      <w:tr w:rsidR="006558CB" w:rsidRPr="006558CB" w14:paraId="159C1C20" w14:textId="77777777" w:rsidTr="00221C62">
        <w:tc>
          <w:tcPr>
            <w:tcW w:w="562" w:type="dxa"/>
          </w:tcPr>
          <w:p w14:paraId="5881259B" w14:textId="77777777" w:rsidR="00DB16A6" w:rsidRPr="006558CB" w:rsidRDefault="00DB16A6" w:rsidP="00221C62">
            <w:pPr>
              <w:pStyle w:val="Lauftext"/>
              <w:rPr>
                <w:rFonts w:asciiTheme="majorHAnsi" w:hAnsiTheme="majorHAnsi"/>
                <w:sz w:val="20"/>
                <w:szCs w:val="20"/>
              </w:rPr>
            </w:pPr>
          </w:p>
        </w:tc>
        <w:tc>
          <w:tcPr>
            <w:tcW w:w="2211" w:type="dxa"/>
          </w:tcPr>
          <w:p w14:paraId="6D8C928F" w14:textId="77777777" w:rsidR="00DB16A6" w:rsidRPr="006558CB" w:rsidRDefault="00DB16A6" w:rsidP="00221C62">
            <w:pPr>
              <w:pStyle w:val="Lauftext"/>
              <w:rPr>
                <w:rFonts w:asciiTheme="majorHAnsi" w:hAnsiTheme="majorHAnsi"/>
                <w:sz w:val="20"/>
                <w:szCs w:val="20"/>
              </w:rPr>
            </w:pPr>
          </w:p>
        </w:tc>
        <w:tc>
          <w:tcPr>
            <w:tcW w:w="2211" w:type="dxa"/>
          </w:tcPr>
          <w:p w14:paraId="44DF5D54" w14:textId="77777777" w:rsidR="00DB16A6" w:rsidRPr="006558CB" w:rsidRDefault="00DB16A6" w:rsidP="00221C62">
            <w:pPr>
              <w:pStyle w:val="Lauftext"/>
              <w:rPr>
                <w:rFonts w:asciiTheme="majorHAnsi" w:hAnsiTheme="majorHAnsi"/>
                <w:sz w:val="20"/>
                <w:szCs w:val="20"/>
              </w:rPr>
            </w:pPr>
          </w:p>
        </w:tc>
        <w:tc>
          <w:tcPr>
            <w:tcW w:w="2212" w:type="dxa"/>
          </w:tcPr>
          <w:p w14:paraId="480C3037" w14:textId="77777777" w:rsidR="00DB16A6" w:rsidRPr="006558CB" w:rsidRDefault="00DB16A6" w:rsidP="00221C62">
            <w:pPr>
              <w:pStyle w:val="Lauftext"/>
              <w:rPr>
                <w:rFonts w:asciiTheme="majorHAnsi" w:hAnsiTheme="majorHAnsi"/>
                <w:sz w:val="20"/>
                <w:szCs w:val="20"/>
              </w:rPr>
            </w:pPr>
          </w:p>
        </w:tc>
        <w:tc>
          <w:tcPr>
            <w:tcW w:w="2211" w:type="dxa"/>
          </w:tcPr>
          <w:p w14:paraId="16A27983" w14:textId="77777777" w:rsidR="00DB16A6" w:rsidRPr="006558CB" w:rsidRDefault="00DB16A6" w:rsidP="00221C62">
            <w:pPr>
              <w:pStyle w:val="Lauftext"/>
              <w:rPr>
                <w:rFonts w:asciiTheme="majorHAnsi" w:hAnsiTheme="majorHAnsi"/>
                <w:sz w:val="20"/>
                <w:szCs w:val="20"/>
              </w:rPr>
            </w:pPr>
          </w:p>
        </w:tc>
        <w:tc>
          <w:tcPr>
            <w:tcW w:w="2212" w:type="dxa"/>
          </w:tcPr>
          <w:p w14:paraId="721C4DA9" w14:textId="77777777" w:rsidR="00DB16A6" w:rsidRPr="006558CB" w:rsidRDefault="00DB16A6" w:rsidP="00221C62">
            <w:pPr>
              <w:pStyle w:val="Lauftext"/>
              <w:rPr>
                <w:rFonts w:asciiTheme="majorHAnsi" w:hAnsiTheme="majorHAnsi"/>
                <w:sz w:val="20"/>
                <w:szCs w:val="20"/>
              </w:rPr>
            </w:pPr>
          </w:p>
        </w:tc>
        <w:tc>
          <w:tcPr>
            <w:tcW w:w="571" w:type="dxa"/>
          </w:tcPr>
          <w:p w14:paraId="42DC39A4" w14:textId="77777777" w:rsidR="00DB16A6" w:rsidRPr="006558CB" w:rsidRDefault="00DB16A6" w:rsidP="00221C62">
            <w:pPr>
              <w:pStyle w:val="Lauftext"/>
              <w:rPr>
                <w:rFonts w:asciiTheme="majorHAnsi" w:hAnsiTheme="majorHAnsi"/>
                <w:sz w:val="20"/>
                <w:szCs w:val="20"/>
              </w:rPr>
            </w:pPr>
          </w:p>
        </w:tc>
      </w:tr>
      <w:tr w:rsidR="006558CB" w:rsidRPr="006558CB" w14:paraId="0C8B1E7C" w14:textId="77777777" w:rsidTr="00221C62">
        <w:tc>
          <w:tcPr>
            <w:tcW w:w="562" w:type="dxa"/>
          </w:tcPr>
          <w:p w14:paraId="20EFBF69" w14:textId="77777777" w:rsidR="00DB16A6" w:rsidRPr="006558CB" w:rsidRDefault="00DB16A6" w:rsidP="00221C62">
            <w:pPr>
              <w:pStyle w:val="Lauftext"/>
              <w:rPr>
                <w:rFonts w:asciiTheme="majorHAnsi" w:hAnsiTheme="majorHAnsi"/>
                <w:sz w:val="20"/>
                <w:szCs w:val="20"/>
              </w:rPr>
            </w:pPr>
          </w:p>
        </w:tc>
        <w:tc>
          <w:tcPr>
            <w:tcW w:w="2211" w:type="dxa"/>
          </w:tcPr>
          <w:p w14:paraId="288ED312" w14:textId="77777777" w:rsidR="00DB16A6" w:rsidRPr="006558CB" w:rsidRDefault="00DB16A6" w:rsidP="00221C62">
            <w:pPr>
              <w:pStyle w:val="Lauftext"/>
              <w:rPr>
                <w:rFonts w:asciiTheme="majorHAnsi" w:hAnsiTheme="majorHAnsi"/>
                <w:sz w:val="20"/>
                <w:szCs w:val="20"/>
              </w:rPr>
            </w:pPr>
          </w:p>
        </w:tc>
        <w:tc>
          <w:tcPr>
            <w:tcW w:w="2211" w:type="dxa"/>
          </w:tcPr>
          <w:p w14:paraId="0A442EA9" w14:textId="77777777" w:rsidR="00DB16A6" w:rsidRPr="006558CB" w:rsidRDefault="00DB16A6" w:rsidP="00221C62">
            <w:pPr>
              <w:pStyle w:val="Lauftext"/>
              <w:rPr>
                <w:rFonts w:asciiTheme="majorHAnsi" w:hAnsiTheme="majorHAnsi"/>
                <w:sz w:val="20"/>
                <w:szCs w:val="20"/>
              </w:rPr>
            </w:pPr>
          </w:p>
        </w:tc>
        <w:tc>
          <w:tcPr>
            <w:tcW w:w="2212" w:type="dxa"/>
          </w:tcPr>
          <w:p w14:paraId="74BECA0E" w14:textId="77777777" w:rsidR="00DB16A6" w:rsidRPr="006558CB" w:rsidRDefault="00DB16A6" w:rsidP="00221C62">
            <w:pPr>
              <w:pStyle w:val="Lauftext"/>
              <w:rPr>
                <w:rFonts w:asciiTheme="majorHAnsi" w:hAnsiTheme="majorHAnsi"/>
                <w:sz w:val="20"/>
                <w:szCs w:val="20"/>
              </w:rPr>
            </w:pPr>
          </w:p>
        </w:tc>
        <w:tc>
          <w:tcPr>
            <w:tcW w:w="2211" w:type="dxa"/>
          </w:tcPr>
          <w:p w14:paraId="565A71EC" w14:textId="77777777" w:rsidR="00DB16A6" w:rsidRPr="006558CB" w:rsidRDefault="00DB16A6" w:rsidP="00221C62">
            <w:pPr>
              <w:pStyle w:val="Lauftext"/>
              <w:rPr>
                <w:rFonts w:asciiTheme="majorHAnsi" w:hAnsiTheme="majorHAnsi"/>
                <w:sz w:val="20"/>
                <w:szCs w:val="20"/>
              </w:rPr>
            </w:pPr>
          </w:p>
        </w:tc>
        <w:tc>
          <w:tcPr>
            <w:tcW w:w="2212" w:type="dxa"/>
          </w:tcPr>
          <w:p w14:paraId="66D147DE" w14:textId="77777777" w:rsidR="00DB16A6" w:rsidRPr="006558CB" w:rsidRDefault="00DB16A6" w:rsidP="00221C62">
            <w:pPr>
              <w:pStyle w:val="Lauftext"/>
              <w:rPr>
                <w:rFonts w:asciiTheme="majorHAnsi" w:hAnsiTheme="majorHAnsi"/>
                <w:sz w:val="20"/>
                <w:szCs w:val="20"/>
              </w:rPr>
            </w:pPr>
          </w:p>
        </w:tc>
        <w:tc>
          <w:tcPr>
            <w:tcW w:w="571" w:type="dxa"/>
          </w:tcPr>
          <w:p w14:paraId="05BF0763" w14:textId="77777777" w:rsidR="00DB16A6" w:rsidRPr="006558CB" w:rsidRDefault="00DB16A6" w:rsidP="00221C62">
            <w:pPr>
              <w:pStyle w:val="Lauftext"/>
              <w:keepNext/>
              <w:rPr>
                <w:rFonts w:asciiTheme="majorHAnsi" w:hAnsiTheme="majorHAnsi"/>
                <w:sz w:val="20"/>
                <w:szCs w:val="20"/>
              </w:rPr>
            </w:pPr>
          </w:p>
        </w:tc>
      </w:tr>
    </w:tbl>
    <w:p w14:paraId="374413F1" w14:textId="77777777" w:rsidR="004D126B" w:rsidRPr="006558CB" w:rsidRDefault="00DB16A6" w:rsidP="004D126B">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21</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nach Bugfixin</w:t>
      </w:r>
      <w:r w:rsidR="004D126B" w:rsidRPr="006558CB">
        <w:rPr>
          <w:rFonts w:asciiTheme="majorHAnsi" w:hAnsiTheme="majorHAnsi"/>
          <w:sz w:val="20"/>
          <w:szCs w:val="20"/>
        </w:rPr>
        <w:t>g</w:t>
      </w:r>
    </w:p>
    <w:p w14:paraId="125487A9" w14:textId="77777777" w:rsidR="004D126B" w:rsidRPr="006558CB" w:rsidRDefault="004D126B" w:rsidP="004D126B">
      <w:pPr>
        <w:rPr>
          <w:rFonts w:asciiTheme="majorHAnsi" w:hAnsiTheme="majorHAnsi"/>
        </w:rPr>
      </w:pPr>
    </w:p>
    <w:p w14:paraId="077969D3" w14:textId="06B2B12C" w:rsidR="004D126B" w:rsidRPr="00037F99" w:rsidRDefault="004D126B" w:rsidP="006558CB">
      <w:pPr>
        <w:tabs>
          <w:tab w:val="left" w:pos="2490"/>
        </w:tabs>
        <w:rPr>
          <w:rFonts w:asciiTheme="majorHAnsi" w:hAnsiTheme="majorHAnsi"/>
          <w:b/>
          <w:bCs/>
          <w:lang w:val="en-IE"/>
        </w:rPr>
      </w:pPr>
      <w:bookmarkStart w:id="93" w:name="_Toc529882026"/>
      <w:r w:rsidRPr="00037F99">
        <w:rPr>
          <w:rFonts w:asciiTheme="majorHAnsi" w:hAnsiTheme="majorHAnsi"/>
          <w:b/>
          <w:bCs/>
          <w:lang w:val="en-IE"/>
        </w:rPr>
        <w:t>Upload / Live-Schaltung des Produktes</w:t>
      </w:r>
    </w:p>
    <w:p w14:paraId="57DD74E1"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D9C28A" w14:textId="77777777" w:rsidR="004D126B" w:rsidRPr="006558CB" w:rsidRDefault="004D126B" w:rsidP="004D126B">
      <w:pPr>
        <w:pStyle w:val="Lauftext"/>
        <w:rPr>
          <w:rFonts w:asciiTheme="majorHAnsi" w:hAnsiTheme="majorHAnsi"/>
          <w:sz w:val="20"/>
          <w:szCs w:val="20"/>
        </w:rPr>
      </w:pPr>
    </w:p>
    <w:p w14:paraId="6E090A10" w14:textId="77777777" w:rsidR="004D126B" w:rsidRPr="006558CB" w:rsidRDefault="004D126B" w:rsidP="004D126B">
      <w:pPr>
        <w:pStyle w:val="berschrift2"/>
        <w:rPr>
          <w:sz w:val="20"/>
          <w:szCs w:val="20"/>
        </w:rPr>
      </w:pPr>
      <w:r w:rsidRPr="006558CB">
        <w:rPr>
          <w:sz w:val="20"/>
          <w:szCs w:val="20"/>
        </w:rPr>
        <w:t>Einführung beim Kunden</w:t>
      </w:r>
    </w:p>
    <w:p w14:paraId="6BD3F12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CD79AB8" w14:textId="77777777" w:rsidR="004D126B" w:rsidRPr="006558CB" w:rsidRDefault="004D126B" w:rsidP="004D126B">
      <w:pPr>
        <w:pStyle w:val="Lauftext"/>
        <w:rPr>
          <w:rFonts w:asciiTheme="majorHAnsi" w:hAnsiTheme="majorHAnsi"/>
          <w:sz w:val="20"/>
          <w:szCs w:val="20"/>
        </w:rPr>
      </w:pPr>
    </w:p>
    <w:p w14:paraId="3657632E"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5184A97C" w14:textId="77777777" w:rsidR="004D126B" w:rsidRPr="006558CB" w:rsidRDefault="004D126B" w:rsidP="006F68B1">
      <w:pPr>
        <w:pStyle w:val="berschrift1"/>
      </w:pPr>
      <w:r w:rsidRPr="006558CB">
        <w:lastRenderedPageBreak/>
        <w:t>Auswerten</w:t>
      </w:r>
      <w:bookmarkEnd w:id="93"/>
    </w:p>
    <w:p w14:paraId="6966E8B7" w14:textId="77777777" w:rsidR="004D126B" w:rsidRPr="006558CB" w:rsidRDefault="004D126B" w:rsidP="004D126B">
      <w:pPr>
        <w:pStyle w:val="berschrift2"/>
        <w:rPr>
          <w:caps/>
          <w:sz w:val="20"/>
          <w:szCs w:val="20"/>
        </w:rPr>
      </w:pPr>
      <w:bookmarkStart w:id="94" w:name="_Toc529882027"/>
      <w:r w:rsidRPr="006558CB">
        <w:rPr>
          <w:sz w:val="20"/>
          <w:szCs w:val="20"/>
        </w:rPr>
        <w:t>Reflexion der Vorgehensweise</w:t>
      </w:r>
      <w:bookmarkEnd w:id="94"/>
    </w:p>
    <w:p w14:paraId="2BFA9930" w14:textId="77777777" w:rsidR="004D126B" w:rsidRPr="006558CB" w:rsidRDefault="004D126B" w:rsidP="004D126B">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47D37EB5" w14:textId="77777777" w:rsidR="004D126B" w:rsidRPr="006558CB" w:rsidRDefault="004D126B" w:rsidP="004D126B">
      <w:pPr>
        <w:pStyle w:val="Lauftext"/>
        <w:rPr>
          <w:rFonts w:asciiTheme="majorHAnsi" w:hAnsiTheme="majorHAnsi"/>
          <w:sz w:val="20"/>
          <w:szCs w:val="20"/>
          <w:lang w:val="fr-CH"/>
        </w:rPr>
      </w:pPr>
    </w:p>
    <w:p w14:paraId="17B0CF68" w14:textId="77777777" w:rsidR="004D126B" w:rsidRPr="006558CB" w:rsidRDefault="004D126B" w:rsidP="004D126B">
      <w:pPr>
        <w:pStyle w:val="berschrift2"/>
        <w:rPr>
          <w:caps/>
          <w:sz w:val="20"/>
          <w:szCs w:val="20"/>
          <w:lang w:val="fr-CH"/>
        </w:rPr>
      </w:pPr>
      <w:bookmarkStart w:id="95" w:name="_Toc529882028"/>
      <w:r w:rsidRPr="006558CB">
        <w:rPr>
          <w:sz w:val="20"/>
          <w:szCs w:val="20"/>
          <w:lang w:val="fr-CH"/>
        </w:rPr>
        <w:t>Bewertung des Produktes</w:t>
      </w:r>
      <w:bookmarkEnd w:id="95"/>
    </w:p>
    <w:p w14:paraId="7511809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B7F7A26" w14:textId="77777777" w:rsidR="004D126B" w:rsidRPr="006558CB" w:rsidRDefault="004D126B" w:rsidP="004D126B">
      <w:pPr>
        <w:pStyle w:val="Lauftext"/>
        <w:rPr>
          <w:rFonts w:asciiTheme="majorHAnsi" w:hAnsiTheme="majorHAnsi"/>
          <w:sz w:val="20"/>
          <w:szCs w:val="20"/>
        </w:rPr>
      </w:pPr>
    </w:p>
    <w:p w14:paraId="247DD45B" w14:textId="77777777" w:rsidR="004D126B" w:rsidRPr="006558CB" w:rsidRDefault="004D126B" w:rsidP="004D126B">
      <w:pPr>
        <w:pStyle w:val="berschrift2"/>
        <w:rPr>
          <w:caps/>
          <w:sz w:val="20"/>
          <w:szCs w:val="20"/>
        </w:rPr>
      </w:pPr>
      <w:bookmarkStart w:id="96" w:name="_Toc529882029"/>
      <w:r w:rsidRPr="006558CB">
        <w:rPr>
          <w:sz w:val="20"/>
          <w:szCs w:val="20"/>
        </w:rPr>
        <w:t>Persönliches Schlusswort und Bilanz</w:t>
      </w:r>
      <w:bookmarkEnd w:id="96"/>
    </w:p>
    <w:p w14:paraId="0A4864A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64A19FC" w14:textId="77777777" w:rsidR="004D126B" w:rsidRPr="006558CB" w:rsidRDefault="004D126B" w:rsidP="004D126B">
      <w:pPr>
        <w:pStyle w:val="Lauftext"/>
        <w:rPr>
          <w:rFonts w:asciiTheme="majorHAnsi" w:hAnsiTheme="majorHAnsi"/>
          <w:sz w:val="20"/>
          <w:szCs w:val="20"/>
        </w:rPr>
      </w:pPr>
    </w:p>
    <w:p w14:paraId="33D39EAE" w14:textId="77777777" w:rsidR="004D126B" w:rsidRPr="006558CB" w:rsidRDefault="004D126B" w:rsidP="004D126B">
      <w:pPr>
        <w:spacing w:after="160" w:line="259" w:lineRule="auto"/>
        <w:rPr>
          <w:rFonts w:asciiTheme="majorHAnsi" w:hAnsiTheme="majorHAnsi"/>
        </w:rPr>
      </w:pPr>
      <w:r w:rsidRPr="006558CB">
        <w:rPr>
          <w:rFonts w:asciiTheme="majorHAnsi" w:hAnsiTheme="majorHAnsi"/>
        </w:rPr>
        <w:br w:type="page"/>
      </w:r>
    </w:p>
    <w:p w14:paraId="0DAAE9F5" w14:textId="77777777" w:rsidR="004D126B" w:rsidRPr="006558CB" w:rsidRDefault="004D126B" w:rsidP="006F68B1">
      <w:pPr>
        <w:pStyle w:val="berschrift1"/>
      </w:pPr>
      <w:bookmarkStart w:id="97" w:name="_Toc529882030"/>
      <w:r w:rsidRPr="006558CB">
        <w:lastRenderedPageBreak/>
        <w:t>Glossar</w:t>
      </w:r>
      <w:bookmarkEnd w:id="97"/>
    </w:p>
    <w:p w14:paraId="70DE249B" w14:textId="77777777" w:rsidR="004D126B" w:rsidRPr="006558CB" w:rsidRDefault="004D126B" w:rsidP="004D126B">
      <w:pPr>
        <w:pStyle w:val="H2-ohneImpactaufInhaltsverzeichnis"/>
        <w:rPr>
          <w:szCs w:val="20"/>
        </w:rPr>
      </w:pPr>
      <w:r w:rsidRPr="006558CB">
        <w:rPr>
          <w:szCs w:val="20"/>
        </w:rPr>
        <w:t>A</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F0CFA2F" w14:textId="77777777" w:rsidTr="00221C62">
        <w:tc>
          <w:tcPr>
            <w:tcW w:w="3114" w:type="dxa"/>
            <w:shd w:val="clear" w:color="auto" w:fill="000000" w:themeFill="text1"/>
          </w:tcPr>
          <w:p w14:paraId="152F4EE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2F2289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1D926D0" w14:textId="77777777" w:rsidTr="00221C62">
        <w:tc>
          <w:tcPr>
            <w:tcW w:w="3114" w:type="dxa"/>
          </w:tcPr>
          <w:p w14:paraId="1FE6AD2D" w14:textId="77777777" w:rsidR="004D126B" w:rsidRPr="006558CB" w:rsidRDefault="004D126B" w:rsidP="00221C62">
            <w:pPr>
              <w:pStyle w:val="Lauftext"/>
              <w:rPr>
                <w:rFonts w:asciiTheme="majorHAnsi" w:hAnsiTheme="majorHAnsi"/>
                <w:sz w:val="20"/>
                <w:szCs w:val="20"/>
              </w:rPr>
            </w:pPr>
          </w:p>
        </w:tc>
        <w:tc>
          <w:tcPr>
            <w:tcW w:w="5219" w:type="dxa"/>
          </w:tcPr>
          <w:p w14:paraId="6F8E517D" w14:textId="77777777" w:rsidR="004D126B" w:rsidRPr="006558CB" w:rsidRDefault="004D126B" w:rsidP="00221C62">
            <w:pPr>
              <w:pStyle w:val="Lauftext"/>
              <w:rPr>
                <w:rFonts w:asciiTheme="majorHAnsi" w:hAnsiTheme="majorHAnsi"/>
                <w:sz w:val="20"/>
                <w:szCs w:val="20"/>
              </w:rPr>
            </w:pPr>
          </w:p>
        </w:tc>
      </w:tr>
    </w:tbl>
    <w:p w14:paraId="42B2E3E3" w14:textId="77777777" w:rsidR="004D126B" w:rsidRPr="006558CB" w:rsidRDefault="004D126B" w:rsidP="004D126B">
      <w:pPr>
        <w:pStyle w:val="Lauftext"/>
        <w:rPr>
          <w:rFonts w:asciiTheme="majorHAnsi" w:hAnsiTheme="majorHAnsi"/>
          <w:sz w:val="20"/>
          <w:szCs w:val="20"/>
        </w:rPr>
      </w:pPr>
    </w:p>
    <w:p w14:paraId="63DD4BA3" w14:textId="77777777" w:rsidR="004D126B" w:rsidRPr="006558CB" w:rsidRDefault="004D126B" w:rsidP="004D126B">
      <w:pPr>
        <w:pStyle w:val="H2-ohneImpactaufInhaltsverzeichnis"/>
        <w:rPr>
          <w:szCs w:val="20"/>
        </w:rPr>
      </w:pPr>
      <w:r w:rsidRPr="006558CB">
        <w:rPr>
          <w:szCs w:val="20"/>
        </w:rPr>
        <w:t>B</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FA6BF9" w14:textId="77777777" w:rsidTr="00221C62">
        <w:tc>
          <w:tcPr>
            <w:tcW w:w="3114" w:type="dxa"/>
            <w:shd w:val="clear" w:color="auto" w:fill="000000" w:themeFill="text1"/>
          </w:tcPr>
          <w:p w14:paraId="3BAB93B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04DC13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5D0FFF1" w14:textId="77777777" w:rsidTr="00221C62">
        <w:tc>
          <w:tcPr>
            <w:tcW w:w="3114" w:type="dxa"/>
          </w:tcPr>
          <w:p w14:paraId="7F0CCEC6" w14:textId="77777777" w:rsidR="004D126B" w:rsidRPr="006558CB" w:rsidRDefault="004D126B" w:rsidP="00221C62">
            <w:pPr>
              <w:pStyle w:val="Lauftext"/>
              <w:rPr>
                <w:rFonts w:asciiTheme="majorHAnsi" w:hAnsiTheme="majorHAnsi"/>
                <w:sz w:val="20"/>
                <w:szCs w:val="20"/>
              </w:rPr>
            </w:pPr>
          </w:p>
        </w:tc>
        <w:tc>
          <w:tcPr>
            <w:tcW w:w="5219" w:type="dxa"/>
          </w:tcPr>
          <w:p w14:paraId="29657F4A" w14:textId="77777777" w:rsidR="004D126B" w:rsidRPr="006558CB" w:rsidRDefault="004D126B" w:rsidP="00221C62">
            <w:pPr>
              <w:pStyle w:val="Lauftext"/>
              <w:rPr>
                <w:rFonts w:asciiTheme="majorHAnsi" w:hAnsiTheme="majorHAnsi"/>
                <w:sz w:val="20"/>
                <w:szCs w:val="20"/>
              </w:rPr>
            </w:pPr>
          </w:p>
        </w:tc>
      </w:tr>
    </w:tbl>
    <w:p w14:paraId="2DF79406" w14:textId="77777777" w:rsidR="004D126B" w:rsidRPr="006558CB" w:rsidRDefault="004D126B" w:rsidP="004D126B">
      <w:pPr>
        <w:pStyle w:val="Lauftext"/>
        <w:rPr>
          <w:rFonts w:asciiTheme="majorHAnsi" w:hAnsiTheme="majorHAnsi"/>
          <w:sz w:val="20"/>
          <w:szCs w:val="20"/>
        </w:rPr>
      </w:pPr>
    </w:p>
    <w:p w14:paraId="0DF66AFF" w14:textId="77777777" w:rsidR="004D126B" w:rsidRPr="006558CB" w:rsidRDefault="004D126B" w:rsidP="004D126B">
      <w:pPr>
        <w:pStyle w:val="H2-ohneImpactaufInhaltsverzeichnis"/>
        <w:rPr>
          <w:szCs w:val="20"/>
        </w:rPr>
      </w:pPr>
      <w:r w:rsidRPr="006558CB">
        <w:rPr>
          <w:szCs w:val="20"/>
        </w:rPr>
        <w:t>C</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1B013F9" w14:textId="77777777" w:rsidTr="00221C62">
        <w:tc>
          <w:tcPr>
            <w:tcW w:w="3114" w:type="dxa"/>
            <w:shd w:val="clear" w:color="auto" w:fill="000000" w:themeFill="text1"/>
          </w:tcPr>
          <w:p w14:paraId="417370A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4B6BE5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1B32904" w14:textId="77777777" w:rsidTr="00221C62">
        <w:tc>
          <w:tcPr>
            <w:tcW w:w="3114" w:type="dxa"/>
          </w:tcPr>
          <w:p w14:paraId="0AFB1C8A" w14:textId="77777777" w:rsidR="004D126B" w:rsidRPr="006558CB" w:rsidRDefault="004D126B" w:rsidP="00221C62">
            <w:pPr>
              <w:pStyle w:val="Lauftext"/>
              <w:rPr>
                <w:rFonts w:asciiTheme="majorHAnsi" w:hAnsiTheme="majorHAnsi"/>
                <w:sz w:val="20"/>
                <w:szCs w:val="20"/>
              </w:rPr>
            </w:pPr>
          </w:p>
        </w:tc>
        <w:tc>
          <w:tcPr>
            <w:tcW w:w="5219" w:type="dxa"/>
          </w:tcPr>
          <w:p w14:paraId="5E828EF5" w14:textId="77777777" w:rsidR="004D126B" w:rsidRPr="006558CB" w:rsidRDefault="004D126B" w:rsidP="00221C62">
            <w:pPr>
              <w:pStyle w:val="Lauftext"/>
              <w:rPr>
                <w:rFonts w:asciiTheme="majorHAnsi" w:hAnsiTheme="majorHAnsi"/>
                <w:sz w:val="20"/>
                <w:szCs w:val="20"/>
              </w:rPr>
            </w:pPr>
          </w:p>
        </w:tc>
      </w:tr>
    </w:tbl>
    <w:p w14:paraId="61395A63" w14:textId="77777777" w:rsidR="004D126B" w:rsidRPr="006558CB" w:rsidRDefault="004D126B" w:rsidP="004D126B">
      <w:pPr>
        <w:pStyle w:val="Lauftext"/>
        <w:rPr>
          <w:rFonts w:asciiTheme="majorHAnsi" w:hAnsiTheme="majorHAnsi"/>
          <w:sz w:val="20"/>
          <w:szCs w:val="20"/>
        </w:rPr>
      </w:pPr>
    </w:p>
    <w:p w14:paraId="704D834B" w14:textId="77777777" w:rsidR="004D126B" w:rsidRPr="006558CB" w:rsidRDefault="004D126B" w:rsidP="004D126B">
      <w:pPr>
        <w:pStyle w:val="H2-ohneImpactaufInhaltsverzeichnis"/>
        <w:rPr>
          <w:szCs w:val="20"/>
        </w:rPr>
      </w:pPr>
      <w:r w:rsidRPr="006558CB">
        <w:rPr>
          <w:szCs w:val="20"/>
        </w:rPr>
        <w:t>D</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25FF23" w14:textId="77777777" w:rsidTr="00221C62">
        <w:tc>
          <w:tcPr>
            <w:tcW w:w="3114" w:type="dxa"/>
            <w:shd w:val="clear" w:color="auto" w:fill="000000" w:themeFill="text1"/>
          </w:tcPr>
          <w:p w14:paraId="68B2D3B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F7052D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ABB68C6" w14:textId="77777777" w:rsidTr="00221C62">
        <w:tc>
          <w:tcPr>
            <w:tcW w:w="3114" w:type="dxa"/>
          </w:tcPr>
          <w:p w14:paraId="63B981B5" w14:textId="77777777" w:rsidR="004D126B" w:rsidRPr="006558CB" w:rsidRDefault="004D126B" w:rsidP="00221C62">
            <w:pPr>
              <w:pStyle w:val="Lauftext"/>
              <w:rPr>
                <w:rFonts w:asciiTheme="majorHAnsi" w:hAnsiTheme="majorHAnsi"/>
                <w:sz w:val="20"/>
                <w:szCs w:val="20"/>
              </w:rPr>
            </w:pPr>
          </w:p>
        </w:tc>
        <w:tc>
          <w:tcPr>
            <w:tcW w:w="5219" w:type="dxa"/>
          </w:tcPr>
          <w:p w14:paraId="5EB1EC19" w14:textId="77777777" w:rsidR="004D126B" w:rsidRPr="006558CB" w:rsidRDefault="004D126B" w:rsidP="00221C62">
            <w:pPr>
              <w:pStyle w:val="Lauftext"/>
              <w:rPr>
                <w:rFonts w:asciiTheme="majorHAnsi" w:hAnsiTheme="majorHAnsi"/>
                <w:sz w:val="20"/>
                <w:szCs w:val="20"/>
              </w:rPr>
            </w:pPr>
          </w:p>
        </w:tc>
      </w:tr>
    </w:tbl>
    <w:p w14:paraId="32AF7123" w14:textId="77777777" w:rsidR="004D126B" w:rsidRPr="006558CB" w:rsidRDefault="004D126B" w:rsidP="004D126B">
      <w:pPr>
        <w:pStyle w:val="Lauftext"/>
        <w:rPr>
          <w:rFonts w:asciiTheme="majorHAnsi" w:hAnsiTheme="majorHAnsi"/>
          <w:sz w:val="20"/>
          <w:szCs w:val="20"/>
        </w:rPr>
      </w:pPr>
    </w:p>
    <w:p w14:paraId="0F941333" w14:textId="77777777" w:rsidR="004D126B" w:rsidRPr="006558CB" w:rsidRDefault="004D126B" w:rsidP="004D126B">
      <w:pPr>
        <w:pStyle w:val="H2-ohneImpactaufInhaltsverzeichnis"/>
        <w:rPr>
          <w:szCs w:val="20"/>
        </w:rPr>
      </w:pPr>
      <w:r w:rsidRPr="006558CB">
        <w:rPr>
          <w:szCs w:val="20"/>
        </w:rPr>
        <w:t>E</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56A25B2" w14:textId="77777777" w:rsidTr="00221C62">
        <w:tc>
          <w:tcPr>
            <w:tcW w:w="3114" w:type="dxa"/>
            <w:shd w:val="clear" w:color="auto" w:fill="000000" w:themeFill="text1"/>
          </w:tcPr>
          <w:p w14:paraId="3EB149F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26E88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FB82D45" w14:textId="77777777" w:rsidTr="00221C62">
        <w:tc>
          <w:tcPr>
            <w:tcW w:w="3114" w:type="dxa"/>
          </w:tcPr>
          <w:p w14:paraId="6434FC39" w14:textId="77777777" w:rsidR="004D126B" w:rsidRPr="006558CB" w:rsidRDefault="004D126B" w:rsidP="00221C62">
            <w:pPr>
              <w:pStyle w:val="Lauftext"/>
              <w:rPr>
                <w:rFonts w:asciiTheme="majorHAnsi" w:hAnsiTheme="majorHAnsi"/>
                <w:sz w:val="20"/>
                <w:szCs w:val="20"/>
              </w:rPr>
            </w:pPr>
          </w:p>
        </w:tc>
        <w:tc>
          <w:tcPr>
            <w:tcW w:w="5219" w:type="dxa"/>
          </w:tcPr>
          <w:p w14:paraId="5FBCF963" w14:textId="77777777" w:rsidR="004D126B" w:rsidRPr="006558CB" w:rsidRDefault="004D126B" w:rsidP="00221C62">
            <w:pPr>
              <w:pStyle w:val="Lauftext"/>
              <w:rPr>
                <w:rFonts w:asciiTheme="majorHAnsi" w:hAnsiTheme="majorHAnsi"/>
                <w:sz w:val="20"/>
                <w:szCs w:val="20"/>
              </w:rPr>
            </w:pPr>
          </w:p>
        </w:tc>
      </w:tr>
    </w:tbl>
    <w:p w14:paraId="07AD95E6" w14:textId="77777777" w:rsidR="004D126B" w:rsidRPr="006558CB" w:rsidRDefault="004D126B" w:rsidP="004D126B">
      <w:pPr>
        <w:pStyle w:val="Lauftext"/>
        <w:rPr>
          <w:rFonts w:asciiTheme="majorHAnsi" w:hAnsiTheme="majorHAnsi"/>
          <w:sz w:val="20"/>
          <w:szCs w:val="20"/>
        </w:rPr>
      </w:pPr>
    </w:p>
    <w:p w14:paraId="295C4656" w14:textId="77777777" w:rsidR="004D126B" w:rsidRPr="006558CB" w:rsidRDefault="004D126B" w:rsidP="004D126B">
      <w:pPr>
        <w:pStyle w:val="H2-ohneImpactaufInhaltsverzeichnis"/>
        <w:rPr>
          <w:szCs w:val="20"/>
        </w:rPr>
      </w:pPr>
      <w:r w:rsidRPr="006558CB">
        <w:rPr>
          <w:szCs w:val="20"/>
        </w:rPr>
        <w:t>F</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0512858" w14:textId="77777777" w:rsidTr="00221C62">
        <w:tc>
          <w:tcPr>
            <w:tcW w:w="3114" w:type="dxa"/>
            <w:shd w:val="clear" w:color="auto" w:fill="000000" w:themeFill="text1"/>
          </w:tcPr>
          <w:p w14:paraId="54032A6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87EB77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99BE94B" w14:textId="77777777" w:rsidTr="00221C62">
        <w:tc>
          <w:tcPr>
            <w:tcW w:w="3114" w:type="dxa"/>
          </w:tcPr>
          <w:p w14:paraId="5485A92F" w14:textId="77777777" w:rsidR="004D126B" w:rsidRPr="006558CB" w:rsidRDefault="004D126B" w:rsidP="00221C62">
            <w:pPr>
              <w:pStyle w:val="Lauftext"/>
              <w:rPr>
                <w:rFonts w:asciiTheme="majorHAnsi" w:hAnsiTheme="majorHAnsi"/>
                <w:sz w:val="20"/>
                <w:szCs w:val="20"/>
              </w:rPr>
            </w:pPr>
          </w:p>
        </w:tc>
        <w:tc>
          <w:tcPr>
            <w:tcW w:w="5219" w:type="dxa"/>
          </w:tcPr>
          <w:p w14:paraId="26B85B86" w14:textId="77777777" w:rsidR="004D126B" w:rsidRPr="006558CB" w:rsidRDefault="004D126B" w:rsidP="00221C62">
            <w:pPr>
              <w:pStyle w:val="Lauftext"/>
              <w:rPr>
                <w:rFonts w:asciiTheme="majorHAnsi" w:hAnsiTheme="majorHAnsi"/>
                <w:sz w:val="20"/>
                <w:szCs w:val="20"/>
              </w:rPr>
            </w:pPr>
          </w:p>
        </w:tc>
      </w:tr>
    </w:tbl>
    <w:p w14:paraId="3D518BE8" w14:textId="77777777" w:rsidR="004D126B" w:rsidRPr="006558CB" w:rsidRDefault="004D126B" w:rsidP="004D126B">
      <w:pPr>
        <w:pStyle w:val="Lauftext"/>
        <w:rPr>
          <w:rFonts w:asciiTheme="majorHAnsi" w:hAnsiTheme="majorHAnsi"/>
          <w:sz w:val="20"/>
          <w:szCs w:val="20"/>
        </w:rPr>
      </w:pPr>
    </w:p>
    <w:p w14:paraId="7C711CD1" w14:textId="77777777" w:rsidR="004D126B" w:rsidRPr="006558CB" w:rsidRDefault="004D126B" w:rsidP="004D126B">
      <w:pPr>
        <w:pStyle w:val="H2-ohneImpactaufInhaltsverzeichnis"/>
        <w:rPr>
          <w:szCs w:val="20"/>
        </w:rPr>
      </w:pPr>
      <w:r w:rsidRPr="006558CB">
        <w:rPr>
          <w:szCs w:val="20"/>
        </w:rPr>
        <w:t>G</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A848424" w14:textId="77777777" w:rsidTr="00221C62">
        <w:tc>
          <w:tcPr>
            <w:tcW w:w="3114" w:type="dxa"/>
            <w:shd w:val="clear" w:color="auto" w:fill="000000" w:themeFill="text1"/>
          </w:tcPr>
          <w:p w14:paraId="1A6B8074"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92BA5C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091BE65" w14:textId="77777777" w:rsidTr="00221C62">
        <w:tc>
          <w:tcPr>
            <w:tcW w:w="3114" w:type="dxa"/>
          </w:tcPr>
          <w:p w14:paraId="18CE0451" w14:textId="77777777" w:rsidR="004D126B" w:rsidRPr="006558CB" w:rsidRDefault="004D126B" w:rsidP="00221C62">
            <w:pPr>
              <w:pStyle w:val="Lauftext"/>
              <w:rPr>
                <w:rFonts w:asciiTheme="majorHAnsi" w:hAnsiTheme="majorHAnsi"/>
                <w:sz w:val="20"/>
                <w:szCs w:val="20"/>
              </w:rPr>
            </w:pPr>
          </w:p>
        </w:tc>
        <w:tc>
          <w:tcPr>
            <w:tcW w:w="5219" w:type="dxa"/>
          </w:tcPr>
          <w:p w14:paraId="3288437C" w14:textId="77777777" w:rsidR="004D126B" w:rsidRPr="006558CB" w:rsidRDefault="004D126B" w:rsidP="00221C62">
            <w:pPr>
              <w:pStyle w:val="Lauftext"/>
              <w:rPr>
                <w:rFonts w:asciiTheme="majorHAnsi" w:hAnsiTheme="majorHAnsi"/>
                <w:sz w:val="20"/>
                <w:szCs w:val="20"/>
              </w:rPr>
            </w:pPr>
          </w:p>
        </w:tc>
      </w:tr>
    </w:tbl>
    <w:p w14:paraId="6241F411" w14:textId="77777777" w:rsidR="004D126B" w:rsidRPr="006558CB" w:rsidRDefault="004D126B" w:rsidP="004D126B">
      <w:pPr>
        <w:pStyle w:val="Lauftext"/>
        <w:rPr>
          <w:rFonts w:asciiTheme="majorHAnsi" w:hAnsiTheme="majorHAnsi"/>
          <w:sz w:val="20"/>
          <w:szCs w:val="20"/>
        </w:rPr>
      </w:pPr>
    </w:p>
    <w:p w14:paraId="173D260A" w14:textId="77777777" w:rsidR="004D126B" w:rsidRPr="006558CB" w:rsidRDefault="004D126B" w:rsidP="004D126B">
      <w:pPr>
        <w:pStyle w:val="H2-ohneImpactaufInhaltsverzeichnis"/>
        <w:rPr>
          <w:szCs w:val="20"/>
        </w:rPr>
      </w:pPr>
      <w:r w:rsidRPr="006558CB">
        <w:rPr>
          <w:szCs w:val="20"/>
        </w:rPr>
        <w:t>H</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CFAB983" w14:textId="77777777" w:rsidTr="00221C62">
        <w:tc>
          <w:tcPr>
            <w:tcW w:w="3114" w:type="dxa"/>
            <w:shd w:val="clear" w:color="auto" w:fill="000000" w:themeFill="text1"/>
          </w:tcPr>
          <w:p w14:paraId="1FE91CC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D01111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D50FC67" w14:textId="77777777" w:rsidTr="00221C62">
        <w:tc>
          <w:tcPr>
            <w:tcW w:w="3114" w:type="dxa"/>
          </w:tcPr>
          <w:p w14:paraId="79ABBBF7" w14:textId="77777777" w:rsidR="004D126B" w:rsidRPr="006558CB" w:rsidRDefault="004D126B" w:rsidP="00221C62">
            <w:pPr>
              <w:pStyle w:val="Lauftext"/>
              <w:rPr>
                <w:rFonts w:asciiTheme="majorHAnsi" w:hAnsiTheme="majorHAnsi"/>
                <w:sz w:val="20"/>
                <w:szCs w:val="20"/>
              </w:rPr>
            </w:pPr>
          </w:p>
        </w:tc>
        <w:tc>
          <w:tcPr>
            <w:tcW w:w="5219" w:type="dxa"/>
          </w:tcPr>
          <w:p w14:paraId="4C56E9B7" w14:textId="77777777" w:rsidR="004D126B" w:rsidRPr="006558CB" w:rsidRDefault="004D126B" w:rsidP="00221C62">
            <w:pPr>
              <w:pStyle w:val="Lauftext"/>
              <w:rPr>
                <w:rFonts w:asciiTheme="majorHAnsi" w:hAnsiTheme="majorHAnsi"/>
                <w:sz w:val="20"/>
                <w:szCs w:val="20"/>
              </w:rPr>
            </w:pPr>
          </w:p>
        </w:tc>
      </w:tr>
    </w:tbl>
    <w:p w14:paraId="66EFDCF9" w14:textId="77777777" w:rsidR="004D126B" w:rsidRPr="006558CB" w:rsidRDefault="004D126B" w:rsidP="004D126B">
      <w:pPr>
        <w:pStyle w:val="Lauftext"/>
        <w:rPr>
          <w:rFonts w:asciiTheme="majorHAnsi" w:hAnsiTheme="majorHAnsi"/>
          <w:sz w:val="20"/>
          <w:szCs w:val="20"/>
        </w:rPr>
      </w:pPr>
    </w:p>
    <w:p w14:paraId="1AFD2955" w14:textId="77777777" w:rsidR="004D126B" w:rsidRPr="006558CB" w:rsidRDefault="004D126B" w:rsidP="004D126B">
      <w:pPr>
        <w:pStyle w:val="H2-ohneImpactaufInhaltsverzeichnis"/>
        <w:rPr>
          <w:szCs w:val="20"/>
        </w:rPr>
      </w:pPr>
      <w:r w:rsidRPr="006558CB">
        <w:rPr>
          <w:szCs w:val="20"/>
        </w:rPr>
        <w:t>I</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E59EA9" w14:textId="77777777" w:rsidTr="00221C62">
        <w:tc>
          <w:tcPr>
            <w:tcW w:w="3114" w:type="dxa"/>
            <w:shd w:val="clear" w:color="auto" w:fill="000000" w:themeFill="text1"/>
          </w:tcPr>
          <w:p w14:paraId="7D27526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8923AC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806ED1A" w14:textId="77777777" w:rsidTr="00221C62">
        <w:tc>
          <w:tcPr>
            <w:tcW w:w="3114" w:type="dxa"/>
          </w:tcPr>
          <w:p w14:paraId="2004A658" w14:textId="77777777" w:rsidR="004D126B" w:rsidRPr="006558CB" w:rsidRDefault="004D126B" w:rsidP="00221C62">
            <w:pPr>
              <w:pStyle w:val="Lauftext"/>
              <w:rPr>
                <w:rFonts w:asciiTheme="majorHAnsi" w:hAnsiTheme="majorHAnsi"/>
                <w:sz w:val="20"/>
                <w:szCs w:val="20"/>
              </w:rPr>
            </w:pPr>
          </w:p>
        </w:tc>
        <w:tc>
          <w:tcPr>
            <w:tcW w:w="5219" w:type="dxa"/>
          </w:tcPr>
          <w:p w14:paraId="6D6E357D" w14:textId="77777777" w:rsidR="004D126B" w:rsidRPr="006558CB" w:rsidRDefault="004D126B" w:rsidP="00221C62">
            <w:pPr>
              <w:pStyle w:val="Lauftext"/>
              <w:rPr>
                <w:rFonts w:asciiTheme="majorHAnsi" w:hAnsiTheme="majorHAnsi"/>
                <w:sz w:val="20"/>
                <w:szCs w:val="20"/>
              </w:rPr>
            </w:pPr>
          </w:p>
        </w:tc>
      </w:tr>
    </w:tbl>
    <w:p w14:paraId="7CC2DF79" w14:textId="77777777" w:rsidR="004D126B" w:rsidRPr="006558CB" w:rsidRDefault="004D126B" w:rsidP="004D126B">
      <w:pPr>
        <w:pStyle w:val="Lauftext"/>
        <w:rPr>
          <w:rFonts w:asciiTheme="majorHAnsi" w:hAnsiTheme="majorHAnsi"/>
          <w:sz w:val="20"/>
          <w:szCs w:val="20"/>
        </w:rPr>
      </w:pPr>
    </w:p>
    <w:p w14:paraId="5B042DC6" w14:textId="77777777" w:rsidR="004D126B" w:rsidRPr="006558CB" w:rsidRDefault="004D126B" w:rsidP="004D126B">
      <w:pPr>
        <w:pStyle w:val="H2-ohneImpactaufInhaltsverzeichnis"/>
        <w:rPr>
          <w:szCs w:val="20"/>
        </w:rPr>
      </w:pPr>
      <w:r w:rsidRPr="006558CB">
        <w:rPr>
          <w:szCs w:val="20"/>
        </w:rPr>
        <w:t>J</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EE9D880" w14:textId="77777777" w:rsidTr="00221C62">
        <w:tc>
          <w:tcPr>
            <w:tcW w:w="3114" w:type="dxa"/>
            <w:shd w:val="clear" w:color="auto" w:fill="000000" w:themeFill="text1"/>
          </w:tcPr>
          <w:p w14:paraId="4A5CF8D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BC350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11E3AB8" w14:textId="77777777" w:rsidTr="00221C62">
        <w:tc>
          <w:tcPr>
            <w:tcW w:w="3114" w:type="dxa"/>
          </w:tcPr>
          <w:p w14:paraId="2C238416" w14:textId="77777777" w:rsidR="004D126B" w:rsidRPr="006558CB" w:rsidRDefault="004D126B" w:rsidP="00221C62">
            <w:pPr>
              <w:pStyle w:val="Lauftext"/>
              <w:rPr>
                <w:rFonts w:asciiTheme="majorHAnsi" w:hAnsiTheme="majorHAnsi"/>
                <w:sz w:val="20"/>
                <w:szCs w:val="20"/>
              </w:rPr>
            </w:pPr>
          </w:p>
        </w:tc>
        <w:tc>
          <w:tcPr>
            <w:tcW w:w="5219" w:type="dxa"/>
          </w:tcPr>
          <w:p w14:paraId="698F14CF" w14:textId="77777777" w:rsidR="004D126B" w:rsidRPr="006558CB" w:rsidRDefault="004D126B" w:rsidP="00221C62">
            <w:pPr>
              <w:pStyle w:val="Lauftext"/>
              <w:rPr>
                <w:rFonts w:asciiTheme="majorHAnsi" w:hAnsiTheme="majorHAnsi"/>
                <w:sz w:val="20"/>
                <w:szCs w:val="20"/>
              </w:rPr>
            </w:pPr>
          </w:p>
        </w:tc>
      </w:tr>
    </w:tbl>
    <w:p w14:paraId="6FBF5F6F" w14:textId="77777777" w:rsidR="004D126B" w:rsidRPr="006558CB" w:rsidRDefault="004D126B" w:rsidP="004D126B">
      <w:pPr>
        <w:pStyle w:val="Lauftext"/>
        <w:rPr>
          <w:rFonts w:asciiTheme="majorHAnsi" w:hAnsiTheme="majorHAnsi"/>
          <w:sz w:val="20"/>
          <w:szCs w:val="20"/>
        </w:rPr>
      </w:pPr>
    </w:p>
    <w:p w14:paraId="1BBD272D" w14:textId="77777777" w:rsidR="004D126B" w:rsidRPr="006558CB" w:rsidRDefault="004D126B" w:rsidP="004D126B">
      <w:pPr>
        <w:pStyle w:val="H2-ohneImpactaufInhaltsverzeichnis"/>
        <w:rPr>
          <w:szCs w:val="20"/>
        </w:rPr>
      </w:pPr>
      <w:r w:rsidRPr="006558CB">
        <w:rPr>
          <w:szCs w:val="20"/>
        </w:rPr>
        <w:lastRenderedPageBreak/>
        <w:t>K</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1F4ABD97" w14:textId="77777777" w:rsidTr="00221C62">
        <w:tc>
          <w:tcPr>
            <w:tcW w:w="3114" w:type="dxa"/>
            <w:shd w:val="clear" w:color="auto" w:fill="000000" w:themeFill="text1"/>
          </w:tcPr>
          <w:p w14:paraId="4294BAF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ED4A8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F1B28BB" w14:textId="77777777" w:rsidTr="00221C62">
        <w:tc>
          <w:tcPr>
            <w:tcW w:w="3114" w:type="dxa"/>
          </w:tcPr>
          <w:p w14:paraId="1158153D" w14:textId="77777777" w:rsidR="004D126B" w:rsidRPr="006558CB" w:rsidRDefault="004D126B" w:rsidP="00221C62">
            <w:pPr>
              <w:pStyle w:val="Lauftext"/>
              <w:rPr>
                <w:rFonts w:asciiTheme="majorHAnsi" w:hAnsiTheme="majorHAnsi"/>
                <w:sz w:val="20"/>
                <w:szCs w:val="20"/>
              </w:rPr>
            </w:pPr>
          </w:p>
        </w:tc>
        <w:tc>
          <w:tcPr>
            <w:tcW w:w="5219" w:type="dxa"/>
          </w:tcPr>
          <w:p w14:paraId="7B336E4B" w14:textId="77777777" w:rsidR="004D126B" w:rsidRPr="006558CB" w:rsidRDefault="004D126B" w:rsidP="00221C62">
            <w:pPr>
              <w:pStyle w:val="Lauftext"/>
              <w:rPr>
                <w:rFonts w:asciiTheme="majorHAnsi" w:hAnsiTheme="majorHAnsi"/>
                <w:sz w:val="20"/>
                <w:szCs w:val="20"/>
              </w:rPr>
            </w:pPr>
          </w:p>
        </w:tc>
      </w:tr>
    </w:tbl>
    <w:p w14:paraId="4FF686F1" w14:textId="77777777" w:rsidR="004D126B" w:rsidRPr="006558CB" w:rsidRDefault="004D126B" w:rsidP="004D126B">
      <w:pPr>
        <w:pStyle w:val="Lauftext"/>
        <w:rPr>
          <w:rFonts w:asciiTheme="majorHAnsi" w:hAnsiTheme="majorHAnsi"/>
          <w:sz w:val="20"/>
          <w:szCs w:val="20"/>
        </w:rPr>
      </w:pPr>
    </w:p>
    <w:p w14:paraId="3FA3B2E1" w14:textId="77777777" w:rsidR="004D126B" w:rsidRPr="006558CB" w:rsidRDefault="004D126B" w:rsidP="004D126B">
      <w:pPr>
        <w:pStyle w:val="H2-ohneImpactaufInhaltsverzeichnis"/>
        <w:rPr>
          <w:szCs w:val="20"/>
        </w:rPr>
      </w:pPr>
      <w:r w:rsidRPr="006558CB">
        <w:rPr>
          <w:szCs w:val="20"/>
        </w:rPr>
        <w:t>L</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0A9FB0D" w14:textId="77777777" w:rsidTr="00221C62">
        <w:tc>
          <w:tcPr>
            <w:tcW w:w="3114" w:type="dxa"/>
            <w:shd w:val="clear" w:color="auto" w:fill="000000" w:themeFill="text1"/>
          </w:tcPr>
          <w:p w14:paraId="061227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18AB0B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2725708" w14:textId="77777777" w:rsidTr="00221C62">
        <w:tc>
          <w:tcPr>
            <w:tcW w:w="3114" w:type="dxa"/>
          </w:tcPr>
          <w:p w14:paraId="5410FFC2" w14:textId="77777777" w:rsidR="004D126B" w:rsidRPr="006558CB" w:rsidRDefault="004D126B" w:rsidP="00221C62">
            <w:pPr>
              <w:pStyle w:val="Lauftext"/>
              <w:rPr>
                <w:rFonts w:asciiTheme="majorHAnsi" w:hAnsiTheme="majorHAnsi"/>
                <w:sz w:val="20"/>
                <w:szCs w:val="20"/>
              </w:rPr>
            </w:pPr>
          </w:p>
        </w:tc>
        <w:tc>
          <w:tcPr>
            <w:tcW w:w="5219" w:type="dxa"/>
          </w:tcPr>
          <w:p w14:paraId="2B309935" w14:textId="77777777" w:rsidR="004D126B" w:rsidRPr="006558CB" w:rsidRDefault="004D126B" w:rsidP="00221C62">
            <w:pPr>
              <w:pStyle w:val="Lauftext"/>
              <w:rPr>
                <w:rFonts w:asciiTheme="majorHAnsi" w:hAnsiTheme="majorHAnsi"/>
                <w:sz w:val="20"/>
                <w:szCs w:val="20"/>
              </w:rPr>
            </w:pPr>
          </w:p>
        </w:tc>
      </w:tr>
    </w:tbl>
    <w:p w14:paraId="77817A09" w14:textId="77777777" w:rsidR="004D126B" w:rsidRPr="006558CB" w:rsidRDefault="004D126B" w:rsidP="004D126B">
      <w:pPr>
        <w:pStyle w:val="Lauftext"/>
        <w:rPr>
          <w:rFonts w:asciiTheme="majorHAnsi" w:hAnsiTheme="majorHAnsi"/>
          <w:sz w:val="20"/>
          <w:szCs w:val="20"/>
        </w:rPr>
      </w:pPr>
    </w:p>
    <w:p w14:paraId="3D33AAF3" w14:textId="77777777" w:rsidR="004D126B" w:rsidRPr="006558CB" w:rsidRDefault="004D126B" w:rsidP="004D126B">
      <w:pPr>
        <w:pStyle w:val="H2-ohneImpactaufInhaltsverzeichnis"/>
        <w:rPr>
          <w:szCs w:val="20"/>
        </w:rPr>
      </w:pPr>
      <w:r w:rsidRPr="006558CB">
        <w:rPr>
          <w:szCs w:val="20"/>
        </w:rPr>
        <w:t>M</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C8251DE" w14:textId="77777777" w:rsidTr="00221C62">
        <w:tc>
          <w:tcPr>
            <w:tcW w:w="3114" w:type="dxa"/>
            <w:shd w:val="clear" w:color="auto" w:fill="000000" w:themeFill="text1"/>
          </w:tcPr>
          <w:p w14:paraId="02320A9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4CDF6C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EF93179" w14:textId="77777777" w:rsidTr="00221C62">
        <w:tc>
          <w:tcPr>
            <w:tcW w:w="3114" w:type="dxa"/>
          </w:tcPr>
          <w:p w14:paraId="2E8BAD5B" w14:textId="77777777" w:rsidR="004D126B" w:rsidRPr="006558CB" w:rsidRDefault="004D126B" w:rsidP="00221C62">
            <w:pPr>
              <w:pStyle w:val="Lauftext"/>
              <w:rPr>
                <w:rFonts w:asciiTheme="majorHAnsi" w:hAnsiTheme="majorHAnsi"/>
                <w:sz w:val="20"/>
                <w:szCs w:val="20"/>
              </w:rPr>
            </w:pPr>
          </w:p>
        </w:tc>
        <w:tc>
          <w:tcPr>
            <w:tcW w:w="5219" w:type="dxa"/>
          </w:tcPr>
          <w:p w14:paraId="3F8651B4" w14:textId="77777777" w:rsidR="004D126B" w:rsidRPr="006558CB" w:rsidRDefault="004D126B" w:rsidP="00221C62">
            <w:pPr>
              <w:pStyle w:val="Lauftext"/>
              <w:rPr>
                <w:rFonts w:asciiTheme="majorHAnsi" w:hAnsiTheme="majorHAnsi"/>
                <w:sz w:val="20"/>
                <w:szCs w:val="20"/>
              </w:rPr>
            </w:pPr>
          </w:p>
        </w:tc>
      </w:tr>
    </w:tbl>
    <w:p w14:paraId="58EBA295" w14:textId="77777777" w:rsidR="004D126B" w:rsidRPr="006558CB" w:rsidRDefault="004D126B" w:rsidP="004D126B">
      <w:pPr>
        <w:pStyle w:val="Lauftext"/>
        <w:rPr>
          <w:rFonts w:asciiTheme="majorHAnsi" w:hAnsiTheme="majorHAnsi"/>
          <w:sz w:val="20"/>
          <w:szCs w:val="20"/>
        </w:rPr>
      </w:pPr>
    </w:p>
    <w:p w14:paraId="62C90DBC" w14:textId="77777777" w:rsidR="004D126B" w:rsidRPr="006558CB" w:rsidRDefault="004D126B" w:rsidP="004D126B">
      <w:pPr>
        <w:pStyle w:val="H2-ohneImpactaufInhaltsverzeichnis"/>
        <w:rPr>
          <w:szCs w:val="20"/>
        </w:rPr>
      </w:pPr>
      <w:r w:rsidRPr="006558CB">
        <w:rPr>
          <w:szCs w:val="20"/>
        </w:rPr>
        <w:t>N</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B04310" w14:textId="77777777" w:rsidTr="00221C62">
        <w:tc>
          <w:tcPr>
            <w:tcW w:w="3114" w:type="dxa"/>
            <w:shd w:val="clear" w:color="auto" w:fill="000000" w:themeFill="text1"/>
          </w:tcPr>
          <w:p w14:paraId="5620DCC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5C3C02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104325C" w14:textId="77777777" w:rsidTr="00221C62">
        <w:tc>
          <w:tcPr>
            <w:tcW w:w="3114" w:type="dxa"/>
          </w:tcPr>
          <w:p w14:paraId="62095F94" w14:textId="77777777" w:rsidR="004D126B" w:rsidRPr="006558CB" w:rsidRDefault="004D126B" w:rsidP="00221C62">
            <w:pPr>
              <w:pStyle w:val="Lauftext"/>
              <w:rPr>
                <w:rFonts w:asciiTheme="majorHAnsi" w:hAnsiTheme="majorHAnsi"/>
                <w:sz w:val="20"/>
                <w:szCs w:val="20"/>
              </w:rPr>
            </w:pPr>
          </w:p>
        </w:tc>
        <w:tc>
          <w:tcPr>
            <w:tcW w:w="5219" w:type="dxa"/>
          </w:tcPr>
          <w:p w14:paraId="1CA49566" w14:textId="77777777" w:rsidR="004D126B" w:rsidRPr="006558CB" w:rsidRDefault="004D126B" w:rsidP="00221C62">
            <w:pPr>
              <w:pStyle w:val="Lauftext"/>
              <w:rPr>
                <w:rFonts w:asciiTheme="majorHAnsi" w:hAnsiTheme="majorHAnsi"/>
                <w:sz w:val="20"/>
                <w:szCs w:val="20"/>
              </w:rPr>
            </w:pPr>
          </w:p>
        </w:tc>
      </w:tr>
    </w:tbl>
    <w:p w14:paraId="490CD820" w14:textId="77777777" w:rsidR="004D126B" w:rsidRPr="006558CB" w:rsidRDefault="004D126B" w:rsidP="004D126B">
      <w:pPr>
        <w:pStyle w:val="Lauftext"/>
        <w:rPr>
          <w:rFonts w:asciiTheme="majorHAnsi" w:hAnsiTheme="majorHAnsi"/>
          <w:sz w:val="20"/>
          <w:szCs w:val="20"/>
        </w:rPr>
      </w:pPr>
    </w:p>
    <w:p w14:paraId="0CCC2243" w14:textId="77777777" w:rsidR="004D126B" w:rsidRPr="006558CB" w:rsidRDefault="004D126B" w:rsidP="004D126B">
      <w:pPr>
        <w:pStyle w:val="H2-ohneImpactaufInhaltsverzeichnis"/>
        <w:rPr>
          <w:szCs w:val="20"/>
        </w:rPr>
      </w:pPr>
      <w:r w:rsidRPr="006558CB">
        <w:rPr>
          <w:szCs w:val="20"/>
        </w:rPr>
        <w:t>O</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D57D3E7" w14:textId="77777777" w:rsidTr="00221C62">
        <w:tc>
          <w:tcPr>
            <w:tcW w:w="3114" w:type="dxa"/>
            <w:shd w:val="clear" w:color="auto" w:fill="000000" w:themeFill="text1"/>
          </w:tcPr>
          <w:p w14:paraId="0E4B27A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743C034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BB5A2E7" w14:textId="77777777" w:rsidTr="00221C62">
        <w:tc>
          <w:tcPr>
            <w:tcW w:w="3114" w:type="dxa"/>
          </w:tcPr>
          <w:p w14:paraId="6D691577" w14:textId="77777777" w:rsidR="004D126B" w:rsidRPr="006558CB" w:rsidRDefault="004D126B" w:rsidP="00221C62">
            <w:pPr>
              <w:pStyle w:val="Lauftext"/>
              <w:rPr>
                <w:rFonts w:asciiTheme="majorHAnsi" w:hAnsiTheme="majorHAnsi"/>
                <w:sz w:val="20"/>
                <w:szCs w:val="20"/>
              </w:rPr>
            </w:pPr>
          </w:p>
        </w:tc>
        <w:tc>
          <w:tcPr>
            <w:tcW w:w="5219" w:type="dxa"/>
          </w:tcPr>
          <w:p w14:paraId="73695A2F" w14:textId="77777777" w:rsidR="004D126B" w:rsidRPr="006558CB" w:rsidRDefault="004D126B" w:rsidP="00221C62">
            <w:pPr>
              <w:pStyle w:val="Lauftext"/>
              <w:rPr>
                <w:rFonts w:asciiTheme="majorHAnsi" w:hAnsiTheme="majorHAnsi"/>
                <w:sz w:val="20"/>
                <w:szCs w:val="20"/>
              </w:rPr>
            </w:pPr>
          </w:p>
        </w:tc>
      </w:tr>
    </w:tbl>
    <w:p w14:paraId="72374C0F" w14:textId="77777777" w:rsidR="004D126B" w:rsidRPr="006558CB" w:rsidRDefault="004D126B" w:rsidP="004D126B">
      <w:pPr>
        <w:pStyle w:val="Lauftext"/>
        <w:rPr>
          <w:rFonts w:asciiTheme="majorHAnsi" w:hAnsiTheme="majorHAnsi"/>
          <w:sz w:val="20"/>
          <w:szCs w:val="20"/>
        </w:rPr>
      </w:pPr>
    </w:p>
    <w:p w14:paraId="4E6DDAFA" w14:textId="77777777" w:rsidR="004D126B" w:rsidRPr="006558CB" w:rsidRDefault="004D126B" w:rsidP="004D126B">
      <w:pPr>
        <w:pStyle w:val="H2-ohneImpactaufInhaltsverzeichnis"/>
        <w:rPr>
          <w:szCs w:val="20"/>
        </w:rPr>
      </w:pPr>
      <w:r w:rsidRPr="006558CB">
        <w:rPr>
          <w:szCs w:val="20"/>
        </w:rPr>
        <w:t>P</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F6FFFD1" w14:textId="77777777" w:rsidTr="00221C62">
        <w:tc>
          <w:tcPr>
            <w:tcW w:w="3114" w:type="dxa"/>
            <w:shd w:val="clear" w:color="auto" w:fill="000000" w:themeFill="text1"/>
          </w:tcPr>
          <w:p w14:paraId="677688A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96554B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5D9EFFB" w14:textId="77777777" w:rsidTr="00221C62">
        <w:tc>
          <w:tcPr>
            <w:tcW w:w="3114" w:type="dxa"/>
          </w:tcPr>
          <w:p w14:paraId="16B5E120" w14:textId="77777777" w:rsidR="004D126B" w:rsidRPr="006558CB" w:rsidRDefault="004D126B" w:rsidP="00221C62">
            <w:pPr>
              <w:pStyle w:val="Lauftext"/>
              <w:rPr>
                <w:rFonts w:asciiTheme="majorHAnsi" w:hAnsiTheme="majorHAnsi"/>
                <w:sz w:val="20"/>
                <w:szCs w:val="20"/>
              </w:rPr>
            </w:pPr>
          </w:p>
        </w:tc>
        <w:tc>
          <w:tcPr>
            <w:tcW w:w="5219" w:type="dxa"/>
          </w:tcPr>
          <w:p w14:paraId="5A8A4730" w14:textId="77777777" w:rsidR="004D126B" w:rsidRPr="006558CB" w:rsidRDefault="004D126B" w:rsidP="00221C62">
            <w:pPr>
              <w:pStyle w:val="Lauftext"/>
              <w:rPr>
                <w:rFonts w:asciiTheme="majorHAnsi" w:hAnsiTheme="majorHAnsi"/>
                <w:sz w:val="20"/>
                <w:szCs w:val="20"/>
              </w:rPr>
            </w:pPr>
          </w:p>
        </w:tc>
      </w:tr>
    </w:tbl>
    <w:p w14:paraId="14D8271C" w14:textId="77777777" w:rsidR="004D126B" w:rsidRPr="006558CB" w:rsidRDefault="004D126B" w:rsidP="004D126B">
      <w:pPr>
        <w:pStyle w:val="Lauftext"/>
        <w:rPr>
          <w:rFonts w:asciiTheme="majorHAnsi" w:hAnsiTheme="majorHAnsi"/>
          <w:sz w:val="20"/>
          <w:szCs w:val="20"/>
        </w:rPr>
      </w:pPr>
    </w:p>
    <w:p w14:paraId="4361161E" w14:textId="77777777" w:rsidR="004D126B" w:rsidRPr="006558CB" w:rsidRDefault="004D126B" w:rsidP="004D126B">
      <w:pPr>
        <w:pStyle w:val="H2-ohneImpactaufInhaltsverzeichnis"/>
        <w:rPr>
          <w:szCs w:val="20"/>
        </w:rPr>
      </w:pPr>
      <w:r w:rsidRPr="006558CB">
        <w:rPr>
          <w:szCs w:val="20"/>
        </w:rPr>
        <w:t>Q</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6DA91DCB" w14:textId="77777777" w:rsidTr="00221C62">
        <w:tc>
          <w:tcPr>
            <w:tcW w:w="3114" w:type="dxa"/>
            <w:shd w:val="clear" w:color="auto" w:fill="000000" w:themeFill="text1"/>
          </w:tcPr>
          <w:p w14:paraId="7E9A5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2435F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F0B4C4E" w14:textId="77777777" w:rsidTr="00221C62">
        <w:tc>
          <w:tcPr>
            <w:tcW w:w="3114" w:type="dxa"/>
          </w:tcPr>
          <w:p w14:paraId="0BE8D9E8" w14:textId="77777777" w:rsidR="004D126B" w:rsidRPr="006558CB" w:rsidRDefault="004D126B" w:rsidP="00221C62">
            <w:pPr>
              <w:pStyle w:val="Lauftext"/>
              <w:rPr>
                <w:rFonts w:asciiTheme="majorHAnsi" w:hAnsiTheme="majorHAnsi"/>
                <w:sz w:val="20"/>
                <w:szCs w:val="20"/>
              </w:rPr>
            </w:pPr>
          </w:p>
        </w:tc>
        <w:tc>
          <w:tcPr>
            <w:tcW w:w="5219" w:type="dxa"/>
          </w:tcPr>
          <w:p w14:paraId="7EFC45B6" w14:textId="77777777" w:rsidR="004D126B" w:rsidRPr="006558CB" w:rsidRDefault="004D126B" w:rsidP="00221C62">
            <w:pPr>
              <w:pStyle w:val="Lauftext"/>
              <w:rPr>
                <w:rFonts w:asciiTheme="majorHAnsi" w:hAnsiTheme="majorHAnsi"/>
                <w:sz w:val="20"/>
                <w:szCs w:val="20"/>
              </w:rPr>
            </w:pPr>
          </w:p>
        </w:tc>
      </w:tr>
    </w:tbl>
    <w:p w14:paraId="5F7B2978" w14:textId="77777777" w:rsidR="004D126B" w:rsidRPr="006558CB" w:rsidRDefault="004D126B" w:rsidP="004D126B">
      <w:pPr>
        <w:pStyle w:val="Lauftext"/>
        <w:rPr>
          <w:rFonts w:asciiTheme="majorHAnsi" w:hAnsiTheme="majorHAnsi"/>
          <w:sz w:val="20"/>
          <w:szCs w:val="20"/>
        </w:rPr>
      </w:pPr>
    </w:p>
    <w:p w14:paraId="12F2D855" w14:textId="77777777" w:rsidR="004D126B" w:rsidRPr="006558CB" w:rsidRDefault="004D126B" w:rsidP="004D126B">
      <w:pPr>
        <w:pStyle w:val="H2-ohneImpactaufInhaltsverzeichnis"/>
        <w:rPr>
          <w:szCs w:val="20"/>
        </w:rPr>
      </w:pPr>
      <w:r w:rsidRPr="006558CB">
        <w:rPr>
          <w:szCs w:val="20"/>
        </w:rPr>
        <w:t>R</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7FF98AC" w14:textId="77777777" w:rsidTr="00221C62">
        <w:tc>
          <w:tcPr>
            <w:tcW w:w="3114" w:type="dxa"/>
            <w:shd w:val="clear" w:color="auto" w:fill="000000" w:themeFill="text1"/>
          </w:tcPr>
          <w:p w14:paraId="0961F26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D9CEB6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203EAB6" w14:textId="77777777" w:rsidTr="00221C62">
        <w:tc>
          <w:tcPr>
            <w:tcW w:w="3114" w:type="dxa"/>
          </w:tcPr>
          <w:p w14:paraId="0390D88D" w14:textId="77777777" w:rsidR="004D126B" w:rsidRPr="006558CB" w:rsidRDefault="004D126B" w:rsidP="00221C62">
            <w:pPr>
              <w:pStyle w:val="Lauftext"/>
              <w:rPr>
                <w:rFonts w:asciiTheme="majorHAnsi" w:hAnsiTheme="majorHAnsi"/>
                <w:sz w:val="20"/>
                <w:szCs w:val="20"/>
              </w:rPr>
            </w:pPr>
          </w:p>
        </w:tc>
        <w:tc>
          <w:tcPr>
            <w:tcW w:w="5219" w:type="dxa"/>
          </w:tcPr>
          <w:p w14:paraId="66D0596F" w14:textId="77777777" w:rsidR="004D126B" w:rsidRPr="006558CB" w:rsidRDefault="004D126B" w:rsidP="00221C62">
            <w:pPr>
              <w:pStyle w:val="Lauftext"/>
              <w:rPr>
                <w:rFonts w:asciiTheme="majorHAnsi" w:hAnsiTheme="majorHAnsi"/>
                <w:sz w:val="20"/>
                <w:szCs w:val="20"/>
              </w:rPr>
            </w:pPr>
          </w:p>
        </w:tc>
      </w:tr>
    </w:tbl>
    <w:p w14:paraId="4B503DD4" w14:textId="77777777" w:rsidR="004D126B" w:rsidRPr="006558CB" w:rsidRDefault="004D126B" w:rsidP="004D126B">
      <w:pPr>
        <w:pStyle w:val="Lauftext"/>
        <w:rPr>
          <w:rFonts w:asciiTheme="majorHAnsi" w:hAnsiTheme="majorHAnsi"/>
          <w:sz w:val="20"/>
          <w:szCs w:val="20"/>
        </w:rPr>
      </w:pPr>
    </w:p>
    <w:p w14:paraId="6060D591" w14:textId="77777777" w:rsidR="004D126B" w:rsidRPr="006558CB" w:rsidRDefault="004D126B" w:rsidP="004D126B">
      <w:pPr>
        <w:pStyle w:val="H2-ohneImpactaufInhaltsverzeichnis"/>
        <w:rPr>
          <w:szCs w:val="20"/>
        </w:rPr>
      </w:pPr>
      <w:r w:rsidRPr="006558CB">
        <w:rPr>
          <w:szCs w:val="20"/>
        </w:rPr>
        <w:t>S</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D428FFC" w14:textId="77777777" w:rsidTr="00221C62">
        <w:tc>
          <w:tcPr>
            <w:tcW w:w="3114" w:type="dxa"/>
            <w:shd w:val="clear" w:color="auto" w:fill="000000" w:themeFill="text1"/>
          </w:tcPr>
          <w:p w14:paraId="7DEDF68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D18D8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C44D8FA" w14:textId="77777777" w:rsidTr="00221C62">
        <w:tc>
          <w:tcPr>
            <w:tcW w:w="3114" w:type="dxa"/>
          </w:tcPr>
          <w:p w14:paraId="6D9A8A04" w14:textId="77777777" w:rsidR="004D126B" w:rsidRPr="006558CB" w:rsidRDefault="004D126B" w:rsidP="00221C62">
            <w:pPr>
              <w:pStyle w:val="Lauftext"/>
              <w:rPr>
                <w:rFonts w:asciiTheme="majorHAnsi" w:hAnsiTheme="majorHAnsi"/>
                <w:sz w:val="20"/>
                <w:szCs w:val="20"/>
              </w:rPr>
            </w:pPr>
          </w:p>
        </w:tc>
        <w:tc>
          <w:tcPr>
            <w:tcW w:w="5219" w:type="dxa"/>
          </w:tcPr>
          <w:p w14:paraId="5CADA2A1" w14:textId="77777777" w:rsidR="004D126B" w:rsidRPr="006558CB" w:rsidRDefault="004D126B" w:rsidP="00221C62">
            <w:pPr>
              <w:pStyle w:val="Lauftext"/>
              <w:rPr>
                <w:rFonts w:asciiTheme="majorHAnsi" w:hAnsiTheme="majorHAnsi"/>
                <w:sz w:val="20"/>
                <w:szCs w:val="20"/>
              </w:rPr>
            </w:pPr>
          </w:p>
        </w:tc>
      </w:tr>
    </w:tbl>
    <w:p w14:paraId="4844A42B" w14:textId="77777777" w:rsidR="004D126B" w:rsidRPr="006558CB" w:rsidRDefault="004D126B" w:rsidP="004D126B">
      <w:pPr>
        <w:pStyle w:val="Lauftext"/>
        <w:rPr>
          <w:rFonts w:asciiTheme="majorHAnsi" w:hAnsiTheme="majorHAnsi"/>
          <w:sz w:val="20"/>
          <w:szCs w:val="20"/>
        </w:rPr>
      </w:pPr>
    </w:p>
    <w:p w14:paraId="0C5AEC0D" w14:textId="77777777" w:rsidR="004D126B" w:rsidRPr="006558CB" w:rsidRDefault="004D126B" w:rsidP="004D126B">
      <w:pPr>
        <w:pStyle w:val="H2-ohneImpactaufInhaltsverzeichnis"/>
        <w:rPr>
          <w:szCs w:val="20"/>
        </w:rPr>
      </w:pPr>
      <w:r w:rsidRPr="006558CB">
        <w:rPr>
          <w:szCs w:val="20"/>
        </w:rPr>
        <w:t>T</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2DE6AF8" w14:textId="77777777" w:rsidTr="00221C62">
        <w:tc>
          <w:tcPr>
            <w:tcW w:w="3114" w:type="dxa"/>
            <w:shd w:val="clear" w:color="auto" w:fill="000000" w:themeFill="text1"/>
          </w:tcPr>
          <w:p w14:paraId="171E6D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5679C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C31B497" w14:textId="77777777" w:rsidTr="00221C62">
        <w:tc>
          <w:tcPr>
            <w:tcW w:w="3114" w:type="dxa"/>
          </w:tcPr>
          <w:p w14:paraId="59BA8E06" w14:textId="77777777" w:rsidR="004D126B" w:rsidRPr="006558CB" w:rsidRDefault="004D126B" w:rsidP="00221C62">
            <w:pPr>
              <w:pStyle w:val="Lauftext"/>
              <w:rPr>
                <w:rFonts w:asciiTheme="majorHAnsi" w:hAnsiTheme="majorHAnsi"/>
                <w:sz w:val="20"/>
                <w:szCs w:val="20"/>
              </w:rPr>
            </w:pPr>
          </w:p>
        </w:tc>
        <w:tc>
          <w:tcPr>
            <w:tcW w:w="5219" w:type="dxa"/>
          </w:tcPr>
          <w:p w14:paraId="64E7659A" w14:textId="77777777" w:rsidR="004D126B" w:rsidRPr="006558CB" w:rsidRDefault="004D126B" w:rsidP="00221C62">
            <w:pPr>
              <w:pStyle w:val="Lauftext"/>
              <w:rPr>
                <w:rFonts w:asciiTheme="majorHAnsi" w:hAnsiTheme="majorHAnsi"/>
                <w:sz w:val="20"/>
                <w:szCs w:val="20"/>
              </w:rPr>
            </w:pPr>
          </w:p>
        </w:tc>
      </w:tr>
    </w:tbl>
    <w:p w14:paraId="39E9D10F" w14:textId="77777777" w:rsidR="004D126B" w:rsidRPr="006558CB" w:rsidRDefault="004D126B" w:rsidP="004D126B">
      <w:pPr>
        <w:pStyle w:val="Lauftext"/>
        <w:rPr>
          <w:rFonts w:asciiTheme="majorHAnsi" w:hAnsiTheme="majorHAnsi"/>
          <w:sz w:val="20"/>
          <w:szCs w:val="20"/>
        </w:rPr>
      </w:pPr>
    </w:p>
    <w:p w14:paraId="5A05FBDF" w14:textId="77777777" w:rsidR="004D126B" w:rsidRPr="006558CB" w:rsidRDefault="004D126B" w:rsidP="004D126B">
      <w:pPr>
        <w:pStyle w:val="H2-ohneImpactaufInhaltsverzeichnis"/>
        <w:rPr>
          <w:szCs w:val="20"/>
        </w:rPr>
      </w:pPr>
      <w:r w:rsidRPr="006558CB">
        <w:rPr>
          <w:szCs w:val="20"/>
        </w:rPr>
        <w:lastRenderedPageBreak/>
        <w:t>U</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9C39EDD" w14:textId="77777777" w:rsidTr="00221C62">
        <w:tc>
          <w:tcPr>
            <w:tcW w:w="3114" w:type="dxa"/>
            <w:shd w:val="clear" w:color="auto" w:fill="000000" w:themeFill="text1"/>
          </w:tcPr>
          <w:p w14:paraId="329C8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A2EA02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3B37001" w14:textId="77777777" w:rsidTr="00221C62">
        <w:tc>
          <w:tcPr>
            <w:tcW w:w="3114" w:type="dxa"/>
          </w:tcPr>
          <w:p w14:paraId="50B246D2" w14:textId="77777777" w:rsidR="004D126B" w:rsidRPr="006558CB" w:rsidRDefault="004D126B" w:rsidP="00221C62">
            <w:pPr>
              <w:pStyle w:val="Lauftext"/>
              <w:rPr>
                <w:rFonts w:asciiTheme="majorHAnsi" w:hAnsiTheme="majorHAnsi"/>
                <w:sz w:val="20"/>
                <w:szCs w:val="20"/>
              </w:rPr>
            </w:pPr>
          </w:p>
        </w:tc>
        <w:tc>
          <w:tcPr>
            <w:tcW w:w="5219" w:type="dxa"/>
          </w:tcPr>
          <w:p w14:paraId="6253CB84" w14:textId="77777777" w:rsidR="004D126B" w:rsidRPr="006558CB" w:rsidRDefault="004D126B" w:rsidP="00221C62">
            <w:pPr>
              <w:pStyle w:val="Lauftext"/>
              <w:rPr>
                <w:rFonts w:asciiTheme="majorHAnsi" w:hAnsiTheme="majorHAnsi"/>
                <w:sz w:val="20"/>
                <w:szCs w:val="20"/>
              </w:rPr>
            </w:pPr>
          </w:p>
        </w:tc>
      </w:tr>
    </w:tbl>
    <w:p w14:paraId="55DCA32A" w14:textId="77777777" w:rsidR="004D126B" w:rsidRPr="006558CB" w:rsidRDefault="004D126B" w:rsidP="004D126B">
      <w:pPr>
        <w:pStyle w:val="Lauftext"/>
        <w:rPr>
          <w:rFonts w:asciiTheme="majorHAnsi" w:hAnsiTheme="majorHAnsi"/>
          <w:sz w:val="20"/>
          <w:szCs w:val="20"/>
        </w:rPr>
      </w:pPr>
    </w:p>
    <w:p w14:paraId="0C6C6312" w14:textId="77777777" w:rsidR="004D126B" w:rsidRPr="006558CB" w:rsidRDefault="004D126B" w:rsidP="004D126B">
      <w:pPr>
        <w:pStyle w:val="H2-ohneImpactaufInhaltsverzeichnis"/>
        <w:rPr>
          <w:szCs w:val="20"/>
        </w:rPr>
      </w:pPr>
      <w:r w:rsidRPr="006558CB">
        <w:rPr>
          <w:szCs w:val="20"/>
        </w:rPr>
        <w:t>V</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92B2F3" w14:textId="77777777" w:rsidTr="00221C62">
        <w:tc>
          <w:tcPr>
            <w:tcW w:w="3114" w:type="dxa"/>
            <w:shd w:val="clear" w:color="auto" w:fill="000000" w:themeFill="text1"/>
          </w:tcPr>
          <w:p w14:paraId="352150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A22C9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8C3250D" w14:textId="77777777" w:rsidTr="00221C62">
        <w:tc>
          <w:tcPr>
            <w:tcW w:w="3114" w:type="dxa"/>
          </w:tcPr>
          <w:p w14:paraId="2DE7CB6D" w14:textId="77777777" w:rsidR="004D126B" w:rsidRPr="006558CB" w:rsidRDefault="004D126B" w:rsidP="00221C62">
            <w:pPr>
              <w:pStyle w:val="Lauftext"/>
              <w:rPr>
                <w:rFonts w:asciiTheme="majorHAnsi" w:hAnsiTheme="majorHAnsi"/>
                <w:sz w:val="20"/>
                <w:szCs w:val="20"/>
              </w:rPr>
            </w:pPr>
          </w:p>
        </w:tc>
        <w:tc>
          <w:tcPr>
            <w:tcW w:w="5219" w:type="dxa"/>
          </w:tcPr>
          <w:p w14:paraId="3073E273" w14:textId="77777777" w:rsidR="004D126B" w:rsidRPr="006558CB" w:rsidRDefault="004D126B" w:rsidP="00221C62">
            <w:pPr>
              <w:pStyle w:val="Lauftext"/>
              <w:rPr>
                <w:rFonts w:asciiTheme="majorHAnsi" w:hAnsiTheme="majorHAnsi"/>
                <w:sz w:val="20"/>
                <w:szCs w:val="20"/>
              </w:rPr>
            </w:pPr>
          </w:p>
        </w:tc>
      </w:tr>
    </w:tbl>
    <w:p w14:paraId="2171444F" w14:textId="77777777" w:rsidR="004D126B" w:rsidRPr="006558CB" w:rsidRDefault="004D126B" w:rsidP="004D126B">
      <w:pPr>
        <w:pStyle w:val="Lauftext"/>
        <w:rPr>
          <w:rFonts w:asciiTheme="majorHAnsi" w:hAnsiTheme="majorHAnsi"/>
          <w:sz w:val="20"/>
          <w:szCs w:val="20"/>
        </w:rPr>
      </w:pPr>
    </w:p>
    <w:p w14:paraId="11564359" w14:textId="77777777" w:rsidR="004D126B" w:rsidRPr="006558CB" w:rsidRDefault="004D126B" w:rsidP="004D126B">
      <w:pPr>
        <w:pStyle w:val="H2-ohneImpactaufInhaltsverzeichnis"/>
        <w:rPr>
          <w:szCs w:val="20"/>
        </w:rPr>
      </w:pPr>
      <w:r w:rsidRPr="006558CB">
        <w:rPr>
          <w:szCs w:val="20"/>
        </w:rPr>
        <w:t>W</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183878" w14:textId="77777777" w:rsidTr="00221C62">
        <w:tc>
          <w:tcPr>
            <w:tcW w:w="3114" w:type="dxa"/>
            <w:shd w:val="clear" w:color="auto" w:fill="000000" w:themeFill="text1"/>
          </w:tcPr>
          <w:p w14:paraId="35626D1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C0021A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5BC754C" w14:textId="77777777" w:rsidTr="00221C62">
        <w:tc>
          <w:tcPr>
            <w:tcW w:w="3114" w:type="dxa"/>
          </w:tcPr>
          <w:p w14:paraId="583B38E5" w14:textId="77777777" w:rsidR="004D126B" w:rsidRPr="006558CB" w:rsidRDefault="004D126B" w:rsidP="00221C62">
            <w:pPr>
              <w:pStyle w:val="Lauftext"/>
              <w:rPr>
                <w:rFonts w:asciiTheme="majorHAnsi" w:hAnsiTheme="majorHAnsi"/>
                <w:sz w:val="20"/>
                <w:szCs w:val="20"/>
              </w:rPr>
            </w:pPr>
          </w:p>
        </w:tc>
        <w:tc>
          <w:tcPr>
            <w:tcW w:w="5219" w:type="dxa"/>
          </w:tcPr>
          <w:p w14:paraId="73029935" w14:textId="77777777" w:rsidR="004D126B" w:rsidRPr="006558CB" w:rsidRDefault="004D126B" w:rsidP="00221C62">
            <w:pPr>
              <w:pStyle w:val="Lauftext"/>
              <w:rPr>
                <w:rFonts w:asciiTheme="majorHAnsi" w:hAnsiTheme="majorHAnsi"/>
                <w:sz w:val="20"/>
                <w:szCs w:val="20"/>
              </w:rPr>
            </w:pPr>
          </w:p>
        </w:tc>
      </w:tr>
    </w:tbl>
    <w:p w14:paraId="69ECC5F0" w14:textId="77777777" w:rsidR="004D126B" w:rsidRPr="006558CB" w:rsidRDefault="004D126B" w:rsidP="004D126B">
      <w:pPr>
        <w:pStyle w:val="Lauftext"/>
        <w:rPr>
          <w:rFonts w:asciiTheme="majorHAnsi" w:hAnsiTheme="majorHAnsi"/>
          <w:sz w:val="20"/>
          <w:szCs w:val="20"/>
        </w:rPr>
      </w:pPr>
    </w:p>
    <w:p w14:paraId="3B728684" w14:textId="77777777" w:rsidR="004D126B" w:rsidRPr="006558CB" w:rsidRDefault="004D126B" w:rsidP="004D126B">
      <w:pPr>
        <w:pStyle w:val="H2-ohneImpactaufInhaltsverzeichnis"/>
        <w:rPr>
          <w:szCs w:val="20"/>
        </w:rPr>
      </w:pPr>
      <w:r w:rsidRPr="006558CB">
        <w:rPr>
          <w:szCs w:val="20"/>
        </w:rPr>
        <w:t>X</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1F0307C" w14:textId="77777777" w:rsidTr="00221C62">
        <w:tc>
          <w:tcPr>
            <w:tcW w:w="3114" w:type="dxa"/>
            <w:shd w:val="clear" w:color="auto" w:fill="000000" w:themeFill="text1"/>
          </w:tcPr>
          <w:p w14:paraId="339F593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32F202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3334E73" w14:textId="77777777" w:rsidTr="00221C62">
        <w:tc>
          <w:tcPr>
            <w:tcW w:w="3114" w:type="dxa"/>
          </w:tcPr>
          <w:p w14:paraId="3680DC1E" w14:textId="77777777" w:rsidR="004D126B" w:rsidRPr="006558CB" w:rsidRDefault="004D126B" w:rsidP="00221C62">
            <w:pPr>
              <w:pStyle w:val="Lauftext"/>
              <w:rPr>
                <w:rFonts w:asciiTheme="majorHAnsi" w:hAnsiTheme="majorHAnsi"/>
                <w:sz w:val="20"/>
                <w:szCs w:val="20"/>
              </w:rPr>
            </w:pPr>
          </w:p>
        </w:tc>
        <w:tc>
          <w:tcPr>
            <w:tcW w:w="5219" w:type="dxa"/>
          </w:tcPr>
          <w:p w14:paraId="088937EE" w14:textId="77777777" w:rsidR="004D126B" w:rsidRPr="006558CB" w:rsidRDefault="004D126B" w:rsidP="00221C62">
            <w:pPr>
              <w:pStyle w:val="Lauftext"/>
              <w:rPr>
                <w:rFonts w:asciiTheme="majorHAnsi" w:hAnsiTheme="majorHAnsi"/>
                <w:sz w:val="20"/>
                <w:szCs w:val="20"/>
              </w:rPr>
            </w:pPr>
          </w:p>
        </w:tc>
      </w:tr>
    </w:tbl>
    <w:p w14:paraId="325552F7" w14:textId="77777777" w:rsidR="004D126B" w:rsidRPr="006558CB" w:rsidRDefault="004D126B" w:rsidP="004D126B">
      <w:pPr>
        <w:pStyle w:val="Lauftext"/>
        <w:rPr>
          <w:rFonts w:asciiTheme="majorHAnsi" w:hAnsiTheme="majorHAnsi"/>
          <w:sz w:val="20"/>
          <w:szCs w:val="20"/>
        </w:rPr>
      </w:pPr>
    </w:p>
    <w:p w14:paraId="0E5CA89F" w14:textId="77777777" w:rsidR="004D126B" w:rsidRPr="006558CB" w:rsidRDefault="004D126B" w:rsidP="004D126B">
      <w:pPr>
        <w:pStyle w:val="H2-ohneImpactaufInhaltsverzeichnis"/>
        <w:rPr>
          <w:szCs w:val="20"/>
        </w:rPr>
      </w:pPr>
      <w:r w:rsidRPr="006558CB">
        <w:rPr>
          <w:szCs w:val="20"/>
        </w:rPr>
        <w:t>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468F44B" w14:textId="77777777" w:rsidTr="00221C62">
        <w:tc>
          <w:tcPr>
            <w:tcW w:w="3114" w:type="dxa"/>
            <w:shd w:val="clear" w:color="auto" w:fill="000000" w:themeFill="text1"/>
          </w:tcPr>
          <w:p w14:paraId="13BD9BE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C12B2F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98F5B72" w14:textId="77777777" w:rsidTr="00221C62">
        <w:tc>
          <w:tcPr>
            <w:tcW w:w="3114" w:type="dxa"/>
          </w:tcPr>
          <w:p w14:paraId="6970A235" w14:textId="77777777" w:rsidR="004D126B" w:rsidRPr="006558CB" w:rsidRDefault="004D126B" w:rsidP="00221C62">
            <w:pPr>
              <w:pStyle w:val="Lauftext"/>
              <w:rPr>
                <w:rFonts w:asciiTheme="majorHAnsi" w:hAnsiTheme="majorHAnsi"/>
                <w:sz w:val="20"/>
                <w:szCs w:val="20"/>
              </w:rPr>
            </w:pPr>
          </w:p>
        </w:tc>
        <w:tc>
          <w:tcPr>
            <w:tcW w:w="5219" w:type="dxa"/>
          </w:tcPr>
          <w:p w14:paraId="210BB79A" w14:textId="77777777" w:rsidR="004D126B" w:rsidRPr="006558CB" w:rsidRDefault="004D126B" w:rsidP="00221C62">
            <w:pPr>
              <w:pStyle w:val="Lauftext"/>
              <w:rPr>
                <w:rFonts w:asciiTheme="majorHAnsi" w:hAnsiTheme="majorHAnsi"/>
                <w:sz w:val="20"/>
                <w:szCs w:val="20"/>
              </w:rPr>
            </w:pPr>
          </w:p>
        </w:tc>
      </w:tr>
    </w:tbl>
    <w:p w14:paraId="6BB40FB6" w14:textId="77777777" w:rsidR="004D126B" w:rsidRPr="006558CB" w:rsidRDefault="004D126B" w:rsidP="004D126B">
      <w:pPr>
        <w:pStyle w:val="Lauftext"/>
        <w:rPr>
          <w:rFonts w:asciiTheme="majorHAnsi" w:hAnsiTheme="majorHAnsi"/>
          <w:sz w:val="20"/>
          <w:szCs w:val="20"/>
        </w:rPr>
      </w:pPr>
    </w:p>
    <w:p w14:paraId="75CB9726" w14:textId="77777777" w:rsidR="004D126B" w:rsidRPr="006558CB" w:rsidRDefault="004D126B" w:rsidP="004D126B">
      <w:pPr>
        <w:pStyle w:val="H2-ohneImpactaufInhaltsverzeichnis"/>
        <w:rPr>
          <w:szCs w:val="20"/>
        </w:rPr>
      </w:pPr>
      <w:r w:rsidRPr="006558CB">
        <w:rPr>
          <w:szCs w:val="20"/>
        </w:rPr>
        <w:t>Z</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0E05780" w14:textId="77777777" w:rsidTr="00221C62">
        <w:tc>
          <w:tcPr>
            <w:tcW w:w="3114" w:type="dxa"/>
            <w:shd w:val="clear" w:color="auto" w:fill="000000" w:themeFill="text1"/>
          </w:tcPr>
          <w:p w14:paraId="1E728B8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B5EDA1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4F874F7" w14:textId="77777777" w:rsidTr="00221C62">
        <w:tc>
          <w:tcPr>
            <w:tcW w:w="3114" w:type="dxa"/>
          </w:tcPr>
          <w:p w14:paraId="6989B279" w14:textId="77777777" w:rsidR="004D126B" w:rsidRPr="006558CB" w:rsidRDefault="004D126B" w:rsidP="00221C62">
            <w:pPr>
              <w:pStyle w:val="Lauftext"/>
              <w:rPr>
                <w:rFonts w:asciiTheme="majorHAnsi" w:hAnsiTheme="majorHAnsi"/>
                <w:sz w:val="20"/>
                <w:szCs w:val="20"/>
              </w:rPr>
            </w:pPr>
          </w:p>
        </w:tc>
        <w:tc>
          <w:tcPr>
            <w:tcW w:w="5219" w:type="dxa"/>
          </w:tcPr>
          <w:p w14:paraId="6290B83A" w14:textId="77777777" w:rsidR="004D126B" w:rsidRPr="006558CB" w:rsidRDefault="004D126B" w:rsidP="00221C62">
            <w:pPr>
              <w:pStyle w:val="Lauftext"/>
              <w:rPr>
                <w:rFonts w:asciiTheme="majorHAnsi" w:hAnsiTheme="majorHAnsi"/>
                <w:sz w:val="20"/>
                <w:szCs w:val="20"/>
              </w:rPr>
            </w:pPr>
          </w:p>
        </w:tc>
      </w:tr>
    </w:tbl>
    <w:p w14:paraId="2AAC1727" w14:textId="77777777" w:rsidR="004D126B" w:rsidRPr="006558CB" w:rsidRDefault="004D126B" w:rsidP="004D126B">
      <w:pPr>
        <w:pStyle w:val="berschrift2"/>
        <w:rPr>
          <w:sz w:val="20"/>
          <w:szCs w:val="20"/>
        </w:rPr>
      </w:pPr>
    </w:p>
    <w:p w14:paraId="2700EA78" w14:textId="77777777" w:rsidR="004D126B" w:rsidRPr="006558CB" w:rsidRDefault="004D126B" w:rsidP="004D126B">
      <w:pPr>
        <w:pStyle w:val="Lauftext"/>
        <w:rPr>
          <w:rFonts w:asciiTheme="majorHAnsi" w:hAnsiTheme="majorHAnsi"/>
          <w:sz w:val="20"/>
          <w:szCs w:val="20"/>
        </w:rPr>
      </w:pPr>
    </w:p>
    <w:p w14:paraId="692FB304"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20235617" w14:textId="77777777" w:rsidR="004D126B" w:rsidRPr="006558CB" w:rsidRDefault="004D126B" w:rsidP="006F68B1">
      <w:pPr>
        <w:pStyle w:val="berschrift1"/>
      </w:pPr>
      <w:bookmarkStart w:id="98" w:name="_Toc529882031"/>
      <w:r w:rsidRPr="006558CB">
        <w:lastRenderedPageBreak/>
        <w:t>Quellenverzeichnis</w:t>
      </w:r>
      <w:bookmarkEnd w:id="98"/>
    </w:p>
    <w:p w14:paraId="06AA7F7C" w14:textId="77777777" w:rsidR="004D126B" w:rsidRPr="006558CB" w:rsidRDefault="004D126B" w:rsidP="004D126B">
      <w:pPr>
        <w:pStyle w:val="Lauftext"/>
        <w:rPr>
          <w:rFonts w:asciiTheme="majorHAnsi" w:hAnsiTheme="majorHAnsi"/>
          <w:sz w:val="20"/>
          <w:szCs w:val="20"/>
        </w:rPr>
      </w:pPr>
    </w:p>
    <w:p w14:paraId="55E96454" w14:textId="77777777" w:rsidR="004D126B" w:rsidRPr="006558CB" w:rsidRDefault="004D126B" w:rsidP="004D126B">
      <w:pPr>
        <w:pStyle w:val="H2-ohneImpactaufInhaltsverzeichnis"/>
        <w:rPr>
          <w:szCs w:val="20"/>
        </w:rPr>
      </w:pPr>
      <w:r w:rsidRPr="006558CB">
        <w:rPr>
          <w:szCs w:val="20"/>
        </w:rPr>
        <w:t>Literaturverzeichnis</w:t>
      </w:r>
    </w:p>
    <w:p w14:paraId="75BAD1C4" w14:textId="77777777" w:rsidR="004D126B" w:rsidRPr="006558CB" w:rsidRDefault="004D126B" w:rsidP="004D126B">
      <w:pPr>
        <w:pStyle w:val="Lauftext"/>
        <w:rPr>
          <w:rFonts w:asciiTheme="majorHAnsi" w:hAnsiTheme="majorHAnsi"/>
          <w:sz w:val="20"/>
          <w:szCs w:val="20"/>
        </w:rPr>
      </w:pPr>
    </w:p>
    <w:p w14:paraId="1B0E3195"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Literatur, die man für die eigene Arbeit benützt hat, muss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w:t>
      </w:r>
    </w:p>
    <w:p w14:paraId="0A90F1D5"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1. im Quellenverzeichnis am Schluss der Arbeit,</w:t>
      </w:r>
    </w:p>
    <w:p w14:paraId="759A1D8A"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2. im laufenden Text, wo sie wörtlich oder sinngemäss zitiert wird.</w:t>
      </w:r>
    </w:p>
    <w:p w14:paraId="346C3AEF"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371DA9C8"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Eintrag im Quellenverzeichnis</w:t>
      </w:r>
      <w:r w:rsidRPr="006558CB">
        <w:rPr>
          <w:rFonts w:asciiTheme="majorHAnsi" w:hAnsiTheme="majorHAnsi" w:cs="Formata-Medium"/>
          <w:b/>
          <w:color w:val="000000"/>
        </w:rPr>
        <w:br/>
      </w:r>
    </w:p>
    <w:p w14:paraId="0807380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Jede Arbeit weist am Ende des Textes ein Literaturverzeichnis auf, in dem </w:t>
      </w:r>
      <w:r w:rsidRPr="006558CB">
        <w:rPr>
          <w:rFonts w:asciiTheme="majorHAnsi" w:hAnsiTheme="majorHAnsi" w:cs="Formata-Regular"/>
          <w:b/>
          <w:color w:val="000000"/>
        </w:rPr>
        <w:t xml:space="preserve">alle zitierte Literatur zum Überblick </w:t>
      </w:r>
      <w:r w:rsidRPr="006558CB">
        <w:rPr>
          <w:rFonts w:asciiTheme="majorHAnsi" w:hAnsiTheme="majorHAnsi" w:cs="Formata-Regular"/>
          <w:color w:val="000000"/>
        </w:rPr>
        <w:t xml:space="preserve">gesammelt wird. Das Literaturverzeichnis am Schluss der Arbeit ist alphabetisch nach Nachnamen der Autor/innen bzw. Herausgeber/innen geordnet. </w:t>
      </w:r>
    </w:p>
    <w:p w14:paraId="17FCF3E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Neben dem Autorennnamen müssen mindestens enthalten sein: Der vollständige Titel und Untertitel, der Erscheinungsort und das Erscheinungsjahr.</w:t>
      </w:r>
    </w:p>
    <w:p w14:paraId="5E25C7D2"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In das Quellenverzeichnis gehören auch Name und Adresse der Institution, in der die interviewten Personen arbeiten.</w:t>
      </w:r>
    </w:p>
    <w:p w14:paraId="6A6FBA7F"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5B5299F7"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 für einen Eintrag eines verwendeten Buchs im Quellenverzeichnis</w:t>
      </w:r>
    </w:p>
    <w:p w14:paraId="0AE96DED"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382AE4BB"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Medium"/>
          <w:color w:val="000000"/>
        </w:rPr>
        <w:t>Grossenbacher, René</w:t>
      </w:r>
      <w:r w:rsidRPr="006558CB">
        <w:rPr>
          <w:rFonts w:asciiTheme="majorHAnsi" w:hAnsiTheme="majorHAnsi" w:cs="Formata-Regular"/>
          <w:color w:val="000000"/>
        </w:rPr>
        <w:t>: Die Medienmacher. Eine empirische Untersuchung zur Beziehung zwischen</w:t>
      </w:r>
    </w:p>
    <w:p w14:paraId="6095A64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cs="Formata-Regular"/>
          <w:color w:val="000000"/>
          <w:sz w:val="20"/>
          <w:szCs w:val="20"/>
        </w:rPr>
        <w:t>Public Relations und Medien in der Schweiz. Solothurn 1986</w:t>
      </w:r>
    </w:p>
    <w:p w14:paraId="68191BE1" w14:textId="77777777" w:rsidR="004D126B" w:rsidRPr="006558CB" w:rsidRDefault="004D126B" w:rsidP="004D126B">
      <w:pPr>
        <w:pStyle w:val="Lauftext"/>
        <w:rPr>
          <w:rFonts w:asciiTheme="majorHAnsi" w:hAnsiTheme="majorHAnsi"/>
          <w:sz w:val="20"/>
          <w:szCs w:val="20"/>
        </w:rPr>
      </w:pPr>
    </w:p>
    <w:p w14:paraId="264F6D04" w14:textId="77777777" w:rsidR="004D126B" w:rsidRPr="006558CB" w:rsidRDefault="004D126B" w:rsidP="004D126B">
      <w:pPr>
        <w:pStyle w:val="H2-ohneImpactaufInhaltsverzeichnis"/>
        <w:rPr>
          <w:szCs w:val="20"/>
        </w:rPr>
      </w:pPr>
      <w:r w:rsidRPr="006558CB">
        <w:rPr>
          <w:szCs w:val="20"/>
        </w:rPr>
        <w:t>Internetquellen</w:t>
      </w:r>
    </w:p>
    <w:p w14:paraId="501609F8" w14:textId="77777777" w:rsidR="004D126B" w:rsidRPr="006558CB" w:rsidRDefault="004D126B" w:rsidP="004D126B">
      <w:pPr>
        <w:pStyle w:val="Lauftext"/>
        <w:rPr>
          <w:rFonts w:asciiTheme="majorHAnsi" w:hAnsiTheme="majorHAnsi"/>
          <w:sz w:val="20"/>
          <w:szCs w:val="20"/>
        </w:rPr>
      </w:pPr>
    </w:p>
    <w:p w14:paraId="78894EED"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Auch Zitate aus dem Internet müssen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 sowohl im Literaturverzeichnis am</w:t>
      </w:r>
    </w:p>
    <w:p w14:paraId="46A5C02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Schluss der Arbeit als auch im laufenden Text.</w:t>
      </w:r>
    </w:p>
    <w:p w14:paraId="5FC95AED" w14:textId="77777777" w:rsidR="004D126B" w:rsidRPr="006558CB" w:rsidRDefault="004D126B" w:rsidP="004D126B">
      <w:pPr>
        <w:autoSpaceDE w:val="0"/>
        <w:autoSpaceDN w:val="0"/>
        <w:adjustRightInd w:val="0"/>
        <w:spacing w:line="240" w:lineRule="auto"/>
        <w:rPr>
          <w:rFonts w:asciiTheme="majorHAnsi" w:hAnsiTheme="majorHAnsi" w:cs="Formata-Italic"/>
          <w:i/>
          <w:iCs/>
          <w:color w:val="000000"/>
        </w:rPr>
      </w:pPr>
      <w:r w:rsidRPr="006558CB">
        <w:rPr>
          <w:rFonts w:asciiTheme="majorHAnsi" w:hAnsiTheme="majorHAnsi" w:cs="Formata-Regular"/>
          <w:color w:val="000000"/>
        </w:rPr>
        <w:t>1.</w:t>
      </w:r>
      <w:r w:rsidRPr="006558CB">
        <w:rPr>
          <w:rFonts w:asciiTheme="majorHAnsi" w:hAnsiTheme="majorHAnsi" w:cs="Formata-Regular"/>
          <w:color w:val="000000"/>
        </w:rPr>
        <w:tab/>
        <w:t xml:space="preserve">Vollständiger Name des Verfassers des Internet-Dokuments; </w:t>
      </w:r>
      <w:r w:rsidRPr="006558CB">
        <w:rPr>
          <w:rFonts w:asciiTheme="majorHAnsi" w:hAnsiTheme="majorHAnsi" w:cs="Formata-Italic"/>
          <w:i/>
          <w:iCs/>
          <w:color w:val="000000"/>
        </w:rPr>
        <w:t>falls dieser fehlt:</w:t>
      </w:r>
    </w:p>
    <w:p w14:paraId="4AB2303B"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Titelzeile der Hypertextseite oder Name der Organisation/Institution, die für die Website verantwortlich ist.</w:t>
      </w:r>
    </w:p>
    <w:p w14:paraId="30F1241F"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2. </w:t>
      </w:r>
      <w:r w:rsidRPr="006558CB">
        <w:rPr>
          <w:rFonts w:asciiTheme="majorHAnsi" w:hAnsiTheme="majorHAnsi" w:cs="Formata-Regular"/>
          <w:color w:val="000000"/>
        </w:rPr>
        <w:tab/>
        <w:t>Titel, gegebenenfalls Untertitel des Internet-Dokuments; falls diese Angaben fehlen:</w:t>
      </w:r>
    </w:p>
    <w:p w14:paraId="2E038730" w14:textId="77777777" w:rsidR="004D126B" w:rsidRPr="006558CB" w:rsidRDefault="004D126B" w:rsidP="004D126B">
      <w:pPr>
        <w:autoSpaceDE w:val="0"/>
        <w:autoSpaceDN w:val="0"/>
        <w:adjustRightInd w:val="0"/>
        <w:spacing w:line="240" w:lineRule="auto"/>
        <w:ind w:firstLine="708"/>
        <w:rPr>
          <w:rFonts w:asciiTheme="majorHAnsi" w:hAnsiTheme="majorHAnsi" w:cs="Formata-Regular"/>
          <w:color w:val="000000"/>
        </w:rPr>
      </w:pPr>
      <w:r w:rsidRPr="006558CB">
        <w:rPr>
          <w:rFonts w:asciiTheme="majorHAnsi" w:hAnsiTheme="majorHAnsi" w:cs="Formata-Regular"/>
          <w:color w:val="000000"/>
        </w:rPr>
        <w:t>Beschreibung der Website („Persönliche Homepage“, „Website der Firma“ usw.).</w:t>
      </w:r>
    </w:p>
    <w:p w14:paraId="586612AE"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3.</w:t>
      </w:r>
      <w:r w:rsidRPr="006558CB">
        <w:rPr>
          <w:rFonts w:asciiTheme="majorHAnsi" w:hAnsiTheme="majorHAnsi" w:cs="Formata-Regular"/>
          <w:color w:val="000000"/>
        </w:rPr>
        <w:tab/>
        <w:t>Ev. Verweis auf die Online-Zeitschrift, in der das Dokument publiziert wurde, oder weitere Angaben zur Website.</w:t>
      </w:r>
    </w:p>
    <w:p w14:paraId="455971ED" w14:textId="62840BA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4.</w:t>
      </w:r>
      <w:r w:rsidRPr="006558CB">
        <w:rPr>
          <w:rFonts w:asciiTheme="majorHAnsi" w:hAnsiTheme="majorHAnsi" w:cs="Formata-Regular"/>
          <w:color w:val="000000"/>
        </w:rPr>
        <w:tab/>
        <w:t>Erstellungsdatum oder Datum der letzten Änderung; falls diese Angaben fehlen: „o. J.“.</w:t>
      </w:r>
    </w:p>
    <w:p w14:paraId="385585C7"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5. </w:t>
      </w:r>
      <w:r w:rsidRPr="006558CB">
        <w:rPr>
          <w:rFonts w:asciiTheme="majorHAnsi" w:hAnsiTheme="majorHAnsi" w:cs="Formata-Regular"/>
          <w:color w:val="000000"/>
        </w:rPr>
        <w:tab/>
        <w:t>Vollständige URL (Internetadresse).</w:t>
      </w:r>
    </w:p>
    <w:p w14:paraId="43F9E860" w14:textId="7EBFF3E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24FC2CB9" w14:textId="794C865A"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07CB2009" w14:textId="1698BE2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CC2CF0D" w14:textId="588E2879"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0B38272" w14:textId="61A03D1B"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B553203" w14:textId="6E6C8AEF"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51AD79A"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55496D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92BD2D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Beispiele:</w:t>
      </w:r>
    </w:p>
    <w:p w14:paraId="2144F51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6D7B9C51"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Beck, Daniel: Sportübertragung am Fernsehen. Vom Publikumsmagneten zum teuren Verlustgeschäft?</w:t>
      </w:r>
    </w:p>
    <w:p w14:paraId="3A28C045"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In: Medienheft, 6.9.2016. URL: </w:t>
      </w:r>
      <w:hyperlink r:id="rId13" w:history="1">
        <w:r w:rsidRPr="006558CB">
          <w:rPr>
            <w:rStyle w:val="Hyperlink"/>
            <w:rFonts w:asciiTheme="majorHAnsi" w:hAnsiTheme="majorHAnsi" w:cs="Formata-Regular"/>
          </w:rPr>
          <w:t>http://www.medienheft.ch/kritik/bibliothek/k16_BeckDaniel.html</w:t>
        </w:r>
      </w:hyperlink>
      <w:r w:rsidRPr="006558CB">
        <w:rPr>
          <w:rFonts w:asciiTheme="majorHAnsi" w:hAnsiTheme="majorHAnsi" w:cs="Formata-Regular"/>
          <w:color w:val="000000"/>
        </w:rPr>
        <w:t xml:space="preserve"> (22.10.2014).</w:t>
      </w:r>
    </w:p>
    <w:p w14:paraId="4864DFD2"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lastRenderedPageBreak/>
        <w:t xml:space="preserve">• </w:t>
      </w:r>
      <w:r w:rsidRPr="006558CB">
        <w:rPr>
          <w:rFonts w:asciiTheme="majorHAnsi" w:hAnsiTheme="majorHAnsi" w:cs="Formata-Regular"/>
          <w:color w:val="000000"/>
        </w:rPr>
        <w:tab/>
        <w:t>Payer, Margarete: Wir katalogisieren das Internet. URL’s, URN’s und Co. Vortrag auf der 1. InetBib-Tagung, Dortmund. 21.4.2014. URL: http://users.aol.com/margpayer/urlso.html (7.11.2016).</w:t>
      </w:r>
    </w:p>
    <w:p w14:paraId="60EB6370"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Pellegrino, Joseph: Persönliche Homepage. 24.9.2016. URL:</w:t>
      </w:r>
    </w:p>
    <w:p w14:paraId="4152ABF6"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http://www.english.eku.edu/pellegri/personal.htm (7.11.2016). • SRG SSR Idée Suisse: Die Trägerschaft. Ein Verband von Vereinen. O. J. URL: http://www.srgssrideesuisse.ch/de/corporation/welcom.html (20.3.2016).</w:t>
      </w:r>
    </w:p>
    <w:p w14:paraId="1B9BC1E7"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p>
    <w:p w14:paraId="416A83F9"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2E55C51E" w14:textId="77777777" w:rsidR="004D126B" w:rsidRPr="006558CB" w:rsidRDefault="004D126B" w:rsidP="004D126B">
      <w:pPr>
        <w:pStyle w:val="Lauftext"/>
        <w:rPr>
          <w:rFonts w:asciiTheme="majorHAnsi" w:hAnsiTheme="majorHAnsi"/>
          <w:sz w:val="20"/>
          <w:szCs w:val="20"/>
        </w:rPr>
      </w:pPr>
    </w:p>
    <w:p w14:paraId="2B77EBB0" w14:textId="77777777" w:rsidR="004D126B" w:rsidRPr="006558CB" w:rsidRDefault="004D126B" w:rsidP="004D126B">
      <w:pPr>
        <w:pStyle w:val="H2-ohneImpactaufInhaltsverzeichnis"/>
        <w:rPr>
          <w:szCs w:val="20"/>
          <w:lang w:val="en-IE"/>
        </w:rPr>
      </w:pPr>
      <w:r w:rsidRPr="006558CB">
        <w:rPr>
          <w:szCs w:val="20"/>
          <w:lang w:val="en-IE"/>
        </w:rPr>
        <w:t>Abbildungsverzeichnis</w:t>
      </w:r>
    </w:p>
    <w:p w14:paraId="329985F8" w14:textId="77777777" w:rsidR="004D126B" w:rsidRPr="006558CB" w:rsidRDefault="004D126B" w:rsidP="004D126B">
      <w:pPr>
        <w:pStyle w:val="Lauftext"/>
        <w:rPr>
          <w:rFonts w:asciiTheme="majorHAnsi" w:hAnsiTheme="majorHAnsi"/>
          <w:sz w:val="20"/>
          <w:szCs w:val="20"/>
          <w:lang w:val="en-IE"/>
        </w:rPr>
      </w:pPr>
    </w:p>
    <w:p w14:paraId="46B55C6D" w14:textId="77777777" w:rsidR="004D126B" w:rsidRPr="006558CB" w:rsidRDefault="004D126B" w:rsidP="004D126B">
      <w:pPr>
        <w:pStyle w:val="Lauftext"/>
        <w:rPr>
          <w:rFonts w:asciiTheme="majorHAnsi" w:hAnsiTheme="majorHAnsi"/>
          <w:sz w:val="20"/>
          <w:szCs w:val="20"/>
          <w:lang w:val="en-IE"/>
        </w:rPr>
      </w:pPr>
      <w:r w:rsidRPr="006558CB">
        <w:rPr>
          <w:rFonts w:asciiTheme="majorHAnsi" w:hAnsiTheme="majorHAnsi"/>
          <w:sz w:val="20"/>
          <w:szCs w:val="20"/>
        </w:rPr>
        <w:fldChar w:fldCharType="begin"/>
      </w:r>
      <w:r w:rsidRPr="006558CB">
        <w:rPr>
          <w:rFonts w:asciiTheme="majorHAnsi" w:hAnsiTheme="majorHAnsi"/>
          <w:sz w:val="20"/>
          <w:szCs w:val="20"/>
          <w:lang w:val="en-IE"/>
        </w:rPr>
        <w:instrText xml:space="preserve"> TOC \h \z \c "Abbildung" </w:instrText>
      </w:r>
      <w:r w:rsidRPr="006558CB">
        <w:rPr>
          <w:rFonts w:asciiTheme="majorHAnsi" w:hAnsiTheme="majorHAnsi"/>
          <w:sz w:val="20"/>
          <w:szCs w:val="20"/>
        </w:rPr>
        <w:fldChar w:fldCharType="separate"/>
      </w:r>
      <w:r w:rsidRPr="006558CB">
        <w:rPr>
          <w:rFonts w:asciiTheme="majorHAnsi" w:hAnsiTheme="majorHAnsi"/>
          <w:b/>
          <w:bCs/>
          <w:noProof/>
          <w:sz w:val="20"/>
          <w:szCs w:val="20"/>
          <w:lang w:val="en-US"/>
        </w:rPr>
        <w:t>No table of figures entries found.</w:t>
      </w:r>
      <w:r w:rsidRPr="006558CB">
        <w:rPr>
          <w:rFonts w:asciiTheme="majorHAnsi" w:hAnsiTheme="majorHAnsi"/>
          <w:sz w:val="20"/>
          <w:szCs w:val="20"/>
        </w:rPr>
        <w:fldChar w:fldCharType="end"/>
      </w:r>
    </w:p>
    <w:p w14:paraId="36A79990" w14:textId="77777777" w:rsidR="004D126B" w:rsidRPr="006558CB" w:rsidRDefault="004D126B" w:rsidP="004D126B">
      <w:pPr>
        <w:pStyle w:val="Lauftext"/>
        <w:rPr>
          <w:rFonts w:asciiTheme="majorHAnsi" w:hAnsiTheme="majorHAnsi"/>
          <w:sz w:val="20"/>
          <w:szCs w:val="20"/>
          <w:lang w:val="en-IE"/>
        </w:rPr>
      </w:pPr>
    </w:p>
    <w:p w14:paraId="56BB0C97" w14:textId="77777777" w:rsidR="004D126B" w:rsidRPr="006558CB" w:rsidRDefault="004D126B" w:rsidP="004D126B">
      <w:pPr>
        <w:pStyle w:val="H2-ohneImpactaufInhaltsverzeichnis"/>
        <w:rPr>
          <w:szCs w:val="20"/>
        </w:rPr>
      </w:pPr>
      <w:r w:rsidRPr="006558CB">
        <w:rPr>
          <w:szCs w:val="20"/>
        </w:rPr>
        <w:t>Tabellenverzeichnis</w:t>
      </w:r>
    </w:p>
    <w:p w14:paraId="60DEF08B" w14:textId="77777777" w:rsidR="004D126B" w:rsidRPr="006558CB" w:rsidRDefault="004D126B" w:rsidP="004D126B">
      <w:pPr>
        <w:pStyle w:val="Lauftext"/>
        <w:rPr>
          <w:rFonts w:asciiTheme="majorHAnsi" w:hAnsiTheme="majorHAnsi"/>
          <w:sz w:val="20"/>
          <w:szCs w:val="20"/>
        </w:rPr>
      </w:pPr>
    </w:p>
    <w:p w14:paraId="63BEEFB7" w14:textId="77777777" w:rsidR="004D126B" w:rsidRPr="006558CB" w:rsidRDefault="004D126B" w:rsidP="004D126B">
      <w:pPr>
        <w:pStyle w:val="Abbildungsverzeichnis"/>
        <w:tabs>
          <w:tab w:val="right" w:leader="dot" w:pos="8097"/>
        </w:tabs>
        <w:rPr>
          <w:rFonts w:asciiTheme="majorHAnsi" w:hAnsiTheme="majorHAnsi"/>
          <w:noProof/>
        </w:rPr>
      </w:pPr>
      <w:r w:rsidRPr="006558CB">
        <w:rPr>
          <w:rFonts w:asciiTheme="majorHAnsi" w:hAnsiTheme="majorHAnsi"/>
        </w:rPr>
        <w:fldChar w:fldCharType="begin"/>
      </w:r>
      <w:r w:rsidRPr="006558CB">
        <w:rPr>
          <w:rFonts w:asciiTheme="majorHAnsi" w:hAnsiTheme="majorHAnsi"/>
        </w:rPr>
        <w:instrText xml:space="preserve"> TOC \h \z \c "Tabelle" </w:instrText>
      </w:r>
      <w:r w:rsidRPr="006558CB">
        <w:rPr>
          <w:rFonts w:asciiTheme="majorHAnsi" w:hAnsiTheme="majorHAnsi"/>
        </w:rPr>
        <w:fldChar w:fldCharType="separate"/>
      </w:r>
      <w:hyperlink w:anchor="_Toc529451342" w:history="1">
        <w:r w:rsidRPr="006558CB">
          <w:rPr>
            <w:rStyle w:val="Hyperlink"/>
            <w:rFonts w:asciiTheme="majorHAnsi" w:hAnsiTheme="majorHAnsi"/>
            <w:noProof/>
          </w:rPr>
          <w:t>Tabelle 1 - Adressinformation Auszubildender</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_Toc529451342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6</w:t>
        </w:r>
        <w:r w:rsidRPr="006558CB">
          <w:rPr>
            <w:rFonts w:asciiTheme="majorHAnsi" w:hAnsiTheme="majorHAnsi"/>
            <w:noProof/>
            <w:webHidden/>
          </w:rPr>
          <w:fldChar w:fldCharType="end"/>
        </w:r>
      </w:hyperlink>
    </w:p>
    <w:p w14:paraId="2EFF3CE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3" w:history="1">
        <w:r w:rsidR="004D126B" w:rsidRPr="006558CB">
          <w:rPr>
            <w:rStyle w:val="Hyperlink"/>
            <w:rFonts w:asciiTheme="majorHAnsi" w:hAnsiTheme="majorHAnsi"/>
            <w:noProof/>
          </w:rPr>
          <w:t>Tabelle 2 – Ausführungszeitraum</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10D0930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4" w:history="1">
        <w:r w:rsidR="004D126B" w:rsidRPr="006558CB">
          <w:rPr>
            <w:rStyle w:val="Hyperlink"/>
            <w:rFonts w:asciiTheme="majorHAnsi" w:hAnsiTheme="majorHAnsi"/>
            <w:noProof/>
          </w:rPr>
          <w:t>Tabelle 3 – Termine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2CA57253"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5" w:history="1">
        <w:r w:rsidR="004D126B" w:rsidRPr="006558CB">
          <w:rPr>
            <w:rStyle w:val="Hyperlink"/>
            <w:rFonts w:asciiTheme="majorHAnsi" w:hAnsiTheme="majorHAnsi"/>
            <w:noProof/>
          </w:rPr>
          <w:t>Tabelle 4 - Involvierte Personen</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7</w:t>
        </w:r>
        <w:r w:rsidR="004D126B" w:rsidRPr="006558CB">
          <w:rPr>
            <w:rFonts w:asciiTheme="majorHAnsi" w:hAnsiTheme="majorHAnsi"/>
            <w:noProof/>
            <w:webHidden/>
          </w:rPr>
          <w:fldChar w:fldCharType="end"/>
        </w:r>
      </w:hyperlink>
    </w:p>
    <w:p w14:paraId="621F9A84"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6" w:history="1">
        <w:r w:rsidR="004D126B" w:rsidRPr="006558CB">
          <w:rPr>
            <w:rStyle w:val="Hyperlink"/>
            <w:rFonts w:asciiTheme="majorHAnsi" w:hAnsiTheme="majorHAnsi"/>
            <w:noProof/>
          </w:rPr>
          <w:t>Tabelle 5 - Arbeitsprotokoll Tag 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9</w:t>
        </w:r>
        <w:r w:rsidR="004D126B" w:rsidRPr="006558CB">
          <w:rPr>
            <w:rFonts w:asciiTheme="majorHAnsi" w:hAnsiTheme="majorHAnsi"/>
            <w:noProof/>
            <w:webHidden/>
          </w:rPr>
          <w:fldChar w:fldCharType="end"/>
        </w:r>
      </w:hyperlink>
    </w:p>
    <w:p w14:paraId="717794EA"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7" w:history="1">
        <w:r w:rsidR="004D126B" w:rsidRPr="006558CB">
          <w:rPr>
            <w:rStyle w:val="Hyperlink"/>
            <w:rFonts w:asciiTheme="majorHAnsi" w:hAnsiTheme="majorHAnsi"/>
            <w:noProof/>
          </w:rPr>
          <w:t>Tabelle 5 - Arbeitsprotokoll Tag 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10</w:t>
        </w:r>
        <w:r w:rsidR="004D126B" w:rsidRPr="006558CB">
          <w:rPr>
            <w:rFonts w:asciiTheme="majorHAnsi" w:hAnsiTheme="majorHAnsi"/>
            <w:noProof/>
            <w:webHidden/>
          </w:rPr>
          <w:fldChar w:fldCharType="end"/>
        </w:r>
      </w:hyperlink>
    </w:p>
    <w:p w14:paraId="1398C27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8" w:history="1">
        <w:r w:rsidR="004D126B" w:rsidRPr="006558CB">
          <w:rPr>
            <w:rStyle w:val="Hyperlink"/>
            <w:rFonts w:asciiTheme="majorHAnsi" w:hAnsiTheme="majorHAnsi"/>
            <w:noProof/>
          </w:rPr>
          <w:t>Tabelle 5 - Arbeitsprotokoll Tag 3</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11</w:t>
        </w:r>
        <w:r w:rsidR="004D126B" w:rsidRPr="006558CB">
          <w:rPr>
            <w:rFonts w:asciiTheme="majorHAnsi" w:hAnsiTheme="majorHAnsi"/>
            <w:noProof/>
            <w:webHidden/>
          </w:rPr>
          <w:fldChar w:fldCharType="end"/>
        </w:r>
      </w:hyperlink>
    </w:p>
    <w:p w14:paraId="6669AAB2"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9" w:history="1">
        <w:r w:rsidR="004D126B" w:rsidRPr="006558CB">
          <w:rPr>
            <w:rStyle w:val="Hyperlink"/>
            <w:rFonts w:asciiTheme="majorHAnsi" w:hAnsiTheme="majorHAnsi"/>
            <w:noProof/>
          </w:rPr>
          <w:t>Tabelle 5 - Arbeitsprotokoll Tag 4</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12</w:t>
        </w:r>
        <w:r w:rsidR="004D126B" w:rsidRPr="006558CB">
          <w:rPr>
            <w:rFonts w:asciiTheme="majorHAnsi" w:hAnsiTheme="majorHAnsi"/>
            <w:noProof/>
            <w:webHidden/>
          </w:rPr>
          <w:fldChar w:fldCharType="end"/>
        </w:r>
      </w:hyperlink>
    </w:p>
    <w:p w14:paraId="7EC6497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0" w:history="1">
        <w:r w:rsidR="004D126B" w:rsidRPr="006558CB">
          <w:rPr>
            <w:rStyle w:val="Hyperlink"/>
            <w:rFonts w:asciiTheme="majorHAnsi" w:hAnsiTheme="majorHAnsi"/>
            <w:noProof/>
          </w:rPr>
          <w:t>Tabelle 5 - Arbeitsprotokoll Tag 5</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13</w:t>
        </w:r>
        <w:r w:rsidR="004D126B" w:rsidRPr="006558CB">
          <w:rPr>
            <w:rFonts w:asciiTheme="majorHAnsi" w:hAnsiTheme="majorHAnsi"/>
            <w:noProof/>
            <w:webHidden/>
          </w:rPr>
          <w:fldChar w:fldCharType="end"/>
        </w:r>
      </w:hyperlink>
    </w:p>
    <w:p w14:paraId="17FDACD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1" w:history="1">
        <w:r w:rsidR="004D126B" w:rsidRPr="006558CB">
          <w:rPr>
            <w:rStyle w:val="Hyperlink"/>
            <w:rFonts w:asciiTheme="majorHAnsi" w:hAnsiTheme="majorHAnsi"/>
            <w:noProof/>
          </w:rPr>
          <w:t>Tabelle 5 - Arbeitsprotokoll Tag 6</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14</w:t>
        </w:r>
        <w:r w:rsidR="004D126B" w:rsidRPr="006558CB">
          <w:rPr>
            <w:rFonts w:asciiTheme="majorHAnsi" w:hAnsiTheme="majorHAnsi"/>
            <w:noProof/>
            <w:webHidden/>
          </w:rPr>
          <w:fldChar w:fldCharType="end"/>
        </w:r>
      </w:hyperlink>
    </w:p>
    <w:p w14:paraId="79DD17CF"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2" w:history="1">
        <w:r w:rsidR="004D126B" w:rsidRPr="006558CB">
          <w:rPr>
            <w:rStyle w:val="Hyperlink"/>
            <w:rFonts w:asciiTheme="majorHAnsi" w:hAnsiTheme="majorHAnsi"/>
            <w:noProof/>
          </w:rPr>
          <w:t>Tabelle 5 - Arbeitsprotokoll Tag 7</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15</w:t>
        </w:r>
        <w:r w:rsidR="004D126B" w:rsidRPr="006558CB">
          <w:rPr>
            <w:rFonts w:asciiTheme="majorHAnsi" w:hAnsiTheme="majorHAnsi"/>
            <w:noProof/>
            <w:webHidden/>
          </w:rPr>
          <w:fldChar w:fldCharType="end"/>
        </w:r>
      </w:hyperlink>
    </w:p>
    <w:p w14:paraId="31E760A1"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3" w:history="1">
        <w:r w:rsidR="004D126B" w:rsidRPr="006558CB">
          <w:rPr>
            <w:rStyle w:val="Hyperlink"/>
            <w:rFonts w:asciiTheme="majorHAnsi" w:hAnsiTheme="majorHAnsi"/>
            <w:noProof/>
          </w:rPr>
          <w:t>Tabelle 5 - Arbeitsprotokoll Tag 8</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16</w:t>
        </w:r>
        <w:r w:rsidR="004D126B" w:rsidRPr="006558CB">
          <w:rPr>
            <w:rFonts w:asciiTheme="majorHAnsi" w:hAnsiTheme="majorHAnsi"/>
            <w:noProof/>
            <w:webHidden/>
          </w:rPr>
          <w:fldChar w:fldCharType="end"/>
        </w:r>
      </w:hyperlink>
    </w:p>
    <w:p w14:paraId="1472C0D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4" w:history="1">
        <w:r w:rsidR="004D126B" w:rsidRPr="006558CB">
          <w:rPr>
            <w:rStyle w:val="Hyperlink"/>
            <w:rFonts w:asciiTheme="majorHAnsi" w:hAnsiTheme="majorHAnsi"/>
            <w:noProof/>
          </w:rPr>
          <w:t>Tabelle 5 - Arbeitsprotokoll Tag 9</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17</w:t>
        </w:r>
        <w:r w:rsidR="004D126B" w:rsidRPr="006558CB">
          <w:rPr>
            <w:rFonts w:asciiTheme="majorHAnsi" w:hAnsiTheme="majorHAnsi"/>
            <w:noProof/>
            <w:webHidden/>
          </w:rPr>
          <w:fldChar w:fldCharType="end"/>
        </w:r>
      </w:hyperlink>
    </w:p>
    <w:p w14:paraId="115D462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5" w:history="1">
        <w:r w:rsidR="004D126B" w:rsidRPr="006558CB">
          <w:rPr>
            <w:rStyle w:val="Hyperlink"/>
            <w:rFonts w:asciiTheme="majorHAnsi" w:hAnsiTheme="majorHAnsi"/>
            <w:noProof/>
          </w:rPr>
          <w:t>Tabelle 5 - Arbeitsprotokoll Tag 10</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18</w:t>
        </w:r>
        <w:r w:rsidR="004D126B" w:rsidRPr="006558CB">
          <w:rPr>
            <w:rFonts w:asciiTheme="majorHAnsi" w:hAnsiTheme="majorHAnsi"/>
            <w:noProof/>
            <w:webHidden/>
          </w:rPr>
          <w:fldChar w:fldCharType="end"/>
        </w:r>
      </w:hyperlink>
    </w:p>
    <w:p w14:paraId="42595A00"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6" w:history="1">
        <w:r w:rsidR="004D126B" w:rsidRPr="006558CB">
          <w:rPr>
            <w:rStyle w:val="Hyperlink"/>
            <w:rFonts w:asciiTheme="majorHAnsi" w:hAnsiTheme="majorHAnsi"/>
            <w:noProof/>
          </w:rPr>
          <w:t>Tabelle 5 - Arbeitsprotokoll Tag 11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19</w:t>
        </w:r>
        <w:r w:rsidR="004D126B" w:rsidRPr="006558CB">
          <w:rPr>
            <w:rFonts w:asciiTheme="majorHAnsi" w:hAnsiTheme="majorHAnsi"/>
            <w:noProof/>
            <w:webHidden/>
          </w:rPr>
          <w:fldChar w:fldCharType="end"/>
        </w:r>
      </w:hyperlink>
    </w:p>
    <w:p w14:paraId="78DE9A4C"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7" w:history="1">
        <w:r w:rsidR="004D126B" w:rsidRPr="006558CB">
          <w:rPr>
            <w:rStyle w:val="Hyperlink"/>
            <w:rFonts w:asciiTheme="majorHAnsi" w:hAnsiTheme="majorHAnsi"/>
            <w:noProof/>
          </w:rPr>
          <w:t>Tabelle 5 - Arbeitsprotokoll Tag 12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20</w:t>
        </w:r>
        <w:r w:rsidR="004D126B" w:rsidRPr="006558CB">
          <w:rPr>
            <w:rFonts w:asciiTheme="majorHAnsi" w:hAnsiTheme="majorHAnsi"/>
            <w:noProof/>
            <w:webHidden/>
          </w:rPr>
          <w:fldChar w:fldCharType="end"/>
        </w:r>
      </w:hyperlink>
    </w:p>
    <w:p w14:paraId="77002AC9" w14:textId="01CE14A1" w:rsidR="004D126B" w:rsidRPr="006558CB" w:rsidRDefault="004D126B" w:rsidP="004D126B">
      <w:pPr>
        <w:rPr>
          <w:rFonts w:asciiTheme="majorHAnsi" w:hAnsiTheme="majorHAnsi"/>
        </w:rPr>
      </w:pPr>
      <w:r w:rsidRPr="006558CB">
        <w:rPr>
          <w:rFonts w:asciiTheme="majorHAnsi" w:hAnsiTheme="majorHAnsi"/>
        </w:rPr>
        <w:fldChar w:fldCharType="end"/>
      </w:r>
    </w:p>
    <w:p w14:paraId="59FA0442" w14:textId="6782326A" w:rsidR="004D126B" w:rsidRPr="006558CB" w:rsidRDefault="004D126B" w:rsidP="004D126B">
      <w:pPr>
        <w:rPr>
          <w:rFonts w:asciiTheme="majorHAnsi" w:hAnsiTheme="majorHAnsi"/>
        </w:rPr>
      </w:pPr>
    </w:p>
    <w:p w14:paraId="08D50692" w14:textId="6F69BE64" w:rsidR="004D126B" w:rsidRPr="006558CB" w:rsidRDefault="004D126B" w:rsidP="004D126B">
      <w:pPr>
        <w:rPr>
          <w:rFonts w:asciiTheme="majorHAnsi" w:hAnsiTheme="majorHAnsi"/>
        </w:rPr>
      </w:pPr>
    </w:p>
    <w:p w14:paraId="46B9FABD" w14:textId="67D4FA9A" w:rsidR="004D126B" w:rsidRPr="006558CB" w:rsidRDefault="004D126B" w:rsidP="004D126B">
      <w:pPr>
        <w:rPr>
          <w:rFonts w:asciiTheme="majorHAnsi" w:hAnsiTheme="majorHAnsi"/>
        </w:rPr>
      </w:pPr>
    </w:p>
    <w:p w14:paraId="709ECCE5" w14:textId="17275D10" w:rsidR="004D126B" w:rsidRPr="006558CB" w:rsidRDefault="004D126B" w:rsidP="004D126B">
      <w:pPr>
        <w:rPr>
          <w:rFonts w:asciiTheme="majorHAnsi" w:hAnsiTheme="majorHAnsi"/>
        </w:rPr>
      </w:pPr>
    </w:p>
    <w:p w14:paraId="5C29E9A1" w14:textId="4EF4B5E1" w:rsidR="004D126B" w:rsidRPr="006558CB" w:rsidRDefault="004D126B" w:rsidP="004D126B">
      <w:pPr>
        <w:rPr>
          <w:rFonts w:asciiTheme="majorHAnsi" w:hAnsiTheme="majorHAnsi"/>
        </w:rPr>
      </w:pPr>
    </w:p>
    <w:p w14:paraId="13107E32" w14:textId="77777777" w:rsidR="004D126B" w:rsidRPr="006558CB" w:rsidRDefault="004D126B" w:rsidP="006F68B1">
      <w:pPr>
        <w:pStyle w:val="berschrift1"/>
      </w:pPr>
      <w:bookmarkStart w:id="99" w:name="_Toc529882032"/>
      <w:r w:rsidRPr="006558CB">
        <w:t>Anhang</w:t>
      </w:r>
      <w:bookmarkEnd w:id="99"/>
    </w:p>
    <w:p w14:paraId="7AC600ED" w14:textId="77777777" w:rsidR="004D126B" w:rsidRPr="006558CB" w:rsidRDefault="004D126B" w:rsidP="004D126B">
      <w:pPr>
        <w:pStyle w:val="Lauftext"/>
        <w:rPr>
          <w:rFonts w:asciiTheme="majorHAnsi" w:hAnsiTheme="majorHAnsi"/>
          <w:sz w:val="20"/>
          <w:szCs w:val="20"/>
        </w:rPr>
      </w:pPr>
    </w:p>
    <w:p w14:paraId="191E9037" w14:textId="77777777" w:rsidR="004D126B" w:rsidRPr="006558CB" w:rsidRDefault="004D126B" w:rsidP="004D126B">
      <w:pPr>
        <w:pStyle w:val="Verzeichnis1"/>
        <w:tabs>
          <w:tab w:val="right" w:leader="dot" w:pos="8097"/>
        </w:tabs>
        <w:rPr>
          <w:rFonts w:asciiTheme="majorHAnsi" w:eastAsiaTheme="minorEastAsia" w:hAnsiTheme="majorHAnsi"/>
          <w:noProof/>
          <w:lang w:eastAsia="de-CH"/>
        </w:rPr>
      </w:pPr>
      <w:r w:rsidRPr="006558CB">
        <w:rPr>
          <w:rFonts w:asciiTheme="majorHAnsi" w:hAnsiTheme="majorHAnsi"/>
        </w:rPr>
        <w:fldChar w:fldCharType="begin"/>
      </w:r>
      <w:r w:rsidRPr="006558CB">
        <w:rPr>
          <w:rFonts w:asciiTheme="majorHAnsi" w:hAnsiTheme="majorHAnsi"/>
        </w:rPr>
        <w:instrText xml:space="preserve"> TOC \h \z \t "H2 für Anhang;2;H1 für Anhang;1" </w:instrText>
      </w:r>
      <w:r w:rsidRPr="006558CB">
        <w:rPr>
          <w:rFonts w:asciiTheme="majorHAnsi" w:hAnsiTheme="majorHAnsi"/>
        </w:rPr>
        <w:fldChar w:fldCharType="separate"/>
      </w:r>
      <w:hyperlink w:anchor="_Toc529454774" w:history="1">
        <w:r w:rsidRPr="006558CB">
          <w:rPr>
            <w:rStyle w:val="Hyperlink"/>
            <w:rFonts w:asciiTheme="majorHAnsi" w:hAnsiTheme="majorHAnsi"/>
            <w:noProof/>
          </w:rPr>
          <w:t>Projektjournal</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_Toc529454774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35</w:t>
        </w:r>
        <w:r w:rsidRPr="006558CB">
          <w:rPr>
            <w:rFonts w:asciiTheme="majorHAnsi" w:hAnsiTheme="majorHAnsi"/>
            <w:noProof/>
            <w:webHidden/>
          </w:rPr>
          <w:fldChar w:fldCharType="end"/>
        </w:r>
      </w:hyperlink>
    </w:p>
    <w:p w14:paraId="448F5B3B"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5" w:history="1">
        <w:r w:rsidR="004D126B" w:rsidRPr="006558CB">
          <w:rPr>
            <w:rStyle w:val="Hyperlink"/>
            <w:rFonts w:asciiTheme="majorHAnsi" w:hAnsiTheme="majorHAnsi"/>
            <w:noProof/>
          </w:rPr>
          <w:t>Gesprächsprotokoll vom xx. Monat yyyy</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35</w:t>
        </w:r>
        <w:r w:rsidR="004D126B" w:rsidRPr="006558CB">
          <w:rPr>
            <w:rFonts w:asciiTheme="majorHAnsi" w:hAnsiTheme="majorHAnsi"/>
            <w:noProof/>
            <w:webHidden/>
          </w:rPr>
          <w:fldChar w:fldCharType="end"/>
        </w:r>
      </w:hyperlink>
    </w:p>
    <w:p w14:paraId="4AABCAB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6" w:history="1">
        <w:r w:rsidR="004D126B" w:rsidRPr="006558CB">
          <w:rPr>
            <w:rStyle w:val="Hyperlink"/>
            <w:rFonts w:asciiTheme="majorHAnsi" w:hAnsiTheme="majorHAnsi"/>
            <w:noProof/>
          </w:rPr>
          <w:t>Erster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3B8B9D2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7" w:history="1">
        <w:r w:rsidR="004D126B" w:rsidRPr="006558CB">
          <w:rPr>
            <w:rStyle w:val="Hyperlink"/>
            <w:rFonts w:asciiTheme="majorHAnsi" w:hAnsiTheme="majorHAnsi"/>
            <w:noProof/>
          </w:rPr>
          <w:t>Zweiter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7617B0A2" w14:textId="77777777"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78" w:history="1">
        <w:r w:rsidR="004D126B" w:rsidRPr="006558CB">
          <w:rPr>
            <w:rStyle w:val="Hyperlink"/>
            <w:rFonts w:asciiTheme="majorHAnsi" w:hAnsiTheme="majorHAnsi"/>
            <w:noProof/>
          </w:rPr>
          <w:t>Code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E03928"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9"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FD6237"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0"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64AD91AC" w14:textId="77777777"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81" w:history="1">
        <w:r w:rsidR="004D126B" w:rsidRPr="006558CB">
          <w:rPr>
            <w:rStyle w:val="Hyperlink"/>
            <w:rFonts w:asciiTheme="majorHAnsi" w:hAnsiTheme="majorHAnsi"/>
            <w:noProof/>
          </w:rPr>
          <w:t>Zusätzliche Manuals, Skripts und weiteres</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71BA6E7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2" w:history="1">
        <w:r w:rsidR="004D126B" w:rsidRPr="006558CB">
          <w:rPr>
            <w:rStyle w:val="Hyperlink"/>
            <w:rFonts w:asciiTheme="majorHAnsi" w:hAnsiTheme="majorHAnsi"/>
            <w:noProof/>
          </w:rPr>
          <w:t>Handbuch A</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82BC1AA"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3" w:history="1">
        <w:r w:rsidR="004D126B" w:rsidRPr="006558CB">
          <w:rPr>
            <w:rStyle w:val="Hyperlink"/>
            <w:rFonts w:asciiTheme="majorHAnsi" w:hAnsiTheme="majorHAnsi"/>
            <w:noProof/>
          </w:rPr>
          <w:t>Skript B</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CF26443" w14:textId="483C314A" w:rsidR="004D126B" w:rsidRPr="006558CB" w:rsidRDefault="004D126B" w:rsidP="004D126B">
      <w:pPr>
        <w:rPr>
          <w:rFonts w:asciiTheme="majorHAnsi" w:hAnsiTheme="majorHAnsi"/>
        </w:rPr>
      </w:pPr>
      <w:r w:rsidRPr="006558CB">
        <w:rPr>
          <w:rFonts w:asciiTheme="majorHAnsi" w:hAnsiTheme="majorHAnsi"/>
        </w:rPr>
        <w:fldChar w:fldCharType="end"/>
      </w:r>
    </w:p>
    <w:p w14:paraId="483BB0FC" w14:textId="350189DE" w:rsidR="004D126B" w:rsidRPr="006558CB" w:rsidRDefault="004D126B" w:rsidP="004D126B">
      <w:pPr>
        <w:rPr>
          <w:rFonts w:asciiTheme="majorHAnsi" w:hAnsiTheme="majorHAnsi"/>
        </w:rPr>
      </w:pPr>
    </w:p>
    <w:p w14:paraId="1712C6B8" w14:textId="465E35BE" w:rsidR="004D126B" w:rsidRPr="006558CB" w:rsidRDefault="004D126B" w:rsidP="004D126B">
      <w:pPr>
        <w:rPr>
          <w:rFonts w:asciiTheme="majorHAnsi" w:hAnsiTheme="majorHAnsi"/>
        </w:rPr>
      </w:pPr>
    </w:p>
    <w:p w14:paraId="27409D01" w14:textId="74D4072D" w:rsidR="004D126B" w:rsidRPr="006558CB" w:rsidRDefault="004D126B" w:rsidP="004D126B">
      <w:pPr>
        <w:rPr>
          <w:rFonts w:asciiTheme="majorHAnsi" w:hAnsiTheme="majorHAnsi"/>
        </w:rPr>
      </w:pPr>
    </w:p>
    <w:p w14:paraId="0524450F" w14:textId="5B79FFBA" w:rsidR="004D126B" w:rsidRPr="006558CB" w:rsidRDefault="004D126B" w:rsidP="004D126B">
      <w:pPr>
        <w:rPr>
          <w:rFonts w:asciiTheme="majorHAnsi" w:hAnsiTheme="majorHAnsi"/>
        </w:rPr>
      </w:pPr>
    </w:p>
    <w:p w14:paraId="72547402" w14:textId="2CF37115" w:rsidR="004D126B" w:rsidRPr="006558CB" w:rsidRDefault="004D126B" w:rsidP="004D126B">
      <w:pPr>
        <w:rPr>
          <w:rFonts w:asciiTheme="majorHAnsi" w:hAnsiTheme="majorHAnsi"/>
        </w:rPr>
      </w:pPr>
    </w:p>
    <w:p w14:paraId="1245EBF4" w14:textId="1F79A165" w:rsidR="004D126B" w:rsidRPr="006558CB" w:rsidRDefault="004D126B" w:rsidP="004D126B">
      <w:pPr>
        <w:rPr>
          <w:rFonts w:asciiTheme="majorHAnsi" w:hAnsiTheme="majorHAnsi"/>
        </w:rPr>
      </w:pPr>
    </w:p>
    <w:p w14:paraId="18316A8C" w14:textId="3AD141F2" w:rsidR="004D126B" w:rsidRPr="006558CB" w:rsidRDefault="004D126B" w:rsidP="004D126B">
      <w:pPr>
        <w:rPr>
          <w:rFonts w:asciiTheme="majorHAnsi" w:hAnsiTheme="majorHAnsi"/>
        </w:rPr>
      </w:pPr>
    </w:p>
    <w:p w14:paraId="08DBA687" w14:textId="6D9032B3" w:rsidR="004D126B" w:rsidRPr="006558CB" w:rsidRDefault="004D126B" w:rsidP="004D126B">
      <w:pPr>
        <w:rPr>
          <w:rFonts w:asciiTheme="majorHAnsi" w:hAnsiTheme="majorHAnsi"/>
        </w:rPr>
      </w:pPr>
    </w:p>
    <w:p w14:paraId="4FF5FCEE" w14:textId="2AF512B3" w:rsidR="004D126B" w:rsidRPr="006558CB" w:rsidRDefault="004D126B" w:rsidP="004D126B">
      <w:pPr>
        <w:rPr>
          <w:rFonts w:asciiTheme="majorHAnsi" w:hAnsiTheme="majorHAnsi"/>
        </w:rPr>
      </w:pPr>
    </w:p>
    <w:p w14:paraId="16DB2782" w14:textId="70876ED4" w:rsidR="004D126B" w:rsidRPr="006558CB" w:rsidRDefault="004D126B" w:rsidP="004D126B">
      <w:pPr>
        <w:rPr>
          <w:rFonts w:asciiTheme="majorHAnsi" w:hAnsiTheme="majorHAnsi"/>
        </w:rPr>
      </w:pPr>
    </w:p>
    <w:p w14:paraId="16B3BB98" w14:textId="0830845F" w:rsidR="004D126B" w:rsidRPr="006558CB" w:rsidRDefault="004D126B" w:rsidP="004D126B">
      <w:pPr>
        <w:rPr>
          <w:rFonts w:asciiTheme="majorHAnsi" w:hAnsiTheme="majorHAnsi"/>
        </w:rPr>
      </w:pPr>
    </w:p>
    <w:p w14:paraId="4852F54C" w14:textId="319934B5" w:rsidR="004D126B" w:rsidRPr="006558CB" w:rsidRDefault="004D126B" w:rsidP="004D126B">
      <w:pPr>
        <w:rPr>
          <w:rFonts w:asciiTheme="majorHAnsi" w:hAnsiTheme="majorHAnsi"/>
        </w:rPr>
      </w:pPr>
    </w:p>
    <w:p w14:paraId="5D87E443" w14:textId="414CB661" w:rsidR="004D126B" w:rsidRPr="006558CB" w:rsidRDefault="004D126B" w:rsidP="004D126B">
      <w:pPr>
        <w:rPr>
          <w:rFonts w:asciiTheme="majorHAnsi" w:hAnsiTheme="majorHAnsi"/>
        </w:rPr>
      </w:pPr>
    </w:p>
    <w:p w14:paraId="36FD917D" w14:textId="38C3319E" w:rsidR="004D126B" w:rsidRPr="006558CB" w:rsidRDefault="004D126B" w:rsidP="004D126B">
      <w:pPr>
        <w:rPr>
          <w:rFonts w:asciiTheme="majorHAnsi" w:hAnsiTheme="majorHAnsi"/>
        </w:rPr>
      </w:pPr>
    </w:p>
    <w:p w14:paraId="33533FA2" w14:textId="1BBCFD66" w:rsidR="004D126B" w:rsidRPr="006558CB" w:rsidRDefault="004D126B" w:rsidP="004D126B">
      <w:pPr>
        <w:rPr>
          <w:rFonts w:asciiTheme="majorHAnsi" w:hAnsiTheme="majorHAnsi"/>
        </w:rPr>
      </w:pPr>
    </w:p>
    <w:p w14:paraId="3C51F9D6" w14:textId="2FEA6108" w:rsidR="004D126B" w:rsidRPr="006558CB" w:rsidRDefault="004D126B" w:rsidP="004D126B">
      <w:pPr>
        <w:rPr>
          <w:rFonts w:asciiTheme="majorHAnsi" w:hAnsiTheme="majorHAnsi"/>
        </w:rPr>
      </w:pPr>
    </w:p>
    <w:p w14:paraId="4D994506" w14:textId="0BF9DE36" w:rsidR="004D126B" w:rsidRPr="006558CB" w:rsidRDefault="004D126B" w:rsidP="004D126B">
      <w:pPr>
        <w:rPr>
          <w:rFonts w:asciiTheme="majorHAnsi" w:hAnsiTheme="majorHAnsi"/>
        </w:rPr>
      </w:pPr>
    </w:p>
    <w:p w14:paraId="0BCE67BB" w14:textId="086E278F" w:rsidR="004D126B" w:rsidRPr="006558CB" w:rsidRDefault="004D126B" w:rsidP="004D126B">
      <w:pPr>
        <w:rPr>
          <w:rFonts w:asciiTheme="majorHAnsi" w:hAnsiTheme="majorHAnsi"/>
        </w:rPr>
      </w:pPr>
    </w:p>
    <w:p w14:paraId="04F05C63" w14:textId="141507BA" w:rsidR="004D126B" w:rsidRPr="006558CB" w:rsidRDefault="004D126B" w:rsidP="004D126B">
      <w:pPr>
        <w:rPr>
          <w:rFonts w:asciiTheme="majorHAnsi" w:hAnsiTheme="majorHAnsi"/>
        </w:rPr>
      </w:pPr>
    </w:p>
    <w:p w14:paraId="05D6222C" w14:textId="02E99CEC" w:rsidR="004D126B" w:rsidRPr="006558CB" w:rsidRDefault="004D126B" w:rsidP="004D126B">
      <w:pPr>
        <w:rPr>
          <w:rFonts w:asciiTheme="majorHAnsi" w:hAnsiTheme="majorHAnsi"/>
        </w:rPr>
      </w:pPr>
    </w:p>
    <w:p w14:paraId="5735C048" w14:textId="441E6CFD" w:rsidR="004D126B" w:rsidRPr="006558CB" w:rsidRDefault="004D126B" w:rsidP="004D126B">
      <w:pPr>
        <w:rPr>
          <w:rFonts w:asciiTheme="majorHAnsi" w:hAnsiTheme="majorHAnsi"/>
        </w:rPr>
      </w:pPr>
    </w:p>
    <w:p w14:paraId="5E4806CA" w14:textId="0C396E45" w:rsidR="004D126B" w:rsidRPr="006558CB" w:rsidRDefault="004D126B" w:rsidP="004D126B">
      <w:pPr>
        <w:rPr>
          <w:rFonts w:asciiTheme="majorHAnsi" w:hAnsiTheme="majorHAnsi"/>
        </w:rPr>
      </w:pPr>
    </w:p>
    <w:p w14:paraId="71087062" w14:textId="6BCC50D1" w:rsidR="004D126B" w:rsidRPr="006558CB" w:rsidRDefault="004D126B" w:rsidP="004D126B">
      <w:pPr>
        <w:rPr>
          <w:rFonts w:asciiTheme="majorHAnsi" w:hAnsiTheme="majorHAnsi"/>
        </w:rPr>
      </w:pPr>
    </w:p>
    <w:p w14:paraId="59EFD050" w14:textId="77777777" w:rsidR="004D126B" w:rsidRPr="006558CB" w:rsidRDefault="004D126B" w:rsidP="006F68B1">
      <w:pPr>
        <w:pStyle w:val="berschrift1"/>
      </w:pPr>
      <w:bookmarkStart w:id="100" w:name="_Toc529454774"/>
      <w:r w:rsidRPr="006558CB">
        <w:t>Projektjournal</w:t>
      </w:r>
      <w:bookmarkEnd w:id="100"/>
    </w:p>
    <w:p w14:paraId="6017615B" w14:textId="77777777" w:rsidR="004D126B" w:rsidRPr="006558CB" w:rsidRDefault="004D126B" w:rsidP="004D126B">
      <w:pPr>
        <w:pStyle w:val="H2frAnhang"/>
      </w:pPr>
      <w:bookmarkStart w:id="101" w:name="_Toc529454775"/>
      <w:r w:rsidRPr="006558CB">
        <w:t>Gesprächsprotokoll vom xx. Monat yyyy</w:t>
      </w:r>
      <w:bookmarkEnd w:id="101"/>
    </w:p>
    <w:p w14:paraId="7BFEC728" w14:textId="77777777" w:rsidR="004D126B" w:rsidRPr="006558CB" w:rsidRDefault="004D126B" w:rsidP="004D126B">
      <w:pPr>
        <w:pStyle w:val="Lauftext"/>
        <w:rPr>
          <w:rFonts w:asciiTheme="majorHAnsi" w:hAnsiTheme="majorHAnsi"/>
          <w:sz w:val="20"/>
          <w:szCs w:val="20"/>
        </w:rPr>
      </w:pPr>
    </w:p>
    <w:p w14:paraId="782B4755"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F5C872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BBAE0EE" w14:textId="77777777" w:rsidR="004D126B" w:rsidRPr="006558CB" w:rsidRDefault="004D126B" w:rsidP="004D126B">
      <w:pPr>
        <w:pStyle w:val="Lauftext"/>
        <w:rPr>
          <w:rFonts w:asciiTheme="majorHAnsi" w:hAnsiTheme="majorHAnsi"/>
          <w:sz w:val="20"/>
          <w:szCs w:val="20"/>
        </w:rPr>
      </w:pPr>
    </w:p>
    <w:p w14:paraId="1B53CF8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794DF37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E82129E" w14:textId="77777777" w:rsidR="004D126B" w:rsidRPr="006558CB" w:rsidRDefault="004D126B" w:rsidP="004D126B">
      <w:pPr>
        <w:pStyle w:val="Lauftext"/>
        <w:rPr>
          <w:rFonts w:asciiTheme="majorHAnsi" w:hAnsiTheme="majorHAnsi"/>
          <w:sz w:val="20"/>
          <w:szCs w:val="20"/>
        </w:rPr>
      </w:pPr>
    </w:p>
    <w:p w14:paraId="1F1110F1"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6CC3A35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85E7735" w14:textId="77777777" w:rsidR="004D126B" w:rsidRPr="006558CB" w:rsidRDefault="004D126B" w:rsidP="004D126B">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4962F0F1" w14:textId="77777777" w:rsidR="004D126B" w:rsidRPr="006558CB" w:rsidRDefault="004D126B" w:rsidP="00037F99">
      <w:pPr>
        <w:pStyle w:val="H2frAnhang"/>
      </w:pPr>
      <w:bookmarkStart w:id="102" w:name="_Toc529454776"/>
      <w:r w:rsidRPr="006558CB">
        <w:lastRenderedPageBreak/>
        <w:t xml:space="preserve">Erster </w:t>
      </w:r>
      <w:r w:rsidRPr="00037F99">
        <w:t>Expertenbesuch</w:t>
      </w:r>
      <w:bookmarkEnd w:id="102"/>
    </w:p>
    <w:p w14:paraId="73C23985" w14:textId="77777777" w:rsidR="004D126B" w:rsidRPr="006558CB" w:rsidRDefault="004D126B" w:rsidP="004D126B">
      <w:pPr>
        <w:pStyle w:val="Lauftext"/>
        <w:rPr>
          <w:rFonts w:asciiTheme="majorHAnsi" w:hAnsiTheme="majorHAnsi"/>
          <w:sz w:val="20"/>
          <w:szCs w:val="20"/>
        </w:rPr>
      </w:pPr>
    </w:p>
    <w:p w14:paraId="7D2599B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68667E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D4DF1B3" w14:textId="77777777" w:rsidR="004D126B" w:rsidRPr="006558CB" w:rsidRDefault="004D126B" w:rsidP="004D126B">
      <w:pPr>
        <w:pStyle w:val="Lauftext"/>
        <w:rPr>
          <w:rFonts w:asciiTheme="majorHAnsi" w:hAnsiTheme="majorHAnsi"/>
          <w:sz w:val="20"/>
          <w:szCs w:val="20"/>
        </w:rPr>
      </w:pPr>
    </w:p>
    <w:p w14:paraId="023E2A8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25F185D6"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DA81698" w14:textId="77777777" w:rsidR="004D126B" w:rsidRPr="006558CB" w:rsidRDefault="004D126B" w:rsidP="004D126B">
      <w:pPr>
        <w:pStyle w:val="Lauftext"/>
        <w:rPr>
          <w:rFonts w:asciiTheme="majorHAnsi" w:hAnsiTheme="majorHAnsi"/>
          <w:sz w:val="20"/>
          <w:szCs w:val="20"/>
        </w:rPr>
      </w:pPr>
    </w:p>
    <w:p w14:paraId="7477AA5E"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2DCFE09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AE7F838" w14:textId="77777777" w:rsidR="004D126B" w:rsidRPr="006558CB" w:rsidRDefault="004D126B" w:rsidP="004D126B">
      <w:pPr>
        <w:pStyle w:val="Lauftext"/>
        <w:rPr>
          <w:rFonts w:asciiTheme="majorHAnsi" w:hAnsiTheme="majorHAnsi"/>
          <w:sz w:val="20"/>
          <w:szCs w:val="20"/>
        </w:rPr>
      </w:pPr>
    </w:p>
    <w:p w14:paraId="502A3D61" w14:textId="77777777" w:rsidR="004D126B" w:rsidRPr="006558CB" w:rsidRDefault="004D126B" w:rsidP="004D126B">
      <w:pPr>
        <w:pStyle w:val="H2frAnhang"/>
      </w:pPr>
      <w:bookmarkStart w:id="103" w:name="_Toc529454777"/>
      <w:r w:rsidRPr="006558CB">
        <w:t>Zweiter Expertenbesuch</w:t>
      </w:r>
      <w:bookmarkEnd w:id="103"/>
    </w:p>
    <w:p w14:paraId="7F81A58D" w14:textId="77777777" w:rsidR="004D126B" w:rsidRPr="006558CB" w:rsidRDefault="004D126B" w:rsidP="004D126B">
      <w:pPr>
        <w:pStyle w:val="Lauftext"/>
        <w:rPr>
          <w:rFonts w:asciiTheme="majorHAnsi" w:hAnsiTheme="majorHAnsi"/>
          <w:sz w:val="20"/>
          <w:szCs w:val="20"/>
        </w:rPr>
      </w:pPr>
    </w:p>
    <w:p w14:paraId="2BB900F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7366EF8D"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4F00DCAC" w14:textId="77777777" w:rsidR="004D126B" w:rsidRPr="006558CB" w:rsidRDefault="004D126B" w:rsidP="004D126B">
      <w:pPr>
        <w:pStyle w:val="Lauftext"/>
        <w:rPr>
          <w:rFonts w:asciiTheme="majorHAnsi" w:hAnsiTheme="majorHAnsi"/>
          <w:sz w:val="20"/>
          <w:szCs w:val="20"/>
        </w:rPr>
      </w:pPr>
    </w:p>
    <w:p w14:paraId="6F1E946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03308FD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90BAD61" w14:textId="77777777" w:rsidR="004D126B" w:rsidRPr="006558CB" w:rsidRDefault="004D126B" w:rsidP="004D126B">
      <w:pPr>
        <w:pStyle w:val="Lauftext"/>
        <w:rPr>
          <w:rFonts w:asciiTheme="majorHAnsi" w:hAnsiTheme="majorHAnsi"/>
          <w:sz w:val="20"/>
          <w:szCs w:val="20"/>
        </w:rPr>
      </w:pPr>
    </w:p>
    <w:p w14:paraId="500766DD"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47020A2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8454D73" w14:textId="3A952AB8" w:rsidR="004D126B" w:rsidRPr="006558CB" w:rsidRDefault="004D126B" w:rsidP="004D126B">
      <w:pPr>
        <w:rPr>
          <w:rFonts w:asciiTheme="majorHAnsi" w:eastAsiaTheme="majorEastAsia" w:hAnsiTheme="majorHAnsi" w:cstheme="majorBidi"/>
          <w:b/>
          <w:spacing w:val="-10"/>
          <w:kern w:val="28"/>
        </w:rPr>
      </w:pPr>
    </w:p>
    <w:p w14:paraId="07949CC7" w14:textId="6B4F4027" w:rsidR="004D126B" w:rsidRPr="006558CB" w:rsidRDefault="004D126B" w:rsidP="004D126B">
      <w:pPr>
        <w:rPr>
          <w:rFonts w:asciiTheme="majorHAnsi" w:eastAsiaTheme="majorEastAsia" w:hAnsiTheme="majorHAnsi" w:cstheme="majorBidi"/>
          <w:b/>
          <w:spacing w:val="-10"/>
          <w:kern w:val="28"/>
        </w:rPr>
      </w:pPr>
    </w:p>
    <w:p w14:paraId="5A5D0B68" w14:textId="3E8B7CB5" w:rsidR="004D126B" w:rsidRPr="006558CB" w:rsidRDefault="004D126B" w:rsidP="004D126B">
      <w:pPr>
        <w:rPr>
          <w:rFonts w:asciiTheme="majorHAnsi" w:eastAsiaTheme="majorEastAsia" w:hAnsiTheme="majorHAnsi" w:cstheme="majorBidi"/>
          <w:b/>
          <w:spacing w:val="-10"/>
          <w:kern w:val="28"/>
        </w:rPr>
      </w:pPr>
    </w:p>
    <w:p w14:paraId="083C0320" w14:textId="01508E2A" w:rsidR="004D126B" w:rsidRPr="006558CB" w:rsidRDefault="004D126B" w:rsidP="004D126B">
      <w:pPr>
        <w:rPr>
          <w:rFonts w:asciiTheme="majorHAnsi" w:eastAsiaTheme="majorEastAsia" w:hAnsiTheme="majorHAnsi" w:cstheme="majorBidi"/>
          <w:b/>
          <w:spacing w:val="-10"/>
          <w:kern w:val="28"/>
        </w:rPr>
      </w:pPr>
    </w:p>
    <w:p w14:paraId="0A6A82D4" w14:textId="3329C0E1" w:rsidR="004D126B" w:rsidRPr="006558CB" w:rsidRDefault="004D126B" w:rsidP="004D126B">
      <w:pPr>
        <w:rPr>
          <w:rFonts w:asciiTheme="majorHAnsi" w:eastAsiaTheme="majorEastAsia" w:hAnsiTheme="majorHAnsi" w:cstheme="majorBidi"/>
          <w:b/>
          <w:spacing w:val="-10"/>
          <w:kern w:val="28"/>
        </w:rPr>
      </w:pPr>
    </w:p>
    <w:p w14:paraId="22E35EF6" w14:textId="77777777" w:rsidR="004D126B" w:rsidRPr="006558CB" w:rsidRDefault="004D126B" w:rsidP="006F68B1">
      <w:pPr>
        <w:pStyle w:val="H1frAnhang"/>
      </w:pPr>
      <w:bookmarkStart w:id="104" w:name="_Toc529454778"/>
      <w:r w:rsidRPr="006558CB">
        <w:lastRenderedPageBreak/>
        <w:t>Code</w:t>
      </w:r>
      <w:bookmarkEnd w:id="104"/>
    </w:p>
    <w:p w14:paraId="07BECD40" w14:textId="77777777" w:rsidR="004D126B" w:rsidRPr="006558CB" w:rsidRDefault="004D126B" w:rsidP="004D126B">
      <w:pPr>
        <w:pStyle w:val="H2frAnhang"/>
      </w:pPr>
      <w:bookmarkStart w:id="105" w:name="_Toc529454779"/>
      <w:r w:rsidRPr="006558CB">
        <w:t>Filename.endung</w:t>
      </w:r>
      <w:bookmarkEnd w:id="105"/>
    </w:p>
    <w:p w14:paraId="3DD4C77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26F541C7" w14:textId="77777777" w:rsidR="004D126B" w:rsidRPr="006558CB" w:rsidRDefault="004D126B" w:rsidP="004D126B">
      <w:pPr>
        <w:pStyle w:val="Lauftext"/>
        <w:rPr>
          <w:rFonts w:asciiTheme="majorHAnsi" w:hAnsiTheme="majorHAnsi"/>
          <w:sz w:val="20"/>
          <w:szCs w:val="20"/>
        </w:rPr>
      </w:pPr>
    </w:p>
    <w:p w14:paraId="29E93A73" w14:textId="77777777" w:rsidR="004D126B" w:rsidRPr="006558CB" w:rsidRDefault="004D126B" w:rsidP="004D126B">
      <w:pPr>
        <w:pStyle w:val="H2frAnhang"/>
      </w:pPr>
      <w:bookmarkStart w:id="106" w:name="_Toc529454780"/>
      <w:r w:rsidRPr="006558CB">
        <w:t>Filename.endung</w:t>
      </w:r>
      <w:bookmarkEnd w:id="106"/>
    </w:p>
    <w:p w14:paraId="7374085E"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3D9501D" w14:textId="7457982D" w:rsidR="004D126B" w:rsidRPr="006558CB" w:rsidRDefault="004D126B" w:rsidP="004D126B">
      <w:pPr>
        <w:rPr>
          <w:rFonts w:asciiTheme="majorHAnsi" w:eastAsiaTheme="majorEastAsia" w:hAnsiTheme="majorHAnsi" w:cstheme="majorBidi"/>
          <w:b/>
          <w:spacing w:val="-10"/>
          <w:kern w:val="28"/>
        </w:rPr>
      </w:pPr>
    </w:p>
    <w:p w14:paraId="5F75E910" w14:textId="497AE83F" w:rsidR="004D126B" w:rsidRPr="006558CB" w:rsidRDefault="004D126B" w:rsidP="004D126B">
      <w:pPr>
        <w:rPr>
          <w:rFonts w:asciiTheme="majorHAnsi" w:eastAsiaTheme="majorEastAsia" w:hAnsiTheme="majorHAnsi" w:cstheme="majorBidi"/>
          <w:b/>
          <w:spacing w:val="-10"/>
          <w:kern w:val="28"/>
        </w:rPr>
      </w:pPr>
    </w:p>
    <w:p w14:paraId="0B2CA623" w14:textId="4AEE39BF" w:rsidR="004D126B" w:rsidRPr="006558CB" w:rsidRDefault="004D126B" w:rsidP="004D126B">
      <w:pPr>
        <w:rPr>
          <w:rFonts w:asciiTheme="majorHAnsi" w:eastAsiaTheme="majorEastAsia" w:hAnsiTheme="majorHAnsi" w:cstheme="majorBidi"/>
          <w:b/>
          <w:spacing w:val="-10"/>
          <w:kern w:val="28"/>
        </w:rPr>
      </w:pPr>
    </w:p>
    <w:p w14:paraId="302A3499" w14:textId="5E308DBF" w:rsidR="004D126B" w:rsidRPr="006558CB" w:rsidRDefault="004D126B" w:rsidP="004D126B">
      <w:pPr>
        <w:rPr>
          <w:rFonts w:asciiTheme="majorHAnsi" w:eastAsiaTheme="majorEastAsia" w:hAnsiTheme="majorHAnsi" w:cstheme="majorBidi"/>
          <w:b/>
          <w:spacing w:val="-10"/>
          <w:kern w:val="28"/>
        </w:rPr>
      </w:pPr>
    </w:p>
    <w:p w14:paraId="07BAD31F" w14:textId="254213F8" w:rsidR="004D126B" w:rsidRPr="006558CB" w:rsidRDefault="004D126B" w:rsidP="004D126B">
      <w:pPr>
        <w:rPr>
          <w:rFonts w:asciiTheme="majorHAnsi" w:eastAsiaTheme="majorEastAsia" w:hAnsiTheme="majorHAnsi" w:cstheme="majorBidi"/>
          <w:b/>
          <w:spacing w:val="-10"/>
          <w:kern w:val="28"/>
        </w:rPr>
      </w:pPr>
    </w:p>
    <w:p w14:paraId="7304E469" w14:textId="1DBB8FC0" w:rsidR="004D126B" w:rsidRPr="006558CB" w:rsidRDefault="004D126B" w:rsidP="004D126B">
      <w:pPr>
        <w:rPr>
          <w:rFonts w:asciiTheme="majorHAnsi" w:eastAsiaTheme="majorEastAsia" w:hAnsiTheme="majorHAnsi" w:cstheme="majorBidi"/>
          <w:b/>
          <w:spacing w:val="-10"/>
          <w:kern w:val="28"/>
        </w:rPr>
      </w:pPr>
    </w:p>
    <w:p w14:paraId="3F86791D" w14:textId="24E12880" w:rsidR="004D126B" w:rsidRPr="006558CB" w:rsidRDefault="004D126B" w:rsidP="004D126B">
      <w:pPr>
        <w:rPr>
          <w:rFonts w:asciiTheme="majorHAnsi" w:eastAsiaTheme="majorEastAsia" w:hAnsiTheme="majorHAnsi" w:cstheme="majorBidi"/>
          <w:b/>
          <w:spacing w:val="-10"/>
          <w:kern w:val="28"/>
        </w:rPr>
      </w:pPr>
    </w:p>
    <w:p w14:paraId="6CDB7D9B" w14:textId="3B6E8B9C" w:rsidR="004D126B" w:rsidRPr="006558CB" w:rsidRDefault="004D126B" w:rsidP="004D126B">
      <w:pPr>
        <w:rPr>
          <w:rFonts w:asciiTheme="majorHAnsi" w:eastAsiaTheme="majorEastAsia" w:hAnsiTheme="majorHAnsi" w:cstheme="majorBidi"/>
          <w:b/>
          <w:spacing w:val="-10"/>
          <w:kern w:val="28"/>
        </w:rPr>
      </w:pPr>
    </w:p>
    <w:p w14:paraId="1AEEB385" w14:textId="5269B29B" w:rsidR="004D126B" w:rsidRPr="006558CB" w:rsidRDefault="004D126B" w:rsidP="004D126B">
      <w:pPr>
        <w:rPr>
          <w:rFonts w:asciiTheme="majorHAnsi" w:eastAsiaTheme="majorEastAsia" w:hAnsiTheme="majorHAnsi" w:cstheme="majorBidi"/>
          <w:b/>
          <w:spacing w:val="-10"/>
          <w:kern w:val="28"/>
        </w:rPr>
      </w:pPr>
    </w:p>
    <w:p w14:paraId="3BF5D47A" w14:textId="60E522F0" w:rsidR="004D126B" w:rsidRPr="006558CB" w:rsidRDefault="004D126B" w:rsidP="004D126B">
      <w:pPr>
        <w:rPr>
          <w:rFonts w:asciiTheme="majorHAnsi" w:eastAsiaTheme="majorEastAsia" w:hAnsiTheme="majorHAnsi" w:cstheme="majorBidi"/>
          <w:b/>
          <w:spacing w:val="-10"/>
          <w:kern w:val="28"/>
        </w:rPr>
      </w:pPr>
    </w:p>
    <w:p w14:paraId="517A2A20" w14:textId="56AEFEC4" w:rsidR="004D126B" w:rsidRPr="006558CB" w:rsidRDefault="004D126B" w:rsidP="004D126B">
      <w:pPr>
        <w:rPr>
          <w:rFonts w:asciiTheme="majorHAnsi" w:eastAsiaTheme="majorEastAsia" w:hAnsiTheme="majorHAnsi" w:cstheme="majorBidi"/>
          <w:b/>
          <w:spacing w:val="-10"/>
          <w:kern w:val="28"/>
        </w:rPr>
      </w:pPr>
    </w:p>
    <w:p w14:paraId="127089AF" w14:textId="025EC84F" w:rsidR="004D126B" w:rsidRPr="006558CB" w:rsidRDefault="004D126B" w:rsidP="004D126B">
      <w:pPr>
        <w:rPr>
          <w:rFonts w:asciiTheme="majorHAnsi" w:eastAsiaTheme="majorEastAsia" w:hAnsiTheme="majorHAnsi" w:cstheme="majorBidi"/>
          <w:b/>
          <w:spacing w:val="-10"/>
          <w:kern w:val="28"/>
        </w:rPr>
      </w:pPr>
    </w:p>
    <w:p w14:paraId="093727FD" w14:textId="2405CB9D" w:rsidR="004D126B" w:rsidRPr="006558CB" w:rsidRDefault="004D126B" w:rsidP="004D126B">
      <w:pPr>
        <w:rPr>
          <w:rFonts w:asciiTheme="majorHAnsi" w:eastAsiaTheme="majorEastAsia" w:hAnsiTheme="majorHAnsi" w:cstheme="majorBidi"/>
          <w:b/>
          <w:spacing w:val="-10"/>
          <w:kern w:val="28"/>
        </w:rPr>
      </w:pPr>
    </w:p>
    <w:p w14:paraId="0D610113" w14:textId="5D72DF39" w:rsidR="004D126B" w:rsidRPr="006558CB" w:rsidRDefault="004D126B" w:rsidP="004D126B">
      <w:pPr>
        <w:rPr>
          <w:rFonts w:asciiTheme="majorHAnsi" w:eastAsiaTheme="majorEastAsia" w:hAnsiTheme="majorHAnsi" w:cstheme="majorBidi"/>
          <w:b/>
          <w:spacing w:val="-10"/>
          <w:kern w:val="28"/>
        </w:rPr>
      </w:pPr>
    </w:p>
    <w:p w14:paraId="1AEA8170" w14:textId="31745AE3" w:rsidR="004D126B" w:rsidRPr="006558CB" w:rsidRDefault="004D126B" w:rsidP="004D126B">
      <w:pPr>
        <w:rPr>
          <w:rFonts w:asciiTheme="majorHAnsi" w:eastAsiaTheme="majorEastAsia" w:hAnsiTheme="majorHAnsi" w:cstheme="majorBidi"/>
          <w:b/>
          <w:spacing w:val="-10"/>
          <w:kern w:val="28"/>
        </w:rPr>
      </w:pPr>
    </w:p>
    <w:p w14:paraId="57CF8EF4" w14:textId="50AC1456" w:rsidR="004D126B" w:rsidRPr="006558CB" w:rsidRDefault="004D126B" w:rsidP="004D126B">
      <w:pPr>
        <w:rPr>
          <w:rFonts w:asciiTheme="majorHAnsi" w:eastAsiaTheme="majorEastAsia" w:hAnsiTheme="majorHAnsi" w:cstheme="majorBidi"/>
          <w:b/>
          <w:spacing w:val="-10"/>
          <w:kern w:val="28"/>
        </w:rPr>
      </w:pPr>
    </w:p>
    <w:p w14:paraId="7494FE15" w14:textId="12E4597A" w:rsidR="004D126B" w:rsidRPr="006558CB" w:rsidRDefault="004D126B" w:rsidP="004D126B">
      <w:pPr>
        <w:rPr>
          <w:rFonts w:asciiTheme="majorHAnsi" w:eastAsiaTheme="majorEastAsia" w:hAnsiTheme="majorHAnsi" w:cstheme="majorBidi"/>
          <w:b/>
          <w:spacing w:val="-10"/>
          <w:kern w:val="28"/>
        </w:rPr>
      </w:pPr>
    </w:p>
    <w:p w14:paraId="5D495BE2" w14:textId="6256E0A4" w:rsidR="004D126B" w:rsidRPr="006558CB" w:rsidRDefault="004D126B" w:rsidP="004D126B">
      <w:pPr>
        <w:rPr>
          <w:rFonts w:asciiTheme="majorHAnsi" w:eastAsiaTheme="majorEastAsia" w:hAnsiTheme="majorHAnsi" w:cstheme="majorBidi"/>
          <w:b/>
          <w:spacing w:val="-10"/>
          <w:kern w:val="28"/>
        </w:rPr>
      </w:pPr>
    </w:p>
    <w:p w14:paraId="39F4D0DD" w14:textId="7FFD8D97" w:rsidR="004D126B" w:rsidRPr="006558CB" w:rsidRDefault="004D126B" w:rsidP="004D126B">
      <w:pPr>
        <w:rPr>
          <w:rFonts w:asciiTheme="majorHAnsi" w:eastAsiaTheme="majorEastAsia" w:hAnsiTheme="majorHAnsi" w:cstheme="majorBidi"/>
          <w:b/>
          <w:spacing w:val="-10"/>
          <w:kern w:val="28"/>
        </w:rPr>
      </w:pPr>
    </w:p>
    <w:p w14:paraId="3D2DDBDB" w14:textId="23584018" w:rsidR="004D126B" w:rsidRPr="006558CB" w:rsidRDefault="004D126B" w:rsidP="004D126B">
      <w:pPr>
        <w:rPr>
          <w:rFonts w:asciiTheme="majorHAnsi" w:eastAsiaTheme="majorEastAsia" w:hAnsiTheme="majorHAnsi" w:cstheme="majorBidi"/>
          <w:b/>
          <w:spacing w:val="-10"/>
          <w:kern w:val="28"/>
        </w:rPr>
      </w:pPr>
    </w:p>
    <w:p w14:paraId="0B9FA2E7" w14:textId="063924A7" w:rsidR="004D126B" w:rsidRPr="006558CB" w:rsidRDefault="004D126B" w:rsidP="004D126B">
      <w:pPr>
        <w:rPr>
          <w:rFonts w:asciiTheme="majorHAnsi" w:eastAsiaTheme="majorEastAsia" w:hAnsiTheme="majorHAnsi" w:cstheme="majorBidi"/>
          <w:b/>
          <w:spacing w:val="-10"/>
          <w:kern w:val="28"/>
        </w:rPr>
      </w:pPr>
    </w:p>
    <w:p w14:paraId="593FDF00" w14:textId="025AF605" w:rsidR="004D126B" w:rsidRPr="006558CB" w:rsidRDefault="004D126B" w:rsidP="004D126B">
      <w:pPr>
        <w:rPr>
          <w:rFonts w:asciiTheme="majorHAnsi" w:eastAsiaTheme="majorEastAsia" w:hAnsiTheme="majorHAnsi" w:cstheme="majorBidi"/>
          <w:b/>
          <w:spacing w:val="-10"/>
          <w:kern w:val="28"/>
        </w:rPr>
      </w:pPr>
    </w:p>
    <w:p w14:paraId="769CCA52" w14:textId="780AA7F2" w:rsidR="004D126B" w:rsidRPr="006558CB" w:rsidRDefault="004D126B" w:rsidP="004D126B">
      <w:pPr>
        <w:rPr>
          <w:rFonts w:asciiTheme="majorHAnsi" w:eastAsiaTheme="majorEastAsia" w:hAnsiTheme="majorHAnsi" w:cstheme="majorBidi"/>
          <w:b/>
          <w:spacing w:val="-10"/>
          <w:kern w:val="28"/>
        </w:rPr>
      </w:pPr>
    </w:p>
    <w:p w14:paraId="4BD9DEEE" w14:textId="004A3F95" w:rsidR="004D126B" w:rsidRPr="006558CB" w:rsidRDefault="004D126B" w:rsidP="004D126B">
      <w:pPr>
        <w:rPr>
          <w:rFonts w:asciiTheme="majorHAnsi" w:eastAsiaTheme="majorEastAsia" w:hAnsiTheme="majorHAnsi" w:cstheme="majorBidi"/>
          <w:b/>
          <w:spacing w:val="-10"/>
          <w:kern w:val="28"/>
        </w:rPr>
      </w:pPr>
    </w:p>
    <w:p w14:paraId="6CAD4ECC" w14:textId="1D0A86B8" w:rsidR="004D126B" w:rsidRDefault="004D126B" w:rsidP="004D126B">
      <w:pPr>
        <w:rPr>
          <w:rFonts w:asciiTheme="majorHAnsi" w:eastAsiaTheme="majorEastAsia" w:hAnsiTheme="majorHAnsi" w:cstheme="majorBidi"/>
          <w:b/>
          <w:spacing w:val="-10"/>
          <w:kern w:val="28"/>
        </w:rPr>
      </w:pPr>
    </w:p>
    <w:p w14:paraId="37DEF418" w14:textId="4A1920BE" w:rsidR="006F68B1" w:rsidRDefault="006F68B1" w:rsidP="004D126B">
      <w:pPr>
        <w:rPr>
          <w:rFonts w:asciiTheme="majorHAnsi" w:eastAsiaTheme="majorEastAsia" w:hAnsiTheme="majorHAnsi" w:cstheme="majorBidi"/>
          <w:b/>
          <w:spacing w:val="-10"/>
          <w:kern w:val="28"/>
        </w:rPr>
      </w:pPr>
    </w:p>
    <w:p w14:paraId="4109FD47" w14:textId="33B22E1A" w:rsidR="006F68B1" w:rsidRDefault="006F68B1" w:rsidP="004D126B">
      <w:pPr>
        <w:rPr>
          <w:rFonts w:asciiTheme="majorHAnsi" w:eastAsiaTheme="majorEastAsia" w:hAnsiTheme="majorHAnsi" w:cstheme="majorBidi"/>
          <w:b/>
          <w:spacing w:val="-10"/>
          <w:kern w:val="28"/>
        </w:rPr>
      </w:pPr>
    </w:p>
    <w:p w14:paraId="559F706A" w14:textId="56B630D8" w:rsidR="006F68B1" w:rsidRDefault="006F68B1" w:rsidP="004D126B">
      <w:pPr>
        <w:rPr>
          <w:rFonts w:asciiTheme="majorHAnsi" w:eastAsiaTheme="majorEastAsia" w:hAnsiTheme="majorHAnsi" w:cstheme="majorBidi"/>
          <w:b/>
          <w:spacing w:val="-10"/>
          <w:kern w:val="28"/>
        </w:rPr>
      </w:pPr>
    </w:p>
    <w:p w14:paraId="267CBF50" w14:textId="5BBB6B64" w:rsidR="006F68B1" w:rsidRDefault="006F68B1" w:rsidP="004D126B">
      <w:pPr>
        <w:rPr>
          <w:rFonts w:asciiTheme="majorHAnsi" w:eastAsiaTheme="majorEastAsia" w:hAnsiTheme="majorHAnsi" w:cstheme="majorBidi"/>
          <w:b/>
          <w:spacing w:val="-10"/>
          <w:kern w:val="28"/>
        </w:rPr>
      </w:pPr>
    </w:p>
    <w:p w14:paraId="4013C68D" w14:textId="4FB30C7B" w:rsidR="006F68B1" w:rsidRDefault="006F68B1" w:rsidP="004D126B">
      <w:pPr>
        <w:rPr>
          <w:rFonts w:asciiTheme="majorHAnsi" w:eastAsiaTheme="majorEastAsia" w:hAnsiTheme="majorHAnsi" w:cstheme="majorBidi"/>
          <w:b/>
          <w:spacing w:val="-10"/>
          <w:kern w:val="28"/>
        </w:rPr>
      </w:pPr>
    </w:p>
    <w:p w14:paraId="22F2B16A" w14:textId="2F2B0518" w:rsidR="006F68B1" w:rsidRDefault="006F68B1" w:rsidP="004D126B">
      <w:pPr>
        <w:rPr>
          <w:rFonts w:asciiTheme="majorHAnsi" w:eastAsiaTheme="majorEastAsia" w:hAnsiTheme="majorHAnsi" w:cstheme="majorBidi"/>
          <w:b/>
          <w:spacing w:val="-10"/>
          <w:kern w:val="28"/>
        </w:rPr>
      </w:pPr>
    </w:p>
    <w:p w14:paraId="206F3D91" w14:textId="4025352C" w:rsidR="006F68B1" w:rsidRDefault="006F68B1" w:rsidP="004D126B">
      <w:pPr>
        <w:rPr>
          <w:rFonts w:asciiTheme="majorHAnsi" w:eastAsiaTheme="majorEastAsia" w:hAnsiTheme="majorHAnsi" w:cstheme="majorBidi"/>
          <w:b/>
          <w:spacing w:val="-10"/>
          <w:kern w:val="28"/>
        </w:rPr>
      </w:pPr>
    </w:p>
    <w:p w14:paraId="6E75B1EC" w14:textId="12898F08" w:rsidR="006F68B1" w:rsidRDefault="006F68B1" w:rsidP="004D126B">
      <w:pPr>
        <w:rPr>
          <w:rFonts w:asciiTheme="majorHAnsi" w:eastAsiaTheme="majorEastAsia" w:hAnsiTheme="majorHAnsi" w:cstheme="majorBidi"/>
          <w:b/>
          <w:spacing w:val="-10"/>
          <w:kern w:val="28"/>
        </w:rPr>
      </w:pPr>
    </w:p>
    <w:p w14:paraId="3F1BFDDC" w14:textId="77777777" w:rsidR="006F68B1" w:rsidRPr="006558CB" w:rsidRDefault="006F68B1" w:rsidP="004D126B">
      <w:pPr>
        <w:rPr>
          <w:rFonts w:asciiTheme="majorHAnsi" w:eastAsiaTheme="majorEastAsia" w:hAnsiTheme="majorHAnsi" w:cstheme="majorBidi"/>
          <w:b/>
          <w:spacing w:val="-10"/>
          <w:kern w:val="28"/>
        </w:rPr>
      </w:pPr>
    </w:p>
    <w:p w14:paraId="18D2F98B" w14:textId="77777777" w:rsidR="004D126B" w:rsidRPr="006558CB" w:rsidRDefault="004D126B" w:rsidP="006F68B1">
      <w:pPr>
        <w:pStyle w:val="H1frAnhang"/>
      </w:pPr>
      <w:bookmarkStart w:id="107" w:name="_Toc529454781"/>
      <w:r w:rsidRPr="006558CB">
        <w:lastRenderedPageBreak/>
        <w:t>Zusätzliche Manuals, Skripts und weiteres</w:t>
      </w:r>
      <w:bookmarkEnd w:id="107"/>
    </w:p>
    <w:p w14:paraId="70BC0C08" w14:textId="77777777" w:rsidR="004D126B" w:rsidRPr="006558CB" w:rsidRDefault="004D126B" w:rsidP="004D126B">
      <w:pPr>
        <w:pStyle w:val="H2frAnhang"/>
      </w:pPr>
      <w:bookmarkStart w:id="108" w:name="_Toc529454782"/>
      <w:r w:rsidRPr="006558CB">
        <w:t>Handbuch A</w:t>
      </w:r>
      <w:bookmarkEnd w:id="108"/>
    </w:p>
    <w:p w14:paraId="79267422"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5342257A" w14:textId="77777777" w:rsidR="004D126B" w:rsidRPr="006558CB" w:rsidRDefault="004D126B" w:rsidP="004D126B">
      <w:pPr>
        <w:pStyle w:val="Lauftext"/>
        <w:rPr>
          <w:rFonts w:asciiTheme="majorHAnsi" w:hAnsiTheme="majorHAnsi"/>
          <w:sz w:val="20"/>
          <w:szCs w:val="20"/>
        </w:rPr>
      </w:pPr>
    </w:p>
    <w:p w14:paraId="2BA48D2B" w14:textId="77777777" w:rsidR="004D126B" w:rsidRPr="006558CB" w:rsidRDefault="004D126B" w:rsidP="004D126B">
      <w:pPr>
        <w:pStyle w:val="H2frAnhang"/>
      </w:pPr>
      <w:bookmarkStart w:id="109" w:name="_Toc529454783"/>
      <w:r w:rsidRPr="006558CB">
        <w:t>Skript B</w:t>
      </w:r>
      <w:bookmarkEnd w:id="109"/>
    </w:p>
    <w:p w14:paraId="62C867E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ADF2FC5" w14:textId="77777777" w:rsidR="004D126B" w:rsidRPr="006558CB" w:rsidRDefault="004D126B" w:rsidP="004D126B">
      <w:pPr>
        <w:rPr>
          <w:rFonts w:asciiTheme="majorHAnsi" w:eastAsiaTheme="majorEastAsia" w:hAnsiTheme="majorHAnsi" w:cstheme="majorBidi"/>
          <w:b/>
          <w:spacing w:val="-10"/>
          <w:kern w:val="28"/>
        </w:rPr>
      </w:pPr>
    </w:p>
    <w:sectPr w:rsidR="004D126B" w:rsidRPr="006558CB" w:rsidSect="004D126B">
      <w:pgSz w:w="11906" w:h="16838" w:code="9"/>
      <w:pgMar w:top="2835" w:right="1701" w:bottom="1134" w:left="1247" w:header="56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87372" w14:textId="77777777" w:rsidR="004B042C" w:rsidRDefault="004B042C" w:rsidP="00F91D37">
      <w:pPr>
        <w:spacing w:line="240" w:lineRule="auto"/>
      </w:pPr>
      <w:r>
        <w:separator/>
      </w:r>
    </w:p>
  </w:endnote>
  <w:endnote w:type="continuationSeparator" w:id="0">
    <w:p w14:paraId="580DD288" w14:textId="77777777" w:rsidR="004B042C" w:rsidRDefault="004B042C"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embedRegular r:id="rId1" w:fontKey="{8B391ED3-2117-49E6-B432-B1D511D68CE4}"/>
  </w:font>
  <w:font w:name="Object Sans">
    <w:altName w:val="Calibri"/>
    <w:panose1 w:val="00000000000000000000"/>
    <w:charset w:val="00"/>
    <w:family w:val="modern"/>
    <w:notTrueType/>
    <w:pitch w:val="variable"/>
    <w:sig w:usb0="00000207" w:usb1="00000000" w:usb2="00000000" w:usb3="00000000" w:csb0="00000097" w:csb1="00000000"/>
  </w:font>
  <w:font w:name="HelveticaNeueLT Com 55 Roman">
    <w:altName w:val="Arial"/>
    <w:charset w:val="4D"/>
    <w:family w:val="swiss"/>
    <w:pitch w:val="variable"/>
    <w:sig w:usb0="8000000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2" w:fontKey="{9B19603F-E60F-4CC9-9C0B-13F2E0948728}"/>
    <w:embedBold r:id="rId3" w:fontKey="{8177EDFD-E827-4E7A-9096-37C227391422}"/>
  </w:font>
  <w:font w:name="NeusaNextStd-Light">
    <w:altName w:val="Cambria"/>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embedRegular r:id="rId4" w:fontKey="{F09FAA64-2F8F-41FD-BE02-4BCA4C9392CC}"/>
  </w:font>
  <w:font w:name="Formata-Regular">
    <w:panose1 w:val="00000000000000000000"/>
    <w:charset w:val="00"/>
    <w:family w:val="swiss"/>
    <w:notTrueType/>
    <w:pitch w:val="default"/>
    <w:sig w:usb0="00000003" w:usb1="00000000" w:usb2="00000000" w:usb3="00000000" w:csb0="00000001" w:csb1="00000000"/>
  </w:font>
  <w:font w:name="Formata-Medium">
    <w:altName w:val="Calibri"/>
    <w:panose1 w:val="00000000000000000000"/>
    <w:charset w:val="00"/>
    <w:family w:val="swiss"/>
    <w:notTrueType/>
    <w:pitch w:val="default"/>
    <w:sig w:usb0="00000003" w:usb1="00000000" w:usb2="00000000" w:usb3="00000000" w:csb0="00000001" w:csb1="00000000"/>
  </w:font>
  <w:font w:name="Formata-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5916" w14:textId="71F0BBCB" w:rsidR="00870017" w:rsidRPr="00F04BE3" w:rsidRDefault="008F5F55" w:rsidP="00F04BE3">
    <w:pPr>
      <w:pStyle w:val="Fuzeile"/>
    </w:pPr>
    <w:r>
      <w:rPr>
        <w:noProof/>
        <w:lang w:eastAsia="de-CH"/>
      </w:rPr>
      <mc:AlternateContent>
        <mc:Choice Requires="wps">
          <w:drawing>
            <wp:anchor distT="0" distB="0" distL="114300" distR="114300" simplePos="0" relativeHeight="251673600" behindDoc="0" locked="0" layoutInCell="1" allowOverlap="1" wp14:anchorId="3B6142AC" wp14:editId="6088B208">
              <wp:simplePos x="0" y="0"/>
              <wp:positionH relativeFrom="column">
                <wp:posOffset>303530</wp:posOffset>
              </wp:positionH>
              <wp:positionV relativeFrom="paragraph">
                <wp:posOffset>-70485</wp:posOffset>
              </wp:positionV>
              <wp:extent cx="5029200" cy="304800"/>
              <wp:effectExtent l="0" t="0" r="0" b="0"/>
              <wp:wrapNone/>
              <wp:docPr id="1" name="Textfeld 1"/>
              <wp:cNvGraphicFramePr/>
              <a:graphic xmlns:a="http://schemas.openxmlformats.org/drawingml/2006/main">
                <a:graphicData uri="http://schemas.microsoft.com/office/word/2010/wordprocessingShape">
                  <wps:wsp>
                    <wps:cNvSpPr txBox="1"/>
                    <wps:spPr>
                      <a:xfrm>
                        <a:off x="0" y="0"/>
                        <a:ext cx="5029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BC28B" w14:textId="5F08C5E0" w:rsidR="008F5F55" w:rsidRPr="008F5F55" w:rsidRDefault="008F5F55">
                          <w:pPr>
                            <w:rPr>
                              <w:sz w:val="16"/>
                              <w:szCs w:val="16"/>
                            </w:rPr>
                          </w:pPr>
                          <w:r w:rsidRPr="008F5F55">
                            <w:rPr>
                              <w:sz w:val="16"/>
                              <w:szCs w:val="16"/>
                            </w:rPr>
                            <w:t xml:space="preserve">| </w:t>
                          </w:r>
                          <w:r w:rsidR="007F2082">
                            <w:rPr>
                              <w:sz w:val="16"/>
                              <w:szCs w:val="16"/>
                            </w:rPr>
                            <w:t xml:space="preserve">twofold </w:t>
                          </w:r>
                          <w:r w:rsidRPr="008F5F55">
                            <w:rPr>
                              <w:sz w:val="16"/>
                              <w:szCs w:val="16"/>
                            </w:rPr>
                            <w:t xml:space="preserve">asperger academy </w:t>
                          </w:r>
                          <w:r w:rsidR="004B12BA" w:rsidRPr="008F5F55">
                            <w:rPr>
                              <w:sz w:val="16"/>
                              <w:szCs w:val="16"/>
                            </w:rPr>
                            <w:t>|</w:t>
                          </w:r>
                          <w:r w:rsidR="004B12BA">
                            <w:rPr>
                              <w:sz w:val="16"/>
                              <w:szCs w:val="16"/>
                            </w:rPr>
                            <w:t xml:space="preserve"> Thurgauerstrasse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1"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B6142AC" id="_x0000_t202" coordsize="21600,21600" o:spt="202" path="m,l,21600r21600,l21600,xe">
              <v:stroke joinstyle="miter"/>
              <v:path gradientshapeok="t" o:connecttype="rect"/>
            </v:shapetype>
            <v:shape id="Textfeld 1" o:spid="_x0000_s1027" type="#_x0000_t202" style="position:absolute;margin-left:23.9pt;margin-top:-5.55pt;width:396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" filled="f" stroked="f" strokeweight=".5pt">
              <v:textbox inset="0,0,0,0">
                <w:txbxContent>
                  <w:p w14:paraId="2A1BC28B" w14:textId="5F08C5E0" w:rsidR="008F5F55" w:rsidRPr="008F5F55" w:rsidRDefault="008F5F55">
                    <w:pPr>
                      <w:rPr>
                        <w:sz w:val="16"/>
                        <w:szCs w:val="16"/>
                      </w:rPr>
                    </w:pPr>
                    <w:r w:rsidRPr="008F5F55">
                      <w:rPr>
                        <w:sz w:val="16"/>
                        <w:szCs w:val="16"/>
                      </w:rPr>
                      <w:t xml:space="preserve">| </w:t>
                    </w:r>
                    <w:r w:rsidR="007F2082">
                      <w:rPr>
                        <w:sz w:val="16"/>
                        <w:szCs w:val="16"/>
                      </w:rPr>
                      <w:t xml:space="preserve">twofold </w:t>
                    </w:r>
                    <w:proofErr w:type="spellStart"/>
                    <w:r w:rsidRPr="008F5F55">
                      <w:rPr>
                        <w:sz w:val="16"/>
                        <w:szCs w:val="16"/>
                      </w:rPr>
                      <w:t>asperger</w:t>
                    </w:r>
                    <w:proofErr w:type="spellEnd"/>
                    <w:r w:rsidRPr="008F5F55">
                      <w:rPr>
                        <w:sz w:val="16"/>
                        <w:szCs w:val="16"/>
                      </w:rPr>
                      <w:t xml:space="preserve"> </w:t>
                    </w:r>
                    <w:proofErr w:type="spellStart"/>
                    <w:r w:rsidRPr="008F5F55">
                      <w:rPr>
                        <w:sz w:val="16"/>
                        <w:szCs w:val="16"/>
                      </w:rPr>
                      <w:t>academy</w:t>
                    </w:r>
                    <w:proofErr w:type="spellEnd"/>
                    <w:r w:rsidRPr="008F5F55">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Thurgauerstrasse</w:t>
                    </w:r>
                    <w:proofErr w:type="spellEnd"/>
                    <w:r w:rsidR="004B12BA">
                      <w:rPr>
                        <w:sz w:val="16"/>
                        <w:szCs w:val="16"/>
                      </w:rPr>
                      <w:t xml:space="preserv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2"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w:t>
                    </w:r>
                    <w:proofErr w:type="spellStart"/>
                    <w:proofErr w:type="gramStart"/>
                    <w:r w:rsidR="004B12BA">
                      <w:rPr>
                        <w:sz w:val="16"/>
                        <w:szCs w:val="16"/>
                      </w:rPr>
                      <w:t>twofold.swiss</w:t>
                    </w:r>
                    <w:proofErr w:type="spellEnd"/>
                    <w:proofErr w:type="gramEnd"/>
                  </w:p>
                </w:txbxContent>
              </v:textbox>
            </v:shape>
          </w:pict>
        </mc:Fallback>
      </mc:AlternateContent>
    </w:r>
    <w:r w:rsidR="006A3F5B">
      <w:rPr>
        <w:noProof/>
        <w:lang w:eastAsia="de-CH"/>
      </w:rPr>
      <mc:AlternateContent>
        <mc:Choice Requires="wps">
          <w:drawing>
            <wp:anchor distT="0" distB="0" distL="114300" distR="114300" simplePos="0" relativeHeight="251668480" behindDoc="0" locked="1" layoutInCell="1" allowOverlap="0" wp14:anchorId="38B87B8D" wp14:editId="1AB14D9D">
              <wp:simplePos x="0" y="0"/>
              <wp:positionH relativeFrom="page">
                <wp:align>left</wp:align>
              </wp:positionH>
              <wp:positionV relativeFrom="page">
                <wp:align>bottom</wp:align>
              </wp:positionV>
              <wp:extent cx="1085850" cy="626110"/>
              <wp:effectExtent l="0" t="0" r="0" b="0"/>
              <wp:wrapNone/>
              <wp:docPr id="3" name="Textfeld 3"/>
              <wp:cNvGraphicFramePr/>
              <a:graphic xmlns:a="http://schemas.openxmlformats.org/drawingml/2006/main">
                <a:graphicData uri="http://schemas.microsoft.com/office/word/2010/wordprocessingShape">
                  <wps:wsp>
                    <wps:cNvSpPr txBox="1"/>
                    <wps:spPr>
                      <a:xfrm>
                        <a:off x="0" y="0"/>
                        <a:ext cx="1085850" cy="626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wps:txbx>
                    <wps:bodyPr rot="0" spcFirstLastPara="0" vertOverflow="overflow" horzOverflow="overflow" vert="horz" wrap="square" lIns="432000" tIns="0" rIns="0" bIns="4716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87B8D" id="Textfeld 3" o:spid="_x0000_s1028" type="#_x0000_t202" style="position:absolute;margin-left:0;margin-top:0;width:85.5pt;height:49.3pt;z-index:25166848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" o:allowoverlap="f" filled="f" stroked="f" strokeweight=".5pt">
              <v:textbox inset="12mm,0,0,13.1mm">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3CB11" w14:textId="77777777" w:rsidR="004B042C" w:rsidRDefault="004B042C" w:rsidP="00F91D37">
      <w:pPr>
        <w:spacing w:line="240" w:lineRule="auto"/>
      </w:pPr>
      <w:r>
        <w:separator/>
      </w:r>
    </w:p>
  </w:footnote>
  <w:footnote w:type="continuationSeparator" w:id="0">
    <w:p w14:paraId="731E871D" w14:textId="77777777" w:rsidR="004B042C" w:rsidRDefault="004B042C" w:rsidP="00F91D37">
      <w:pPr>
        <w:spacing w:line="240" w:lineRule="auto"/>
      </w:pPr>
      <w:r>
        <w:continuationSeparator/>
      </w:r>
    </w:p>
  </w:footnote>
  <w:footnote w:id="1">
    <w:p w14:paraId="0140A225" w14:textId="77777777" w:rsidR="00FD3622" w:rsidRPr="00753D25" w:rsidRDefault="00FD3622" w:rsidP="00FD3622">
      <w:pPr>
        <w:pStyle w:val="Funotentext"/>
        <w:keepNext/>
        <w:keepLines/>
      </w:pPr>
      <w:r>
        <w:rPr>
          <w:rStyle w:val="Funotenzeichen"/>
        </w:rPr>
        <w:footnoteRef/>
      </w:r>
      <w:r>
        <w:t xml:space="preserve"> </w:t>
      </w:r>
      <w:r w:rsidRPr="00753D25">
        <w:t>Aufgabenstellung Original gemäss Eingabe aus P</w:t>
      </w:r>
      <w:r>
        <w:t>kOrg</w:t>
      </w:r>
    </w:p>
  </w:footnote>
  <w:footnote w:id="2">
    <w:p w14:paraId="2799036A" w14:textId="77777777" w:rsidR="00FD3622" w:rsidRPr="00753D25" w:rsidRDefault="00FD3622" w:rsidP="00FD3622">
      <w:pPr>
        <w:pStyle w:val="Funotentext"/>
        <w:keepNext/>
        <w:keepLines/>
      </w:pPr>
      <w:r>
        <w:rPr>
          <w:rStyle w:val="Funotenzeichen"/>
        </w:rPr>
        <w:footnoteRef/>
      </w:r>
      <w:r>
        <w:t xml:space="preserve"> </w:t>
      </w:r>
      <w:r w:rsidRPr="00753D25">
        <w:t>Aufgabenstellung Original gemäss Eingabe aus P</w:t>
      </w:r>
      <w:r>
        <w:t>kOrg</w:t>
      </w:r>
    </w:p>
  </w:footnote>
  <w:footnote w:id="3">
    <w:p w14:paraId="3424C629"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4">
    <w:p w14:paraId="01D2F145"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5">
    <w:p w14:paraId="147EA226"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6">
    <w:p w14:paraId="63DDD376"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7">
    <w:p w14:paraId="5006389F"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CD8E" w14:textId="77777777" w:rsidR="004B12BA" w:rsidRDefault="004B12BA" w:rsidP="00F04BE3">
    <w:pPr>
      <w:pStyle w:val="Kopfzeile"/>
    </w:pPr>
  </w:p>
  <w:p w14:paraId="4568CD84" w14:textId="77777777" w:rsidR="004B12BA" w:rsidRDefault="004B12BA" w:rsidP="00F04BE3">
    <w:pPr>
      <w:pStyle w:val="Kopfzeile"/>
    </w:pPr>
  </w:p>
  <w:p w14:paraId="21C6D5D0" w14:textId="77777777" w:rsidR="004B12BA" w:rsidRDefault="004B12BA" w:rsidP="00F04BE3">
    <w:pPr>
      <w:pStyle w:val="Kopfzeile"/>
    </w:pPr>
  </w:p>
  <w:p w14:paraId="280EC688" w14:textId="36848961" w:rsidR="004B12BA" w:rsidRPr="008F5F55" w:rsidRDefault="00792B3A" w:rsidP="004B12BA">
    <w:pPr>
      <w:rPr>
        <w:sz w:val="16"/>
        <w:szCs w:val="16"/>
      </w:rPr>
    </w:pPr>
    <w:r>
      <w:rPr>
        <w:noProof/>
        <w:lang w:eastAsia="de-CH"/>
      </w:rPr>
      <w:drawing>
        <wp:anchor distT="0" distB="0" distL="114300" distR="114300" simplePos="0" relativeHeight="251672576" behindDoc="0" locked="1" layoutInCell="1" allowOverlap="1" wp14:anchorId="3F55EEC3" wp14:editId="21C6B54B">
          <wp:simplePos x="0" y="0"/>
          <wp:positionH relativeFrom="page">
            <wp:posOffset>400050</wp:posOffset>
          </wp:positionH>
          <wp:positionV relativeFrom="page">
            <wp:posOffset>474980</wp:posOffset>
          </wp:positionV>
          <wp:extent cx="1904365" cy="788035"/>
          <wp:effectExtent l="0" t="0" r="635" b="0"/>
          <wp:wrapNone/>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sperger academy.emf"/>
                  <pic:cNvPicPr/>
                </pic:nvPicPr>
                <pic:blipFill>
                  <a:blip r:embed="rId1">
                    <a:extLst>
                      <a:ext uri="{28A0092B-C50C-407E-A947-70E740481C1C}">
                        <a14:useLocalDpi xmlns:a14="http://schemas.microsoft.com/office/drawing/2010/main" val="0"/>
                      </a:ext>
                    </a:extLst>
                  </a:blip>
                  <a:stretch>
                    <a:fillRect/>
                  </a:stretch>
                </pic:blipFill>
                <pic:spPr>
                  <a:xfrm>
                    <a:off x="0" y="0"/>
                    <a:ext cx="1904365" cy="788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70528" behindDoc="0" locked="1" layoutInCell="1" allowOverlap="1" wp14:anchorId="27AAFC59" wp14:editId="4311A6FB">
              <wp:simplePos x="0" y="0"/>
              <wp:positionH relativeFrom="page">
                <wp:posOffset>438150</wp:posOffset>
              </wp:positionH>
              <wp:positionV relativeFrom="page">
                <wp:posOffset>113665</wp:posOffset>
              </wp:positionV>
              <wp:extent cx="2901315" cy="273050"/>
              <wp:effectExtent l="0" t="0" r="13335" b="12700"/>
              <wp:wrapNone/>
              <wp:docPr id="2" name="Textfeld 2"/>
              <wp:cNvGraphicFramePr/>
              <a:graphic xmlns:a="http://schemas.openxmlformats.org/drawingml/2006/main">
                <a:graphicData uri="http://schemas.microsoft.com/office/word/2010/wordprocessingShape">
                  <wps:wsp>
                    <wps:cNvSpPr txBox="1"/>
                    <wps:spPr>
                      <a:xfrm>
                        <a:off x="0" y="0"/>
                        <a:ext cx="290131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AFC59" id="_x0000_t202" coordsize="21600,21600" o:spt="202" path="m,l,21600r21600,l21600,xe">
              <v:stroke joinstyle="miter"/>
              <v:path gradientshapeok="t" o:connecttype="rect"/>
            </v:shapetype>
            <v:shape id="Textfeld 2" o:spid="_x0000_s1026" type="#_x0000_t202" style="position:absolute;margin-left:34.5pt;margin-top:8.95pt;width:228.45pt;height:21.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" filled="f" stroked="f" strokeweight=".5pt">
              <v:textbox inset="0,0,0,0">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v:textbox>
              <w10:wrap anchorx="page" anchory="page"/>
              <w10:anchorlock/>
            </v:shape>
          </w:pict>
        </mc:Fallback>
      </mc:AlternateContent>
    </w:r>
    <w:r w:rsidR="004B12BA">
      <w:tab/>
    </w:r>
    <w:r w:rsidR="004B12BA">
      <w:tab/>
    </w:r>
    <w:r w:rsidR="004B12BA">
      <w:tab/>
    </w:r>
    <w:r w:rsidR="004B12BA">
      <w:tab/>
    </w:r>
    <w:r w:rsidR="004B12BA">
      <w:tab/>
    </w:r>
    <w:r w:rsidR="004B12BA">
      <w:rPr>
        <w:sz w:val="16"/>
        <w:szCs w:val="16"/>
      </w:rPr>
      <w:t xml:space="preserve">Druckdatum: DD.MM.YYYY </w:t>
    </w:r>
    <w:r w:rsidR="004B12BA">
      <w:rPr>
        <w:sz w:val="16"/>
        <w:szCs w:val="16"/>
      </w:rPr>
      <w:tab/>
    </w:r>
    <w:r w:rsidR="004B12BA">
      <w:rPr>
        <w:sz w:val="16"/>
        <w:szCs w:val="16"/>
      </w:rPr>
      <w:tab/>
      <w:t>Autor: Microsoft Office User</w:t>
    </w:r>
  </w:p>
  <w:p w14:paraId="3553206C" w14:textId="59E31457" w:rsidR="005C6148" w:rsidRPr="00F04BE3" w:rsidRDefault="005C6148" w:rsidP="004B12BA">
    <w:pPr>
      <w:pStyle w:val="Kopfzeile"/>
      <w:tabs>
        <w:tab w:val="clear" w:pos="4536"/>
        <w:tab w:val="clear" w:pos="9072"/>
        <w:tab w:val="center" w:pos="447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062AA"/>
    <w:multiLevelType w:val="hybridMultilevel"/>
    <w:tmpl w:val="5DC47FBE"/>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 w15:restartNumberingAfterBreak="0">
    <w:nsid w:val="0EF46836"/>
    <w:multiLevelType w:val="multilevel"/>
    <w:tmpl w:val="772441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4C200E1"/>
    <w:multiLevelType w:val="hybridMultilevel"/>
    <w:tmpl w:val="1D34BECC"/>
    <w:lvl w:ilvl="0" w:tplc="B5EE2190">
      <w:numFmt w:val="decimal"/>
      <w:lvlText w:val=""/>
      <w:lvlJc w:val="left"/>
    </w:lvl>
    <w:lvl w:ilvl="1" w:tplc="F140E774">
      <w:numFmt w:val="decimal"/>
      <w:lvlText w:val=""/>
      <w:lvlJc w:val="left"/>
    </w:lvl>
    <w:lvl w:ilvl="2" w:tplc="0840B8CC">
      <w:numFmt w:val="decimal"/>
      <w:lvlText w:val=""/>
      <w:lvlJc w:val="left"/>
    </w:lvl>
    <w:lvl w:ilvl="3" w:tplc="EA42A4DE">
      <w:numFmt w:val="decimal"/>
      <w:lvlText w:val=""/>
      <w:lvlJc w:val="left"/>
    </w:lvl>
    <w:lvl w:ilvl="4" w:tplc="690C6AF4">
      <w:numFmt w:val="decimal"/>
      <w:lvlText w:val=""/>
      <w:lvlJc w:val="left"/>
    </w:lvl>
    <w:lvl w:ilvl="5" w:tplc="ABC08542">
      <w:numFmt w:val="decimal"/>
      <w:lvlText w:val=""/>
      <w:lvlJc w:val="left"/>
    </w:lvl>
    <w:lvl w:ilvl="6" w:tplc="9F481088">
      <w:numFmt w:val="decimal"/>
      <w:lvlText w:val=""/>
      <w:lvlJc w:val="left"/>
    </w:lvl>
    <w:lvl w:ilvl="7" w:tplc="8FB0EA06">
      <w:numFmt w:val="decimal"/>
      <w:lvlText w:val=""/>
      <w:lvlJc w:val="left"/>
    </w:lvl>
    <w:lvl w:ilvl="8" w:tplc="7584E072">
      <w:numFmt w:val="decimal"/>
      <w:lvlText w:val=""/>
      <w:lvlJc w:val="left"/>
    </w:lvl>
  </w:abstractNum>
  <w:abstractNum w:abstractNumId="3" w15:restartNumberingAfterBreak="0">
    <w:nsid w:val="16D35593"/>
    <w:multiLevelType w:val="hybridMultilevel"/>
    <w:tmpl w:val="83BC3270"/>
    <w:styleLink w:val="Nummeriert"/>
    <w:lvl w:ilvl="0" w:tplc="7F369B0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FA425F00">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D988D562">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C50C10E6">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A39C31C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00BEE26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1AB86A3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A580CBC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28E653C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1C355FF1"/>
    <w:multiLevelType w:val="hybridMultilevel"/>
    <w:tmpl w:val="F09E701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5" w15:restartNumberingAfterBreak="0">
    <w:nsid w:val="1F0F2935"/>
    <w:multiLevelType w:val="hybridMultilevel"/>
    <w:tmpl w:val="22DCDD22"/>
    <w:styleLink w:val="ImportierterStil10"/>
    <w:lvl w:ilvl="0" w:tplc="09961FF8">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DA64DD10">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DCC0706">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E5128B12">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DDB64A04">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E40C53D2">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304E730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74FC818A">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F8487246">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6DB61AC"/>
    <w:multiLevelType w:val="hybridMultilevel"/>
    <w:tmpl w:val="ABDEFCE0"/>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6D2B21"/>
    <w:multiLevelType w:val="hybridMultilevel"/>
    <w:tmpl w:val="84BA4BF4"/>
    <w:styleLink w:val="ImportierterStil3"/>
    <w:lvl w:ilvl="0" w:tplc="30988E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918D3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D0149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AC64D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F063B8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E98817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80F90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A3698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DBADF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27C444F8"/>
    <w:multiLevelType w:val="hybridMultilevel"/>
    <w:tmpl w:val="4F2CDAA4"/>
    <w:styleLink w:val="ImportierterStil5"/>
    <w:lvl w:ilvl="0" w:tplc="3E082B4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28032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60CF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19CDA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82C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1ADA4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78063C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F2E02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9251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9A8521F"/>
    <w:multiLevelType w:val="hybridMultilevel"/>
    <w:tmpl w:val="6784BE6E"/>
    <w:lvl w:ilvl="0" w:tplc="7DD4D490">
      <w:start w:val="1"/>
      <w:numFmt w:val="bullet"/>
      <w:pStyle w:val="Aufzhlung1"/>
      <w:lvlText w:val="–"/>
      <w:lvlJc w:val="left"/>
      <w:pPr>
        <w:ind w:left="720" w:hanging="360"/>
      </w:pPr>
      <w:rPr>
        <w:rFonts w:ascii="Object Sans" w:hAnsi="Object Sans" w:hint="default"/>
      </w:rPr>
    </w:lvl>
    <w:lvl w:ilvl="1" w:tplc="B20ADD8A">
      <w:start w:val="1"/>
      <w:numFmt w:val="bullet"/>
      <w:pStyle w:val="Aufzhlung2"/>
      <w:lvlText w:val="–"/>
      <w:lvlJc w:val="left"/>
      <w:pPr>
        <w:ind w:left="1440" w:hanging="360"/>
      </w:pPr>
      <w:rPr>
        <w:rFonts w:ascii="Object Sans" w:hAnsi="Object Sans" w:hint="default"/>
      </w:rPr>
    </w:lvl>
    <w:lvl w:ilvl="2" w:tplc="35DCC3E0">
      <w:start w:val="1"/>
      <w:numFmt w:val="bullet"/>
      <w:pStyle w:val="Aufzhlung3"/>
      <w:lvlText w:val="–"/>
      <w:lvlJc w:val="left"/>
      <w:pPr>
        <w:ind w:left="2160" w:hanging="360"/>
      </w:pPr>
      <w:rPr>
        <w:rFonts w:ascii="Object Sans" w:hAnsi="Object San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4E440E1"/>
    <w:multiLevelType w:val="hybridMultilevel"/>
    <w:tmpl w:val="7436B9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70A30C8"/>
    <w:multiLevelType w:val="hybridMultilevel"/>
    <w:tmpl w:val="5A3AFA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CC219FE"/>
    <w:multiLevelType w:val="hybridMultilevel"/>
    <w:tmpl w:val="163C6526"/>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D897D66"/>
    <w:multiLevelType w:val="hybridMultilevel"/>
    <w:tmpl w:val="F2FEC2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17A17C7"/>
    <w:multiLevelType w:val="hybridMultilevel"/>
    <w:tmpl w:val="D0E451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2E50E4B"/>
    <w:multiLevelType w:val="hybridMultilevel"/>
    <w:tmpl w:val="1AA48F12"/>
    <w:styleLink w:val="ImportierterStil7"/>
    <w:lvl w:ilvl="0" w:tplc="28E676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08E37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7E47C5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850460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C54547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8BA88A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3C0EC3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EBC70A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C02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4AA00ED1"/>
    <w:multiLevelType w:val="hybridMultilevel"/>
    <w:tmpl w:val="1B0CDE16"/>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C0D46FD"/>
    <w:multiLevelType w:val="multilevel"/>
    <w:tmpl w:val="0E820038"/>
    <w:lvl w:ilvl="0">
      <w:start w:val="1"/>
      <w:numFmt w:val="decimal"/>
      <w:pStyle w:val="berschrift1nummeriert"/>
      <w:lvlText w:val="%1."/>
      <w:lvlJc w:val="left"/>
      <w:pPr>
        <w:ind w:left="567" w:hanging="567"/>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ind w:left="425" w:hanging="425"/>
      </w:pPr>
      <w:rPr>
        <w:rFonts w:hint="default"/>
      </w:rPr>
    </w:lvl>
    <w:lvl w:ilvl="6">
      <w:start w:val="1"/>
      <w:numFmt w:val="decimal"/>
      <w:pStyle w:val="Nummerierung2"/>
      <w:lvlText w:val="%6.%7"/>
      <w:lvlJc w:val="left"/>
      <w:pPr>
        <w:ind w:left="851" w:hanging="426"/>
      </w:pPr>
      <w:rPr>
        <w:rFonts w:hint="default"/>
      </w:rPr>
    </w:lvl>
    <w:lvl w:ilvl="7">
      <w:start w:val="1"/>
      <w:numFmt w:val="decimal"/>
      <w:pStyle w:val="Nummerierung3"/>
      <w:lvlText w:val="%6.%7.%8"/>
      <w:lvlJc w:val="left"/>
      <w:pPr>
        <w:tabs>
          <w:tab w:val="num" w:pos="851"/>
        </w:tabs>
        <w:ind w:left="1418" w:hanging="567"/>
      </w:pPr>
      <w:rPr>
        <w:rFonts w:hint="default"/>
      </w:rPr>
    </w:lvl>
    <w:lvl w:ilvl="8">
      <w:start w:val="1"/>
      <w:numFmt w:val="lowerLetter"/>
      <w:pStyle w:val="Nummerierungabc"/>
      <w:lvlText w:val="%9."/>
      <w:lvlJc w:val="left"/>
      <w:pPr>
        <w:ind w:left="425" w:hanging="425"/>
      </w:pPr>
      <w:rPr>
        <w:rFonts w:hint="default"/>
      </w:rPr>
    </w:lvl>
  </w:abstractNum>
  <w:abstractNum w:abstractNumId="19" w15:restartNumberingAfterBreak="0">
    <w:nsid w:val="4D4223AE"/>
    <w:multiLevelType w:val="hybridMultilevel"/>
    <w:tmpl w:val="1AA48F12"/>
    <w:lvl w:ilvl="0" w:tplc="5CEE9224">
      <w:numFmt w:val="decimal"/>
      <w:lvlText w:val=""/>
      <w:lvlJc w:val="left"/>
    </w:lvl>
    <w:lvl w:ilvl="1" w:tplc="12E66BDA">
      <w:numFmt w:val="decimal"/>
      <w:lvlText w:val=""/>
      <w:lvlJc w:val="left"/>
    </w:lvl>
    <w:lvl w:ilvl="2" w:tplc="E1B211D2">
      <w:numFmt w:val="decimal"/>
      <w:lvlText w:val=""/>
      <w:lvlJc w:val="left"/>
    </w:lvl>
    <w:lvl w:ilvl="3" w:tplc="2B56F292">
      <w:numFmt w:val="decimal"/>
      <w:lvlText w:val=""/>
      <w:lvlJc w:val="left"/>
    </w:lvl>
    <w:lvl w:ilvl="4" w:tplc="6FD4A6B4">
      <w:numFmt w:val="decimal"/>
      <w:lvlText w:val=""/>
      <w:lvlJc w:val="left"/>
    </w:lvl>
    <w:lvl w:ilvl="5" w:tplc="B4A0D27E">
      <w:numFmt w:val="decimal"/>
      <w:lvlText w:val=""/>
      <w:lvlJc w:val="left"/>
    </w:lvl>
    <w:lvl w:ilvl="6" w:tplc="ADAE6D1A">
      <w:numFmt w:val="decimal"/>
      <w:lvlText w:val=""/>
      <w:lvlJc w:val="left"/>
    </w:lvl>
    <w:lvl w:ilvl="7" w:tplc="D8D0671C">
      <w:numFmt w:val="decimal"/>
      <w:lvlText w:val=""/>
      <w:lvlJc w:val="left"/>
    </w:lvl>
    <w:lvl w:ilvl="8" w:tplc="1EE46E94">
      <w:numFmt w:val="decimal"/>
      <w:lvlText w:val=""/>
      <w:lvlJc w:val="left"/>
    </w:lvl>
  </w:abstractNum>
  <w:abstractNum w:abstractNumId="20" w15:restartNumberingAfterBreak="0">
    <w:nsid w:val="502E3589"/>
    <w:multiLevelType w:val="hybridMultilevel"/>
    <w:tmpl w:val="1D34BECC"/>
    <w:styleLink w:val="ImportierterStil6"/>
    <w:lvl w:ilvl="0" w:tplc="0D721C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7093C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324E6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42D53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A9231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89833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8A8F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B70D9C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01417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5439553E"/>
    <w:multiLevelType w:val="hybridMultilevel"/>
    <w:tmpl w:val="9D740B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A6C2CF5"/>
    <w:multiLevelType w:val="hybridMultilevel"/>
    <w:tmpl w:val="C088C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E0D5055"/>
    <w:multiLevelType w:val="hybridMultilevel"/>
    <w:tmpl w:val="39E214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68B246B8"/>
    <w:multiLevelType w:val="multilevel"/>
    <w:tmpl w:val="6440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EA00FF"/>
    <w:multiLevelType w:val="hybridMultilevel"/>
    <w:tmpl w:val="DD0A60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6BEF0B0E"/>
    <w:multiLevelType w:val="hybridMultilevel"/>
    <w:tmpl w:val="A0D0B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6C030D65"/>
    <w:multiLevelType w:val="hybridMultilevel"/>
    <w:tmpl w:val="4F2CDAA4"/>
    <w:lvl w:ilvl="0" w:tplc="03AC2EB6">
      <w:numFmt w:val="decimal"/>
      <w:lvlText w:val=""/>
      <w:lvlJc w:val="left"/>
    </w:lvl>
    <w:lvl w:ilvl="1" w:tplc="40E86A74">
      <w:numFmt w:val="decimal"/>
      <w:lvlText w:val=""/>
      <w:lvlJc w:val="left"/>
    </w:lvl>
    <w:lvl w:ilvl="2" w:tplc="83BC24C8">
      <w:numFmt w:val="decimal"/>
      <w:lvlText w:val=""/>
      <w:lvlJc w:val="left"/>
    </w:lvl>
    <w:lvl w:ilvl="3" w:tplc="912AA31E">
      <w:numFmt w:val="decimal"/>
      <w:lvlText w:val=""/>
      <w:lvlJc w:val="left"/>
    </w:lvl>
    <w:lvl w:ilvl="4" w:tplc="4404AA84">
      <w:numFmt w:val="decimal"/>
      <w:lvlText w:val=""/>
      <w:lvlJc w:val="left"/>
    </w:lvl>
    <w:lvl w:ilvl="5" w:tplc="F3B05300">
      <w:numFmt w:val="decimal"/>
      <w:lvlText w:val=""/>
      <w:lvlJc w:val="left"/>
    </w:lvl>
    <w:lvl w:ilvl="6" w:tplc="8B9A2062">
      <w:numFmt w:val="decimal"/>
      <w:lvlText w:val=""/>
      <w:lvlJc w:val="left"/>
    </w:lvl>
    <w:lvl w:ilvl="7" w:tplc="D4427016">
      <w:numFmt w:val="decimal"/>
      <w:lvlText w:val=""/>
      <w:lvlJc w:val="left"/>
    </w:lvl>
    <w:lvl w:ilvl="8" w:tplc="892CCD16">
      <w:numFmt w:val="decimal"/>
      <w:lvlText w:val=""/>
      <w:lvlJc w:val="left"/>
    </w:lvl>
  </w:abstractNum>
  <w:abstractNum w:abstractNumId="29" w15:restartNumberingAfterBreak="0">
    <w:nsid w:val="6F085930"/>
    <w:multiLevelType w:val="multilevel"/>
    <w:tmpl w:val="B43C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D30990"/>
    <w:multiLevelType w:val="hybridMultilevel"/>
    <w:tmpl w:val="F21A96A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1" w15:restartNumberingAfterBreak="0">
    <w:nsid w:val="770847C5"/>
    <w:multiLevelType w:val="multilevel"/>
    <w:tmpl w:val="83BC327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88B463E"/>
    <w:multiLevelType w:val="hybridMultilevel"/>
    <w:tmpl w:val="DAC44BCC"/>
    <w:styleLink w:val="ImportierterStil8"/>
    <w:lvl w:ilvl="0" w:tplc="527EFF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C20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E3696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329C8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A47C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4098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1075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DAA9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302C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3" w15:restartNumberingAfterBreak="0">
    <w:nsid w:val="7A060702"/>
    <w:multiLevelType w:val="hybridMultilevel"/>
    <w:tmpl w:val="EFAC4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7B7B006D"/>
    <w:multiLevelType w:val="hybridMultilevel"/>
    <w:tmpl w:val="0316E67A"/>
    <w:styleLink w:val="ImportierterStil2"/>
    <w:lvl w:ilvl="0" w:tplc="54B633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24E9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B6DC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E226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06A538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31CC8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4AFF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5D46BA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5F8D1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5" w15:restartNumberingAfterBreak="0">
    <w:nsid w:val="7E8A3BA0"/>
    <w:multiLevelType w:val="hybridMultilevel"/>
    <w:tmpl w:val="71D0C26E"/>
    <w:styleLink w:val="ImportierterStil9"/>
    <w:lvl w:ilvl="0" w:tplc="A07C5D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BDEE0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76E9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21D2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72DB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E4C6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7651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689B1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3C90A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6" w15:restartNumberingAfterBreak="0">
    <w:nsid w:val="7F331FD8"/>
    <w:multiLevelType w:val="hybridMultilevel"/>
    <w:tmpl w:val="783056C0"/>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FA35294"/>
    <w:multiLevelType w:val="hybridMultilevel"/>
    <w:tmpl w:val="7B1E8C24"/>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850413036">
    <w:abstractNumId w:val="22"/>
  </w:num>
  <w:num w:numId="2" w16cid:durableId="848371108">
    <w:abstractNumId w:val="6"/>
  </w:num>
  <w:num w:numId="3" w16cid:durableId="662203870">
    <w:abstractNumId w:val="18"/>
  </w:num>
  <w:num w:numId="4" w16cid:durableId="375813400">
    <w:abstractNumId w:val="10"/>
  </w:num>
  <w:num w:numId="5" w16cid:durableId="1181894308">
    <w:abstractNumId w:val="34"/>
  </w:num>
  <w:num w:numId="6" w16cid:durableId="1253926985">
    <w:abstractNumId w:val="8"/>
  </w:num>
  <w:num w:numId="7" w16cid:durableId="1758017115">
    <w:abstractNumId w:val="3"/>
  </w:num>
  <w:num w:numId="8" w16cid:durableId="1954944895">
    <w:abstractNumId w:val="9"/>
  </w:num>
  <w:num w:numId="9" w16cid:durableId="1173764234">
    <w:abstractNumId w:val="20"/>
  </w:num>
  <w:num w:numId="10" w16cid:durableId="2004773093">
    <w:abstractNumId w:val="16"/>
  </w:num>
  <w:num w:numId="11" w16cid:durableId="444928533">
    <w:abstractNumId w:val="32"/>
  </w:num>
  <w:num w:numId="12" w16cid:durableId="933440266">
    <w:abstractNumId w:val="35"/>
  </w:num>
  <w:num w:numId="13" w16cid:durableId="780301433">
    <w:abstractNumId w:val="5"/>
  </w:num>
  <w:num w:numId="14" w16cid:durableId="90779632">
    <w:abstractNumId w:val="13"/>
  </w:num>
  <w:num w:numId="15" w16cid:durableId="428038615">
    <w:abstractNumId w:val="7"/>
  </w:num>
  <w:num w:numId="16" w16cid:durableId="1371997826">
    <w:abstractNumId w:val="36"/>
  </w:num>
  <w:num w:numId="17" w16cid:durableId="1106195467">
    <w:abstractNumId w:val="33"/>
  </w:num>
  <w:num w:numId="18" w16cid:durableId="234627142">
    <w:abstractNumId w:val="27"/>
  </w:num>
  <w:num w:numId="19" w16cid:durableId="643312992">
    <w:abstractNumId w:val="12"/>
  </w:num>
  <w:num w:numId="20" w16cid:durableId="1315791582">
    <w:abstractNumId w:val="14"/>
  </w:num>
  <w:num w:numId="21" w16cid:durableId="1537237084">
    <w:abstractNumId w:val="29"/>
  </w:num>
  <w:num w:numId="22" w16cid:durableId="996684300">
    <w:abstractNumId w:val="24"/>
  </w:num>
  <w:num w:numId="23" w16cid:durableId="1965230431">
    <w:abstractNumId w:val="15"/>
  </w:num>
  <w:num w:numId="24" w16cid:durableId="1351836123">
    <w:abstractNumId w:val="31"/>
  </w:num>
  <w:num w:numId="25" w16cid:durableId="1031110230">
    <w:abstractNumId w:val="28"/>
  </w:num>
  <w:num w:numId="26" w16cid:durableId="1410470118">
    <w:abstractNumId w:val="2"/>
  </w:num>
  <w:num w:numId="27" w16cid:durableId="1072503157">
    <w:abstractNumId w:val="19"/>
  </w:num>
  <w:num w:numId="28" w16cid:durableId="972908842">
    <w:abstractNumId w:val="1"/>
  </w:num>
  <w:num w:numId="29" w16cid:durableId="12923257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247961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46166051">
    <w:abstractNumId w:val="23"/>
  </w:num>
  <w:num w:numId="32" w16cid:durableId="1532107424">
    <w:abstractNumId w:val="17"/>
  </w:num>
  <w:num w:numId="33" w16cid:durableId="976032682">
    <w:abstractNumId w:val="30"/>
  </w:num>
  <w:num w:numId="34" w16cid:durableId="1278681603">
    <w:abstractNumId w:val="25"/>
  </w:num>
  <w:num w:numId="35" w16cid:durableId="654381878">
    <w:abstractNumId w:val="26"/>
  </w:num>
  <w:num w:numId="36" w16cid:durableId="276527186">
    <w:abstractNumId w:val="37"/>
  </w:num>
  <w:num w:numId="37" w16cid:durableId="1038243732">
    <w:abstractNumId w:val="11"/>
  </w:num>
  <w:num w:numId="38" w16cid:durableId="380835273">
    <w:abstractNumId w:val="0"/>
  </w:num>
  <w:num w:numId="39" w16cid:durableId="2101028298">
    <w:abstractNumId w:val="4"/>
  </w:num>
  <w:num w:numId="40" w16cid:durableId="1093206817">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de-DE" w:vendorID="64" w:dllVersion="4096" w:nlCheck="1" w:checkStyle="0"/>
  <w:activeWritingStyle w:appName="MSWord" w:lang="de-CH" w:vendorID="64" w:dllVersion="0" w:nlCheck="1" w:checkStyle="0"/>
  <w:activeWritingStyle w:appName="MSWord" w:lang="de-DE" w:vendorID="64" w:dllVersion="0" w:nlCheck="1" w:checkStyle="0"/>
  <w:activeWritingStyle w:appName="MSWord" w:lang="fr-CH" w:vendorID="64" w:dllVersion="0" w:nlCheck="1" w:checkStyle="0"/>
  <w:activeWritingStyle w:appName="MSWord" w:lang="en-IE" w:vendorID="64" w:dllVersion="0" w:nlCheck="1" w:checkStyle="0"/>
  <w:activeWritingStyle w:appName="MSWord" w:lang="en-US" w:vendorID="64" w:dllVersion="0" w:nlCheck="1" w:checkStyle="0"/>
  <w:defaultTabStop w:val="708"/>
  <w:hyphenationZone w:val="425"/>
  <w:doNotHyphenateCap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46"/>
    <w:rsid w:val="000017C9"/>
    <w:rsid w:val="00002978"/>
    <w:rsid w:val="0001010F"/>
    <w:rsid w:val="00020A8F"/>
    <w:rsid w:val="00025CEC"/>
    <w:rsid w:val="000266B7"/>
    <w:rsid w:val="00032B92"/>
    <w:rsid w:val="00037F99"/>
    <w:rsid w:val="000409C8"/>
    <w:rsid w:val="00041700"/>
    <w:rsid w:val="00055349"/>
    <w:rsid w:val="00061677"/>
    <w:rsid w:val="00063BC2"/>
    <w:rsid w:val="000701F1"/>
    <w:rsid w:val="00071780"/>
    <w:rsid w:val="00072CBC"/>
    <w:rsid w:val="0008058B"/>
    <w:rsid w:val="00084891"/>
    <w:rsid w:val="000867B4"/>
    <w:rsid w:val="00096E8E"/>
    <w:rsid w:val="000A0B54"/>
    <w:rsid w:val="000A1884"/>
    <w:rsid w:val="000A2109"/>
    <w:rsid w:val="000A28C0"/>
    <w:rsid w:val="000A4137"/>
    <w:rsid w:val="000B595D"/>
    <w:rsid w:val="000B6510"/>
    <w:rsid w:val="000C49C1"/>
    <w:rsid w:val="000C6FCE"/>
    <w:rsid w:val="000D1650"/>
    <w:rsid w:val="000D1743"/>
    <w:rsid w:val="000D1BB6"/>
    <w:rsid w:val="000E41A9"/>
    <w:rsid w:val="000E756F"/>
    <w:rsid w:val="000F0395"/>
    <w:rsid w:val="0010021F"/>
    <w:rsid w:val="0010124F"/>
    <w:rsid w:val="00102345"/>
    <w:rsid w:val="00106688"/>
    <w:rsid w:val="00107F09"/>
    <w:rsid w:val="001134C7"/>
    <w:rsid w:val="00113CB8"/>
    <w:rsid w:val="0012151C"/>
    <w:rsid w:val="00125C50"/>
    <w:rsid w:val="00135075"/>
    <w:rsid w:val="0013681E"/>
    <w:rsid w:val="001375AB"/>
    <w:rsid w:val="00141897"/>
    <w:rsid w:val="00143CDC"/>
    <w:rsid w:val="00144122"/>
    <w:rsid w:val="0014452E"/>
    <w:rsid w:val="001512A9"/>
    <w:rsid w:val="0015214F"/>
    <w:rsid w:val="00154677"/>
    <w:rsid w:val="0015CD6C"/>
    <w:rsid w:val="00167916"/>
    <w:rsid w:val="00171870"/>
    <w:rsid w:val="00181E39"/>
    <w:rsid w:val="001860CA"/>
    <w:rsid w:val="00190825"/>
    <w:rsid w:val="00191026"/>
    <w:rsid w:val="00195718"/>
    <w:rsid w:val="001D429C"/>
    <w:rsid w:val="001F2FDB"/>
    <w:rsid w:val="001F4A7E"/>
    <w:rsid w:val="001F4B8C"/>
    <w:rsid w:val="00200E62"/>
    <w:rsid w:val="00210E3E"/>
    <w:rsid w:val="00224DBE"/>
    <w:rsid w:val="0022685B"/>
    <w:rsid w:val="0023205B"/>
    <w:rsid w:val="0024060C"/>
    <w:rsid w:val="00243328"/>
    <w:rsid w:val="00250B1B"/>
    <w:rsid w:val="00253B7C"/>
    <w:rsid w:val="00255809"/>
    <w:rsid w:val="0025644A"/>
    <w:rsid w:val="0025689B"/>
    <w:rsid w:val="00267F71"/>
    <w:rsid w:val="00271AF8"/>
    <w:rsid w:val="002726D9"/>
    <w:rsid w:val="00274163"/>
    <w:rsid w:val="00283A42"/>
    <w:rsid w:val="00290C86"/>
    <w:rsid w:val="00290E37"/>
    <w:rsid w:val="002A344E"/>
    <w:rsid w:val="002A6B14"/>
    <w:rsid w:val="002B1F84"/>
    <w:rsid w:val="002C7A29"/>
    <w:rsid w:val="002C7F46"/>
    <w:rsid w:val="002D272F"/>
    <w:rsid w:val="002D38AE"/>
    <w:rsid w:val="002F06AA"/>
    <w:rsid w:val="002F68A2"/>
    <w:rsid w:val="0030245A"/>
    <w:rsid w:val="00303B73"/>
    <w:rsid w:val="0032330D"/>
    <w:rsid w:val="003301FF"/>
    <w:rsid w:val="00333A1B"/>
    <w:rsid w:val="00334B75"/>
    <w:rsid w:val="00345046"/>
    <w:rsid w:val="003509CE"/>
    <w:rsid w:val="003514EE"/>
    <w:rsid w:val="0035276D"/>
    <w:rsid w:val="00363671"/>
    <w:rsid w:val="00364EE3"/>
    <w:rsid w:val="003716B8"/>
    <w:rsid w:val="00371F0C"/>
    <w:rsid w:val="003757E4"/>
    <w:rsid w:val="00375834"/>
    <w:rsid w:val="003857D0"/>
    <w:rsid w:val="003A2D26"/>
    <w:rsid w:val="003A4E55"/>
    <w:rsid w:val="003A56F6"/>
    <w:rsid w:val="003C3D32"/>
    <w:rsid w:val="003D0FAA"/>
    <w:rsid w:val="003F0922"/>
    <w:rsid w:val="003F1A56"/>
    <w:rsid w:val="00405B37"/>
    <w:rsid w:val="00423012"/>
    <w:rsid w:val="00424A06"/>
    <w:rsid w:val="00435188"/>
    <w:rsid w:val="0044125B"/>
    <w:rsid w:val="00443EDD"/>
    <w:rsid w:val="00447376"/>
    <w:rsid w:val="00452D49"/>
    <w:rsid w:val="004604CA"/>
    <w:rsid w:val="00461D20"/>
    <w:rsid w:val="0048039B"/>
    <w:rsid w:val="00483955"/>
    <w:rsid w:val="00486D98"/>
    <w:rsid w:val="00486DBB"/>
    <w:rsid w:val="00494CED"/>
    <w:rsid w:val="00494FD7"/>
    <w:rsid w:val="00495F83"/>
    <w:rsid w:val="00497C63"/>
    <w:rsid w:val="004A039B"/>
    <w:rsid w:val="004B042C"/>
    <w:rsid w:val="004B0FDB"/>
    <w:rsid w:val="004B12BA"/>
    <w:rsid w:val="004C010A"/>
    <w:rsid w:val="004C1329"/>
    <w:rsid w:val="004C3880"/>
    <w:rsid w:val="004D015F"/>
    <w:rsid w:val="004D0F2F"/>
    <w:rsid w:val="004D126B"/>
    <w:rsid w:val="004D179F"/>
    <w:rsid w:val="004D5B31"/>
    <w:rsid w:val="004F0F90"/>
    <w:rsid w:val="00500294"/>
    <w:rsid w:val="00506A3F"/>
    <w:rsid w:val="00513D38"/>
    <w:rsid w:val="00526C93"/>
    <w:rsid w:val="00530751"/>
    <w:rsid w:val="00535EA2"/>
    <w:rsid w:val="00537410"/>
    <w:rsid w:val="00540DD8"/>
    <w:rsid w:val="00547154"/>
    <w:rsid w:val="00550787"/>
    <w:rsid w:val="005765CC"/>
    <w:rsid w:val="00591832"/>
    <w:rsid w:val="005924BC"/>
    <w:rsid w:val="00592841"/>
    <w:rsid w:val="00594B2E"/>
    <w:rsid w:val="005A357F"/>
    <w:rsid w:val="005B4DEC"/>
    <w:rsid w:val="005B6FD0"/>
    <w:rsid w:val="005C32EB"/>
    <w:rsid w:val="005C6148"/>
    <w:rsid w:val="005C7C33"/>
    <w:rsid w:val="005D2ABD"/>
    <w:rsid w:val="005E09B2"/>
    <w:rsid w:val="006044D5"/>
    <w:rsid w:val="00622895"/>
    <w:rsid w:val="00622FDC"/>
    <w:rsid w:val="00625020"/>
    <w:rsid w:val="00633555"/>
    <w:rsid w:val="00642F26"/>
    <w:rsid w:val="0065274C"/>
    <w:rsid w:val="006558CB"/>
    <w:rsid w:val="006578E8"/>
    <w:rsid w:val="0066114E"/>
    <w:rsid w:val="00667A4C"/>
    <w:rsid w:val="006705BB"/>
    <w:rsid w:val="00681EE7"/>
    <w:rsid w:val="00686D14"/>
    <w:rsid w:val="00687ED7"/>
    <w:rsid w:val="006915EA"/>
    <w:rsid w:val="006A3F5B"/>
    <w:rsid w:val="006A64E9"/>
    <w:rsid w:val="006A769A"/>
    <w:rsid w:val="006B1195"/>
    <w:rsid w:val="006B5925"/>
    <w:rsid w:val="006C144C"/>
    <w:rsid w:val="006C3E8D"/>
    <w:rsid w:val="006D74F7"/>
    <w:rsid w:val="006E0F4E"/>
    <w:rsid w:val="006E3E17"/>
    <w:rsid w:val="006E4AF1"/>
    <w:rsid w:val="006F0345"/>
    <w:rsid w:val="006F0469"/>
    <w:rsid w:val="006F68B1"/>
    <w:rsid w:val="006F71B9"/>
    <w:rsid w:val="007040B6"/>
    <w:rsid w:val="00705076"/>
    <w:rsid w:val="0071059A"/>
    <w:rsid w:val="00711147"/>
    <w:rsid w:val="00715B48"/>
    <w:rsid w:val="007216F4"/>
    <w:rsid w:val="007247C5"/>
    <w:rsid w:val="00726390"/>
    <w:rsid w:val="00726B0E"/>
    <w:rsid w:val="007277E3"/>
    <w:rsid w:val="00730500"/>
    <w:rsid w:val="00731A17"/>
    <w:rsid w:val="00734458"/>
    <w:rsid w:val="00735F50"/>
    <w:rsid w:val="00736640"/>
    <w:rsid w:val="007408BF"/>
    <w:rsid w:val="007419CF"/>
    <w:rsid w:val="0074241C"/>
    <w:rsid w:val="0074487E"/>
    <w:rsid w:val="00744CFA"/>
    <w:rsid w:val="00746273"/>
    <w:rsid w:val="00751AB3"/>
    <w:rsid w:val="00757BA8"/>
    <w:rsid w:val="00761212"/>
    <w:rsid w:val="007721BF"/>
    <w:rsid w:val="00774E70"/>
    <w:rsid w:val="0078181E"/>
    <w:rsid w:val="007838C7"/>
    <w:rsid w:val="00785FA4"/>
    <w:rsid w:val="00791D0C"/>
    <w:rsid w:val="00792B3A"/>
    <w:rsid w:val="00796CEE"/>
    <w:rsid w:val="007A5D31"/>
    <w:rsid w:val="007B3A4A"/>
    <w:rsid w:val="007B3B16"/>
    <w:rsid w:val="007B6417"/>
    <w:rsid w:val="007C0B2A"/>
    <w:rsid w:val="007C207A"/>
    <w:rsid w:val="007C55B5"/>
    <w:rsid w:val="007D1D80"/>
    <w:rsid w:val="007E0460"/>
    <w:rsid w:val="007E5B73"/>
    <w:rsid w:val="007F2082"/>
    <w:rsid w:val="008030C9"/>
    <w:rsid w:val="008047FD"/>
    <w:rsid w:val="008066C6"/>
    <w:rsid w:val="00807066"/>
    <w:rsid w:val="00816F47"/>
    <w:rsid w:val="00836D55"/>
    <w:rsid w:val="00840E0C"/>
    <w:rsid w:val="00841B44"/>
    <w:rsid w:val="008558F0"/>
    <w:rsid w:val="00857D8A"/>
    <w:rsid w:val="00870017"/>
    <w:rsid w:val="0088231C"/>
    <w:rsid w:val="00883CC4"/>
    <w:rsid w:val="008A0C00"/>
    <w:rsid w:val="008A15B1"/>
    <w:rsid w:val="008A5A8D"/>
    <w:rsid w:val="008B1CAC"/>
    <w:rsid w:val="008B592C"/>
    <w:rsid w:val="008C700B"/>
    <w:rsid w:val="008D4236"/>
    <w:rsid w:val="008E073D"/>
    <w:rsid w:val="008E4F5B"/>
    <w:rsid w:val="008F06E2"/>
    <w:rsid w:val="008F31FC"/>
    <w:rsid w:val="008F574C"/>
    <w:rsid w:val="008F5F55"/>
    <w:rsid w:val="00900571"/>
    <w:rsid w:val="00900FD9"/>
    <w:rsid w:val="00926923"/>
    <w:rsid w:val="00930B3B"/>
    <w:rsid w:val="009319BB"/>
    <w:rsid w:val="0093619F"/>
    <w:rsid w:val="00940919"/>
    <w:rsid w:val="009427E5"/>
    <w:rsid w:val="009454B7"/>
    <w:rsid w:val="009542E2"/>
    <w:rsid w:val="009613D8"/>
    <w:rsid w:val="00962473"/>
    <w:rsid w:val="00974275"/>
    <w:rsid w:val="009804FC"/>
    <w:rsid w:val="00982D6E"/>
    <w:rsid w:val="0098474B"/>
    <w:rsid w:val="009864B0"/>
    <w:rsid w:val="00987FEE"/>
    <w:rsid w:val="009918AF"/>
    <w:rsid w:val="00995CBA"/>
    <w:rsid w:val="0099678C"/>
    <w:rsid w:val="009A06C2"/>
    <w:rsid w:val="009B0C96"/>
    <w:rsid w:val="009B3A29"/>
    <w:rsid w:val="009C222B"/>
    <w:rsid w:val="009C3F68"/>
    <w:rsid w:val="009C67A8"/>
    <w:rsid w:val="009D201B"/>
    <w:rsid w:val="009D5D9C"/>
    <w:rsid w:val="009E2171"/>
    <w:rsid w:val="009E6624"/>
    <w:rsid w:val="009E67D2"/>
    <w:rsid w:val="009F23FD"/>
    <w:rsid w:val="009F3A64"/>
    <w:rsid w:val="00A00550"/>
    <w:rsid w:val="00A040DF"/>
    <w:rsid w:val="00A05A7D"/>
    <w:rsid w:val="00A06F53"/>
    <w:rsid w:val="00A074E9"/>
    <w:rsid w:val="00A10332"/>
    <w:rsid w:val="00A10DE6"/>
    <w:rsid w:val="00A211F7"/>
    <w:rsid w:val="00A22CDD"/>
    <w:rsid w:val="00A24DB8"/>
    <w:rsid w:val="00A26484"/>
    <w:rsid w:val="00A317B9"/>
    <w:rsid w:val="00A42476"/>
    <w:rsid w:val="00A43EDD"/>
    <w:rsid w:val="00A5451D"/>
    <w:rsid w:val="00A55C83"/>
    <w:rsid w:val="00A57815"/>
    <w:rsid w:val="00A62F82"/>
    <w:rsid w:val="00A62FAD"/>
    <w:rsid w:val="00A649A5"/>
    <w:rsid w:val="00A70CDC"/>
    <w:rsid w:val="00A7133D"/>
    <w:rsid w:val="00A73020"/>
    <w:rsid w:val="00A77BC6"/>
    <w:rsid w:val="00A9093D"/>
    <w:rsid w:val="00A92016"/>
    <w:rsid w:val="00AA037A"/>
    <w:rsid w:val="00AA6FDE"/>
    <w:rsid w:val="00AC112C"/>
    <w:rsid w:val="00AC2D5B"/>
    <w:rsid w:val="00AC38FC"/>
    <w:rsid w:val="00AD36B2"/>
    <w:rsid w:val="00AD42AE"/>
    <w:rsid w:val="00AE1F7B"/>
    <w:rsid w:val="00AE4563"/>
    <w:rsid w:val="00AF0906"/>
    <w:rsid w:val="00AF42AA"/>
    <w:rsid w:val="00AF47AE"/>
    <w:rsid w:val="00AF7CA8"/>
    <w:rsid w:val="00B0206F"/>
    <w:rsid w:val="00B11A9B"/>
    <w:rsid w:val="00B11F7B"/>
    <w:rsid w:val="00B16CBD"/>
    <w:rsid w:val="00B24B2A"/>
    <w:rsid w:val="00B32ABB"/>
    <w:rsid w:val="00B33378"/>
    <w:rsid w:val="00B3428B"/>
    <w:rsid w:val="00B4163C"/>
    <w:rsid w:val="00B41EE7"/>
    <w:rsid w:val="00B41FD3"/>
    <w:rsid w:val="00B426D3"/>
    <w:rsid w:val="00B431DE"/>
    <w:rsid w:val="00B452C0"/>
    <w:rsid w:val="00B55D1C"/>
    <w:rsid w:val="00B70D03"/>
    <w:rsid w:val="00B769D8"/>
    <w:rsid w:val="00B803E7"/>
    <w:rsid w:val="00B823D3"/>
    <w:rsid w:val="00B82E14"/>
    <w:rsid w:val="00BA4DDE"/>
    <w:rsid w:val="00BA5A21"/>
    <w:rsid w:val="00BA64AF"/>
    <w:rsid w:val="00BB12E2"/>
    <w:rsid w:val="00BC655F"/>
    <w:rsid w:val="00BD3798"/>
    <w:rsid w:val="00BE1E62"/>
    <w:rsid w:val="00BF7052"/>
    <w:rsid w:val="00C01A79"/>
    <w:rsid w:val="00C035A0"/>
    <w:rsid w:val="00C05FAB"/>
    <w:rsid w:val="00C27B89"/>
    <w:rsid w:val="00C3674D"/>
    <w:rsid w:val="00C36911"/>
    <w:rsid w:val="00C43EDE"/>
    <w:rsid w:val="00C51BD7"/>
    <w:rsid w:val="00C51D2F"/>
    <w:rsid w:val="00C62553"/>
    <w:rsid w:val="00C70499"/>
    <w:rsid w:val="00C87162"/>
    <w:rsid w:val="00C87968"/>
    <w:rsid w:val="00C916A5"/>
    <w:rsid w:val="00C919D5"/>
    <w:rsid w:val="00CA348A"/>
    <w:rsid w:val="00CB2CE6"/>
    <w:rsid w:val="00CC070D"/>
    <w:rsid w:val="00CC75BA"/>
    <w:rsid w:val="00CD32DE"/>
    <w:rsid w:val="00CD4131"/>
    <w:rsid w:val="00CD7EAA"/>
    <w:rsid w:val="00CE66F1"/>
    <w:rsid w:val="00CF08BB"/>
    <w:rsid w:val="00CF0C2F"/>
    <w:rsid w:val="00CF1E53"/>
    <w:rsid w:val="00D00ABC"/>
    <w:rsid w:val="00D05A5A"/>
    <w:rsid w:val="00D07C10"/>
    <w:rsid w:val="00D14DD1"/>
    <w:rsid w:val="00D15D51"/>
    <w:rsid w:val="00D16604"/>
    <w:rsid w:val="00D176EA"/>
    <w:rsid w:val="00D30E68"/>
    <w:rsid w:val="00D37AA9"/>
    <w:rsid w:val="00D40B76"/>
    <w:rsid w:val="00D52DAF"/>
    <w:rsid w:val="00D530B8"/>
    <w:rsid w:val="00D5603C"/>
    <w:rsid w:val="00D57397"/>
    <w:rsid w:val="00D618EB"/>
    <w:rsid w:val="00D61996"/>
    <w:rsid w:val="00D654CD"/>
    <w:rsid w:val="00D65712"/>
    <w:rsid w:val="00D76380"/>
    <w:rsid w:val="00D93DBD"/>
    <w:rsid w:val="00D9415C"/>
    <w:rsid w:val="00DA469E"/>
    <w:rsid w:val="00DB16A6"/>
    <w:rsid w:val="00DB7675"/>
    <w:rsid w:val="00DD68E4"/>
    <w:rsid w:val="00DE0D8A"/>
    <w:rsid w:val="00DE56FE"/>
    <w:rsid w:val="00E04878"/>
    <w:rsid w:val="00E13724"/>
    <w:rsid w:val="00E25DCD"/>
    <w:rsid w:val="00E269E1"/>
    <w:rsid w:val="00E31EB3"/>
    <w:rsid w:val="00E320CD"/>
    <w:rsid w:val="00E45F13"/>
    <w:rsid w:val="00E503AF"/>
    <w:rsid w:val="00E510BC"/>
    <w:rsid w:val="00E52BA4"/>
    <w:rsid w:val="00E61256"/>
    <w:rsid w:val="00E63D0A"/>
    <w:rsid w:val="00E73CB2"/>
    <w:rsid w:val="00E759BD"/>
    <w:rsid w:val="00E76FE3"/>
    <w:rsid w:val="00E839BA"/>
    <w:rsid w:val="00E8428A"/>
    <w:rsid w:val="00E96101"/>
    <w:rsid w:val="00EA59B8"/>
    <w:rsid w:val="00EA5A01"/>
    <w:rsid w:val="00EC2DF9"/>
    <w:rsid w:val="00EE6E36"/>
    <w:rsid w:val="00EF0C3E"/>
    <w:rsid w:val="00F016BC"/>
    <w:rsid w:val="00F04BE3"/>
    <w:rsid w:val="00F05F2E"/>
    <w:rsid w:val="00F0658D"/>
    <w:rsid w:val="00F0660B"/>
    <w:rsid w:val="00F123AE"/>
    <w:rsid w:val="00F12D67"/>
    <w:rsid w:val="00F16C91"/>
    <w:rsid w:val="00F177FE"/>
    <w:rsid w:val="00F221AE"/>
    <w:rsid w:val="00F22F49"/>
    <w:rsid w:val="00F32B93"/>
    <w:rsid w:val="00F32DEC"/>
    <w:rsid w:val="00F35AF7"/>
    <w:rsid w:val="00F40956"/>
    <w:rsid w:val="00F524C7"/>
    <w:rsid w:val="00F5551A"/>
    <w:rsid w:val="00F611B2"/>
    <w:rsid w:val="00F72062"/>
    <w:rsid w:val="00F73331"/>
    <w:rsid w:val="00F839BB"/>
    <w:rsid w:val="00F87174"/>
    <w:rsid w:val="00F91D37"/>
    <w:rsid w:val="00F9610D"/>
    <w:rsid w:val="00F96574"/>
    <w:rsid w:val="00FA72C5"/>
    <w:rsid w:val="00FB1756"/>
    <w:rsid w:val="00FB1ABA"/>
    <w:rsid w:val="00FB657F"/>
    <w:rsid w:val="00FC57C0"/>
    <w:rsid w:val="00FD23B2"/>
    <w:rsid w:val="00FD3622"/>
    <w:rsid w:val="00FE62F6"/>
    <w:rsid w:val="00FE7D09"/>
    <w:rsid w:val="01F4DEB5"/>
    <w:rsid w:val="02ACF214"/>
    <w:rsid w:val="046AAF69"/>
    <w:rsid w:val="04B7415A"/>
    <w:rsid w:val="05151C13"/>
    <w:rsid w:val="06D593F2"/>
    <w:rsid w:val="0760E768"/>
    <w:rsid w:val="0796DE0E"/>
    <w:rsid w:val="07E55375"/>
    <w:rsid w:val="08277FA6"/>
    <w:rsid w:val="08DD12FB"/>
    <w:rsid w:val="0AACA0F6"/>
    <w:rsid w:val="0C2547C8"/>
    <w:rsid w:val="0D570B97"/>
    <w:rsid w:val="0D63F5F7"/>
    <w:rsid w:val="0EBE5C39"/>
    <w:rsid w:val="0EE50C10"/>
    <w:rsid w:val="0F4484F0"/>
    <w:rsid w:val="10194E3B"/>
    <w:rsid w:val="140FA4AD"/>
    <w:rsid w:val="168F0595"/>
    <w:rsid w:val="18C7F057"/>
    <w:rsid w:val="1AE58E3F"/>
    <w:rsid w:val="1BC43FEE"/>
    <w:rsid w:val="1D554CD1"/>
    <w:rsid w:val="1D6464A3"/>
    <w:rsid w:val="1DE0C9D6"/>
    <w:rsid w:val="1ED5974B"/>
    <w:rsid w:val="22CD6018"/>
    <w:rsid w:val="235DEA36"/>
    <w:rsid w:val="2394586F"/>
    <w:rsid w:val="258E35D8"/>
    <w:rsid w:val="25C7B636"/>
    <w:rsid w:val="267BDE58"/>
    <w:rsid w:val="26B14EB1"/>
    <w:rsid w:val="28C89D97"/>
    <w:rsid w:val="2C65B527"/>
    <w:rsid w:val="2C6607AC"/>
    <w:rsid w:val="2C8D9DA1"/>
    <w:rsid w:val="2D44AE5D"/>
    <w:rsid w:val="2D886AAB"/>
    <w:rsid w:val="2E6D680C"/>
    <w:rsid w:val="2FCC960F"/>
    <w:rsid w:val="315D964A"/>
    <w:rsid w:val="31613776"/>
    <w:rsid w:val="3317FA7C"/>
    <w:rsid w:val="337B4910"/>
    <w:rsid w:val="35E9C681"/>
    <w:rsid w:val="363C2D61"/>
    <w:rsid w:val="36423919"/>
    <w:rsid w:val="36EE0FF3"/>
    <w:rsid w:val="3725E4FA"/>
    <w:rsid w:val="372842DA"/>
    <w:rsid w:val="384EBA33"/>
    <w:rsid w:val="397CCF91"/>
    <w:rsid w:val="39F1540D"/>
    <w:rsid w:val="39F2C899"/>
    <w:rsid w:val="3AD1C5C6"/>
    <w:rsid w:val="3AF45853"/>
    <w:rsid w:val="3B7C84BB"/>
    <w:rsid w:val="3FF542D4"/>
    <w:rsid w:val="408DE9CF"/>
    <w:rsid w:val="415838B9"/>
    <w:rsid w:val="42C6CF78"/>
    <w:rsid w:val="4668441E"/>
    <w:rsid w:val="472EBE0B"/>
    <w:rsid w:val="48F02925"/>
    <w:rsid w:val="4919B1E9"/>
    <w:rsid w:val="495C04B1"/>
    <w:rsid w:val="4B0A7C1D"/>
    <w:rsid w:val="4CFAC82B"/>
    <w:rsid w:val="4F0FE5E6"/>
    <w:rsid w:val="4FB35A4B"/>
    <w:rsid w:val="515C2F09"/>
    <w:rsid w:val="53A2371E"/>
    <w:rsid w:val="553AF382"/>
    <w:rsid w:val="56C11575"/>
    <w:rsid w:val="58477CEB"/>
    <w:rsid w:val="598CBD0C"/>
    <w:rsid w:val="5B44BD2B"/>
    <w:rsid w:val="5BB146CB"/>
    <w:rsid w:val="5CC45DCE"/>
    <w:rsid w:val="5D810012"/>
    <w:rsid w:val="5E0FE523"/>
    <w:rsid w:val="6197CEF1"/>
    <w:rsid w:val="619BA531"/>
    <w:rsid w:val="6270C50C"/>
    <w:rsid w:val="62EAC08C"/>
    <w:rsid w:val="65A628AB"/>
    <w:rsid w:val="669A5925"/>
    <w:rsid w:val="673257C0"/>
    <w:rsid w:val="67A28086"/>
    <w:rsid w:val="6A5F2565"/>
    <w:rsid w:val="6A9AEEAB"/>
    <w:rsid w:val="6AC718D7"/>
    <w:rsid w:val="6B63FC20"/>
    <w:rsid w:val="6B827936"/>
    <w:rsid w:val="6D0721E8"/>
    <w:rsid w:val="6E2DF673"/>
    <w:rsid w:val="6F32348C"/>
    <w:rsid w:val="6F38140F"/>
    <w:rsid w:val="6F50EC8F"/>
    <w:rsid w:val="6F5F3613"/>
    <w:rsid w:val="6F5FB3CC"/>
    <w:rsid w:val="6F656D0C"/>
    <w:rsid w:val="715A3429"/>
    <w:rsid w:val="74245DB2"/>
    <w:rsid w:val="74585B40"/>
    <w:rsid w:val="74F92654"/>
    <w:rsid w:val="7510331F"/>
    <w:rsid w:val="7897ADCA"/>
    <w:rsid w:val="78CBEA6C"/>
    <w:rsid w:val="791016F8"/>
    <w:rsid w:val="7A7CCD4E"/>
    <w:rsid w:val="7BA98E62"/>
    <w:rsid w:val="7C16473A"/>
    <w:rsid w:val="7CBDDFF7"/>
    <w:rsid w:val="7F17A23D"/>
    <w:rsid w:val="7FF13EF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1E53"/>
  <w15:docId w15:val="{F520B897-9B5F-40B9-B3F5-FDE0F371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CH" w:eastAsia="en-US" w:bidi="ar-SA"/>
      </w:rPr>
    </w:rPrDefault>
    <w:pPrDefault>
      <w:pPr>
        <w:spacing w:line="3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iPriority="8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unhideWhenUsed="1"/>
    <w:lsdException w:name="Subtle Reference" w:semiHidden="1" w:uiPriority="31"/>
    <w:lsdException w:name="Intense Reference" w:semiHidden="1" w:uiPriority="32" w:unhideWhenUsed="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71AF8"/>
  </w:style>
  <w:style w:type="paragraph" w:styleId="berschrift1">
    <w:name w:val="heading 1"/>
    <w:basedOn w:val="Standard"/>
    <w:next w:val="Standard"/>
    <w:link w:val="berschrift1Zchn"/>
    <w:autoRedefine/>
    <w:uiPriority w:val="9"/>
    <w:qFormat/>
    <w:rsid w:val="006F68B1"/>
    <w:pPr>
      <w:keepNext/>
      <w:keepLines/>
      <w:spacing w:before="480"/>
      <w:outlineLvl w:val="0"/>
    </w:pPr>
    <w:rPr>
      <w:rFonts w:asciiTheme="majorHAnsi" w:eastAsiaTheme="majorEastAsia" w:hAnsiTheme="majorHAnsi" w:cstheme="majorBidi"/>
      <w:b/>
      <w:bCs/>
      <w:sz w:val="24"/>
    </w:rPr>
  </w:style>
  <w:style w:type="paragraph" w:styleId="berschrift2">
    <w:name w:val="heading 2"/>
    <w:basedOn w:val="Standard"/>
    <w:next w:val="Standard"/>
    <w:link w:val="berschrift2Zchn"/>
    <w:uiPriority w:val="9"/>
    <w:unhideWhenUsed/>
    <w:qFormat/>
    <w:rsid w:val="003514EE"/>
    <w:pPr>
      <w:keepNext/>
      <w:keepLines/>
      <w:spacing w:before="24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3514EE"/>
    <w:pPr>
      <w:keepNext/>
      <w:keepLines/>
      <w:spacing w:before="24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rsid w:val="00B426D3"/>
    <w:pPr>
      <w:keepNext/>
      <w:keepLines/>
      <w:spacing w:before="12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74"/>
    <w:semiHidden/>
    <w:rsid w:val="007E0460"/>
    <w:rPr>
      <w:color w:val="auto"/>
      <w:u w:val="single"/>
    </w:rPr>
  </w:style>
  <w:style w:type="paragraph" w:styleId="Kopfzeile">
    <w:name w:val="header"/>
    <w:basedOn w:val="Standard"/>
    <w:link w:val="KopfzeileZchn"/>
    <w:uiPriority w:val="79"/>
    <w:rsid w:val="00530751"/>
    <w:pPr>
      <w:tabs>
        <w:tab w:val="center" w:pos="4536"/>
        <w:tab w:val="right" w:pos="9072"/>
      </w:tabs>
      <w:spacing w:line="220" w:lineRule="atLeast"/>
    </w:pPr>
    <w:rPr>
      <w:b/>
      <w:spacing w:val="3"/>
      <w:sz w:val="15"/>
    </w:rPr>
  </w:style>
  <w:style w:type="character" w:customStyle="1" w:styleId="KopfzeileZchn">
    <w:name w:val="Kopfzeile Zchn"/>
    <w:basedOn w:val="Absatz-Standardschriftart"/>
    <w:link w:val="Kopfzeile"/>
    <w:uiPriority w:val="79"/>
    <w:rsid w:val="00271AF8"/>
    <w:rPr>
      <w:b/>
      <w:spacing w:val="3"/>
      <w:sz w:val="15"/>
    </w:rPr>
  </w:style>
  <w:style w:type="paragraph" w:styleId="Fuzeile">
    <w:name w:val="footer"/>
    <w:basedOn w:val="Standard"/>
    <w:link w:val="FuzeileZchn"/>
    <w:uiPriority w:val="80"/>
    <w:semiHidden/>
    <w:rsid w:val="00530751"/>
    <w:pPr>
      <w:spacing w:line="240" w:lineRule="auto"/>
    </w:pPr>
    <w:rPr>
      <w:spacing w:val="8"/>
      <w:sz w:val="16"/>
    </w:rPr>
  </w:style>
  <w:style w:type="character" w:customStyle="1" w:styleId="FuzeileZchn">
    <w:name w:val="Fußzeile Zchn"/>
    <w:basedOn w:val="Absatz-Standardschriftart"/>
    <w:link w:val="Fuzeile"/>
    <w:uiPriority w:val="80"/>
    <w:semiHidden/>
    <w:rsid w:val="00A040DF"/>
    <w:rPr>
      <w:spacing w:val="8"/>
      <w:sz w:val="16"/>
    </w:rPr>
  </w:style>
  <w:style w:type="paragraph" w:customStyle="1" w:styleId="EinfAbs">
    <w:name w:val="[Einf. Abs.]"/>
    <w:basedOn w:val="Standard"/>
    <w:uiPriority w:val="9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rsid w:val="009C67A8"/>
    <w:pPr>
      <w:ind w:left="720"/>
      <w:contextualSpacing/>
    </w:pPr>
  </w:style>
  <w:style w:type="paragraph" w:styleId="Aufzhlungszeichen">
    <w:name w:val="List Bullet"/>
    <w:basedOn w:val="Listenabsatz"/>
    <w:uiPriority w:val="99"/>
    <w:semiHidden/>
    <w:rsid w:val="009C67A8"/>
    <w:pPr>
      <w:numPr>
        <w:numId w:val="1"/>
      </w:numPr>
    </w:pPr>
  </w:style>
  <w:style w:type="paragraph" w:styleId="Aufzhlungszeichen2">
    <w:name w:val="List Bullet 2"/>
    <w:basedOn w:val="Listenabsatz"/>
    <w:uiPriority w:val="99"/>
    <w:semiHidden/>
    <w:rsid w:val="009C67A8"/>
    <w:pPr>
      <w:numPr>
        <w:ilvl w:val="1"/>
        <w:numId w:val="1"/>
      </w:numPr>
    </w:pPr>
  </w:style>
  <w:style w:type="paragraph" w:styleId="Aufzhlungszeichen3">
    <w:name w:val="List Bullet 3"/>
    <w:basedOn w:val="Listenabsatz"/>
    <w:uiPriority w:val="99"/>
    <w:semiHidden/>
    <w:rsid w:val="009C67A8"/>
    <w:pPr>
      <w:numPr>
        <w:ilvl w:val="2"/>
        <w:numId w:val="1"/>
      </w:numPr>
    </w:pPr>
  </w:style>
  <w:style w:type="table" w:styleId="Tabellenraster">
    <w:name w:val="Table Grid"/>
    <w:basedOn w:val="NormaleTabelle"/>
    <w:uiPriority w:val="3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6F68B1"/>
    <w:rPr>
      <w:rFonts w:asciiTheme="majorHAnsi" w:eastAsiaTheme="majorEastAsia" w:hAnsiTheme="majorHAnsi" w:cstheme="majorBidi"/>
      <w:b/>
      <w:bCs/>
      <w:sz w:val="24"/>
    </w:rPr>
  </w:style>
  <w:style w:type="character" w:customStyle="1" w:styleId="berschrift2Zchn">
    <w:name w:val="Überschrift 2 Zchn"/>
    <w:basedOn w:val="Absatz-Standardschriftart"/>
    <w:link w:val="berschrift2"/>
    <w:uiPriority w:val="9"/>
    <w:rsid w:val="003514EE"/>
    <w:rPr>
      <w:rFonts w:asciiTheme="majorHAnsi" w:eastAsiaTheme="majorEastAsia" w:hAnsiTheme="majorHAnsi" w:cstheme="majorBidi"/>
      <w:b/>
      <w:bCs/>
      <w:sz w:val="26"/>
      <w:szCs w:val="26"/>
    </w:rPr>
  </w:style>
  <w:style w:type="paragraph" w:styleId="Titel">
    <w:name w:val="Title"/>
    <w:basedOn w:val="Standard"/>
    <w:next w:val="Standard"/>
    <w:link w:val="TitelZchn"/>
    <w:autoRedefine/>
    <w:uiPriority w:val="10"/>
    <w:qFormat/>
    <w:rsid w:val="00A05A7D"/>
    <w:pPr>
      <w:spacing w:after="300" w:line="240" w:lineRule="auto"/>
      <w:contextualSpacing/>
    </w:pPr>
    <w:rPr>
      <w:rFonts w:asciiTheme="majorHAnsi" w:eastAsiaTheme="majorEastAsia" w:hAnsiTheme="majorHAnsi" w:cstheme="majorBidi"/>
      <w:kern w:val="28"/>
      <w:sz w:val="32"/>
      <w:szCs w:val="52"/>
    </w:rPr>
  </w:style>
  <w:style w:type="character" w:customStyle="1" w:styleId="TitelZchn">
    <w:name w:val="Titel Zchn"/>
    <w:basedOn w:val="Absatz-Standardschriftart"/>
    <w:link w:val="Titel"/>
    <w:uiPriority w:val="10"/>
    <w:rsid w:val="00A05A7D"/>
    <w:rPr>
      <w:rFonts w:asciiTheme="majorHAnsi" w:eastAsiaTheme="majorEastAsia" w:hAnsiTheme="majorHAnsi" w:cstheme="majorBidi"/>
      <w:kern w:val="28"/>
      <w:sz w:val="32"/>
      <w:szCs w:val="52"/>
    </w:rPr>
  </w:style>
  <w:style w:type="paragraph" w:customStyle="1" w:styleId="Brieftitel">
    <w:name w:val="Brieftitel"/>
    <w:basedOn w:val="Standard"/>
    <w:link w:val="BrieftitelZchn"/>
    <w:uiPriority w:val="14"/>
    <w:semiHidden/>
    <w:rsid w:val="00D618EB"/>
    <w:pPr>
      <w:spacing w:after="900"/>
      <w:contextualSpacing/>
    </w:pPr>
    <w:rPr>
      <w:rFonts w:asciiTheme="majorHAnsi" w:hAnsiTheme="majorHAnsi"/>
      <w:b/>
      <w:spacing w:val="-5"/>
      <w:sz w:val="22"/>
    </w:rPr>
  </w:style>
  <w:style w:type="character" w:customStyle="1" w:styleId="BrieftitelZchn">
    <w:name w:val="Brieftitel Zchn"/>
    <w:basedOn w:val="Absatz-Standardschriftart"/>
    <w:link w:val="Brieftitel"/>
    <w:uiPriority w:val="14"/>
    <w:semiHidden/>
    <w:rsid w:val="00F04BE3"/>
    <w:rPr>
      <w:rFonts w:asciiTheme="majorHAnsi" w:hAnsiTheme="majorHAnsi"/>
      <w:b/>
      <w:spacing w:val="-5"/>
      <w:sz w:val="22"/>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Tabellenraster1">
    <w:name w:val="Tabellenraster1"/>
    <w:basedOn w:val="NormaleTabelle"/>
    <w:next w:val="Tabellenraster"/>
    <w:uiPriority w:val="59"/>
    <w:rsid w:val="00E73C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3514EE"/>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semiHidden/>
    <w:rsid w:val="00F04BE3"/>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8066C6"/>
    <w:pPr>
      <w:numPr>
        <w:numId w:val="4"/>
      </w:numPr>
      <w:ind w:left="182" w:hanging="182"/>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rsid w:val="00625020"/>
    <w:pPr>
      <w:spacing w:line="288" w:lineRule="auto"/>
    </w:pPr>
    <w:rPr>
      <w:vanish/>
      <w:color w:val="A6A6A6" w:themeColor="background1" w:themeShade="A6"/>
      <w:sz w:val="14"/>
      <w:szCs w:val="18"/>
    </w:rPr>
  </w:style>
  <w:style w:type="character" w:styleId="BesuchterLink">
    <w:name w:val="FollowedHyperlink"/>
    <w:basedOn w:val="Hyperlink"/>
    <w:uiPriority w:val="75"/>
    <w:semiHidden/>
    <w:rsid w:val="007E0460"/>
    <w:rPr>
      <w:color w:val="auto"/>
      <w:u w:val="single"/>
    </w:rPr>
  </w:style>
  <w:style w:type="paragraph" w:styleId="Untertitel">
    <w:name w:val="Subtitle"/>
    <w:basedOn w:val="Standard"/>
    <w:next w:val="Standard"/>
    <w:link w:val="UntertitelZchn"/>
    <w:uiPriority w:val="12"/>
    <w:semiHidden/>
    <w:rsid w:val="00E839BA"/>
    <w:pPr>
      <w:numPr>
        <w:ilvl w:val="1"/>
      </w:numPr>
    </w:pPr>
    <w:rPr>
      <w:rFonts w:eastAsiaTheme="minorEastAsia"/>
      <w:color w:val="000000" w:themeColor="text1"/>
    </w:rPr>
  </w:style>
  <w:style w:type="character" w:customStyle="1" w:styleId="UntertitelZchn">
    <w:name w:val="Untertitel Zchn"/>
    <w:basedOn w:val="Absatz-Standardschriftart"/>
    <w:link w:val="Untertitel"/>
    <w:uiPriority w:val="12"/>
    <w:semiHidden/>
    <w:rsid w:val="00F04BE3"/>
    <w:rPr>
      <w:rFonts w:eastAsiaTheme="minorEastAsia"/>
      <w:color w:val="000000" w:themeColor="text1"/>
    </w:rPr>
  </w:style>
  <w:style w:type="paragraph" w:styleId="Datum">
    <w:name w:val="Date"/>
    <w:basedOn w:val="Standard"/>
    <w:next w:val="Standard"/>
    <w:link w:val="DatumZchn"/>
    <w:uiPriority w:val="15"/>
    <w:semiHidden/>
    <w:rsid w:val="00D618EB"/>
    <w:pPr>
      <w:spacing w:before="1740" w:after="44"/>
    </w:pPr>
    <w:rPr>
      <w:noProof/>
      <w:spacing w:val="3"/>
      <w:sz w:val="16"/>
    </w:rPr>
  </w:style>
  <w:style w:type="character" w:customStyle="1" w:styleId="DatumZchn">
    <w:name w:val="Datum Zchn"/>
    <w:basedOn w:val="Absatz-Standardschriftart"/>
    <w:link w:val="Datum"/>
    <w:uiPriority w:val="15"/>
    <w:semiHidden/>
    <w:rsid w:val="00F04BE3"/>
    <w:rPr>
      <w:noProof/>
      <w:spacing w:val="3"/>
      <w:sz w:val="16"/>
    </w:rPr>
  </w:style>
  <w:style w:type="paragraph" w:styleId="Funotentext">
    <w:name w:val="footnote text"/>
    <w:basedOn w:val="Standard"/>
    <w:link w:val="FunotentextZchn"/>
    <w:uiPriority w:val="99"/>
    <w:semiHidden/>
    <w:unhideWhenUsed/>
    <w:rsid w:val="00494FD7"/>
    <w:pPr>
      <w:spacing w:line="240" w:lineRule="auto"/>
    </w:pPr>
    <w:rPr>
      <w:sz w:val="16"/>
    </w:rPr>
  </w:style>
  <w:style w:type="character" w:customStyle="1" w:styleId="FunotentextZchn">
    <w:name w:val="Fußnotentext Zchn"/>
    <w:basedOn w:val="Absatz-Standardschriftart"/>
    <w:link w:val="Funotentext"/>
    <w:uiPriority w:val="99"/>
    <w:semiHidden/>
    <w:rsid w:val="00494FD7"/>
    <w:rPr>
      <w:sz w:val="16"/>
      <w:szCs w:val="20"/>
    </w:rPr>
  </w:style>
  <w:style w:type="character" w:styleId="Funotenzeichen">
    <w:name w:val="footnote reference"/>
    <w:basedOn w:val="Absatz-Standardschriftart"/>
    <w:uiPriority w:val="99"/>
    <w:semiHidden/>
    <w:unhideWhenUsed/>
    <w:rsid w:val="00642F26"/>
    <w:rPr>
      <w:vertAlign w:val="superscript"/>
    </w:rPr>
  </w:style>
  <w:style w:type="table" w:customStyle="1" w:styleId="TabelleohneRahmen">
    <w:name w:val="Tabelle ohne Rahmen"/>
    <w:basedOn w:val="NormaleTabelle"/>
    <w:uiPriority w:val="99"/>
    <w:rsid w:val="00751AB3"/>
    <w:tblPr>
      <w:tblCellMar>
        <w:left w:w="0" w:type="dxa"/>
        <w:right w:w="28" w:type="dxa"/>
      </w:tblCellMar>
    </w:tblPr>
  </w:style>
  <w:style w:type="paragraph" w:styleId="Endnotentext">
    <w:name w:val="endnote text"/>
    <w:basedOn w:val="Funotentext"/>
    <w:link w:val="EndnotentextZchn"/>
    <w:uiPriority w:val="99"/>
    <w:semiHidden/>
    <w:unhideWhenUsed/>
    <w:rsid w:val="00113CB8"/>
  </w:style>
  <w:style w:type="character" w:customStyle="1" w:styleId="EndnotentextZchn">
    <w:name w:val="Endnotentext Zchn"/>
    <w:basedOn w:val="Absatz-Standardschriftart"/>
    <w:link w:val="Endnotentext"/>
    <w:uiPriority w:val="99"/>
    <w:semiHidden/>
    <w:rsid w:val="0012151C"/>
    <w:rPr>
      <w:sz w:val="20"/>
      <w:szCs w:val="20"/>
    </w:rPr>
  </w:style>
  <w:style w:type="character" w:styleId="Endnotenzeichen">
    <w:name w:val="endnote reference"/>
    <w:basedOn w:val="Absatz-Standardschriftart"/>
    <w:uiPriority w:val="99"/>
    <w:semiHidden/>
    <w:unhideWhenUsed/>
    <w:rsid w:val="00113CB8"/>
    <w:rPr>
      <w:vertAlign w:val="superscript"/>
    </w:rPr>
  </w:style>
  <w:style w:type="paragraph" w:customStyle="1" w:styleId="Aufzhlung2">
    <w:name w:val="Aufzählung 2"/>
    <w:basedOn w:val="Aufzhlung1"/>
    <w:uiPriority w:val="2"/>
    <w:rsid w:val="008066C6"/>
    <w:pPr>
      <w:numPr>
        <w:ilvl w:val="1"/>
      </w:numPr>
      <w:ind w:left="362" w:hanging="181"/>
    </w:pPr>
  </w:style>
  <w:style w:type="paragraph" w:customStyle="1" w:styleId="Aufzhlung3">
    <w:name w:val="Aufzählung 3"/>
    <w:basedOn w:val="Aufzhlung1"/>
    <w:uiPriority w:val="2"/>
    <w:semiHidden/>
    <w:rsid w:val="008066C6"/>
    <w:pPr>
      <w:numPr>
        <w:ilvl w:val="2"/>
      </w:numPr>
      <w:ind w:left="544" w:hanging="181"/>
    </w:pPr>
  </w:style>
  <w:style w:type="paragraph" w:styleId="Beschriftung">
    <w:name w:val="caption"/>
    <w:basedOn w:val="Standard"/>
    <w:next w:val="Standard"/>
    <w:uiPriority w:val="35"/>
    <w:qFormat/>
    <w:rsid w:val="002F68A2"/>
    <w:pPr>
      <w:spacing w:before="120" w:after="240" w:line="240" w:lineRule="auto"/>
    </w:pPr>
    <w:rPr>
      <w:b/>
      <w:iCs/>
      <w:sz w:val="18"/>
      <w:szCs w:val="18"/>
    </w:rPr>
  </w:style>
  <w:style w:type="paragraph" w:styleId="Inhaltsverzeichnisberschrift">
    <w:name w:val="TOC Heading"/>
    <w:basedOn w:val="berschrift1"/>
    <w:next w:val="Standard"/>
    <w:uiPriority w:val="39"/>
    <w:semiHidden/>
    <w:qFormat/>
    <w:rsid w:val="00DB7675"/>
    <w:pPr>
      <w:spacing w:before="240"/>
      <w:outlineLvl w:val="9"/>
    </w:pPr>
    <w:rPr>
      <w:bCs w:val="0"/>
      <w:szCs w:val="32"/>
    </w:rPr>
  </w:style>
  <w:style w:type="paragraph" w:styleId="Sprechblasentext">
    <w:name w:val="Balloon Text"/>
    <w:basedOn w:val="Standard"/>
    <w:link w:val="SprechblasentextZchn"/>
    <w:uiPriority w:val="9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0017"/>
    <w:rPr>
      <w:rFonts w:ascii="Segoe UI" w:hAnsi="Segoe UI" w:cs="Segoe UI"/>
      <w:sz w:val="18"/>
      <w:szCs w:val="18"/>
    </w:rPr>
  </w:style>
  <w:style w:type="paragraph" w:customStyle="1" w:styleId="Seitenzahlen">
    <w:name w:val="Seitenzahlen"/>
    <w:basedOn w:val="Fuzeile"/>
    <w:uiPriority w:val="85"/>
    <w:semiHidden/>
    <w:qFormat/>
    <w:rsid w:val="006A3F5B"/>
    <w:pPr>
      <w:jc w:val="right"/>
    </w:pPr>
    <w:rPr>
      <w:spacing w:val="7"/>
    </w:rPr>
  </w:style>
  <w:style w:type="paragraph" w:customStyle="1" w:styleId="berschrift1nummeriert">
    <w:name w:val="Überschrift 1 nummeriert"/>
    <w:basedOn w:val="berschrift1"/>
    <w:next w:val="Standard"/>
    <w:uiPriority w:val="10"/>
    <w:qFormat/>
    <w:rsid w:val="00F32B93"/>
    <w:pPr>
      <w:numPr>
        <w:numId w:val="3"/>
      </w:numPr>
    </w:pPr>
  </w:style>
  <w:style w:type="paragraph" w:customStyle="1" w:styleId="berschrift2nummeriert">
    <w:name w:val="Überschrift 2 nummeriert"/>
    <w:basedOn w:val="berschrift2"/>
    <w:next w:val="Standard"/>
    <w:uiPriority w:val="10"/>
    <w:qFormat/>
    <w:rsid w:val="00F32B93"/>
    <w:pPr>
      <w:numPr>
        <w:ilvl w:val="1"/>
        <w:numId w:val="3"/>
      </w:numPr>
    </w:pPr>
  </w:style>
  <w:style w:type="paragraph" w:customStyle="1" w:styleId="berschrift3nummeriert">
    <w:name w:val="Überschrift 3 nummeriert"/>
    <w:basedOn w:val="berschrift3"/>
    <w:next w:val="Standard"/>
    <w:uiPriority w:val="10"/>
    <w:qFormat/>
    <w:rsid w:val="00B426D3"/>
    <w:pPr>
      <w:numPr>
        <w:ilvl w:val="2"/>
        <w:numId w:val="3"/>
      </w:numPr>
      <w:tabs>
        <w:tab w:val="left" w:pos="851"/>
      </w:tabs>
    </w:pPr>
  </w:style>
  <w:style w:type="paragraph" w:customStyle="1" w:styleId="berschrift4nummeriert">
    <w:name w:val="Überschrift 4 nummeriert"/>
    <w:basedOn w:val="berschrift4"/>
    <w:next w:val="Standard"/>
    <w:uiPriority w:val="10"/>
    <w:semiHidden/>
    <w:qFormat/>
    <w:rsid w:val="00B426D3"/>
    <w:pPr>
      <w:numPr>
        <w:ilvl w:val="3"/>
        <w:numId w:val="3"/>
      </w:numPr>
      <w:tabs>
        <w:tab w:val="left" w:pos="1134"/>
      </w:tabs>
    </w:pPr>
  </w:style>
  <w:style w:type="paragraph" w:styleId="Verzeichnis1">
    <w:name w:val="toc 1"/>
    <w:basedOn w:val="Standard"/>
    <w:next w:val="Standard"/>
    <w:autoRedefine/>
    <w:uiPriority w:val="39"/>
    <w:semiHidden/>
    <w:rsid w:val="00FB657F"/>
    <w:pPr>
      <w:tabs>
        <w:tab w:val="right" w:leader="dot" w:pos="8493"/>
      </w:tabs>
      <w:spacing w:after="100"/>
      <w:ind w:left="567" w:hanging="567"/>
    </w:pPr>
  </w:style>
  <w:style w:type="paragraph" w:styleId="Verzeichnis2">
    <w:name w:val="toc 2"/>
    <w:basedOn w:val="Standard"/>
    <w:next w:val="Standard"/>
    <w:autoRedefine/>
    <w:uiPriority w:val="39"/>
    <w:semiHidden/>
    <w:rsid w:val="00FB657F"/>
    <w:pPr>
      <w:tabs>
        <w:tab w:val="right" w:leader="dot" w:pos="8493"/>
      </w:tabs>
      <w:spacing w:after="100"/>
      <w:ind w:left="1134" w:hanging="567"/>
    </w:pPr>
  </w:style>
  <w:style w:type="paragraph" w:styleId="Verzeichnis3">
    <w:name w:val="toc 3"/>
    <w:basedOn w:val="Standard"/>
    <w:next w:val="Standard"/>
    <w:autoRedefine/>
    <w:uiPriority w:val="39"/>
    <w:semiHidden/>
    <w:rsid w:val="00FB657F"/>
    <w:pPr>
      <w:tabs>
        <w:tab w:val="right" w:leader="dot" w:pos="8493"/>
      </w:tabs>
      <w:spacing w:after="100"/>
      <w:ind w:left="1701" w:hanging="567"/>
    </w:p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99"/>
    <w:rsid w:val="00857D8A"/>
  </w:style>
  <w:style w:type="paragraph" w:customStyle="1" w:styleId="Absenderzeile">
    <w:name w:val="Absenderzeile"/>
    <w:basedOn w:val="Standard"/>
    <w:uiPriority w:val="84"/>
    <w:semiHidden/>
    <w:qFormat/>
    <w:rsid w:val="00E52BA4"/>
    <w:pPr>
      <w:pBdr>
        <w:bottom w:val="single" w:sz="2" w:space="1" w:color="auto"/>
      </w:pBdr>
    </w:pPr>
    <w:rPr>
      <w:sz w:val="12"/>
    </w:rPr>
  </w:style>
  <w:style w:type="paragraph" w:customStyle="1" w:styleId="Nummerierung1">
    <w:name w:val="Nummerierung 1"/>
    <w:basedOn w:val="Standard"/>
    <w:uiPriority w:val="3"/>
    <w:qFormat/>
    <w:rsid w:val="009804FC"/>
    <w:pPr>
      <w:numPr>
        <w:ilvl w:val="5"/>
        <w:numId w:val="3"/>
      </w:numPr>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4"/>
    <w:qFormat/>
    <w:rsid w:val="00CF1E53"/>
    <w:pPr>
      <w:numPr>
        <w:ilvl w:val="8"/>
        <w:numId w:val="3"/>
      </w:numPr>
    </w:pPr>
  </w:style>
  <w:style w:type="paragraph" w:customStyle="1" w:styleId="Nummerierung3">
    <w:name w:val="Nummerierung 3"/>
    <w:basedOn w:val="Nummerierung2"/>
    <w:uiPriority w:val="3"/>
    <w:semiHidden/>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3"/>
      </w:numPr>
    </w:pPr>
  </w:style>
  <w:style w:type="paragraph" w:customStyle="1" w:styleId="Empfngeradresse">
    <w:name w:val="Empfängeradresse"/>
    <w:basedOn w:val="Standard"/>
    <w:uiPriority w:val="1"/>
    <w:semiHidden/>
    <w:qFormat/>
    <w:rsid w:val="009A06C2"/>
    <w:rPr>
      <w:spacing w:val="4"/>
    </w:rPr>
  </w:style>
  <w:style w:type="numbering" w:customStyle="1" w:styleId="ImportierterStil2">
    <w:name w:val="Importierter Stil: 2"/>
    <w:rsid w:val="00B55D1C"/>
    <w:pPr>
      <w:numPr>
        <w:numId w:val="5"/>
      </w:numPr>
    </w:pPr>
  </w:style>
  <w:style w:type="numbering" w:customStyle="1" w:styleId="ImportierterStil3">
    <w:name w:val="Importierter Stil: 3"/>
    <w:rsid w:val="00B55D1C"/>
    <w:pPr>
      <w:numPr>
        <w:numId w:val="6"/>
      </w:numPr>
    </w:pPr>
  </w:style>
  <w:style w:type="numbering" w:customStyle="1" w:styleId="Nummeriert">
    <w:name w:val="Nummeriert"/>
    <w:rsid w:val="00B55D1C"/>
    <w:pPr>
      <w:numPr>
        <w:numId w:val="7"/>
      </w:numPr>
    </w:pPr>
  </w:style>
  <w:style w:type="numbering" w:customStyle="1" w:styleId="ImportierterStil5">
    <w:name w:val="Importierter Stil: 5"/>
    <w:rsid w:val="00B55D1C"/>
    <w:pPr>
      <w:numPr>
        <w:numId w:val="8"/>
      </w:numPr>
    </w:pPr>
  </w:style>
  <w:style w:type="numbering" w:customStyle="1" w:styleId="ImportierterStil6">
    <w:name w:val="Importierter Stil: 6"/>
    <w:rsid w:val="00B55D1C"/>
    <w:pPr>
      <w:numPr>
        <w:numId w:val="9"/>
      </w:numPr>
    </w:pPr>
  </w:style>
  <w:style w:type="numbering" w:customStyle="1" w:styleId="ImportierterStil7">
    <w:name w:val="Importierter Stil: 7"/>
    <w:rsid w:val="00B55D1C"/>
    <w:pPr>
      <w:numPr>
        <w:numId w:val="10"/>
      </w:numPr>
    </w:pPr>
  </w:style>
  <w:style w:type="numbering" w:customStyle="1" w:styleId="ImportierterStil8">
    <w:name w:val="Importierter Stil: 8"/>
    <w:rsid w:val="00B55D1C"/>
    <w:pPr>
      <w:numPr>
        <w:numId w:val="11"/>
      </w:numPr>
    </w:pPr>
  </w:style>
  <w:style w:type="numbering" w:customStyle="1" w:styleId="ImportierterStil9">
    <w:name w:val="Importierter Stil: 9"/>
    <w:rsid w:val="00B55D1C"/>
    <w:pPr>
      <w:numPr>
        <w:numId w:val="12"/>
      </w:numPr>
    </w:pPr>
  </w:style>
  <w:style w:type="numbering" w:customStyle="1" w:styleId="ImportierterStil10">
    <w:name w:val="Importierter Stil: 10"/>
    <w:rsid w:val="00B55D1C"/>
    <w:pPr>
      <w:numPr>
        <w:numId w:val="13"/>
      </w:numPr>
    </w:pPr>
  </w:style>
  <w:style w:type="character" w:styleId="Kommentarzeichen">
    <w:name w:val="annotation reference"/>
    <w:basedOn w:val="Absatz-Standardschriftart"/>
    <w:uiPriority w:val="99"/>
    <w:semiHidden/>
    <w:unhideWhenUsed/>
    <w:rsid w:val="00622895"/>
    <w:rPr>
      <w:sz w:val="16"/>
      <w:szCs w:val="16"/>
    </w:rPr>
  </w:style>
  <w:style w:type="paragraph" w:styleId="Kommentartext">
    <w:name w:val="annotation text"/>
    <w:basedOn w:val="Standard"/>
    <w:link w:val="KommentartextZchn"/>
    <w:uiPriority w:val="99"/>
    <w:semiHidden/>
    <w:unhideWhenUsed/>
    <w:rsid w:val="00622895"/>
    <w:pPr>
      <w:spacing w:line="240" w:lineRule="auto"/>
    </w:pPr>
  </w:style>
  <w:style w:type="character" w:customStyle="1" w:styleId="KommentartextZchn">
    <w:name w:val="Kommentartext Zchn"/>
    <w:basedOn w:val="Absatz-Standardschriftart"/>
    <w:link w:val="Kommentartext"/>
    <w:uiPriority w:val="99"/>
    <w:semiHidden/>
    <w:rsid w:val="00622895"/>
  </w:style>
  <w:style w:type="paragraph" w:styleId="Kommentarthema">
    <w:name w:val="annotation subject"/>
    <w:basedOn w:val="Kommentartext"/>
    <w:next w:val="Kommentartext"/>
    <w:link w:val="KommentarthemaZchn"/>
    <w:uiPriority w:val="99"/>
    <w:semiHidden/>
    <w:unhideWhenUsed/>
    <w:rsid w:val="00622895"/>
    <w:rPr>
      <w:b/>
      <w:bCs/>
    </w:rPr>
  </w:style>
  <w:style w:type="character" w:customStyle="1" w:styleId="KommentarthemaZchn">
    <w:name w:val="Kommentarthema Zchn"/>
    <w:basedOn w:val="KommentartextZchn"/>
    <w:link w:val="Kommentarthema"/>
    <w:uiPriority w:val="99"/>
    <w:semiHidden/>
    <w:rsid w:val="00622895"/>
    <w:rPr>
      <w:b/>
      <w:bCs/>
    </w:rPr>
  </w:style>
  <w:style w:type="numbering" w:customStyle="1" w:styleId="ImportierterStil51">
    <w:name w:val="Importierter Stil: 51"/>
    <w:rsid w:val="00785FA4"/>
  </w:style>
  <w:style w:type="numbering" w:customStyle="1" w:styleId="ImportierterStil61">
    <w:name w:val="Importierter Stil: 61"/>
    <w:rsid w:val="00785FA4"/>
  </w:style>
  <w:style w:type="numbering" w:customStyle="1" w:styleId="ImportierterStil71">
    <w:name w:val="Importierter Stil: 71"/>
    <w:rsid w:val="00785FA4"/>
  </w:style>
  <w:style w:type="character" w:customStyle="1" w:styleId="fontstyle01">
    <w:name w:val="fontstyle01"/>
    <w:basedOn w:val="Absatz-Standardschriftart"/>
    <w:rsid w:val="007247C5"/>
    <w:rPr>
      <w:rFonts w:ascii="NeusaNextStd-Light" w:hAnsi="NeusaNextStd-Light" w:hint="default"/>
      <w:b w:val="0"/>
      <w:bCs w:val="0"/>
      <w:i w:val="0"/>
      <w:iCs w:val="0"/>
      <w:color w:val="242021"/>
      <w:sz w:val="20"/>
      <w:szCs w:val="20"/>
    </w:rPr>
  </w:style>
  <w:style w:type="character" w:styleId="NichtaufgelsteErwhnung">
    <w:name w:val="Unresolved Mention"/>
    <w:basedOn w:val="Absatz-Standardschriftart"/>
    <w:uiPriority w:val="99"/>
    <w:semiHidden/>
    <w:unhideWhenUsed/>
    <w:rsid w:val="00CD7EAA"/>
    <w:rPr>
      <w:color w:val="605E5C"/>
      <w:shd w:val="clear" w:color="auto" w:fill="E1DFDD"/>
    </w:rPr>
  </w:style>
  <w:style w:type="paragraph" w:customStyle="1" w:styleId="Lauftext">
    <w:name w:val="Lauftext"/>
    <w:link w:val="LauftextZchn"/>
    <w:qFormat/>
    <w:rsid w:val="00FD3622"/>
    <w:pPr>
      <w:spacing w:line="280" w:lineRule="exact"/>
    </w:pPr>
    <w:rPr>
      <w:rFonts w:ascii="Segoe UI Light" w:hAnsi="Segoe UI Light"/>
      <w:sz w:val="21"/>
      <w:szCs w:val="22"/>
    </w:rPr>
  </w:style>
  <w:style w:type="character" w:customStyle="1" w:styleId="LauftextZchn">
    <w:name w:val="Lauftext Zchn"/>
    <w:basedOn w:val="Absatz-Standardschriftart"/>
    <w:link w:val="Lauftext"/>
    <w:rsid w:val="00FD3622"/>
    <w:rPr>
      <w:rFonts w:ascii="Segoe UI Light" w:hAnsi="Segoe UI Light"/>
      <w:sz w:val="21"/>
      <w:szCs w:val="22"/>
    </w:rPr>
  </w:style>
  <w:style w:type="paragraph" w:customStyle="1" w:styleId="H2-ohneImpactaufInhaltsverzeichnis">
    <w:name w:val="H2 - ohne Impact auf Inhaltsverzeichnis"/>
    <w:basedOn w:val="berschrift2"/>
    <w:link w:val="H2-ohneImpactaufInhaltsverzeichnisChar"/>
    <w:autoRedefine/>
    <w:qFormat/>
    <w:rsid w:val="000B6510"/>
    <w:pPr>
      <w:spacing w:before="0" w:line="360" w:lineRule="exact"/>
    </w:pPr>
    <w:rPr>
      <w:bCs w:val="0"/>
      <w:color w:val="000000" w:themeColor="text1"/>
      <w:sz w:val="20"/>
    </w:rPr>
  </w:style>
  <w:style w:type="character" w:customStyle="1" w:styleId="H2-ohneImpactaufInhaltsverzeichnisChar">
    <w:name w:val="H2 - ohne Impact auf Inhaltsverzeichnis Char"/>
    <w:basedOn w:val="berschrift2Zchn"/>
    <w:link w:val="H2-ohneImpactaufInhaltsverzeichnis"/>
    <w:rsid w:val="000B6510"/>
    <w:rPr>
      <w:rFonts w:asciiTheme="majorHAnsi" w:eastAsiaTheme="majorEastAsia" w:hAnsiTheme="majorHAnsi" w:cstheme="majorBidi"/>
      <w:b/>
      <w:bCs w:val="0"/>
      <w:color w:val="000000" w:themeColor="text1"/>
      <w:sz w:val="26"/>
      <w:szCs w:val="26"/>
    </w:rPr>
  </w:style>
  <w:style w:type="paragraph" w:customStyle="1" w:styleId="H2frAnhang">
    <w:name w:val="H2 für Anhang"/>
    <w:basedOn w:val="berschrift2"/>
    <w:link w:val="H2frAnhangChar"/>
    <w:autoRedefine/>
    <w:qFormat/>
    <w:rsid w:val="00037F99"/>
    <w:pPr>
      <w:spacing w:before="0" w:line="360" w:lineRule="exact"/>
    </w:pPr>
    <w:rPr>
      <w:bCs w:val="0"/>
      <w:sz w:val="20"/>
      <w:szCs w:val="20"/>
    </w:rPr>
  </w:style>
  <w:style w:type="paragraph" w:customStyle="1" w:styleId="H1frAnhang">
    <w:name w:val="H1 für Anhang"/>
    <w:basedOn w:val="berschrift1"/>
    <w:link w:val="H1frAnhangChar"/>
    <w:qFormat/>
    <w:rsid w:val="004D126B"/>
    <w:pPr>
      <w:spacing w:before="0" w:after="280" w:line="420" w:lineRule="exact"/>
      <w:contextualSpacing/>
    </w:pPr>
    <w:rPr>
      <w:rFonts w:ascii="Segoe UI" w:hAnsi="Segoe UI"/>
      <w:bCs w:val="0"/>
      <w:color w:val="000000" w:themeColor="text1"/>
      <w:sz w:val="32"/>
      <w:szCs w:val="32"/>
    </w:rPr>
  </w:style>
  <w:style w:type="character" w:customStyle="1" w:styleId="H2frAnhangChar">
    <w:name w:val="H2 für Anhang Char"/>
    <w:basedOn w:val="berschrift2Zchn"/>
    <w:link w:val="H2frAnhang"/>
    <w:rsid w:val="00037F99"/>
    <w:rPr>
      <w:rFonts w:asciiTheme="majorHAnsi" w:eastAsiaTheme="majorEastAsia" w:hAnsiTheme="majorHAnsi" w:cstheme="majorBidi"/>
      <w:b/>
      <w:bCs w:val="0"/>
      <w:sz w:val="26"/>
      <w:szCs w:val="26"/>
    </w:rPr>
  </w:style>
  <w:style w:type="character" w:customStyle="1" w:styleId="H1frAnhangChar">
    <w:name w:val="H1 für Anhang Char"/>
    <w:basedOn w:val="berschrift1Zchn"/>
    <w:link w:val="H1frAnhang"/>
    <w:rsid w:val="004D126B"/>
    <w:rPr>
      <w:rFonts w:ascii="Segoe UI" w:eastAsiaTheme="majorEastAsia" w:hAnsi="Segoe UI" w:cstheme="majorBidi"/>
      <w:b/>
      <w:bCs w:val="0"/>
      <w:color w:val="000000"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1775831257">
      <w:bodyDiv w:val="1"/>
      <w:marLeft w:val="0"/>
      <w:marRight w:val="0"/>
      <w:marTop w:val="0"/>
      <w:marBottom w:val="0"/>
      <w:divBdr>
        <w:top w:val="none" w:sz="0" w:space="0" w:color="auto"/>
        <w:left w:val="none" w:sz="0" w:space="0" w:color="auto"/>
        <w:bottom w:val="none" w:sz="0" w:space="0" w:color="auto"/>
        <w:right w:val="none" w:sz="0" w:space="0" w:color="auto"/>
      </w:divBdr>
    </w:div>
    <w:div w:id="181259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medienheft.ch/kritik/bibliothek/k16_BeckDaniel.html"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mailto:hi@twofold.swiss" TargetMode="External"/><Relationship Id="rId1" Type="http://schemas.openxmlformats.org/officeDocument/2006/relationships/hyperlink" Target="mailto:hi@twofold.swi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Benutzerdefiniert 1">
      <a:dk1>
        <a:sysClr val="windowText" lastClr="000000"/>
      </a:dk1>
      <a:lt1>
        <a:sysClr val="window" lastClr="FFFFFF"/>
      </a:lt1>
      <a:dk2>
        <a:srgbClr val="7F7F7F"/>
      </a:dk2>
      <a:lt2>
        <a:srgbClr val="F2F2F2"/>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wo fold asperger academy">
      <a:majorFont>
        <a:latin typeface="Object Sans"/>
        <a:ea typeface=""/>
        <a:cs typeface=""/>
      </a:majorFont>
      <a:minorFont>
        <a:latin typeface="Object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d7fe2ae8-628c-4fb0-bcad-00abd444cca0">
      <UserInfo>
        <DisplayName>Nicola Gassmann</DisplayName>
        <AccountId>228</AccountId>
        <AccountType/>
      </UserInfo>
    </SharedWithUsers>
    <lcf76f155ced4ddcb4097134ff3c332f xmlns="1cf86954-8cca-47b9-a854-775541aafe11">
      <Terms xmlns="http://schemas.microsoft.com/office/infopath/2007/PartnerControls"/>
    </lcf76f155ced4ddcb4097134ff3c332f>
    <TaxCatchAll xmlns="d7fe2ae8-628c-4fb0-bcad-00abd444cca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9B9DD5533B73F42A97AA0809DE34DC5" ma:contentTypeVersion="16" ma:contentTypeDescription="Create a new document." ma:contentTypeScope="" ma:versionID="328345e9a6a275de94ab2d59967810a6">
  <xsd:schema xmlns:xsd="http://www.w3.org/2001/XMLSchema" xmlns:xs="http://www.w3.org/2001/XMLSchema" xmlns:p="http://schemas.microsoft.com/office/2006/metadata/properties" xmlns:ns2="1cf86954-8cca-47b9-a854-775541aafe11" xmlns:ns3="d7fe2ae8-628c-4fb0-bcad-00abd444cca0" targetNamespace="http://schemas.microsoft.com/office/2006/metadata/properties" ma:root="true" ma:fieldsID="f119414a367d7667aaac1195e3503275" ns2:_="" ns3:_="">
    <xsd:import namespace="1cf86954-8cca-47b9-a854-775541aafe11"/>
    <xsd:import namespace="d7fe2ae8-628c-4fb0-bcad-00abd444cc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f86954-8cca-47b9-a854-775541aafe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1270467-72b1-4cce-9bb0-da4f5e79013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fe2ae8-628c-4fb0-bcad-00abd444cca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681cba6-b999-4e2c-ba7f-119319523b58}" ma:internalName="TaxCatchAll" ma:showField="CatchAllData" ma:web="d7fe2ae8-628c-4fb0-bcad-00abd444cc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Props1.xml><?xml version="1.0" encoding="utf-8"?>
<ds:datastoreItem xmlns:ds="http://schemas.openxmlformats.org/officeDocument/2006/customXml" ds:itemID="{AEAB193A-0B35-45ED-9423-E63FC15D0D3B}">
  <ds:schemaRefs>
    <ds:schemaRef ds:uri="http://schemas.microsoft.com/office/2006/metadata/properties"/>
    <ds:schemaRef ds:uri="http://schemas.microsoft.com/office/infopath/2007/PartnerControls"/>
    <ds:schemaRef ds:uri="d7fe2ae8-628c-4fb0-bcad-00abd444cca0"/>
    <ds:schemaRef ds:uri="1cf86954-8cca-47b9-a854-775541aafe11"/>
  </ds:schemaRefs>
</ds:datastoreItem>
</file>

<file path=customXml/itemProps2.xml><?xml version="1.0" encoding="utf-8"?>
<ds:datastoreItem xmlns:ds="http://schemas.openxmlformats.org/officeDocument/2006/customXml" ds:itemID="{1AF5B931-A8D1-40E1-AF1E-15ECCB0C1E54}">
  <ds:schemaRefs>
    <ds:schemaRef ds:uri="http://schemas.microsoft.com/sharepoint/v3/contenttype/forms"/>
  </ds:schemaRefs>
</ds:datastoreItem>
</file>

<file path=customXml/itemProps3.xml><?xml version="1.0" encoding="utf-8"?>
<ds:datastoreItem xmlns:ds="http://schemas.openxmlformats.org/officeDocument/2006/customXml" ds:itemID="{0B9FACB1-EAD1-4AC3-88A7-BD80C43997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f86954-8cca-47b9-a854-775541aafe11"/>
    <ds:schemaRef ds:uri="d7fe2ae8-628c-4fb0-bcad-00abd444cc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41A501F-5856-B74E-81EC-17AA83297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6995</Words>
  <Characters>44069</Characters>
  <Application>Microsoft Office Word</Application>
  <DocSecurity>0</DocSecurity>
  <Lines>367</Lines>
  <Paragraphs>101</Paragraphs>
  <ScaleCrop>false</ScaleCrop>
  <HeadingPairs>
    <vt:vector size="2" baseType="variant">
      <vt:variant>
        <vt:lpstr>Titel</vt:lpstr>
      </vt:variant>
      <vt:variant>
        <vt:i4>1</vt:i4>
      </vt:variant>
    </vt:vector>
  </HeadingPairs>
  <TitlesOfParts>
    <vt:vector size="1" baseType="lpstr">
      <vt:lpstr/>
    </vt:vector>
  </TitlesOfParts>
  <Company>VORLAGENBAUER.ch</Company>
  <LinksUpToDate>false</LinksUpToDate>
  <CharactersWithSpaces>50963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Barbara Bünger</dc:creator>
  <cp:lastModifiedBy>Julien Rädler</cp:lastModifiedBy>
  <cp:revision>3</cp:revision>
  <cp:lastPrinted>2020-10-16T06:25:00Z</cp:lastPrinted>
  <dcterms:created xsi:type="dcterms:W3CDTF">2023-03-13T07:08:00Z</dcterms:created>
  <dcterms:modified xsi:type="dcterms:W3CDTF">2023-03-13T07:10:00Z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0x010100F9B9DD5533B73F42A97AA0809DE34DC5</vt:lpwstr>
  </property>
</Properties>
</file>