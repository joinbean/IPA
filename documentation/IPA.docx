
<file path=[Content_Types].xml><?xml version="1.0" encoding="utf-8"?>
<Types xmlns="http://schemas.openxmlformats.org/package/2006/content-types">
  <Default Extension="emf" ContentType="image/x-emf"/>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F7E3F2" w14:textId="77777777" w:rsidR="00FD3622" w:rsidRPr="006558CB" w:rsidRDefault="00FD3622" w:rsidP="00FD3622">
      <w:pPr>
        <w:pStyle w:val="Lauftext"/>
        <w:spacing w:line="360" w:lineRule="auto"/>
        <w:rPr>
          <w:rFonts w:asciiTheme="majorHAnsi" w:hAnsiTheme="majorHAnsi" w:cs="Segoe UI"/>
          <w:b/>
          <w:sz w:val="20"/>
          <w:szCs w:val="20"/>
        </w:rPr>
      </w:pPr>
      <w:r w:rsidRPr="006558CB">
        <w:rPr>
          <w:rFonts w:asciiTheme="majorHAnsi" w:hAnsiTheme="majorHAnsi" w:cs="Segoe UI"/>
          <w:b/>
          <w:sz w:val="20"/>
          <w:szCs w:val="20"/>
        </w:rPr>
        <w:t>Individuelle Praktische Arbeit</w:t>
      </w:r>
    </w:p>
    <w:p w14:paraId="25F08193" w14:textId="7976F0D1" w:rsidR="00FD3622" w:rsidRPr="006558CB" w:rsidRDefault="00486D98" w:rsidP="00FD3622">
      <w:pPr>
        <w:pStyle w:val="Lauftext"/>
        <w:rPr>
          <w:rFonts w:asciiTheme="majorHAnsi" w:hAnsiTheme="majorHAnsi" w:cs="Segoe UI"/>
          <w:b/>
          <w:sz w:val="20"/>
          <w:szCs w:val="20"/>
        </w:rPr>
      </w:pPr>
      <w:r>
        <w:rPr>
          <w:rFonts w:asciiTheme="majorHAnsi" w:hAnsiTheme="majorHAnsi" w:cs="Segoe UI"/>
          <w:b/>
          <w:sz w:val="20"/>
          <w:szCs w:val="20"/>
        </w:rPr>
        <w:t>Bestellungs-Übersicht | API-Backend in Laravel (PHP-Framework)</w:t>
      </w:r>
    </w:p>
    <w:p w14:paraId="16A7A2E5" w14:textId="77777777" w:rsidR="00FD3622" w:rsidRPr="006558CB" w:rsidRDefault="00FD3622" w:rsidP="00FD3622">
      <w:pPr>
        <w:pStyle w:val="Lauftext"/>
        <w:rPr>
          <w:rFonts w:asciiTheme="majorHAnsi" w:hAnsiTheme="majorHAnsi"/>
          <w:sz w:val="20"/>
          <w:szCs w:val="20"/>
        </w:rPr>
      </w:pPr>
    </w:p>
    <w:p w14:paraId="3820F166" w14:textId="6CAF1B58"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rPr>
        <w:t xml:space="preserve">Dieses Dokument enthält den Bericht zur individuellen praktischen Arbeit von </w:t>
      </w:r>
      <w:r w:rsidR="00486D98">
        <w:rPr>
          <w:rFonts w:asciiTheme="majorHAnsi" w:hAnsiTheme="majorHAnsi"/>
          <w:sz w:val="20"/>
          <w:szCs w:val="20"/>
        </w:rPr>
        <w:t>Julien Rädler</w:t>
      </w:r>
      <w:r w:rsidRPr="006558CB">
        <w:rPr>
          <w:rFonts w:asciiTheme="majorHAnsi" w:hAnsiTheme="majorHAnsi"/>
          <w:sz w:val="20"/>
          <w:szCs w:val="20"/>
        </w:rPr>
        <w:t xml:space="preserve">. </w:t>
      </w:r>
    </w:p>
    <w:p w14:paraId="62D9B776" w14:textId="77777777" w:rsidR="00FD3622" w:rsidRPr="006558CB" w:rsidRDefault="00FD3622" w:rsidP="00FD3622">
      <w:pPr>
        <w:pStyle w:val="Lauftext"/>
        <w:rPr>
          <w:rFonts w:asciiTheme="majorHAnsi" w:hAnsiTheme="majorHAnsi"/>
          <w:sz w:val="20"/>
          <w:szCs w:val="20"/>
        </w:rPr>
      </w:pPr>
    </w:p>
    <w:p w14:paraId="30521F7A" w14:textId="598E54E6" w:rsidR="00681EE7" w:rsidRPr="006558CB" w:rsidRDefault="00681EE7">
      <w:pPr>
        <w:rPr>
          <w:rFonts w:asciiTheme="majorHAnsi" w:hAnsiTheme="majorHAnsi"/>
        </w:rPr>
      </w:pPr>
    </w:p>
    <w:p w14:paraId="23C4B0AA" w14:textId="68FDC62E" w:rsidR="00FD3622" w:rsidRPr="000B6510" w:rsidRDefault="00F12D67" w:rsidP="006F71B9">
      <w:pPr>
        <w:rPr>
          <w:rFonts w:asciiTheme="majorHAnsi" w:hAnsiTheme="majorHAnsi"/>
          <w:b/>
          <w:bCs/>
        </w:rPr>
      </w:pPr>
      <w:r w:rsidRPr="006558CB">
        <w:rPr>
          <w:rFonts w:asciiTheme="majorHAnsi" w:hAnsiTheme="majorHAnsi"/>
          <w:b/>
          <w:bCs/>
        </w:rPr>
        <w:br w:type="page"/>
      </w:r>
    </w:p>
    <w:p w14:paraId="3EA9F0D7" w14:textId="2ABF8057" w:rsidR="00FD3622" w:rsidRPr="006558CB" w:rsidRDefault="00FD3622" w:rsidP="006F71B9">
      <w:pPr>
        <w:rPr>
          <w:rFonts w:asciiTheme="majorHAnsi" w:hAnsiTheme="majorHAnsi"/>
        </w:rPr>
      </w:pPr>
    </w:p>
    <w:p w14:paraId="419AF374" w14:textId="77777777" w:rsidR="00FD3622" w:rsidRPr="006558CB" w:rsidRDefault="00FD3622" w:rsidP="00FD3622">
      <w:pPr>
        <w:spacing w:after="160" w:line="259" w:lineRule="auto"/>
        <w:rPr>
          <w:rFonts w:asciiTheme="majorHAnsi" w:eastAsiaTheme="majorEastAsia" w:hAnsiTheme="majorHAnsi" w:cstheme="majorBidi"/>
          <w:b/>
          <w:spacing w:val="-10"/>
          <w:kern w:val="28"/>
        </w:rPr>
      </w:pPr>
      <w:r w:rsidRPr="006558CB">
        <w:rPr>
          <w:rFonts w:asciiTheme="majorHAnsi" w:eastAsiaTheme="majorEastAsia" w:hAnsiTheme="majorHAnsi" w:cstheme="majorBidi"/>
          <w:b/>
          <w:spacing w:val="-10"/>
          <w:kern w:val="28"/>
        </w:rPr>
        <w:t>Inhaltsverzeichnis</w:t>
      </w:r>
    </w:p>
    <w:p w14:paraId="707A8107" w14:textId="77777777" w:rsidR="00FD3622" w:rsidRPr="006558CB" w:rsidRDefault="00FD3622" w:rsidP="00FD3622">
      <w:pPr>
        <w:pStyle w:val="TOC1"/>
        <w:tabs>
          <w:tab w:val="right" w:leader="dot" w:pos="8097"/>
        </w:tabs>
        <w:rPr>
          <w:rFonts w:asciiTheme="majorHAnsi" w:eastAsiaTheme="minorEastAsia" w:hAnsiTheme="majorHAnsi"/>
          <w:noProof/>
          <w:lang w:eastAsia="de-CH"/>
        </w:rPr>
      </w:pPr>
      <w:r w:rsidRPr="006558CB">
        <w:rPr>
          <w:rFonts w:asciiTheme="majorHAnsi" w:eastAsiaTheme="majorEastAsia" w:hAnsiTheme="majorHAnsi" w:cstheme="majorBidi"/>
          <w:b/>
          <w:spacing w:val="-10"/>
          <w:kern w:val="28"/>
        </w:rPr>
        <w:fldChar w:fldCharType="begin"/>
      </w:r>
      <w:r w:rsidRPr="006558CB">
        <w:rPr>
          <w:rFonts w:asciiTheme="majorHAnsi" w:eastAsiaTheme="majorEastAsia" w:hAnsiTheme="majorHAnsi" w:cstheme="majorBidi"/>
          <w:b/>
          <w:spacing w:val="-10"/>
          <w:kern w:val="28"/>
        </w:rPr>
        <w:instrText xml:space="preserve"> TOC \o "3-3" \h \z \t "Heading 1;2;Heading 2;3;Title;1" </w:instrText>
      </w:r>
      <w:r w:rsidRPr="006558CB">
        <w:rPr>
          <w:rFonts w:asciiTheme="majorHAnsi" w:eastAsiaTheme="majorEastAsia" w:hAnsiTheme="majorHAnsi" w:cstheme="majorBidi"/>
          <w:b/>
          <w:spacing w:val="-10"/>
          <w:kern w:val="28"/>
        </w:rPr>
        <w:fldChar w:fldCharType="separate"/>
      </w:r>
      <w:hyperlink w:anchor="_Toc529881966" w:history="1">
        <w:r w:rsidRPr="006558CB">
          <w:rPr>
            <w:rStyle w:val="Hyperlink"/>
            <w:rFonts w:asciiTheme="majorHAnsi" w:hAnsiTheme="majorHAnsi"/>
            <w:noProof/>
          </w:rPr>
          <w:t>Teil 1: Umfeld und Ablauf</w:t>
        </w:r>
        <w:r w:rsidRPr="006558CB">
          <w:rPr>
            <w:rFonts w:asciiTheme="majorHAnsi" w:hAnsiTheme="majorHAnsi"/>
            <w:noProof/>
            <w:webHidden/>
          </w:rPr>
          <w:tab/>
        </w:r>
        <w:r w:rsidRPr="006558CB">
          <w:rPr>
            <w:rFonts w:asciiTheme="majorHAnsi" w:hAnsiTheme="majorHAnsi"/>
            <w:noProof/>
            <w:webHidden/>
          </w:rPr>
          <w:fldChar w:fldCharType="begin"/>
        </w:r>
        <w:r w:rsidRPr="006558CB">
          <w:rPr>
            <w:rFonts w:asciiTheme="majorHAnsi" w:hAnsiTheme="majorHAnsi"/>
            <w:noProof/>
            <w:webHidden/>
          </w:rPr>
          <w:instrText xml:space="preserve"> PAGEREF _Toc529881966 \h </w:instrText>
        </w:r>
        <w:r w:rsidRPr="006558CB">
          <w:rPr>
            <w:rFonts w:asciiTheme="majorHAnsi" w:hAnsiTheme="majorHAnsi"/>
            <w:noProof/>
            <w:webHidden/>
          </w:rPr>
        </w:r>
        <w:r w:rsidRPr="006558CB">
          <w:rPr>
            <w:rFonts w:asciiTheme="majorHAnsi" w:hAnsiTheme="majorHAnsi"/>
            <w:noProof/>
            <w:webHidden/>
          </w:rPr>
          <w:fldChar w:fldCharType="separate"/>
        </w:r>
        <w:r w:rsidRPr="006558CB">
          <w:rPr>
            <w:rFonts w:asciiTheme="majorHAnsi" w:hAnsiTheme="majorHAnsi"/>
            <w:noProof/>
            <w:webHidden/>
          </w:rPr>
          <w:t>5</w:t>
        </w:r>
        <w:r w:rsidRPr="006558CB">
          <w:rPr>
            <w:rFonts w:asciiTheme="majorHAnsi" w:hAnsiTheme="majorHAnsi"/>
            <w:noProof/>
            <w:webHidden/>
          </w:rPr>
          <w:fldChar w:fldCharType="end"/>
        </w:r>
      </w:hyperlink>
    </w:p>
    <w:p w14:paraId="26B4EC38" w14:textId="77777777" w:rsidR="00FD3622" w:rsidRPr="006558CB" w:rsidRDefault="00000000" w:rsidP="00FD3622">
      <w:pPr>
        <w:pStyle w:val="TOC2"/>
        <w:tabs>
          <w:tab w:val="right" w:leader="dot" w:pos="8097"/>
        </w:tabs>
        <w:rPr>
          <w:rFonts w:asciiTheme="majorHAnsi" w:eastAsiaTheme="minorEastAsia" w:hAnsiTheme="majorHAnsi"/>
          <w:noProof/>
          <w:lang w:eastAsia="de-CH"/>
        </w:rPr>
      </w:pPr>
      <w:hyperlink w:anchor="_Toc529881967" w:history="1">
        <w:r w:rsidR="00FD3622" w:rsidRPr="006558CB">
          <w:rPr>
            <w:rStyle w:val="Hyperlink"/>
            <w:rFonts w:asciiTheme="majorHAnsi" w:hAnsiTheme="majorHAnsi"/>
            <w:noProof/>
          </w:rPr>
          <w:t>Aufgabenstellung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_Toc529881967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5</w:t>
        </w:r>
        <w:r w:rsidR="00FD3622" w:rsidRPr="006558CB">
          <w:rPr>
            <w:rFonts w:asciiTheme="majorHAnsi" w:hAnsiTheme="majorHAnsi"/>
            <w:noProof/>
            <w:webHidden/>
          </w:rPr>
          <w:fldChar w:fldCharType="end"/>
        </w:r>
      </w:hyperlink>
    </w:p>
    <w:p w14:paraId="05D6F1CB" w14:textId="77777777" w:rsidR="00FD3622" w:rsidRPr="006558CB" w:rsidRDefault="00000000" w:rsidP="00FD3622">
      <w:pPr>
        <w:pStyle w:val="TOC2"/>
        <w:tabs>
          <w:tab w:val="right" w:leader="dot" w:pos="8097"/>
        </w:tabs>
        <w:rPr>
          <w:rFonts w:asciiTheme="majorHAnsi" w:eastAsiaTheme="minorEastAsia" w:hAnsiTheme="majorHAnsi"/>
          <w:noProof/>
          <w:lang w:eastAsia="de-CH"/>
        </w:rPr>
      </w:pPr>
      <w:hyperlink w:anchor="_Toc529881968" w:history="1">
        <w:r w:rsidR="00FD3622" w:rsidRPr="006558CB">
          <w:rPr>
            <w:rStyle w:val="Hyperlink"/>
            <w:rFonts w:asciiTheme="majorHAnsi" w:hAnsiTheme="majorHAnsi"/>
            <w:noProof/>
          </w:rPr>
          <w:t>Projektaufbauorganisation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_Toc529881968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7</w:t>
        </w:r>
        <w:r w:rsidR="00FD3622" w:rsidRPr="006558CB">
          <w:rPr>
            <w:rFonts w:asciiTheme="majorHAnsi" w:hAnsiTheme="majorHAnsi"/>
            <w:noProof/>
            <w:webHidden/>
          </w:rPr>
          <w:fldChar w:fldCharType="end"/>
        </w:r>
      </w:hyperlink>
    </w:p>
    <w:p w14:paraId="2206BD3C" w14:textId="77777777" w:rsidR="00FD3622" w:rsidRPr="006558CB" w:rsidRDefault="00000000" w:rsidP="00FD3622">
      <w:pPr>
        <w:pStyle w:val="TOC2"/>
        <w:tabs>
          <w:tab w:val="right" w:leader="dot" w:pos="8097"/>
        </w:tabs>
        <w:rPr>
          <w:rFonts w:asciiTheme="majorHAnsi" w:eastAsiaTheme="minorEastAsia" w:hAnsiTheme="majorHAnsi"/>
          <w:noProof/>
          <w:lang w:eastAsia="de-CH"/>
        </w:rPr>
      </w:pPr>
      <w:hyperlink w:anchor="_Toc529881969" w:history="1">
        <w:r w:rsidR="00FD3622" w:rsidRPr="006558CB">
          <w:rPr>
            <w:rStyle w:val="Hyperlink"/>
            <w:rFonts w:asciiTheme="majorHAnsi" w:hAnsiTheme="majorHAnsi"/>
            <w:noProof/>
          </w:rPr>
          <w:t>Vorkenntnisse</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_Toc529881969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8</w:t>
        </w:r>
        <w:r w:rsidR="00FD3622" w:rsidRPr="006558CB">
          <w:rPr>
            <w:rFonts w:asciiTheme="majorHAnsi" w:hAnsiTheme="majorHAnsi"/>
            <w:noProof/>
            <w:webHidden/>
          </w:rPr>
          <w:fldChar w:fldCharType="end"/>
        </w:r>
      </w:hyperlink>
    </w:p>
    <w:p w14:paraId="77965B05" w14:textId="77777777" w:rsidR="00FD3622" w:rsidRPr="006558CB" w:rsidRDefault="00000000" w:rsidP="00FD3622">
      <w:pPr>
        <w:pStyle w:val="TOC2"/>
        <w:tabs>
          <w:tab w:val="right" w:leader="dot" w:pos="8097"/>
        </w:tabs>
        <w:rPr>
          <w:rFonts w:asciiTheme="majorHAnsi" w:eastAsiaTheme="minorEastAsia" w:hAnsiTheme="majorHAnsi"/>
          <w:noProof/>
          <w:lang w:eastAsia="de-CH"/>
        </w:rPr>
      </w:pPr>
      <w:hyperlink w:anchor="_Toc529881970" w:history="1">
        <w:r w:rsidR="00FD3622" w:rsidRPr="006558CB">
          <w:rPr>
            <w:rStyle w:val="Hyperlink"/>
            <w:rFonts w:asciiTheme="majorHAnsi" w:hAnsiTheme="majorHAnsi"/>
            <w:noProof/>
            <w:lang w:val="fr-CH"/>
          </w:rPr>
          <w:t>Vorarbeiten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8</w:t>
        </w:r>
        <w:r w:rsidR="00FD3622" w:rsidRPr="006558CB">
          <w:rPr>
            <w:rFonts w:asciiTheme="majorHAnsi" w:hAnsiTheme="majorHAnsi"/>
            <w:noProof/>
            <w:webHidden/>
          </w:rPr>
          <w:fldChar w:fldCharType="end"/>
        </w:r>
      </w:hyperlink>
    </w:p>
    <w:p w14:paraId="5E2EBFCF" w14:textId="77777777" w:rsidR="00FD3622" w:rsidRPr="006558CB" w:rsidRDefault="00000000" w:rsidP="00FD3622">
      <w:pPr>
        <w:pStyle w:val="TOC2"/>
        <w:tabs>
          <w:tab w:val="right" w:leader="dot" w:pos="8097"/>
        </w:tabs>
        <w:rPr>
          <w:rFonts w:asciiTheme="majorHAnsi" w:eastAsiaTheme="minorEastAsia" w:hAnsiTheme="majorHAnsi"/>
          <w:noProof/>
          <w:lang w:eastAsia="de-CH"/>
        </w:rPr>
      </w:pPr>
      <w:hyperlink w:anchor="_Toc529881971" w:history="1">
        <w:r w:rsidR="00FD3622" w:rsidRPr="006558CB">
          <w:rPr>
            <w:rStyle w:val="Hyperlink"/>
            <w:rFonts w:asciiTheme="majorHAnsi" w:hAnsiTheme="majorHAnsi"/>
            <w:noProof/>
          </w:rPr>
          <w:t>Benützte Firmenstandards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8</w:t>
        </w:r>
        <w:r w:rsidR="00FD3622" w:rsidRPr="006558CB">
          <w:rPr>
            <w:rFonts w:asciiTheme="majorHAnsi" w:hAnsiTheme="majorHAnsi"/>
            <w:noProof/>
            <w:webHidden/>
          </w:rPr>
          <w:fldChar w:fldCharType="end"/>
        </w:r>
      </w:hyperlink>
    </w:p>
    <w:p w14:paraId="42813EBE" w14:textId="77777777" w:rsidR="00FD3622" w:rsidRPr="006558CB" w:rsidRDefault="00000000" w:rsidP="00FD3622">
      <w:pPr>
        <w:pStyle w:val="TOC2"/>
        <w:tabs>
          <w:tab w:val="right" w:leader="dot" w:pos="8097"/>
        </w:tabs>
        <w:rPr>
          <w:rFonts w:asciiTheme="majorHAnsi" w:eastAsiaTheme="minorEastAsia" w:hAnsiTheme="majorHAnsi"/>
          <w:noProof/>
          <w:lang w:eastAsia="de-CH"/>
        </w:rPr>
      </w:pPr>
      <w:hyperlink w:anchor="_Toc529881972" w:history="1">
        <w:r w:rsidR="00FD3622" w:rsidRPr="006558CB">
          <w:rPr>
            <w:rStyle w:val="Hyperlink"/>
            <w:rFonts w:asciiTheme="majorHAnsi" w:hAnsiTheme="majorHAnsi"/>
            <w:noProof/>
          </w:rPr>
          <w:t>Zeitplan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9</w:t>
        </w:r>
        <w:r w:rsidR="00FD3622" w:rsidRPr="006558CB">
          <w:rPr>
            <w:rFonts w:asciiTheme="majorHAnsi" w:hAnsiTheme="majorHAnsi"/>
            <w:noProof/>
            <w:webHidden/>
          </w:rPr>
          <w:fldChar w:fldCharType="end"/>
        </w:r>
      </w:hyperlink>
    </w:p>
    <w:p w14:paraId="7350D0FE" w14:textId="77777777" w:rsidR="00FD3622" w:rsidRPr="006558CB" w:rsidRDefault="00000000" w:rsidP="00FD3622">
      <w:pPr>
        <w:pStyle w:val="TOC2"/>
        <w:tabs>
          <w:tab w:val="right" w:leader="dot" w:pos="8097"/>
        </w:tabs>
        <w:rPr>
          <w:rFonts w:asciiTheme="majorHAnsi" w:eastAsiaTheme="minorEastAsia" w:hAnsiTheme="majorHAnsi"/>
          <w:noProof/>
          <w:lang w:eastAsia="de-CH"/>
        </w:rPr>
      </w:pPr>
      <w:hyperlink w:anchor="_Toc529881973" w:history="1">
        <w:r w:rsidR="00FD3622" w:rsidRPr="006558CB">
          <w:rPr>
            <w:rStyle w:val="Hyperlink"/>
            <w:rFonts w:asciiTheme="majorHAnsi" w:hAnsiTheme="majorHAnsi"/>
            <w:noProof/>
          </w:rPr>
          <w:t>Arbeitsprotokoll</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10</w:t>
        </w:r>
        <w:r w:rsidR="00FD3622" w:rsidRPr="006558CB">
          <w:rPr>
            <w:rFonts w:asciiTheme="majorHAnsi" w:hAnsiTheme="majorHAnsi"/>
            <w:noProof/>
            <w:webHidden/>
          </w:rPr>
          <w:fldChar w:fldCharType="end"/>
        </w:r>
      </w:hyperlink>
    </w:p>
    <w:p w14:paraId="7E6E9588" w14:textId="77777777" w:rsidR="00FD3622" w:rsidRPr="006558CB" w:rsidRDefault="00000000" w:rsidP="00FD3622">
      <w:pPr>
        <w:pStyle w:val="TOC1"/>
        <w:tabs>
          <w:tab w:val="right" w:leader="dot" w:pos="8097"/>
        </w:tabs>
        <w:rPr>
          <w:rFonts w:asciiTheme="majorHAnsi" w:eastAsiaTheme="minorEastAsia" w:hAnsiTheme="majorHAnsi"/>
          <w:noProof/>
          <w:lang w:eastAsia="de-CH"/>
        </w:rPr>
      </w:pPr>
      <w:hyperlink w:anchor="_Toc529881974" w:history="1">
        <w:r w:rsidR="00FD3622" w:rsidRPr="006558CB">
          <w:rPr>
            <w:rStyle w:val="Hyperlink"/>
            <w:rFonts w:asciiTheme="majorHAnsi" w:hAnsiTheme="majorHAnsi"/>
            <w:noProof/>
          </w:rPr>
          <w:t>Teil 2: Projekt</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22</w:t>
        </w:r>
        <w:r w:rsidR="00FD3622" w:rsidRPr="006558CB">
          <w:rPr>
            <w:rFonts w:asciiTheme="majorHAnsi" w:hAnsiTheme="majorHAnsi"/>
            <w:noProof/>
            <w:webHidden/>
          </w:rPr>
          <w:fldChar w:fldCharType="end"/>
        </w:r>
      </w:hyperlink>
    </w:p>
    <w:p w14:paraId="736B8CF2" w14:textId="77777777" w:rsidR="00FD3622" w:rsidRPr="006558CB" w:rsidRDefault="00000000" w:rsidP="00FD3622">
      <w:pPr>
        <w:pStyle w:val="TOC2"/>
        <w:tabs>
          <w:tab w:val="right" w:leader="dot" w:pos="8097"/>
        </w:tabs>
        <w:rPr>
          <w:rFonts w:asciiTheme="majorHAnsi" w:eastAsiaTheme="minorEastAsia" w:hAnsiTheme="majorHAnsi"/>
          <w:noProof/>
          <w:lang w:eastAsia="de-CH"/>
        </w:rPr>
      </w:pPr>
      <w:hyperlink w:anchor="_Toc529881975" w:history="1">
        <w:r w:rsidR="00FD3622" w:rsidRPr="006558CB">
          <w:rPr>
            <w:rStyle w:val="Hyperlink"/>
            <w:rFonts w:asciiTheme="majorHAnsi" w:hAnsiTheme="majorHAnsi"/>
            <w:noProof/>
          </w:rPr>
          <w:t>Kurzfassung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22</w:t>
        </w:r>
        <w:r w:rsidR="00FD3622" w:rsidRPr="006558CB">
          <w:rPr>
            <w:rFonts w:asciiTheme="majorHAnsi" w:hAnsiTheme="majorHAnsi"/>
            <w:noProof/>
            <w:webHidden/>
          </w:rPr>
          <w:fldChar w:fldCharType="end"/>
        </w:r>
      </w:hyperlink>
    </w:p>
    <w:p w14:paraId="000B1A93" w14:textId="77777777" w:rsidR="00FD3622" w:rsidRPr="006558CB" w:rsidRDefault="00000000" w:rsidP="00FD3622">
      <w:pPr>
        <w:pStyle w:val="TOC2"/>
        <w:tabs>
          <w:tab w:val="right" w:leader="dot" w:pos="8097"/>
        </w:tabs>
        <w:rPr>
          <w:rFonts w:asciiTheme="majorHAnsi" w:eastAsiaTheme="minorEastAsia" w:hAnsiTheme="majorHAnsi"/>
          <w:noProof/>
          <w:lang w:eastAsia="de-CH"/>
        </w:rPr>
      </w:pPr>
      <w:hyperlink w:anchor="_Toc529881976" w:history="1">
        <w:r w:rsidR="00FD3622" w:rsidRPr="006558CB">
          <w:rPr>
            <w:rStyle w:val="Hyperlink"/>
            <w:rFonts w:asciiTheme="majorHAnsi" w:hAnsiTheme="majorHAnsi"/>
            <w:noProof/>
          </w:rPr>
          <w:t>Informieren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23</w:t>
        </w:r>
        <w:r w:rsidR="00FD3622" w:rsidRPr="006558CB">
          <w:rPr>
            <w:rFonts w:asciiTheme="majorHAnsi" w:hAnsiTheme="majorHAnsi"/>
            <w:noProof/>
            <w:webHidden/>
          </w:rPr>
          <w:fldChar w:fldCharType="end"/>
        </w:r>
      </w:hyperlink>
    </w:p>
    <w:p w14:paraId="45073A37" w14:textId="77777777" w:rsidR="00FD3622" w:rsidRPr="006558CB" w:rsidRDefault="00000000" w:rsidP="00FD3622">
      <w:pPr>
        <w:pStyle w:val="TOC3"/>
        <w:tabs>
          <w:tab w:val="right" w:leader="dot" w:pos="8097"/>
        </w:tabs>
        <w:rPr>
          <w:rFonts w:asciiTheme="majorHAnsi" w:eastAsiaTheme="minorEastAsia" w:hAnsiTheme="majorHAnsi"/>
          <w:noProof/>
          <w:lang w:eastAsia="de-CH"/>
        </w:rPr>
      </w:pPr>
      <w:hyperlink w:anchor="_Toc529881977" w:history="1">
        <w:r w:rsidR="00FD3622" w:rsidRPr="006558CB">
          <w:rPr>
            <w:rStyle w:val="Hyperlink"/>
            <w:rFonts w:asciiTheme="majorHAnsi" w:hAnsiTheme="majorHAnsi"/>
            <w:noProof/>
          </w:rPr>
          <w:t>Ausgangslage</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23</w:t>
        </w:r>
        <w:r w:rsidR="00FD3622" w:rsidRPr="006558CB">
          <w:rPr>
            <w:rFonts w:asciiTheme="majorHAnsi" w:hAnsiTheme="majorHAnsi"/>
            <w:noProof/>
            <w:webHidden/>
          </w:rPr>
          <w:fldChar w:fldCharType="end"/>
        </w:r>
      </w:hyperlink>
    </w:p>
    <w:p w14:paraId="41512E64" w14:textId="77777777" w:rsidR="00FD3622" w:rsidRPr="006558CB" w:rsidRDefault="00000000" w:rsidP="00FD3622">
      <w:pPr>
        <w:pStyle w:val="TOC3"/>
        <w:tabs>
          <w:tab w:val="right" w:leader="dot" w:pos="8097"/>
        </w:tabs>
        <w:rPr>
          <w:rFonts w:asciiTheme="majorHAnsi" w:eastAsiaTheme="minorEastAsia" w:hAnsiTheme="majorHAnsi"/>
          <w:noProof/>
          <w:lang w:eastAsia="de-CH"/>
        </w:rPr>
      </w:pPr>
      <w:hyperlink w:anchor="_Toc529881978" w:history="1">
        <w:r w:rsidR="00FD3622" w:rsidRPr="006558CB">
          <w:rPr>
            <w:rStyle w:val="Hyperlink"/>
            <w:rFonts w:asciiTheme="majorHAnsi" w:hAnsiTheme="majorHAnsi"/>
            <w:noProof/>
          </w:rPr>
          <w:t>Verstandene Aufgabenstellung und Ziel der Arbeit</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23</w:t>
        </w:r>
        <w:r w:rsidR="00FD3622" w:rsidRPr="006558CB">
          <w:rPr>
            <w:rFonts w:asciiTheme="majorHAnsi" w:hAnsiTheme="majorHAnsi"/>
            <w:noProof/>
            <w:webHidden/>
          </w:rPr>
          <w:fldChar w:fldCharType="end"/>
        </w:r>
      </w:hyperlink>
    </w:p>
    <w:p w14:paraId="626D94B5" w14:textId="77777777" w:rsidR="00FD3622" w:rsidRPr="006558CB" w:rsidRDefault="00000000" w:rsidP="00FD3622">
      <w:pPr>
        <w:pStyle w:val="TOC3"/>
        <w:tabs>
          <w:tab w:val="right" w:leader="dot" w:pos="8097"/>
        </w:tabs>
        <w:rPr>
          <w:rFonts w:asciiTheme="majorHAnsi" w:eastAsiaTheme="minorEastAsia" w:hAnsiTheme="majorHAnsi"/>
          <w:noProof/>
          <w:lang w:eastAsia="de-CH"/>
        </w:rPr>
      </w:pPr>
      <w:hyperlink w:anchor="_Toc529881979" w:history="1">
        <w:r w:rsidR="00FD3622" w:rsidRPr="006558CB">
          <w:rPr>
            <w:rStyle w:val="Hyperlink"/>
            <w:rFonts w:asciiTheme="majorHAnsi" w:hAnsiTheme="majorHAnsi"/>
            <w:noProof/>
          </w:rPr>
          <w:t>Verfeinerung des Auftrages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23</w:t>
        </w:r>
        <w:r w:rsidR="00FD3622" w:rsidRPr="006558CB">
          <w:rPr>
            <w:rFonts w:asciiTheme="majorHAnsi" w:hAnsiTheme="majorHAnsi"/>
            <w:noProof/>
            <w:webHidden/>
          </w:rPr>
          <w:fldChar w:fldCharType="end"/>
        </w:r>
      </w:hyperlink>
    </w:p>
    <w:p w14:paraId="20EED08D" w14:textId="77777777" w:rsidR="00FD3622" w:rsidRPr="006558CB" w:rsidRDefault="00000000" w:rsidP="00FD3622">
      <w:pPr>
        <w:pStyle w:val="TOC3"/>
        <w:tabs>
          <w:tab w:val="right" w:leader="dot" w:pos="8097"/>
        </w:tabs>
        <w:rPr>
          <w:rFonts w:asciiTheme="majorHAnsi" w:eastAsiaTheme="minorEastAsia" w:hAnsiTheme="majorHAnsi"/>
          <w:noProof/>
          <w:lang w:eastAsia="de-CH"/>
        </w:rPr>
      </w:pPr>
      <w:hyperlink w:anchor="_Toc529881980" w:history="1">
        <w:r w:rsidR="00FD3622" w:rsidRPr="006558CB">
          <w:rPr>
            <w:rStyle w:val="Hyperlink"/>
            <w:rFonts w:asciiTheme="majorHAnsi" w:hAnsiTheme="majorHAnsi"/>
            <w:noProof/>
          </w:rPr>
          <w:t>Projektumfeld und Systemgrenzen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23</w:t>
        </w:r>
        <w:r w:rsidR="00FD3622" w:rsidRPr="006558CB">
          <w:rPr>
            <w:rFonts w:asciiTheme="majorHAnsi" w:hAnsiTheme="majorHAnsi"/>
            <w:noProof/>
            <w:webHidden/>
          </w:rPr>
          <w:fldChar w:fldCharType="end"/>
        </w:r>
      </w:hyperlink>
    </w:p>
    <w:p w14:paraId="04C3812D" w14:textId="77777777" w:rsidR="00FD3622" w:rsidRPr="006558CB" w:rsidRDefault="00000000" w:rsidP="00FD3622">
      <w:pPr>
        <w:pStyle w:val="TOC2"/>
        <w:tabs>
          <w:tab w:val="right" w:leader="dot" w:pos="8097"/>
        </w:tabs>
        <w:rPr>
          <w:rFonts w:asciiTheme="majorHAnsi" w:eastAsiaTheme="minorEastAsia" w:hAnsiTheme="majorHAnsi"/>
          <w:noProof/>
          <w:lang w:eastAsia="de-CH"/>
        </w:rPr>
      </w:pPr>
      <w:hyperlink w:anchor="_Toc529881981" w:history="1">
        <w:r w:rsidR="00FD3622" w:rsidRPr="006558CB">
          <w:rPr>
            <w:rStyle w:val="Hyperlink"/>
            <w:rFonts w:asciiTheme="majorHAnsi" w:hAnsiTheme="majorHAnsi"/>
            <w:noProof/>
            <w:lang w:val="fr-CH"/>
          </w:rPr>
          <w:t>Planen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5B3F478E" w14:textId="77777777" w:rsidR="00FD3622" w:rsidRPr="006558CB" w:rsidRDefault="00000000" w:rsidP="00FD3622">
      <w:pPr>
        <w:pStyle w:val="TOC3"/>
        <w:tabs>
          <w:tab w:val="right" w:leader="dot" w:pos="8097"/>
        </w:tabs>
        <w:rPr>
          <w:rFonts w:asciiTheme="majorHAnsi" w:eastAsiaTheme="minorEastAsia" w:hAnsiTheme="majorHAnsi"/>
          <w:noProof/>
          <w:lang w:eastAsia="de-CH"/>
        </w:rPr>
      </w:pPr>
      <w:hyperlink w:anchor="_Toc529881982" w:history="1">
        <w:r w:rsidR="00FD3622" w:rsidRPr="006558CB">
          <w:rPr>
            <w:rStyle w:val="Hyperlink"/>
            <w:rFonts w:asciiTheme="majorHAnsi" w:hAnsiTheme="majorHAnsi"/>
            <w:noProof/>
            <w:lang w:val="fr-CH"/>
          </w:rPr>
          <w:t>Verwendete Projektmanagementmethode</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25A8F2DF" w14:textId="77777777" w:rsidR="00FD3622" w:rsidRPr="006558CB" w:rsidRDefault="00000000" w:rsidP="00FD3622">
      <w:pPr>
        <w:pStyle w:val="TOC3"/>
        <w:tabs>
          <w:tab w:val="right" w:leader="dot" w:pos="8097"/>
        </w:tabs>
        <w:rPr>
          <w:rFonts w:asciiTheme="majorHAnsi" w:eastAsiaTheme="minorEastAsia" w:hAnsiTheme="majorHAnsi"/>
          <w:noProof/>
          <w:lang w:eastAsia="de-CH"/>
        </w:rPr>
      </w:pPr>
      <w:hyperlink w:anchor="_Toc529881983" w:history="1">
        <w:r w:rsidR="00FD3622" w:rsidRPr="006558CB">
          <w:rPr>
            <w:rStyle w:val="Hyperlink"/>
            <w:rFonts w:asciiTheme="majorHAnsi" w:hAnsiTheme="majorHAnsi"/>
            <w:noProof/>
          </w:rPr>
          <w:t>Versionierung und Datensicherheit</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5D7A1825" w14:textId="77777777" w:rsidR="00FD3622" w:rsidRPr="006558CB" w:rsidRDefault="00000000" w:rsidP="00FD3622">
      <w:pPr>
        <w:pStyle w:val="TOC3"/>
        <w:tabs>
          <w:tab w:val="right" w:leader="dot" w:pos="8097"/>
        </w:tabs>
        <w:rPr>
          <w:rFonts w:asciiTheme="majorHAnsi" w:eastAsiaTheme="minorEastAsia" w:hAnsiTheme="majorHAnsi"/>
          <w:noProof/>
          <w:lang w:eastAsia="de-CH"/>
        </w:rPr>
      </w:pPr>
      <w:hyperlink w:anchor="_Toc529881984" w:history="1">
        <w:r w:rsidR="00FD3622" w:rsidRPr="006558CB">
          <w:rPr>
            <w:rStyle w:val="Hyperlink"/>
            <w:rFonts w:asciiTheme="majorHAnsi" w:hAnsiTheme="majorHAnsi"/>
            <w:noProof/>
          </w:rPr>
          <w:t>Priorisierung der Tätigkeiten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2FFD3A0E" w14:textId="77777777" w:rsidR="00FD3622" w:rsidRPr="006558CB" w:rsidRDefault="00000000" w:rsidP="00FD3622">
      <w:pPr>
        <w:pStyle w:val="TOC3"/>
        <w:tabs>
          <w:tab w:val="right" w:leader="dot" w:pos="8097"/>
        </w:tabs>
        <w:rPr>
          <w:rFonts w:asciiTheme="majorHAnsi" w:eastAsiaTheme="minorEastAsia" w:hAnsiTheme="majorHAnsi"/>
          <w:noProof/>
          <w:lang w:eastAsia="de-CH"/>
        </w:rPr>
      </w:pPr>
      <w:hyperlink w:anchor="_Toc529881985" w:history="1">
        <w:r w:rsidR="00FD3622" w:rsidRPr="006558CB">
          <w:rPr>
            <w:rStyle w:val="Hyperlink"/>
            <w:rFonts w:asciiTheme="majorHAnsi" w:hAnsiTheme="majorHAnsi"/>
            <w:noProof/>
          </w:rPr>
          <w:t>Kernfeature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20A8F32B" w14:textId="77777777" w:rsidR="00FD3622" w:rsidRPr="006558CB" w:rsidRDefault="00000000" w:rsidP="00FD3622">
      <w:pPr>
        <w:pStyle w:val="TOC3"/>
        <w:tabs>
          <w:tab w:val="right" w:leader="dot" w:pos="8097"/>
        </w:tabs>
        <w:rPr>
          <w:rFonts w:asciiTheme="majorHAnsi" w:eastAsiaTheme="minorEastAsia" w:hAnsiTheme="majorHAnsi"/>
          <w:noProof/>
          <w:lang w:eastAsia="de-CH"/>
        </w:rPr>
      </w:pPr>
      <w:hyperlink w:anchor="_Toc529881986" w:history="1">
        <w:r w:rsidR="00FD3622" w:rsidRPr="006558CB">
          <w:rPr>
            <w:rStyle w:val="Hyperlink"/>
            <w:rFonts w:asciiTheme="majorHAnsi" w:hAnsiTheme="majorHAnsi"/>
            <w:noProof/>
          </w:rPr>
          <w:t>Use-Case für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0C85886C" w14:textId="77777777" w:rsidR="00FD3622" w:rsidRPr="006558CB" w:rsidRDefault="00000000" w:rsidP="00FD3622">
      <w:pPr>
        <w:pStyle w:val="TOC3"/>
        <w:tabs>
          <w:tab w:val="right" w:leader="dot" w:pos="8097"/>
        </w:tabs>
        <w:rPr>
          <w:rFonts w:asciiTheme="majorHAnsi" w:eastAsiaTheme="minorEastAsia" w:hAnsiTheme="majorHAnsi"/>
          <w:noProof/>
          <w:lang w:eastAsia="de-CH"/>
        </w:rPr>
      </w:pPr>
      <w:hyperlink w:anchor="_Toc529881987" w:history="1">
        <w:r w:rsidR="00FD3622" w:rsidRPr="006558CB">
          <w:rPr>
            <w:rStyle w:val="Hyperlink"/>
            <w:rFonts w:asciiTheme="majorHAnsi" w:hAnsiTheme="majorHAnsi"/>
            <w:noProof/>
            <w:lang w:val="fr-CH"/>
          </w:rPr>
          <w:t>Klassendiagramm</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25</w:t>
        </w:r>
        <w:r w:rsidR="00FD3622" w:rsidRPr="006558CB">
          <w:rPr>
            <w:rFonts w:asciiTheme="majorHAnsi" w:hAnsiTheme="majorHAnsi"/>
            <w:noProof/>
            <w:webHidden/>
          </w:rPr>
          <w:fldChar w:fldCharType="end"/>
        </w:r>
      </w:hyperlink>
    </w:p>
    <w:p w14:paraId="79CF5BDE" w14:textId="77777777" w:rsidR="00FD3622" w:rsidRPr="006558CB" w:rsidRDefault="00000000" w:rsidP="00FD3622">
      <w:pPr>
        <w:pStyle w:val="TOC3"/>
        <w:tabs>
          <w:tab w:val="right" w:leader="dot" w:pos="8097"/>
        </w:tabs>
        <w:rPr>
          <w:rFonts w:asciiTheme="majorHAnsi" w:eastAsiaTheme="minorEastAsia" w:hAnsiTheme="majorHAnsi"/>
          <w:noProof/>
          <w:lang w:eastAsia="de-CH"/>
        </w:rPr>
      </w:pPr>
      <w:hyperlink w:anchor="_Toc529881988" w:history="1">
        <w:r w:rsidR="00FD3622" w:rsidRPr="006558CB">
          <w:rPr>
            <w:rStyle w:val="Hyperlink"/>
            <w:rFonts w:asciiTheme="majorHAnsi" w:hAnsiTheme="majorHAnsi"/>
            <w:noProof/>
            <w:lang w:val="en-IE"/>
          </w:rPr>
          <w:t>GUI-Design / Mockup</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25</w:t>
        </w:r>
        <w:r w:rsidR="00FD3622" w:rsidRPr="006558CB">
          <w:rPr>
            <w:rFonts w:asciiTheme="majorHAnsi" w:hAnsiTheme="majorHAnsi"/>
            <w:noProof/>
            <w:webHidden/>
          </w:rPr>
          <w:fldChar w:fldCharType="end"/>
        </w:r>
      </w:hyperlink>
    </w:p>
    <w:p w14:paraId="23043C2D" w14:textId="77777777" w:rsidR="00FD3622" w:rsidRPr="006558CB" w:rsidRDefault="00000000" w:rsidP="00FD3622">
      <w:pPr>
        <w:pStyle w:val="TOC3"/>
        <w:tabs>
          <w:tab w:val="right" w:leader="dot" w:pos="8097"/>
        </w:tabs>
        <w:rPr>
          <w:rFonts w:asciiTheme="majorHAnsi" w:eastAsiaTheme="minorEastAsia" w:hAnsiTheme="majorHAnsi"/>
          <w:noProof/>
          <w:lang w:eastAsia="de-CH"/>
        </w:rPr>
      </w:pPr>
      <w:hyperlink w:anchor="_Toc529881989" w:history="1">
        <w:r w:rsidR="00FD3622" w:rsidRPr="006558CB">
          <w:rPr>
            <w:rStyle w:val="Hyperlink"/>
            <w:rFonts w:asciiTheme="majorHAnsi" w:hAnsiTheme="majorHAnsi"/>
            <w:noProof/>
          </w:rPr>
          <w:t>Konzeptioneller Aufbau</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25</w:t>
        </w:r>
        <w:r w:rsidR="00FD3622" w:rsidRPr="006558CB">
          <w:rPr>
            <w:rFonts w:asciiTheme="majorHAnsi" w:hAnsiTheme="majorHAnsi"/>
            <w:noProof/>
            <w:webHidden/>
          </w:rPr>
          <w:fldChar w:fldCharType="end"/>
        </w:r>
      </w:hyperlink>
    </w:p>
    <w:p w14:paraId="74854CCE" w14:textId="77777777" w:rsidR="00FD3622" w:rsidRPr="006558CB" w:rsidRDefault="00000000" w:rsidP="00FD3622">
      <w:pPr>
        <w:pStyle w:val="TOC3"/>
        <w:tabs>
          <w:tab w:val="right" w:leader="dot" w:pos="8097"/>
        </w:tabs>
        <w:rPr>
          <w:rFonts w:asciiTheme="majorHAnsi" w:eastAsiaTheme="minorEastAsia" w:hAnsiTheme="majorHAnsi"/>
          <w:noProof/>
          <w:lang w:eastAsia="de-CH"/>
        </w:rPr>
      </w:pPr>
      <w:hyperlink w:anchor="_Toc529881990" w:history="1">
        <w:r w:rsidR="00FD3622" w:rsidRPr="006558CB">
          <w:rPr>
            <w:rStyle w:val="Hyperlink"/>
            <w:rFonts w:asciiTheme="majorHAnsi" w:hAnsiTheme="majorHAnsi"/>
            <w:noProof/>
            <w:lang w:val="en-IE"/>
          </w:rPr>
          <w:t>Kernfeature ZYZ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25</w:t>
        </w:r>
        <w:r w:rsidR="00FD3622" w:rsidRPr="006558CB">
          <w:rPr>
            <w:rFonts w:asciiTheme="majorHAnsi" w:hAnsiTheme="majorHAnsi"/>
            <w:noProof/>
            <w:webHidden/>
          </w:rPr>
          <w:fldChar w:fldCharType="end"/>
        </w:r>
      </w:hyperlink>
    </w:p>
    <w:p w14:paraId="38E07F76" w14:textId="77777777" w:rsidR="00FD3622" w:rsidRPr="006558CB" w:rsidRDefault="00000000" w:rsidP="00FD3622">
      <w:pPr>
        <w:pStyle w:val="TOC3"/>
        <w:tabs>
          <w:tab w:val="right" w:leader="dot" w:pos="8097"/>
        </w:tabs>
        <w:rPr>
          <w:rFonts w:asciiTheme="majorHAnsi" w:eastAsiaTheme="minorEastAsia" w:hAnsiTheme="majorHAnsi"/>
          <w:noProof/>
          <w:lang w:eastAsia="de-CH"/>
        </w:rPr>
      </w:pPr>
      <w:hyperlink w:anchor="_Toc529881991" w:history="1">
        <w:r w:rsidR="00FD3622" w:rsidRPr="006558CB">
          <w:rPr>
            <w:rStyle w:val="Hyperlink"/>
            <w:rFonts w:asciiTheme="majorHAnsi" w:hAnsiTheme="majorHAnsi"/>
            <w:noProof/>
          </w:rPr>
          <w:t>Use-Case für zyz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25</w:t>
        </w:r>
        <w:r w:rsidR="00FD3622" w:rsidRPr="006558CB">
          <w:rPr>
            <w:rFonts w:asciiTheme="majorHAnsi" w:hAnsiTheme="majorHAnsi"/>
            <w:noProof/>
            <w:webHidden/>
          </w:rPr>
          <w:fldChar w:fldCharType="end"/>
        </w:r>
      </w:hyperlink>
    </w:p>
    <w:p w14:paraId="178698D4" w14:textId="77777777" w:rsidR="00FD3622" w:rsidRPr="006558CB" w:rsidRDefault="00000000" w:rsidP="00FD3622">
      <w:pPr>
        <w:pStyle w:val="TOC3"/>
        <w:tabs>
          <w:tab w:val="right" w:leader="dot" w:pos="8097"/>
        </w:tabs>
        <w:rPr>
          <w:rFonts w:asciiTheme="majorHAnsi" w:eastAsiaTheme="minorEastAsia" w:hAnsiTheme="majorHAnsi"/>
          <w:noProof/>
          <w:lang w:eastAsia="de-CH"/>
        </w:rPr>
      </w:pPr>
      <w:hyperlink w:anchor="_Toc529881992" w:history="1">
        <w:r w:rsidR="00FD3622" w:rsidRPr="006558CB">
          <w:rPr>
            <w:rStyle w:val="Hyperlink"/>
            <w:rFonts w:asciiTheme="majorHAnsi" w:hAnsiTheme="majorHAnsi"/>
            <w:noProof/>
            <w:lang w:val="fr-CH"/>
          </w:rPr>
          <w:t>Klassendiagramm</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26</w:t>
        </w:r>
        <w:r w:rsidR="00FD3622" w:rsidRPr="006558CB">
          <w:rPr>
            <w:rFonts w:asciiTheme="majorHAnsi" w:hAnsiTheme="majorHAnsi"/>
            <w:noProof/>
            <w:webHidden/>
          </w:rPr>
          <w:fldChar w:fldCharType="end"/>
        </w:r>
      </w:hyperlink>
    </w:p>
    <w:p w14:paraId="21A1B105" w14:textId="77777777" w:rsidR="00FD3622" w:rsidRPr="006558CB" w:rsidRDefault="00000000" w:rsidP="00FD3622">
      <w:pPr>
        <w:pStyle w:val="TOC3"/>
        <w:tabs>
          <w:tab w:val="right" w:leader="dot" w:pos="8097"/>
        </w:tabs>
        <w:rPr>
          <w:rFonts w:asciiTheme="majorHAnsi" w:eastAsiaTheme="minorEastAsia" w:hAnsiTheme="majorHAnsi"/>
          <w:noProof/>
          <w:lang w:eastAsia="de-CH"/>
        </w:rPr>
      </w:pPr>
      <w:hyperlink w:anchor="_Toc529881993" w:history="1">
        <w:r w:rsidR="00FD3622" w:rsidRPr="006558CB">
          <w:rPr>
            <w:rStyle w:val="Hyperlink"/>
            <w:rFonts w:asciiTheme="majorHAnsi" w:hAnsiTheme="majorHAnsi"/>
            <w:noProof/>
            <w:lang w:val="en-IE"/>
          </w:rPr>
          <w:t>GUI-Design / Mockup</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26</w:t>
        </w:r>
        <w:r w:rsidR="00FD3622" w:rsidRPr="006558CB">
          <w:rPr>
            <w:rFonts w:asciiTheme="majorHAnsi" w:hAnsiTheme="majorHAnsi"/>
            <w:noProof/>
            <w:webHidden/>
          </w:rPr>
          <w:fldChar w:fldCharType="end"/>
        </w:r>
      </w:hyperlink>
    </w:p>
    <w:p w14:paraId="5310C28A" w14:textId="77777777" w:rsidR="00FD3622" w:rsidRPr="006558CB" w:rsidRDefault="00000000" w:rsidP="00FD3622">
      <w:pPr>
        <w:pStyle w:val="TOC3"/>
        <w:tabs>
          <w:tab w:val="right" w:leader="dot" w:pos="8097"/>
        </w:tabs>
        <w:rPr>
          <w:rFonts w:asciiTheme="majorHAnsi" w:eastAsiaTheme="minorEastAsia" w:hAnsiTheme="majorHAnsi"/>
          <w:noProof/>
          <w:lang w:eastAsia="de-CH"/>
        </w:rPr>
      </w:pPr>
      <w:hyperlink w:anchor="_Toc529881994" w:history="1">
        <w:r w:rsidR="00FD3622" w:rsidRPr="006558CB">
          <w:rPr>
            <w:rStyle w:val="Hyperlink"/>
            <w:rFonts w:asciiTheme="majorHAnsi" w:hAnsiTheme="majorHAnsi"/>
            <w:noProof/>
          </w:rPr>
          <w:t>Konzeptioneller Aufbau</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26</w:t>
        </w:r>
        <w:r w:rsidR="00FD3622" w:rsidRPr="006558CB">
          <w:rPr>
            <w:rFonts w:asciiTheme="majorHAnsi" w:hAnsiTheme="majorHAnsi"/>
            <w:noProof/>
            <w:webHidden/>
          </w:rPr>
          <w:fldChar w:fldCharType="end"/>
        </w:r>
      </w:hyperlink>
    </w:p>
    <w:p w14:paraId="45040B0A" w14:textId="77777777" w:rsidR="00FD3622" w:rsidRPr="006558CB" w:rsidRDefault="00000000" w:rsidP="00FD3622">
      <w:pPr>
        <w:pStyle w:val="TOC3"/>
        <w:tabs>
          <w:tab w:val="right" w:leader="dot" w:pos="8097"/>
        </w:tabs>
        <w:rPr>
          <w:rFonts w:asciiTheme="majorHAnsi" w:eastAsiaTheme="minorEastAsia" w:hAnsiTheme="majorHAnsi"/>
          <w:noProof/>
          <w:lang w:eastAsia="de-CH"/>
        </w:rPr>
      </w:pPr>
      <w:hyperlink w:anchor="_Toc529881995" w:history="1">
        <w:r w:rsidR="00FD3622" w:rsidRPr="006558CB">
          <w:rPr>
            <w:rStyle w:val="Hyperlink"/>
            <w:rFonts w:asciiTheme="majorHAnsi" w:hAnsiTheme="majorHAnsi"/>
            <w:noProof/>
          </w:rPr>
          <w:t>Geplantes Vorgehen für die Qualitätssicherung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26</w:t>
        </w:r>
        <w:r w:rsidR="00FD3622" w:rsidRPr="006558CB">
          <w:rPr>
            <w:rFonts w:asciiTheme="majorHAnsi" w:hAnsiTheme="majorHAnsi"/>
            <w:noProof/>
            <w:webHidden/>
          </w:rPr>
          <w:fldChar w:fldCharType="end"/>
        </w:r>
      </w:hyperlink>
    </w:p>
    <w:p w14:paraId="47284F7B" w14:textId="77777777" w:rsidR="00FD3622" w:rsidRPr="006558CB" w:rsidRDefault="00000000" w:rsidP="00FD3622">
      <w:pPr>
        <w:pStyle w:val="TOC3"/>
        <w:tabs>
          <w:tab w:val="right" w:leader="dot" w:pos="8097"/>
        </w:tabs>
        <w:rPr>
          <w:rFonts w:asciiTheme="majorHAnsi" w:eastAsiaTheme="minorEastAsia" w:hAnsiTheme="majorHAnsi"/>
          <w:noProof/>
          <w:lang w:eastAsia="de-CH"/>
        </w:rPr>
      </w:pPr>
      <w:hyperlink w:anchor="_Toc529881996" w:history="1">
        <w:r w:rsidR="00FD3622" w:rsidRPr="006558CB">
          <w:rPr>
            <w:rStyle w:val="Hyperlink"/>
            <w:rFonts w:asciiTheme="majorHAnsi" w:hAnsiTheme="majorHAnsi"/>
            <w:noProof/>
          </w:rPr>
          <w:t>Anmerkungen zum Zeitplan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26</w:t>
        </w:r>
        <w:r w:rsidR="00FD3622" w:rsidRPr="006558CB">
          <w:rPr>
            <w:rFonts w:asciiTheme="majorHAnsi" w:hAnsiTheme="majorHAnsi"/>
            <w:noProof/>
            <w:webHidden/>
          </w:rPr>
          <w:fldChar w:fldCharType="end"/>
        </w:r>
      </w:hyperlink>
    </w:p>
    <w:p w14:paraId="707DFB25" w14:textId="77777777" w:rsidR="00FD3622" w:rsidRPr="006558CB" w:rsidRDefault="00000000" w:rsidP="00FD3622">
      <w:pPr>
        <w:pStyle w:val="TOC3"/>
        <w:tabs>
          <w:tab w:val="right" w:leader="dot" w:pos="8097"/>
        </w:tabs>
        <w:rPr>
          <w:rFonts w:asciiTheme="majorHAnsi" w:eastAsiaTheme="minorEastAsia" w:hAnsiTheme="majorHAnsi"/>
          <w:noProof/>
          <w:lang w:eastAsia="de-CH"/>
        </w:rPr>
      </w:pPr>
      <w:hyperlink w:anchor="_Toc529881997" w:history="1">
        <w:r w:rsidR="00FD3622" w:rsidRPr="006558CB">
          <w:rPr>
            <w:rStyle w:val="Hyperlink"/>
            <w:rFonts w:asciiTheme="majorHAnsi" w:hAnsiTheme="majorHAnsi"/>
            <w:noProof/>
          </w:rPr>
          <w:t>Begründung für Abweichungen zum Zeitplan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27</w:t>
        </w:r>
        <w:r w:rsidR="00FD3622" w:rsidRPr="006558CB">
          <w:rPr>
            <w:rFonts w:asciiTheme="majorHAnsi" w:hAnsiTheme="majorHAnsi"/>
            <w:noProof/>
            <w:webHidden/>
          </w:rPr>
          <w:fldChar w:fldCharType="end"/>
        </w:r>
      </w:hyperlink>
    </w:p>
    <w:p w14:paraId="2C18B600" w14:textId="77777777" w:rsidR="00FD3622" w:rsidRPr="006558CB" w:rsidRDefault="00000000" w:rsidP="00FD3622">
      <w:pPr>
        <w:pStyle w:val="TOC2"/>
        <w:tabs>
          <w:tab w:val="right" w:leader="dot" w:pos="8097"/>
        </w:tabs>
        <w:rPr>
          <w:rFonts w:asciiTheme="majorHAnsi" w:eastAsiaTheme="minorEastAsia" w:hAnsiTheme="majorHAnsi"/>
          <w:noProof/>
          <w:lang w:eastAsia="de-CH"/>
        </w:rPr>
      </w:pPr>
      <w:hyperlink w:anchor="_Toc529881998" w:history="1">
        <w:r w:rsidR="00FD3622" w:rsidRPr="006558CB">
          <w:rPr>
            <w:rStyle w:val="Hyperlink"/>
            <w:rFonts w:asciiTheme="majorHAnsi" w:hAnsiTheme="majorHAnsi"/>
            <w:noProof/>
          </w:rPr>
          <w:t>Entscheiden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28</w:t>
        </w:r>
        <w:r w:rsidR="00FD3622" w:rsidRPr="006558CB">
          <w:rPr>
            <w:rFonts w:asciiTheme="majorHAnsi" w:hAnsiTheme="majorHAnsi"/>
            <w:noProof/>
            <w:webHidden/>
          </w:rPr>
          <w:fldChar w:fldCharType="end"/>
        </w:r>
      </w:hyperlink>
    </w:p>
    <w:p w14:paraId="4B0AE5B5" w14:textId="77777777" w:rsidR="00FD3622" w:rsidRPr="006558CB" w:rsidRDefault="00000000" w:rsidP="00FD3622">
      <w:pPr>
        <w:pStyle w:val="TOC3"/>
        <w:tabs>
          <w:tab w:val="right" w:leader="dot" w:pos="8097"/>
        </w:tabs>
        <w:rPr>
          <w:rFonts w:asciiTheme="majorHAnsi" w:eastAsiaTheme="minorEastAsia" w:hAnsiTheme="majorHAnsi"/>
          <w:noProof/>
          <w:lang w:eastAsia="de-CH"/>
        </w:rPr>
      </w:pPr>
      <w:hyperlink w:anchor="_Toc529881999" w:history="1">
        <w:r w:rsidR="00FD3622" w:rsidRPr="006558CB">
          <w:rPr>
            <w:rStyle w:val="Hyperlink"/>
            <w:rFonts w:asciiTheme="majorHAnsi" w:hAnsiTheme="majorHAnsi"/>
            <w:noProof/>
          </w:rPr>
          <w:t>Beschreibung Variante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28</w:t>
        </w:r>
        <w:r w:rsidR="00FD3622" w:rsidRPr="006558CB">
          <w:rPr>
            <w:rFonts w:asciiTheme="majorHAnsi" w:hAnsiTheme="majorHAnsi"/>
            <w:noProof/>
            <w:webHidden/>
          </w:rPr>
          <w:fldChar w:fldCharType="end"/>
        </w:r>
      </w:hyperlink>
    </w:p>
    <w:p w14:paraId="7C1B2412" w14:textId="77777777" w:rsidR="00FD3622" w:rsidRPr="006558CB" w:rsidRDefault="00000000" w:rsidP="00FD3622">
      <w:pPr>
        <w:pStyle w:val="TOC3"/>
        <w:tabs>
          <w:tab w:val="right" w:leader="dot" w:pos="8097"/>
        </w:tabs>
        <w:rPr>
          <w:rFonts w:asciiTheme="majorHAnsi" w:eastAsiaTheme="minorEastAsia" w:hAnsiTheme="majorHAnsi"/>
          <w:noProof/>
          <w:lang w:eastAsia="de-CH"/>
        </w:rPr>
      </w:pPr>
      <w:hyperlink w:anchor="_Toc529882000" w:history="1">
        <w:r w:rsidR="00FD3622" w:rsidRPr="006558CB">
          <w:rPr>
            <w:rStyle w:val="Hyperlink"/>
            <w:rFonts w:asciiTheme="majorHAnsi" w:hAnsiTheme="majorHAnsi"/>
            <w:noProof/>
            <w:lang w:val="fr-CH"/>
          </w:rPr>
          <w:t>Beschreibung Variante xyz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28</w:t>
        </w:r>
        <w:r w:rsidR="00FD3622" w:rsidRPr="006558CB">
          <w:rPr>
            <w:rFonts w:asciiTheme="majorHAnsi" w:hAnsiTheme="majorHAnsi"/>
            <w:noProof/>
            <w:webHidden/>
          </w:rPr>
          <w:fldChar w:fldCharType="end"/>
        </w:r>
      </w:hyperlink>
    </w:p>
    <w:p w14:paraId="3843C625" w14:textId="77777777" w:rsidR="00FD3622" w:rsidRPr="006558CB" w:rsidRDefault="00000000" w:rsidP="00FD3622">
      <w:pPr>
        <w:pStyle w:val="TOC3"/>
        <w:tabs>
          <w:tab w:val="right" w:leader="dot" w:pos="8097"/>
        </w:tabs>
        <w:rPr>
          <w:rFonts w:asciiTheme="majorHAnsi" w:eastAsiaTheme="minorEastAsia" w:hAnsiTheme="majorHAnsi"/>
          <w:noProof/>
          <w:lang w:eastAsia="de-CH"/>
        </w:rPr>
      </w:pPr>
      <w:hyperlink w:anchor="_Toc529882001" w:history="1">
        <w:r w:rsidR="00FD3622" w:rsidRPr="006558CB">
          <w:rPr>
            <w:rStyle w:val="Hyperlink"/>
            <w:rFonts w:asciiTheme="majorHAnsi" w:hAnsiTheme="majorHAnsi"/>
            <w:noProof/>
          </w:rPr>
          <w:t>Kurzbeschreibung der Entscheidungskriterien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28</w:t>
        </w:r>
        <w:r w:rsidR="00FD3622" w:rsidRPr="006558CB">
          <w:rPr>
            <w:rFonts w:asciiTheme="majorHAnsi" w:hAnsiTheme="majorHAnsi"/>
            <w:noProof/>
            <w:webHidden/>
          </w:rPr>
          <w:fldChar w:fldCharType="end"/>
        </w:r>
      </w:hyperlink>
    </w:p>
    <w:p w14:paraId="1B1539CF" w14:textId="77777777" w:rsidR="00FD3622" w:rsidRPr="006558CB" w:rsidRDefault="00000000" w:rsidP="00FD3622">
      <w:pPr>
        <w:pStyle w:val="TOC3"/>
        <w:tabs>
          <w:tab w:val="right" w:leader="dot" w:pos="8097"/>
        </w:tabs>
        <w:rPr>
          <w:rFonts w:asciiTheme="majorHAnsi" w:eastAsiaTheme="minorEastAsia" w:hAnsiTheme="majorHAnsi"/>
          <w:noProof/>
          <w:lang w:eastAsia="de-CH"/>
        </w:rPr>
      </w:pPr>
      <w:hyperlink w:anchor="_Toc529882002" w:history="1">
        <w:r w:rsidR="00FD3622" w:rsidRPr="006558CB">
          <w:rPr>
            <w:rStyle w:val="Hyperlink"/>
            <w:rFonts w:asciiTheme="majorHAnsi" w:hAnsiTheme="majorHAnsi"/>
            <w:noProof/>
          </w:rPr>
          <w:t>Variantenvergleich und Entscheidungsmatrix</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29</w:t>
        </w:r>
        <w:r w:rsidR="00FD3622" w:rsidRPr="006558CB">
          <w:rPr>
            <w:rFonts w:asciiTheme="majorHAnsi" w:hAnsiTheme="majorHAnsi"/>
            <w:noProof/>
            <w:webHidden/>
          </w:rPr>
          <w:fldChar w:fldCharType="end"/>
        </w:r>
      </w:hyperlink>
    </w:p>
    <w:p w14:paraId="18576ECD" w14:textId="77777777" w:rsidR="00FD3622" w:rsidRPr="006558CB" w:rsidRDefault="00000000" w:rsidP="00FD3622">
      <w:pPr>
        <w:pStyle w:val="TOC3"/>
        <w:tabs>
          <w:tab w:val="right" w:leader="dot" w:pos="8097"/>
        </w:tabs>
        <w:rPr>
          <w:rFonts w:asciiTheme="majorHAnsi" w:eastAsiaTheme="minorEastAsia" w:hAnsiTheme="majorHAnsi"/>
          <w:noProof/>
          <w:lang w:eastAsia="de-CH"/>
        </w:rPr>
      </w:pPr>
      <w:hyperlink w:anchor="_Toc529882003" w:history="1">
        <w:r w:rsidR="00FD3622" w:rsidRPr="006558CB">
          <w:rPr>
            <w:rStyle w:val="Hyperlink"/>
            <w:rFonts w:asciiTheme="majorHAnsi" w:hAnsiTheme="majorHAnsi"/>
            <w:noProof/>
          </w:rPr>
          <w:t>Begründung zum Entscheid</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29</w:t>
        </w:r>
        <w:r w:rsidR="00FD3622" w:rsidRPr="006558CB">
          <w:rPr>
            <w:rFonts w:asciiTheme="majorHAnsi" w:hAnsiTheme="majorHAnsi"/>
            <w:noProof/>
            <w:webHidden/>
          </w:rPr>
          <w:fldChar w:fldCharType="end"/>
        </w:r>
      </w:hyperlink>
    </w:p>
    <w:p w14:paraId="6D427594" w14:textId="77777777" w:rsidR="00FD3622" w:rsidRPr="006558CB" w:rsidRDefault="00000000" w:rsidP="00FD3622">
      <w:pPr>
        <w:pStyle w:val="TOC2"/>
        <w:tabs>
          <w:tab w:val="right" w:leader="dot" w:pos="8097"/>
        </w:tabs>
        <w:rPr>
          <w:rFonts w:asciiTheme="majorHAnsi" w:eastAsiaTheme="minorEastAsia" w:hAnsiTheme="majorHAnsi"/>
          <w:noProof/>
          <w:lang w:eastAsia="de-CH"/>
        </w:rPr>
      </w:pPr>
      <w:hyperlink w:anchor="_Toc529882004" w:history="1">
        <w:r w:rsidR="00FD3622" w:rsidRPr="006558CB">
          <w:rPr>
            <w:rStyle w:val="Hyperlink"/>
            <w:rFonts w:asciiTheme="majorHAnsi" w:hAnsiTheme="majorHAnsi"/>
            <w:noProof/>
          </w:rPr>
          <w:t>Realisieren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29A59711" w14:textId="77777777" w:rsidR="00FD3622" w:rsidRPr="006558CB" w:rsidRDefault="00000000" w:rsidP="00FD3622">
      <w:pPr>
        <w:pStyle w:val="TOC3"/>
        <w:tabs>
          <w:tab w:val="right" w:leader="dot" w:pos="8097"/>
        </w:tabs>
        <w:rPr>
          <w:rFonts w:asciiTheme="majorHAnsi" w:eastAsiaTheme="minorEastAsia" w:hAnsiTheme="majorHAnsi"/>
          <w:noProof/>
          <w:lang w:eastAsia="de-CH"/>
        </w:rPr>
      </w:pPr>
      <w:hyperlink w:anchor="_Toc529882005" w:history="1">
        <w:r w:rsidR="00FD3622" w:rsidRPr="006558CB">
          <w:rPr>
            <w:rStyle w:val="Hyperlink"/>
            <w:rFonts w:asciiTheme="majorHAnsi" w:hAnsiTheme="majorHAnsi"/>
            <w:noProof/>
          </w:rPr>
          <w:t>Abbildung des Gesamtsystems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50A13B05" w14:textId="77777777" w:rsidR="00FD3622" w:rsidRPr="006558CB" w:rsidRDefault="00000000" w:rsidP="00FD3622">
      <w:pPr>
        <w:pStyle w:val="TOC3"/>
        <w:tabs>
          <w:tab w:val="right" w:leader="dot" w:pos="8097"/>
        </w:tabs>
        <w:rPr>
          <w:rFonts w:asciiTheme="majorHAnsi" w:eastAsiaTheme="minorEastAsia" w:hAnsiTheme="majorHAnsi"/>
          <w:noProof/>
          <w:lang w:eastAsia="de-CH"/>
        </w:rPr>
      </w:pPr>
      <w:hyperlink w:anchor="_Toc529882006" w:history="1">
        <w:r w:rsidR="00FD3622" w:rsidRPr="006558CB">
          <w:rPr>
            <w:rStyle w:val="Hyperlink"/>
            <w:rFonts w:asciiTheme="majorHAnsi" w:hAnsiTheme="majorHAnsi"/>
            <w:noProof/>
          </w:rPr>
          <w:t>Interaktionen zwischen den Teilsystemen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54621278" w14:textId="77777777" w:rsidR="00FD3622" w:rsidRPr="006558CB" w:rsidRDefault="00000000" w:rsidP="00FD3622">
      <w:pPr>
        <w:pStyle w:val="TOC3"/>
        <w:tabs>
          <w:tab w:val="right" w:leader="dot" w:pos="8097"/>
        </w:tabs>
        <w:rPr>
          <w:rFonts w:asciiTheme="majorHAnsi" w:eastAsiaTheme="minorEastAsia" w:hAnsiTheme="majorHAnsi"/>
          <w:noProof/>
          <w:lang w:eastAsia="de-CH"/>
        </w:rPr>
      </w:pPr>
      <w:hyperlink w:anchor="_Toc529882007" w:history="1">
        <w:r w:rsidR="00FD3622" w:rsidRPr="006558CB">
          <w:rPr>
            <w:rStyle w:val="Hyperlink"/>
            <w:rFonts w:asciiTheme="majorHAnsi" w:hAnsiTheme="majorHAnsi"/>
            <w:noProof/>
          </w:rPr>
          <w:t>Vorgehensweise</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516B75C3" w14:textId="77777777" w:rsidR="00FD3622" w:rsidRPr="006558CB" w:rsidRDefault="00000000" w:rsidP="00FD3622">
      <w:pPr>
        <w:pStyle w:val="TOC3"/>
        <w:tabs>
          <w:tab w:val="right" w:leader="dot" w:pos="8097"/>
        </w:tabs>
        <w:rPr>
          <w:rFonts w:asciiTheme="majorHAnsi" w:eastAsiaTheme="minorEastAsia" w:hAnsiTheme="majorHAnsi"/>
          <w:noProof/>
          <w:lang w:eastAsia="de-CH"/>
        </w:rPr>
      </w:pPr>
      <w:hyperlink w:anchor="_Toc529882008" w:history="1">
        <w:r w:rsidR="00FD3622" w:rsidRPr="006558CB">
          <w:rPr>
            <w:rStyle w:val="Hyperlink"/>
            <w:rFonts w:asciiTheme="majorHAnsi" w:hAnsiTheme="majorHAnsi"/>
            <w:noProof/>
          </w:rPr>
          <w:t>Grundaufbau / Architetkur des Projektes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22919076" w14:textId="77777777" w:rsidR="00FD3622" w:rsidRPr="006558CB" w:rsidRDefault="00000000" w:rsidP="00FD3622">
      <w:pPr>
        <w:pStyle w:val="TOC3"/>
        <w:tabs>
          <w:tab w:val="right" w:leader="dot" w:pos="8097"/>
        </w:tabs>
        <w:rPr>
          <w:rFonts w:asciiTheme="majorHAnsi" w:eastAsiaTheme="minorEastAsia" w:hAnsiTheme="majorHAnsi"/>
          <w:noProof/>
          <w:lang w:eastAsia="de-CH"/>
        </w:rPr>
      </w:pPr>
      <w:hyperlink w:anchor="_Toc529882009" w:history="1">
        <w:r w:rsidR="00FD3622" w:rsidRPr="006558CB">
          <w:rPr>
            <w:rStyle w:val="Hyperlink"/>
            <w:rFonts w:asciiTheme="majorHAnsi" w:hAnsiTheme="majorHAnsi"/>
            <w:noProof/>
            <w:lang w:val="en-IE"/>
          </w:rPr>
          <w:t>Anbindung an die Datenbank</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455FB172" w14:textId="77777777" w:rsidR="00FD3622" w:rsidRPr="006558CB" w:rsidRDefault="00000000" w:rsidP="00FD3622">
      <w:pPr>
        <w:pStyle w:val="TOC3"/>
        <w:tabs>
          <w:tab w:val="right" w:leader="dot" w:pos="8097"/>
        </w:tabs>
        <w:rPr>
          <w:rFonts w:asciiTheme="majorHAnsi" w:eastAsiaTheme="minorEastAsia" w:hAnsiTheme="majorHAnsi"/>
          <w:noProof/>
          <w:lang w:eastAsia="de-CH"/>
        </w:rPr>
      </w:pPr>
      <w:hyperlink w:anchor="_Toc529882010" w:history="1">
        <w:r w:rsidR="00FD3622" w:rsidRPr="006558CB">
          <w:rPr>
            <w:rStyle w:val="Hyperlink"/>
            <w:rFonts w:asciiTheme="majorHAnsi" w:hAnsiTheme="majorHAnsi"/>
            <w:noProof/>
            <w:lang w:val="en-IE"/>
          </w:rPr>
          <w:t>Implementierung</w:t>
        </w:r>
        <w:r w:rsidR="00FD3622" w:rsidRPr="006558CB">
          <w:rPr>
            <w:rStyle w:val="Hyperlink"/>
            <w:rFonts w:asciiTheme="majorHAnsi" w:hAnsiTheme="majorHAnsi"/>
            <w:noProof/>
            <w:lang w:val="fr-CH"/>
          </w:rPr>
          <w:t xml:space="preserve"> des Kernfeatures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31</w:t>
        </w:r>
        <w:r w:rsidR="00FD3622" w:rsidRPr="006558CB">
          <w:rPr>
            <w:rFonts w:asciiTheme="majorHAnsi" w:hAnsiTheme="majorHAnsi"/>
            <w:noProof/>
            <w:webHidden/>
          </w:rPr>
          <w:fldChar w:fldCharType="end"/>
        </w:r>
      </w:hyperlink>
    </w:p>
    <w:p w14:paraId="03272D32" w14:textId="77777777" w:rsidR="00FD3622" w:rsidRPr="006558CB" w:rsidRDefault="00000000" w:rsidP="00FD3622">
      <w:pPr>
        <w:pStyle w:val="TOC3"/>
        <w:tabs>
          <w:tab w:val="right" w:leader="dot" w:pos="8097"/>
        </w:tabs>
        <w:rPr>
          <w:rFonts w:asciiTheme="majorHAnsi" w:eastAsiaTheme="minorEastAsia" w:hAnsiTheme="majorHAnsi"/>
          <w:noProof/>
          <w:lang w:eastAsia="de-CH"/>
        </w:rPr>
      </w:pPr>
      <w:hyperlink w:anchor="_Toc529882011" w:history="1">
        <w:r w:rsidR="00FD3622" w:rsidRPr="006558CB">
          <w:rPr>
            <w:rStyle w:val="Hyperlink"/>
            <w:rFonts w:asciiTheme="majorHAnsi" w:hAnsiTheme="majorHAnsi"/>
            <w:noProof/>
          </w:rPr>
          <w:t>Funktionsweise des Kernfeatures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31</w:t>
        </w:r>
        <w:r w:rsidR="00FD3622" w:rsidRPr="006558CB">
          <w:rPr>
            <w:rFonts w:asciiTheme="majorHAnsi" w:hAnsiTheme="majorHAnsi"/>
            <w:noProof/>
            <w:webHidden/>
          </w:rPr>
          <w:fldChar w:fldCharType="end"/>
        </w:r>
      </w:hyperlink>
    </w:p>
    <w:p w14:paraId="10FD9548" w14:textId="77777777" w:rsidR="00FD3622" w:rsidRPr="006558CB" w:rsidRDefault="00000000" w:rsidP="00FD3622">
      <w:pPr>
        <w:pStyle w:val="TOC3"/>
        <w:tabs>
          <w:tab w:val="right" w:leader="dot" w:pos="8097"/>
        </w:tabs>
        <w:rPr>
          <w:rFonts w:asciiTheme="majorHAnsi" w:eastAsiaTheme="minorEastAsia" w:hAnsiTheme="majorHAnsi"/>
          <w:noProof/>
          <w:lang w:eastAsia="de-CH"/>
        </w:rPr>
      </w:pPr>
      <w:hyperlink w:anchor="_Toc529882012" w:history="1">
        <w:r w:rsidR="00FD3622" w:rsidRPr="006558CB">
          <w:rPr>
            <w:rStyle w:val="Hyperlink"/>
            <w:rFonts w:asciiTheme="majorHAnsi" w:hAnsiTheme="majorHAnsi"/>
            <w:noProof/>
          </w:rPr>
          <w:t>Ziel des Kernfeatures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31</w:t>
        </w:r>
        <w:r w:rsidR="00FD3622" w:rsidRPr="006558CB">
          <w:rPr>
            <w:rFonts w:asciiTheme="majorHAnsi" w:hAnsiTheme="majorHAnsi"/>
            <w:noProof/>
            <w:webHidden/>
          </w:rPr>
          <w:fldChar w:fldCharType="end"/>
        </w:r>
      </w:hyperlink>
    </w:p>
    <w:p w14:paraId="6B54B4E3" w14:textId="77777777" w:rsidR="00FD3622" w:rsidRPr="006558CB" w:rsidRDefault="00000000" w:rsidP="00FD3622">
      <w:pPr>
        <w:pStyle w:val="TOC3"/>
        <w:tabs>
          <w:tab w:val="right" w:leader="dot" w:pos="8097"/>
        </w:tabs>
        <w:rPr>
          <w:rFonts w:asciiTheme="majorHAnsi" w:eastAsiaTheme="minorEastAsia" w:hAnsiTheme="majorHAnsi"/>
          <w:noProof/>
          <w:lang w:eastAsia="de-CH"/>
        </w:rPr>
      </w:pPr>
      <w:hyperlink w:anchor="_Toc529882013" w:history="1">
        <w:r w:rsidR="00FD3622" w:rsidRPr="006558CB">
          <w:rPr>
            <w:rStyle w:val="Hyperlink"/>
            <w:rFonts w:asciiTheme="majorHAnsi" w:hAnsiTheme="majorHAnsi"/>
            <w:noProof/>
            <w:lang w:val="en-IE"/>
          </w:rPr>
          <w:t>Effektives GUI / Produkt</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31</w:t>
        </w:r>
        <w:r w:rsidR="00FD3622" w:rsidRPr="006558CB">
          <w:rPr>
            <w:rFonts w:asciiTheme="majorHAnsi" w:hAnsiTheme="majorHAnsi"/>
            <w:noProof/>
            <w:webHidden/>
          </w:rPr>
          <w:fldChar w:fldCharType="end"/>
        </w:r>
      </w:hyperlink>
    </w:p>
    <w:p w14:paraId="2BAC4F1E" w14:textId="77777777" w:rsidR="00FD3622" w:rsidRPr="006558CB" w:rsidRDefault="00000000" w:rsidP="00FD3622">
      <w:pPr>
        <w:pStyle w:val="TOC3"/>
        <w:tabs>
          <w:tab w:val="right" w:leader="dot" w:pos="8097"/>
        </w:tabs>
        <w:rPr>
          <w:rFonts w:asciiTheme="majorHAnsi" w:eastAsiaTheme="minorEastAsia" w:hAnsiTheme="majorHAnsi"/>
          <w:noProof/>
          <w:lang w:eastAsia="de-CH"/>
        </w:rPr>
      </w:pPr>
      <w:hyperlink w:anchor="_Toc529882014" w:history="1">
        <w:r w:rsidR="00FD3622" w:rsidRPr="006558CB">
          <w:rPr>
            <w:rStyle w:val="Hyperlink"/>
            <w:rFonts w:asciiTheme="majorHAnsi" w:hAnsiTheme="majorHAnsi"/>
            <w:noProof/>
            <w:lang w:val="en-IE"/>
          </w:rPr>
          <w:t>Implementierung</w:t>
        </w:r>
        <w:r w:rsidR="00FD3622" w:rsidRPr="006558CB">
          <w:rPr>
            <w:rStyle w:val="Hyperlink"/>
            <w:rFonts w:asciiTheme="majorHAnsi" w:hAnsiTheme="majorHAnsi"/>
            <w:noProof/>
          </w:rPr>
          <w:t xml:space="preserve"> des Kernfeatures zyz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32</w:t>
        </w:r>
        <w:r w:rsidR="00FD3622" w:rsidRPr="006558CB">
          <w:rPr>
            <w:rFonts w:asciiTheme="majorHAnsi" w:hAnsiTheme="majorHAnsi"/>
            <w:noProof/>
            <w:webHidden/>
          </w:rPr>
          <w:fldChar w:fldCharType="end"/>
        </w:r>
      </w:hyperlink>
    </w:p>
    <w:p w14:paraId="0C64060C" w14:textId="77777777" w:rsidR="00FD3622" w:rsidRPr="006558CB" w:rsidRDefault="00000000" w:rsidP="00FD3622">
      <w:pPr>
        <w:pStyle w:val="TOC3"/>
        <w:tabs>
          <w:tab w:val="right" w:leader="dot" w:pos="8097"/>
        </w:tabs>
        <w:rPr>
          <w:rFonts w:asciiTheme="majorHAnsi" w:eastAsiaTheme="minorEastAsia" w:hAnsiTheme="majorHAnsi"/>
          <w:noProof/>
          <w:lang w:eastAsia="de-CH"/>
        </w:rPr>
      </w:pPr>
      <w:hyperlink w:anchor="_Toc529882015" w:history="1">
        <w:r w:rsidR="00FD3622" w:rsidRPr="006558CB">
          <w:rPr>
            <w:rStyle w:val="Hyperlink"/>
            <w:rFonts w:asciiTheme="majorHAnsi" w:hAnsiTheme="majorHAnsi"/>
            <w:noProof/>
          </w:rPr>
          <w:t>Funktionsweise des Kernfeatures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32</w:t>
        </w:r>
        <w:r w:rsidR="00FD3622" w:rsidRPr="006558CB">
          <w:rPr>
            <w:rFonts w:asciiTheme="majorHAnsi" w:hAnsiTheme="majorHAnsi"/>
            <w:noProof/>
            <w:webHidden/>
          </w:rPr>
          <w:fldChar w:fldCharType="end"/>
        </w:r>
      </w:hyperlink>
    </w:p>
    <w:p w14:paraId="7448AD28" w14:textId="77777777" w:rsidR="00FD3622" w:rsidRPr="006558CB" w:rsidRDefault="00000000" w:rsidP="00FD3622">
      <w:pPr>
        <w:pStyle w:val="TOC3"/>
        <w:tabs>
          <w:tab w:val="right" w:leader="dot" w:pos="8097"/>
        </w:tabs>
        <w:rPr>
          <w:rFonts w:asciiTheme="majorHAnsi" w:eastAsiaTheme="minorEastAsia" w:hAnsiTheme="majorHAnsi"/>
          <w:noProof/>
          <w:lang w:eastAsia="de-CH"/>
        </w:rPr>
      </w:pPr>
      <w:hyperlink w:anchor="_Toc529882016" w:history="1">
        <w:r w:rsidR="00FD3622" w:rsidRPr="006558CB">
          <w:rPr>
            <w:rStyle w:val="Hyperlink"/>
            <w:rFonts w:asciiTheme="majorHAnsi" w:hAnsiTheme="majorHAnsi"/>
            <w:noProof/>
          </w:rPr>
          <w:t>Ziel des Kernfeatures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32</w:t>
        </w:r>
        <w:r w:rsidR="00FD3622" w:rsidRPr="006558CB">
          <w:rPr>
            <w:rFonts w:asciiTheme="majorHAnsi" w:hAnsiTheme="majorHAnsi"/>
            <w:noProof/>
            <w:webHidden/>
          </w:rPr>
          <w:fldChar w:fldCharType="end"/>
        </w:r>
      </w:hyperlink>
    </w:p>
    <w:p w14:paraId="2327DD94" w14:textId="77777777" w:rsidR="00FD3622" w:rsidRPr="006558CB" w:rsidRDefault="00000000" w:rsidP="00FD3622">
      <w:pPr>
        <w:pStyle w:val="TOC3"/>
        <w:tabs>
          <w:tab w:val="right" w:leader="dot" w:pos="8097"/>
        </w:tabs>
        <w:rPr>
          <w:rFonts w:asciiTheme="majorHAnsi" w:eastAsiaTheme="minorEastAsia" w:hAnsiTheme="majorHAnsi"/>
          <w:noProof/>
          <w:lang w:eastAsia="de-CH"/>
        </w:rPr>
      </w:pPr>
      <w:hyperlink w:anchor="_Toc529882017" w:history="1">
        <w:r w:rsidR="00FD3622" w:rsidRPr="006558CB">
          <w:rPr>
            <w:rStyle w:val="Hyperlink"/>
            <w:rFonts w:asciiTheme="majorHAnsi" w:hAnsiTheme="majorHAnsi"/>
            <w:noProof/>
            <w:lang w:val="fr-CH"/>
          </w:rPr>
          <w:t>Effektives GUI / Produkt</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32</w:t>
        </w:r>
        <w:r w:rsidR="00FD3622" w:rsidRPr="006558CB">
          <w:rPr>
            <w:rFonts w:asciiTheme="majorHAnsi" w:hAnsiTheme="majorHAnsi"/>
            <w:noProof/>
            <w:webHidden/>
          </w:rPr>
          <w:fldChar w:fldCharType="end"/>
        </w:r>
      </w:hyperlink>
    </w:p>
    <w:p w14:paraId="4B6C4EF5" w14:textId="77777777" w:rsidR="00FD3622" w:rsidRPr="006558CB" w:rsidRDefault="00000000" w:rsidP="00FD3622">
      <w:pPr>
        <w:pStyle w:val="TOC2"/>
        <w:tabs>
          <w:tab w:val="right" w:leader="dot" w:pos="8097"/>
        </w:tabs>
        <w:rPr>
          <w:rFonts w:asciiTheme="majorHAnsi" w:eastAsiaTheme="minorEastAsia" w:hAnsiTheme="majorHAnsi"/>
          <w:noProof/>
          <w:lang w:eastAsia="de-CH"/>
        </w:rPr>
      </w:pPr>
      <w:hyperlink w:anchor="_Toc529882018" w:history="1">
        <w:r w:rsidR="00FD3622" w:rsidRPr="006558CB">
          <w:rPr>
            <w:rStyle w:val="Hyperlink"/>
            <w:rFonts w:asciiTheme="majorHAnsi" w:hAnsiTheme="majorHAnsi"/>
            <w:noProof/>
          </w:rPr>
          <w:t>Kontrollieren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33</w:t>
        </w:r>
        <w:r w:rsidR="00FD3622" w:rsidRPr="006558CB">
          <w:rPr>
            <w:rFonts w:asciiTheme="majorHAnsi" w:hAnsiTheme="majorHAnsi"/>
            <w:noProof/>
            <w:webHidden/>
          </w:rPr>
          <w:fldChar w:fldCharType="end"/>
        </w:r>
      </w:hyperlink>
    </w:p>
    <w:p w14:paraId="151DDED4" w14:textId="77777777" w:rsidR="00FD3622" w:rsidRPr="006558CB" w:rsidRDefault="00000000" w:rsidP="00FD3622">
      <w:pPr>
        <w:pStyle w:val="TOC3"/>
        <w:tabs>
          <w:tab w:val="right" w:leader="dot" w:pos="8097"/>
        </w:tabs>
        <w:rPr>
          <w:rFonts w:asciiTheme="majorHAnsi" w:eastAsiaTheme="minorEastAsia" w:hAnsiTheme="majorHAnsi"/>
          <w:noProof/>
          <w:lang w:eastAsia="de-CH"/>
        </w:rPr>
      </w:pPr>
      <w:hyperlink w:anchor="_Toc529882019" w:history="1">
        <w:r w:rsidR="00FD3622" w:rsidRPr="006558CB">
          <w:rPr>
            <w:rStyle w:val="Hyperlink"/>
            <w:rFonts w:asciiTheme="majorHAnsi" w:hAnsiTheme="majorHAnsi"/>
            <w:noProof/>
          </w:rPr>
          <w:t>Beschreibung der Randbedingungen / Testanlage (Umfeld)</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33</w:t>
        </w:r>
        <w:r w:rsidR="00FD3622" w:rsidRPr="006558CB">
          <w:rPr>
            <w:rFonts w:asciiTheme="majorHAnsi" w:hAnsiTheme="majorHAnsi"/>
            <w:noProof/>
            <w:webHidden/>
          </w:rPr>
          <w:fldChar w:fldCharType="end"/>
        </w:r>
      </w:hyperlink>
    </w:p>
    <w:p w14:paraId="35FA2BFB" w14:textId="77777777" w:rsidR="00FD3622" w:rsidRPr="006558CB" w:rsidRDefault="00000000" w:rsidP="00FD3622">
      <w:pPr>
        <w:pStyle w:val="TOC3"/>
        <w:tabs>
          <w:tab w:val="right" w:leader="dot" w:pos="8097"/>
        </w:tabs>
        <w:rPr>
          <w:rFonts w:asciiTheme="majorHAnsi" w:eastAsiaTheme="minorEastAsia" w:hAnsiTheme="majorHAnsi"/>
          <w:noProof/>
          <w:lang w:eastAsia="de-CH"/>
        </w:rPr>
      </w:pPr>
      <w:hyperlink w:anchor="_Toc529882020" w:history="1">
        <w:r w:rsidR="00FD3622" w:rsidRPr="006558CB">
          <w:rPr>
            <w:rStyle w:val="Hyperlink"/>
            <w:rFonts w:asciiTheme="majorHAnsi" w:hAnsiTheme="majorHAnsi"/>
            <w:noProof/>
          </w:rPr>
          <w:t>Eingesetzte Testmittel und -methoden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33</w:t>
        </w:r>
        <w:r w:rsidR="00FD3622" w:rsidRPr="006558CB">
          <w:rPr>
            <w:rFonts w:asciiTheme="majorHAnsi" w:hAnsiTheme="majorHAnsi"/>
            <w:noProof/>
            <w:webHidden/>
          </w:rPr>
          <w:fldChar w:fldCharType="end"/>
        </w:r>
      </w:hyperlink>
    </w:p>
    <w:p w14:paraId="5976022A" w14:textId="77777777" w:rsidR="00FD3622" w:rsidRPr="006558CB" w:rsidRDefault="00000000" w:rsidP="00FD3622">
      <w:pPr>
        <w:pStyle w:val="TOC3"/>
        <w:tabs>
          <w:tab w:val="right" w:leader="dot" w:pos="8097"/>
        </w:tabs>
        <w:rPr>
          <w:rFonts w:asciiTheme="majorHAnsi" w:eastAsiaTheme="minorEastAsia" w:hAnsiTheme="majorHAnsi"/>
          <w:noProof/>
          <w:lang w:eastAsia="de-CH"/>
        </w:rPr>
      </w:pPr>
      <w:hyperlink w:anchor="_Toc529882021" w:history="1">
        <w:r w:rsidR="00FD3622" w:rsidRPr="006558CB">
          <w:rPr>
            <w:rStyle w:val="Hyperlink"/>
            <w:rFonts w:asciiTheme="majorHAnsi" w:hAnsiTheme="majorHAnsi"/>
            <w:noProof/>
          </w:rPr>
          <w:t>Beschreibung der Testszenarien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33</w:t>
        </w:r>
        <w:r w:rsidR="00FD3622" w:rsidRPr="006558CB">
          <w:rPr>
            <w:rFonts w:asciiTheme="majorHAnsi" w:hAnsiTheme="majorHAnsi"/>
            <w:noProof/>
            <w:webHidden/>
          </w:rPr>
          <w:fldChar w:fldCharType="end"/>
        </w:r>
      </w:hyperlink>
    </w:p>
    <w:p w14:paraId="1F3DF820" w14:textId="77777777" w:rsidR="00FD3622" w:rsidRPr="006558CB" w:rsidRDefault="00000000" w:rsidP="00FD3622">
      <w:pPr>
        <w:pStyle w:val="TOC3"/>
        <w:tabs>
          <w:tab w:val="right" w:leader="dot" w:pos="8097"/>
        </w:tabs>
        <w:rPr>
          <w:rFonts w:asciiTheme="majorHAnsi" w:eastAsiaTheme="minorEastAsia" w:hAnsiTheme="majorHAnsi"/>
          <w:noProof/>
          <w:lang w:eastAsia="de-CH"/>
        </w:rPr>
      </w:pPr>
      <w:hyperlink w:anchor="_Toc529882022" w:history="1">
        <w:r w:rsidR="00FD3622" w:rsidRPr="006558CB">
          <w:rPr>
            <w:rStyle w:val="Hyperlink"/>
            <w:rFonts w:asciiTheme="majorHAnsi" w:hAnsiTheme="majorHAnsi"/>
            <w:noProof/>
          </w:rPr>
          <w:t>Testprotokoll zum Testszenario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34</w:t>
        </w:r>
        <w:r w:rsidR="00FD3622" w:rsidRPr="006558CB">
          <w:rPr>
            <w:rFonts w:asciiTheme="majorHAnsi" w:hAnsiTheme="majorHAnsi"/>
            <w:noProof/>
            <w:webHidden/>
          </w:rPr>
          <w:fldChar w:fldCharType="end"/>
        </w:r>
      </w:hyperlink>
    </w:p>
    <w:p w14:paraId="2764A890" w14:textId="77777777" w:rsidR="00FD3622" w:rsidRPr="006558CB" w:rsidRDefault="00000000" w:rsidP="00FD3622">
      <w:pPr>
        <w:pStyle w:val="TOC3"/>
        <w:tabs>
          <w:tab w:val="right" w:leader="dot" w:pos="8097"/>
        </w:tabs>
        <w:rPr>
          <w:rFonts w:asciiTheme="majorHAnsi" w:eastAsiaTheme="minorEastAsia" w:hAnsiTheme="majorHAnsi"/>
          <w:noProof/>
          <w:lang w:eastAsia="de-CH"/>
        </w:rPr>
      </w:pPr>
      <w:hyperlink w:anchor="_Toc529882023" w:history="1">
        <w:r w:rsidR="00FD3622" w:rsidRPr="006558CB">
          <w:rPr>
            <w:rStyle w:val="Hyperlink"/>
            <w:rFonts w:asciiTheme="majorHAnsi" w:hAnsiTheme="majorHAnsi"/>
            <w:noProof/>
          </w:rPr>
          <w:t>Testprotokoll zum Testszenario xyz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34</w:t>
        </w:r>
        <w:r w:rsidR="00FD3622" w:rsidRPr="006558CB">
          <w:rPr>
            <w:rFonts w:asciiTheme="majorHAnsi" w:hAnsiTheme="majorHAnsi"/>
            <w:noProof/>
            <w:webHidden/>
          </w:rPr>
          <w:fldChar w:fldCharType="end"/>
        </w:r>
      </w:hyperlink>
    </w:p>
    <w:p w14:paraId="5BA353FC" w14:textId="77777777" w:rsidR="00FD3622" w:rsidRPr="006558CB" w:rsidRDefault="00000000" w:rsidP="00FD3622">
      <w:pPr>
        <w:pStyle w:val="TOC3"/>
        <w:tabs>
          <w:tab w:val="right" w:leader="dot" w:pos="8097"/>
        </w:tabs>
        <w:rPr>
          <w:rFonts w:asciiTheme="majorHAnsi" w:eastAsiaTheme="minorEastAsia" w:hAnsiTheme="majorHAnsi"/>
          <w:noProof/>
          <w:lang w:eastAsia="de-CH"/>
        </w:rPr>
      </w:pPr>
      <w:hyperlink w:anchor="_Toc529882024" w:history="1">
        <w:r w:rsidR="00FD3622" w:rsidRPr="006558CB">
          <w:rPr>
            <w:rStyle w:val="Hyperlink"/>
            <w:rFonts w:asciiTheme="majorHAnsi" w:hAnsiTheme="majorHAnsi"/>
            <w:noProof/>
            <w:lang w:val="en-IE"/>
          </w:rPr>
          <w:t>Bugfixing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35</w:t>
        </w:r>
        <w:r w:rsidR="00FD3622" w:rsidRPr="006558CB">
          <w:rPr>
            <w:rFonts w:asciiTheme="majorHAnsi" w:hAnsiTheme="majorHAnsi"/>
            <w:noProof/>
            <w:webHidden/>
          </w:rPr>
          <w:fldChar w:fldCharType="end"/>
        </w:r>
      </w:hyperlink>
    </w:p>
    <w:p w14:paraId="23D9C2D0" w14:textId="77777777" w:rsidR="00FD3622" w:rsidRPr="006558CB" w:rsidRDefault="00000000" w:rsidP="00FD3622">
      <w:pPr>
        <w:pStyle w:val="TOC3"/>
        <w:tabs>
          <w:tab w:val="right" w:leader="dot" w:pos="8097"/>
        </w:tabs>
        <w:rPr>
          <w:rFonts w:asciiTheme="majorHAnsi" w:eastAsiaTheme="minorEastAsia" w:hAnsiTheme="majorHAnsi"/>
          <w:noProof/>
          <w:lang w:eastAsia="de-CH"/>
        </w:rPr>
      </w:pPr>
      <w:hyperlink w:anchor="_Toc529882025" w:history="1">
        <w:r w:rsidR="00FD3622" w:rsidRPr="006558CB">
          <w:rPr>
            <w:rStyle w:val="Hyperlink"/>
            <w:rFonts w:asciiTheme="majorHAnsi" w:hAnsiTheme="majorHAnsi"/>
            <w:noProof/>
            <w:lang w:val="en-IE"/>
          </w:rPr>
          <w:t>Testprotokoll nach dem Bugfixing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35</w:t>
        </w:r>
        <w:r w:rsidR="00FD3622" w:rsidRPr="006558CB">
          <w:rPr>
            <w:rFonts w:asciiTheme="majorHAnsi" w:hAnsiTheme="majorHAnsi"/>
            <w:noProof/>
            <w:webHidden/>
          </w:rPr>
          <w:fldChar w:fldCharType="end"/>
        </w:r>
      </w:hyperlink>
    </w:p>
    <w:p w14:paraId="74137E5A" w14:textId="77777777" w:rsidR="00FD3622" w:rsidRPr="006558CB" w:rsidRDefault="00000000" w:rsidP="00FD3622">
      <w:pPr>
        <w:pStyle w:val="TOC2"/>
        <w:tabs>
          <w:tab w:val="right" w:leader="dot" w:pos="8097"/>
        </w:tabs>
        <w:rPr>
          <w:rFonts w:asciiTheme="majorHAnsi" w:eastAsiaTheme="minorEastAsia" w:hAnsiTheme="majorHAnsi"/>
          <w:noProof/>
          <w:lang w:eastAsia="de-CH"/>
        </w:rPr>
      </w:pPr>
      <w:hyperlink w:anchor="_Toc529882026" w:history="1">
        <w:r w:rsidR="00FD3622" w:rsidRPr="006558CB">
          <w:rPr>
            <w:rStyle w:val="Hyperlink"/>
            <w:rFonts w:asciiTheme="majorHAnsi" w:hAnsiTheme="majorHAnsi"/>
            <w:noProof/>
          </w:rPr>
          <w:t>Auswerten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36</w:t>
        </w:r>
        <w:r w:rsidR="00FD3622" w:rsidRPr="006558CB">
          <w:rPr>
            <w:rFonts w:asciiTheme="majorHAnsi" w:hAnsiTheme="majorHAnsi"/>
            <w:noProof/>
            <w:webHidden/>
          </w:rPr>
          <w:fldChar w:fldCharType="end"/>
        </w:r>
      </w:hyperlink>
    </w:p>
    <w:p w14:paraId="2AE325E7" w14:textId="77777777" w:rsidR="00FD3622" w:rsidRPr="006558CB" w:rsidRDefault="00000000" w:rsidP="00FD3622">
      <w:pPr>
        <w:pStyle w:val="TOC3"/>
        <w:tabs>
          <w:tab w:val="right" w:leader="dot" w:pos="8097"/>
        </w:tabs>
        <w:rPr>
          <w:rFonts w:asciiTheme="majorHAnsi" w:eastAsiaTheme="minorEastAsia" w:hAnsiTheme="majorHAnsi"/>
          <w:noProof/>
          <w:lang w:eastAsia="de-CH"/>
        </w:rPr>
      </w:pPr>
      <w:hyperlink w:anchor="_Toc529882027" w:history="1">
        <w:r w:rsidR="00FD3622" w:rsidRPr="006558CB">
          <w:rPr>
            <w:rStyle w:val="Hyperlink"/>
            <w:rFonts w:asciiTheme="majorHAnsi" w:hAnsiTheme="majorHAnsi"/>
            <w:noProof/>
          </w:rPr>
          <w:t>Reflexion der Vorgehensweise</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36</w:t>
        </w:r>
        <w:r w:rsidR="00FD3622" w:rsidRPr="006558CB">
          <w:rPr>
            <w:rFonts w:asciiTheme="majorHAnsi" w:hAnsiTheme="majorHAnsi"/>
            <w:noProof/>
            <w:webHidden/>
          </w:rPr>
          <w:fldChar w:fldCharType="end"/>
        </w:r>
      </w:hyperlink>
    </w:p>
    <w:p w14:paraId="6731D546" w14:textId="77777777" w:rsidR="00FD3622" w:rsidRPr="006558CB" w:rsidRDefault="00000000" w:rsidP="00FD3622">
      <w:pPr>
        <w:pStyle w:val="TOC3"/>
        <w:tabs>
          <w:tab w:val="right" w:leader="dot" w:pos="8097"/>
        </w:tabs>
        <w:rPr>
          <w:rFonts w:asciiTheme="majorHAnsi" w:eastAsiaTheme="minorEastAsia" w:hAnsiTheme="majorHAnsi"/>
          <w:noProof/>
          <w:lang w:eastAsia="de-CH"/>
        </w:rPr>
      </w:pPr>
      <w:hyperlink w:anchor="_Toc529882028" w:history="1">
        <w:r w:rsidR="00FD3622" w:rsidRPr="006558CB">
          <w:rPr>
            <w:rStyle w:val="Hyperlink"/>
            <w:rFonts w:asciiTheme="majorHAnsi" w:hAnsiTheme="majorHAnsi"/>
            <w:noProof/>
          </w:rPr>
          <w:t>Bewertung des Produktes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36</w:t>
        </w:r>
        <w:r w:rsidR="00FD3622" w:rsidRPr="006558CB">
          <w:rPr>
            <w:rFonts w:asciiTheme="majorHAnsi" w:hAnsiTheme="majorHAnsi"/>
            <w:noProof/>
            <w:webHidden/>
          </w:rPr>
          <w:fldChar w:fldCharType="end"/>
        </w:r>
      </w:hyperlink>
    </w:p>
    <w:p w14:paraId="7DCFCDC5" w14:textId="77777777" w:rsidR="00FD3622" w:rsidRPr="006558CB" w:rsidRDefault="00000000" w:rsidP="00FD3622">
      <w:pPr>
        <w:pStyle w:val="TOC3"/>
        <w:tabs>
          <w:tab w:val="right" w:leader="dot" w:pos="8097"/>
        </w:tabs>
        <w:rPr>
          <w:rFonts w:asciiTheme="majorHAnsi" w:eastAsiaTheme="minorEastAsia" w:hAnsiTheme="majorHAnsi"/>
          <w:noProof/>
          <w:lang w:eastAsia="de-CH"/>
        </w:rPr>
      </w:pPr>
      <w:hyperlink w:anchor="_Toc529882029" w:history="1">
        <w:r w:rsidR="00FD3622" w:rsidRPr="006558CB">
          <w:rPr>
            <w:rStyle w:val="Hyperlink"/>
            <w:rFonts w:asciiTheme="majorHAnsi" w:hAnsiTheme="majorHAnsi"/>
            <w:noProof/>
          </w:rPr>
          <w:t>Persönliches Schlusswort und Bilanz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36</w:t>
        </w:r>
        <w:r w:rsidR="00FD3622" w:rsidRPr="006558CB">
          <w:rPr>
            <w:rFonts w:asciiTheme="majorHAnsi" w:hAnsiTheme="majorHAnsi"/>
            <w:noProof/>
            <w:webHidden/>
          </w:rPr>
          <w:fldChar w:fldCharType="end"/>
        </w:r>
      </w:hyperlink>
    </w:p>
    <w:p w14:paraId="2815FBA0" w14:textId="77777777" w:rsidR="00FD3622" w:rsidRPr="006558CB" w:rsidRDefault="00000000" w:rsidP="00FD3622">
      <w:pPr>
        <w:pStyle w:val="TOC2"/>
        <w:tabs>
          <w:tab w:val="right" w:leader="dot" w:pos="8097"/>
        </w:tabs>
        <w:rPr>
          <w:rFonts w:asciiTheme="majorHAnsi" w:eastAsiaTheme="minorEastAsia" w:hAnsiTheme="majorHAnsi"/>
          <w:noProof/>
          <w:lang w:eastAsia="de-CH"/>
        </w:rPr>
      </w:pPr>
      <w:hyperlink w:anchor="_Toc529882030" w:history="1">
        <w:r w:rsidR="00FD3622" w:rsidRPr="006558CB">
          <w:rPr>
            <w:rStyle w:val="Hyperlink"/>
            <w:rFonts w:asciiTheme="majorHAnsi" w:hAnsiTheme="majorHAnsi"/>
            <w:noProof/>
          </w:rPr>
          <w:t>Glossar</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_Toc529882030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37</w:t>
        </w:r>
        <w:r w:rsidR="00FD3622" w:rsidRPr="006558CB">
          <w:rPr>
            <w:rFonts w:asciiTheme="majorHAnsi" w:hAnsiTheme="majorHAnsi"/>
            <w:noProof/>
            <w:webHidden/>
          </w:rPr>
          <w:fldChar w:fldCharType="end"/>
        </w:r>
      </w:hyperlink>
    </w:p>
    <w:p w14:paraId="6E62E2BE" w14:textId="77777777" w:rsidR="00FD3622" w:rsidRPr="006558CB" w:rsidRDefault="00000000" w:rsidP="00FD3622">
      <w:pPr>
        <w:pStyle w:val="TOC2"/>
        <w:tabs>
          <w:tab w:val="right" w:leader="dot" w:pos="8097"/>
        </w:tabs>
        <w:rPr>
          <w:rFonts w:asciiTheme="majorHAnsi" w:eastAsiaTheme="minorEastAsia" w:hAnsiTheme="majorHAnsi"/>
          <w:noProof/>
          <w:lang w:eastAsia="de-CH"/>
        </w:rPr>
      </w:pPr>
      <w:hyperlink w:anchor="_Toc529882031" w:history="1">
        <w:r w:rsidR="00FD3622" w:rsidRPr="006558CB">
          <w:rPr>
            <w:rStyle w:val="Hyperlink"/>
            <w:rFonts w:asciiTheme="majorHAnsi" w:hAnsiTheme="majorHAnsi"/>
            <w:noProof/>
          </w:rPr>
          <w:t>Quellenverzeichnis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_Toc529882031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40</w:t>
        </w:r>
        <w:r w:rsidR="00FD3622" w:rsidRPr="006558CB">
          <w:rPr>
            <w:rFonts w:asciiTheme="majorHAnsi" w:hAnsiTheme="majorHAnsi"/>
            <w:noProof/>
            <w:webHidden/>
          </w:rPr>
          <w:fldChar w:fldCharType="end"/>
        </w:r>
      </w:hyperlink>
    </w:p>
    <w:p w14:paraId="62A18703" w14:textId="77777777" w:rsidR="00FD3622" w:rsidRPr="006558CB" w:rsidRDefault="00000000" w:rsidP="00FD3622">
      <w:pPr>
        <w:pStyle w:val="TOC1"/>
        <w:tabs>
          <w:tab w:val="right" w:leader="dot" w:pos="8097"/>
        </w:tabs>
        <w:rPr>
          <w:rFonts w:asciiTheme="majorHAnsi" w:eastAsiaTheme="minorEastAsia" w:hAnsiTheme="majorHAnsi"/>
          <w:noProof/>
          <w:lang w:eastAsia="de-CH"/>
        </w:rPr>
      </w:pPr>
      <w:hyperlink w:anchor="_Toc529882032" w:history="1">
        <w:r w:rsidR="00FD3622" w:rsidRPr="006558CB">
          <w:rPr>
            <w:rStyle w:val="Hyperlink"/>
            <w:rFonts w:asciiTheme="majorHAnsi" w:hAnsiTheme="majorHAnsi"/>
            <w:noProof/>
          </w:rPr>
          <w:t>Anhang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_Toc529882032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42</w:t>
        </w:r>
        <w:r w:rsidR="00FD3622" w:rsidRPr="006558CB">
          <w:rPr>
            <w:rFonts w:asciiTheme="majorHAnsi" w:hAnsiTheme="majorHAnsi"/>
            <w:noProof/>
            <w:webHidden/>
          </w:rPr>
          <w:fldChar w:fldCharType="end"/>
        </w:r>
      </w:hyperlink>
    </w:p>
    <w:p w14:paraId="6229772A" w14:textId="43539514" w:rsidR="00FD3622" w:rsidRPr="006558CB" w:rsidRDefault="00FD3622" w:rsidP="00FD3622">
      <w:pPr>
        <w:rPr>
          <w:rFonts w:asciiTheme="majorHAnsi" w:eastAsiaTheme="majorEastAsia" w:hAnsiTheme="majorHAnsi" w:cstheme="majorBidi"/>
          <w:b/>
          <w:spacing w:val="-10"/>
          <w:kern w:val="28"/>
        </w:rPr>
      </w:pPr>
      <w:r w:rsidRPr="006558CB">
        <w:rPr>
          <w:rFonts w:asciiTheme="majorHAnsi" w:eastAsiaTheme="majorEastAsia" w:hAnsiTheme="majorHAnsi" w:cstheme="majorBidi"/>
          <w:b/>
          <w:spacing w:val="-10"/>
          <w:kern w:val="28"/>
        </w:rPr>
        <w:fldChar w:fldCharType="end"/>
      </w:r>
    </w:p>
    <w:p w14:paraId="788AFA1A" w14:textId="06A9AF7C" w:rsidR="00FD3622" w:rsidRPr="006558CB" w:rsidRDefault="00FD3622" w:rsidP="00FD3622">
      <w:pPr>
        <w:rPr>
          <w:rFonts w:asciiTheme="majorHAnsi" w:eastAsiaTheme="majorEastAsia" w:hAnsiTheme="majorHAnsi" w:cstheme="majorBidi"/>
          <w:b/>
          <w:spacing w:val="-10"/>
          <w:kern w:val="28"/>
        </w:rPr>
      </w:pPr>
    </w:p>
    <w:p w14:paraId="36BDDB39" w14:textId="2C8FF5DF" w:rsidR="00FD3622" w:rsidRPr="006558CB" w:rsidRDefault="00FD3622" w:rsidP="00FD3622">
      <w:pPr>
        <w:rPr>
          <w:rFonts w:asciiTheme="majorHAnsi" w:eastAsiaTheme="majorEastAsia" w:hAnsiTheme="majorHAnsi" w:cstheme="majorBidi"/>
          <w:b/>
          <w:spacing w:val="-10"/>
          <w:kern w:val="28"/>
        </w:rPr>
      </w:pPr>
    </w:p>
    <w:p w14:paraId="29D82F86" w14:textId="65A3F467" w:rsidR="00FD3622" w:rsidRPr="006558CB" w:rsidRDefault="00FD3622" w:rsidP="00FD3622">
      <w:pPr>
        <w:rPr>
          <w:rFonts w:asciiTheme="majorHAnsi" w:eastAsiaTheme="majorEastAsia" w:hAnsiTheme="majorHAnsi" w:cstheme="majorBidi"/>
          <w:b/>
          <w:spacing w:val="-10"/>
          <w:kern w:val="28"/>
        </w:rPr>
      </w:pPr>
    </w:p>
    <w:p w14:paraId="5DE4139E" w14:textId="11D18C70" w:rsidR="00FD3622" w:rsidRPr="006558CB" w:rsidRDefault="00FD3622" w:rsidP="00FD3622">
      <w:pPr>
        <w:rPr>
          <w:rFonts w:asciiTheme="majorHAnsi" w:eastAsiaTheme="majorEastAsia" w:hAnsiTheme="majorHAnsi" w:cstheme="majorBidi"/>
          <w:b/>
          <w:spacing w:val="-10"/>
          <w:kern w:val="28"/>
        </w:rPr>
      </w:pPr>
    </w:p>
    <w:p w14:paraId="2F0557B7" w14:textId="7B02D5B4" w:rsidR="00FD3622" w:rsidRPr="006558CB" w:rsidRDefault="00FD3622" w:rsidP="00FD3622">
      <w:pPr>
        <w:rPr>
          <w:rFonts w:asciiTheme="majorHAnsi" w:eastAsiaTheme="majorEastAsia" w:hAnsiTheme="majorHAnsi" w:cstheme="majorBidi"/>
          <w:b/>
          <w:spacing w:val="-10"/>
          <w:kern w:val="28"/>
        </w:rPr>
      </w:pPr>
    </w:p>
    <w:p w14:paraId="36CD4C82" w14:textId="7CFCE346" w:rsidR="00FD3622" w:rsidRPr="006558CB" w:rsidRDefault="00FD3622" w:rsidP="00FD3622">
      <w:pPr>
        <w:rPr>
          <w:rFonts w:asciiTheme="majorHAnsi" w:eastAsiaTheme="majorEastAsia" w:hAnsiTheme="majorHAnsi" w:cstheme="majorBidi"/>
          <w:b/>
          <w:spacing w:val="-10"/>
          <w:kern w:val="28"/>
        </w:rPr>
      </w:pPr>
    </w:p>
    <w:p w14:paraId="0CA802A6" w14:textId="247A447E" w:rsidR="00FD3622" w:rsidRPr="006558CB" w:rsidRDefault="00FD3622" w:rsidP="00FD3622">
      <w:pPr>
        <w:rPr>
          <w:rFonts w:asciiTheme="majorHAnsi" w:eastAsiaTheme="majorEastAsia" w:hAnsiTheme="majorHAnsi" w:cstheme="majorBidi"/>
          <w:b/>
          <w:spacing w:val="-10"/>
          <w:kern w:val="28"/>
        </w:rPr>
      </w:pPr>
    </w:p>
    <w:p w14:paraId="01A2535E" w14:textId="4B64FC76" w:rsidR="00FD3622" w:rsidRPr="006558CB" w:rsidRDefault="00FD3622" w:rsidP="00FD3622">
      <w:pPr>
        <w:rPr>
          <w:rFonts w:asciiTheme="majorHAnsi" w:eastAsiaTheme="majorEastAsia" w:hAnsiTheme="majorHAnsi" w:cstheme="majorBidi"/>
          <w:b/>
          <w:spacing w:val="-10"/>
          <w:kern w:val="28"/>
        </w:rPr>
      </w:pPr>
    </w:p>
    <w:p w14:paraId="7C36275C" w14:textId="449100B0" w:rsidR="00FD3622" w:rsidRPr="006558CB" w:rsidRDefault="00FD3622" w:rsidP="00FD3622">
      <w:pPr>
        <w:rPr>
          <w:rFonts w:asciiTheme="majorHAnsi" w:eastAsiaTheme="majorEastAsia" w:hAnsiTheme="majorHAnsi" w:cstheme="majorBidi"/>
          <w:b/>
          <w:spacing w:val="-10"/>
          <w:kern w:val="28"/>
        </w:rPr>
      </w:pPr>
    </w:p>
    <w:p w14:paraId="09D43AFB" w14:textId="2DE756E6" w:rsidR="00FD3622" w:rsidRPr="006558CB" w:rsidRDefault="00FD3622" w:rsidP="00FD3622">
      <w:pPr>
        <w:rPr>
          <w:rFonts w:asciiTheme="majorHAnsi" w:eastAsiaTheme="majorEastAsia" w:hAnsiTheme="majorHAnsi" w:cstheme="majorBidi"/>
          <w:b/>
          <w:spacing w:val="-10"/>
          <w:kern w:val="28"/>
        </w:rPr>
      </w:pPr>
    </w:p>
    <w:p w14:paraId="1EFD735F" w14:textId="7C3FD7BA" w:rsidR="00FD3622" w:rsidRPr="006558CB" w:rsidRDefault="00FD3622" w:rsidP="00FD3622">
      <w:pPr>
        <w:rPr>
          <w:rFonts w:asciiTheme="majorHAnsi" w:eastAsiaTheme="majorEastAsia" w:hAnsiTheme="majorHAnsi" w:cstheme="majorBidi"/>
          <w:b/>
          <w:spacing w:val="-10"/>
          <w:kern w:val="28"/>
        </w:rPr>
      </w:pPr>
    </w:p>
    <w:p w14:paraId="38440111" w14:textId="23E9C4D1" w:rsidR="00FD3622" w:rsidRPr="006558CB" w:rsidRDefault="00FD3622" w:rsidP="00FD3622">
      <w:pPr>
        <w:rPr>
          <w:rFonts w:asciiTheme="majorHAnsi" w:eastAsiaTheme="majorEastAsia" w:hAnsiTheme="majorHAnsi" w:cstheme="majorBidi"/>
          <w:b/>
          <w:spacing w:val="-10"/>
          <w:kern w:val="28"/>
        </w:rPr>
      </w:pPr>
    </w:p>
    <w:p w14:paraId="5A303F05" w14:textId="07EE8C65" w:rsidR="00FD3622" w:rsidRPr="006558CB" w:rsidRDefault="00FD3622" w:rsidP="00FD3622">
      <w:pPr>
        <w:rPr>
          <w:rFonts w:asciiTheme="majorHAnsi" w:eastAsiaTheme="majorEastAsia" w:hAnsiTheme="majorHAnsi" w:cstheme="majorBidi"/>
          <w:b/>
          <w:spacing w:val="-10"/>
          <w:kern w:val="28"/>
        </w:rPr>
      </w:pPr>
    </w:p>
    <w:p w14:paraId="658CAF8B" w14:textId="613751D1" w:rsidR="00FD3622" w:rsidRPr="006558CB" w:rsidRDefault="00FD3622" w:rsidP="00FD3622">
      <w:pPr>
        <w:rPr>
          <w:rFonts w:asciiTheme="majorHAnsi" w:eastAsiaTheme="majorEastAsia" w:hAnsiTheme="majorHAnsi" w:cstheme="majorBidi"/>
          <w:b/>
          <w:spacing w:val="-10"/>
          <w:kern w:val="28"/>
        </w:rPr>
      </w:pPr>
    </w:p>
    <w:p w14:paraId="224AB577" w14:textId="27205758" w:rsidR="00FD3622" w:rsidRPr="006558CB" w:rsidRDefault="00FD3622" w:rsidP="00FD3622">
      <w:pPr>
        <w:rPr>
          <w:rFonts w:asciiTheme="majorHAnsi" w:eastAsiaTheme="majorEastAsia" w:hAnsiTheme="majorHAnsi" w:cstheme="majorBidi"/>
          <w:b/>
          <w:spacing w:val="-10"/>
          <w:kern w:val="28"/>
        </w:rPr>
      </w:pPr>
    </w:p>
    <w:p w14:paraId="1EC39EE4" w14:textId="51B35516" w:rsidR="00FD3622" w:rsidRPr="006558CB" w:rsidRDefault="00FD3622" w:rsidP="00FD3622">
      <w:pPr>
        <w:rPr>
          <w:rFonts w:asciiTheme="majorHAnsi" w:eastAsiaTheme="majorEastAsia" w:hAnsiTheme="majorHAnsi" w:cstheme="majorBidi"/>
          <w:b/>
          <w:spacing w:val="-10"/>
          <w:kern w:val="28"/>
        </w:rPr>
      </w:pPr>
    </w:p>
    <w:p w14:paraId="67D41909" w14:textId="4ED16BA0" w:rsidR="00FD3622" w:rsidRPr="006558CB" w:rsidRDefault="00FD3622" w:rsidP="00FD3622">
      <w:pPr>
        <w:rPr>
          <w:rFonts w:asciiTheme="majorHAnsi" w:eastAsiaTheme="majorEastAsia" w:hAnsiTheme="majorHAnsi" w:cstheme="majorBidi"/>
          <w:b/>
          <w:spacing w:val="-10"/>
          <w:kern w:val="28"/>
        </w:rPr>
      </w:pPr>
    </w:p>
    <w:p w14:paraId="531AAE8B" w14:textId="41A6E708" w:rsidR="00FD3622" w:rsidRPr="006558CB" w:rsidRDefault="00FD3622" w:rsidP="00FD3622">
      <w:pPr>
        <w:rPr>
          <w:rFonts w:asciiTheme="majorHAnsi" w:eastAsiaTheme="majorEastAsia" w:hAnsiTheme="majorHAnsi" w:cstheme="majorBidi"/>
          <w:b/>
          <w:spacing w:val="-10"/>
          <w:kern w:val="28"/>
        </w:rPr>
      </w:pPr>
    </w:p>
    <w:p w14:paraId="3AFA0442" w14:textId="24823677" w:rsidR="00FD3622" w:rsidRPr="006558CB" w:rsidRDefault="00FD3622" w:rsidP="00FD3622">
      <w:pPr>
        <w:rPr>
          <w:rFonts w:asciiTheme="majorHAnsi" w:eastAsiaTheme="majorEastAsia" w:hAnsiTheme="majorHAnsi" w:cstheme="majorBidi"/>
          <w:b/>
          <w:spacing w:val="-10"/>
          <w:kern w:val="28"/>
        </w:rPr>
      </w:pPr>
    </w:p>
    <w:p w14:paraId="32702895" w14:textId="13D19C32" w:rsidR="00FD3622" w:rsidRPr="006558CB" w:rsidRDefault="00FD3622" w:rsidP="00FD3622">
      <w:pPr>
        <w:rPr>
          <w:rFonts w:asciiTheme="majorHAnsi" w:eastAsiaTheme="majorEastAsia" w:hAnsiTheme="majorHAnsi" w:cstheme="majorBidi"/>
          <w:b/>
          <w:spacing w:val="-10"/>
          <w:kern w:val="28"/>
        </w:rPr>
      </w:pPr>
    </w:p>
    <w:p w14:paraId="6B61E940" w14:textId="263E3A35" w:rsidR="00FD3622" w:rsidRPr="006558CB" w:rsidRDefault="00FD3622" w:rsidP="00FD3622">
      <w:pPr>
        <w:rPr>
          <w:rFonts w:asciiTheme="majorHAnsi" w:eastAsiaTheme="majorEastAsia" w:hAnsiTheme="majorHAnsi" w:cstheme="majorBidi"/>
          <w:b/>
          <w:spacing w:val="-10"/>
          <w:kern w:val="28"/>
        </w:rPr>
      </w:pPr>
    </w:p>
    <w:p w14:paraId="3C4BC3C5" w14:textId="41A21F1A" w:rsidR="00FD3622" w:rsidRPr="006558CB" w:rsidRDefault="00FD3622" w:rsidP="00FD3622">
      <w:pPr>
        <w:rPr>
          <w:rFonts w:asciiTheme="majorHAnsi" w:eastAsiaTheme="majorEastAsia" w:hAnsiTheme="majorHAnsi" w:cstheme="majorBidi"/>
          <w:b/>
          <w:spacing w:val="-10"/>
          <w:kern w:val="28"/>
        </w:rPr>
      </w:pPr>
    </w:p>
    <w:p w14:paraId="03900DAD" w14:textId="48696889" w:rsidR="00FD3622" w:rsidRPr="006558CB" w:rsidRDefault="00FD3622" w:rsidP="00FD3622">
      <w:pPr>
        <w:rPr>
          <w:rFonts w:asciiTheme="majorHAnsi" w:eastAsiaTheme="majorEastAsia" w:hAnsiTheme="majorHAnsi" w:cstheme="majorBidi"/>
          <w:b/>
          <w:spacing w:val="-10"/>
          <w:kern w:val="28"/>
        </w:rPr>
      </w:pPr>
    </w:p>
    <w:p w14:paraId="0EDC1C93" w14:textId="109E585E" w:rsidR="00FD3622" w:rsidRDefault="00FD3622" w:rsidP="00FD3622">
      <w:pPr>
        <w:rPr>
          <w:rFonts w:asciiTheme="majorHAnsi" w:eastAsiaTheme="majorEastAsia" w:hAnsiTheme="majorHAnsi" w:cstheme="majorBidi"/>
          <w:b/>
          <w:spacing w:val="-10"/>
          <w:kern w:val="28"/>
        </w:rPr>
      </w:pPr>
    </w:p>
    <w:p w14:paraId="25B0DAA7" w14:textId="0CC0FD9B" w:rsidR="000B6510" w:rsidRDefault="000B6510" w:rsidP="00FD3622">
      <w:pPr>
        <w:rPr>
          <w:rFonts w:asciiTheme="majorHAnsi" w:eastAsiaTheme="majorEastAsia" w:hAnsiTheme="majorHAnsi" w:cstheme="majorBidi"/>
          <w:b/>
          <w:spacing w:val="-10"/>
          <w:kern w:val="28"/>
        </w:rPr>
      </w:pPr>
    </w:p>
    <w:p w14:paraId="62CDDAFB" w14:textId="405C00E2" w:rsidR="000B6510" w:rsidRDefault="000B6510" w:rsidP="00FD3622">
      <w:pPr>
        <w:rPr>
          <w:rFonts w:asciiTheme="majorHAnsi" w:eastAsiaTheme="majorEastAsia" w:hAnsiTheme="majorHAnsi" w:cstheme="majorBidi"/>
          <w:b/>
          <w:spacing w:val="-10"/>
          <w:kern w:val="28"/>
        </w:rPr>
      </w:pPr>
    </w:p>
    <w:p w14:paraId="249AA476" w14:textId="7B08A696" w:rsidR="000B6510" w:rsidRDefault="000B6510" w:rsidP="00FD3622">
      <w:pPr>
        <w:rPr>
          <w:rFonts w:asciiTheme="majorHAnsi" w:eastAsiaTheme="majorEastAsia" w:hAnsiTheme="majorHAnsi" w:cstheme="majorBidi"/>
          <w:b/>
          <w:spacing w:val="-10"/>
          <w:kern w:val="28"/>
        </w:rPr>
      </w:pPr>
    </w:p>
    <w:p w14:paraId="15EBB584" w14:textId="5D3F6D0F" w:rsidR="000B6510" w:rsidRDefault="000B6510" w:rsidP="00FD3622">
      <w:pPr>
        <w:rPr>
          <w:rFonts w:asciiTheme="majorHAnsi" w:eastAsiaTheme="majorEastAsia" w:hAnsiTheme="majorHAnsi" w:cstheme="majorBidi"/>
          <w:b/>
          <w:spacing w:val="-10"/>
          <w:kern w:val="28"/>
        </w:rPr>
      </w:pPr>
    </w:p>
    <w:p w14:paraId="6547B7C2" w14:textId="2F9E65D9" w:rsidR="000B6510" w:rsidRDefault="000B6510" w:rsidP="00FD3622">
      <w:pPr>
        <w:rPr>
          <w:rFonts w:asciiTheme="majorHAnsi" w:eastAsiaTheme="majorEastAsia" w:hAnsiTheme="majorHAnsi" w:cstheme="majorBidi"/>
          <w:b/>
          <w:spacing w:val="-10"/>
          <w:kern w:val="28"/>
        </w:rPr>
      </w:pPr>
    </w:p>
    <w:p w14:paraId="6AB60D0C" w14:textId="2F4EF2DD" w:rsidR="000B6510" w:rsidRDefault="000B6510" w:rsidP="00FD3622">
      <w:pPr>
        <w:rPr>
          <w:rFonts w:asciiTheme="majorHAnsi" w:eastAsiaTheme="majorEastAsia" w:hAnsiTheme="majorHAnsi" w:cstheme="majorBidi"/>
          <w:b/>
          <w:spacing w:val="-10"/>
          <w:kern w:val="28"/>
        </w:rPr>
      </w:pPr>
    </w:p>
    <w:p w14:paraId="02C7DC36" w14:textId="2701F9A5" w:rsidR="000B6510" w:rsidRDefault="000B6510" w:rsidP="00FD3622">
      <w:pPr>
        <w:rPr>
          <w:rFonts w:asciiTheme="majorHAnsi" w:eastAsiaTheme="majorEastAsia" w:hAnsiTheme="majorHAnsi" w:cstheme="majorBidi"/>
          <w:b/>
          <w:spacing w:val="-10"/>
          <w:kern w:val="28"/>
        </w:rPr>
      </w:pPr>
    </w:p>
    <w:p w14:paraId="11D2FB39" w14:textId="560BF2CE" w:rsidR="000B6510" w:rsidRDefault="000B6510" w:rsidP="00FD3622">
      <w:pPr>
        <w:rPr>
          <w:rFonts w:asciiTheme="majorHAnsi" w:eastAsiaTheme="majorEastAsia" w:hAnsiTheme="majorHAnsi" w:cstheme="majorBidi"/>
          <w:b/>
          <w:spacing w:val="-10"/>
          <w:kern w:val="28"/>
        </w:rPr>
      </w:pPr>
    </w:p>
    <w:p w14:paraId="236EAC31" w14:textId="49E05ABB" w:rsidR="000B6510" w:rsidRDefault="000B6510" w:rsidP="00FD3622">
      <w:pPr>
        <w:rPr>
          <w:rFonts w:asciiTheme="majorHAnsi" w:eastAsiaTheme="majorEastAsia" w:hAnsiTheme="majorHAnsi" w:cstheme="majorBidi"/>
          <w:b/>
          <w:spacing w:val="-10"/>
          <w:kern w:val="28"/>
        </w:rPr>
      </w:pPr>
    </w:p>
    <w:p w14:paraId="3F0590CD" w14:textId="2E7DB1D5" w:rsidR="000B6510" w:rsidRDefault="000B6510" w:rsidP="00FD3622">
      <w:pPr>
        <w:rPr>
          <w:rFonts w:asciiTheme="majorHAnsi" w:eastAsiaTheme="majorEastAsia" w:hAnsiTheme="majorHAnsi" w:cstheme="majorBidi"/>
          <w:b/>
          <w:spacing w:val="-10"/>
          <w:kern w:val="28"/>
        </w:rPr>
      </w:pPr>
    </w:p>
    <w:p w14:paraId="354C8DD1" w14:textId="77777777" w:rsidR="000B6510" w:rsidRPr="006558CB" w:rsidRDefault="000B6510" w:rsidP="00FD3622">
      <w:pPr>
        <w:rPr>
          <w:rFonts w:asciiTheme="majorHAnsi" w:eastAsiaTheme="majorEastAsia" w:hAnsiTheme="majorHAnsi" w:cstheme="majorBidi"/>
          <w:b/>
          <w:spacing w:val="-10"/>
          <w:kern w:val="28"/>
        </w:rPr>
      </w:pPr>
    </w:p>
    <w:p w14:paraId="78144FD6" w14:textId="77777777" w:rsidR="00FD3622" w:rsidRPr="000B6510" w:rsidRDefault="00FD3622" w:rsidP="00FD3622">
      <w:pPr>
        <w:pStyle w:val="Title"/>
        <w:rPr>
          <w:szCs w:val="32"/>
        </w:rPr>
      </w:pPr>
      <w:bookmarkStart w:id="0" w:name="_Toc529881966"/>
      <w:r w:rsidRPr="000B6510">
        <w:rPr>
          <w:szCs w:val="32"/>
        </w:rPr>
        <w:lastRenderedPageBreak/>
        <w:t>Teil 1: Umfeld und Ablauf</w:t>
      </w:r>
      <w:bookmarkEnd w:id="0"/>
    </w:p>
    <w:p w14:paraId="3E47C35F" w14:textId="77777777" w:rsidR="00FD3622" w:rsidRPr="006558CB" w:rsidRDefault="00FD3622" w:rsidP="006F68B1">
      <w:pPr>
        <w:pStyle w:val="Heading1"/>
      </w:pPr>
      <w:bookmarkStart w:id="1" w:name="_Toc529355449"/>
      <w:bookmarkStart w:id="2" w:name="_Toc529355528"/>
      <w:bookmarkStart w:id="3" w:name="_Toc529881967"/>
      <w:r w:rsidRPr="006558CB">
        <w:t>Aufgabenstellung</w:t>
      </w:r>
      <w:bookmarkEnd w:id="1"/>
      <w:bookmarkEnd w:id="2"/>
      <w:bookmarkEnd w:id="3"/>
      <w:r w:rsidRPr="006558CB">
        <w:t xml:space="preserve"> </w:t>
      </w:r>
    </w:p>
    <w:p w14:paraId="621EEC73" w14:textId="77777777" w:rsidR="00FD3622" w:rsidRPr="006558CB" w:rsidRDefault="00FD3622" w:rsidP="00FD3622">
      <w:pPr>
        <w:pStyle w:val="H2-ohneImpactaufInhaltsverzeichnis"/>
        <w:rPr>
          <w:caps/>
          <w:szCs w:val="20"/>
        </w:rPr>
      </w:pPr>
      <w:bookmarkStart w:id="4" w:name="_Toc529355450"/>
      <w:r w:rsidRPr="006558CB">
        <w:rPr>
          <w:szCs w:val="20"/>
        </w:rPr>
        <w:t>Titel der Arbeit</w:t>
      </w:r>
      <w:bookmarkEnd w:id="4"/>
    </w:p>
    <w:p w14:paraId="5761E8EB" w14:textId="30BC511C" w:rsidR="00FD3622" w:rsidRPr="006558CB" w:rsidRDefault="00DF0883" w:rsidP="00FD3622">
      <w:pPr>
        <w:pStyle w:val="Lauftext"/>
        <w:rPr>
          <w:rFonts w:asciiTheme="majorHAnsi" w:hAnsiTheme="majorHAnsi"/>
          <w:sz w:val="20"/>
          <w:szCs w:val="20"/>
          <w:lang w:val="fr-CH"/>
        </w:rPr>
      </w:pPr>
      <w:r w:rsidRPr="00DF0883">
        <w:rPr>
          <w:rFonts w:asciiTheme="majorHAnsi" w:hAnsiTheme="majorHAnsi"/>
          <w:sz w:val="20"/>
          <w:szCs w:val="20"/>
        </w:rPr>
        <w:t>Bestellungs-Übersicht | API-Backend in Laravel (PHP-Framework)</w:t>
      </w:r>
      <w:r w:rsidR="00FD3622" w:rsidRPr="006558CB">
        <w:rPr>
          <w:rFonts w:asciiTheme="majorHAnsi" w:hAnsiTheme="majorHAnsi"/>
          <w:sz w:val="20"/>
          <w:szCs w:val="20"/>
          <w:lang w:val="fr-CH"/>
        </w:rPr>
        <w:t>.</w:t>
      </w:r>
      <w:r w:rsidR="00FD3622" w:rsidRPr="006558CB">
        <w:rPr>
          <w:rStyle w:val="FootnoteReference"/>
          <w:rFonts w:asciiTheme="majorHAnsi" w:hAnsiTheme="majorHAnsi"/>
          <w:sz w:val="20"/>
          <w:szCs w:val="20"/>
        </w:rPr>
        <w:footnoteReference w:id="1"/>
      </w:r>
    </w:p>
    <w:p w14:paraId="623163D9" w14:textId="77777777" w:rsidR="00FD3622" w:rsidRPr="006558CB" w:rsidRDefault="00FD3622" w:rsidP="00FD3622">
      <w:pPr>
        <w:pStyle w:val="Lauftext"/>
        <w:rPr>
          <w:rFonts w:asciiTheme="majorHAnsi" w:hAnsiTheme="majorHAnsi"/>
          <w:sz w:val="20"/>
          <w:szCs w:val="20"/>
          <w:lang w:val="fr-CH"/>
        </w:rPr>
      </w:pPr>
    </w:p>
    <w:p w14:paraId="1BD06BED" w14:textId="77777777" w:rsidR="00FD3622" w:rsidRPr="006558CB" w:rsidRDefault="00FD3622" w:rsidP="00FD3622">
      <w:pPr>
        <w:pStyle w:val="H2-ohneImpactaufInhaltsverzeichnis"/>
        <w:rPr>
          <w:caps/>
          <w:szCs w:val="20"/>
          <w:lang w:val="fr-CH"/>
        </w:rPr>
      </w:pPr>
      <w:bookmarkStart w:id="5" w:name="_Toc529355451"/>
      <w:r w:rsidRPr="006558CB">
        <w:rPr>
          <w:szCs w:val="20"/>
          <w:lang w:val="fr-CH"/>
        </w:rPr>
        <w:t>Ausgangslage</w:t>
      </w:r>
      <w:bookmarkEnd w:id="5"/>
    </w:p>
    <w:p w14:paraId="7BF09F7F" w14:textId="77777777" w:rsidR="00DF0883" w:rsidRPr="00DF0883" w:rsidRDefault="00DF0883" w:rsidP="00DF0883">
      <w:pPr>
        <w:pStyle w:val="Lauftext"/>
        <w:rPr>
          <w:rFonts w:asciiTheme="majorHAnsi" w:hAnsiTheme="majorHAnsi"/>
          <w:sz w:val="20"/>
          <w:szCs w:val="20"/>
          <w:lang w:val="fr-CH"/>
        </w:rPr>
      </w:pPr>
      <w:r w:rsidRPr="00DF0883">
        <w:rPr>
          <w:rFonts w:asciiTheme="majorHAnsi" w:hAnsiTheme="majorHAnsi"/>
          <w:sz w:val="20"/>
          <w:szCs w:val="20"/>
          <w:lang w:val="fr-CH"/>
        </w:rPr>
        <w:t>Wir bei der twofold academy AG bieten Lernenden auf dem Autismus-Spektrum die Möglichkeit eine Lehre zu</w:t>
      </w:r>
    </w:p>
    <w:p w14:paraId="5923B935" w14:textId="77777777" w:rsidR="00DF0883" w:rsidRPr="00DF0883" w:rsidRDefault="00DF0883" w:rsidP="00DF0883">
      <w:pPr>
        <w:pStyle w:val="Lauftext"/>
        <w:rPr>
          <w:rFonts w:asciiTheme="majorHAnsi" w:hAnsiTheme="majorHAnsi"/>
          <w:sz w:val="20"/>
          <w:szCs w:val="20"/>
          <w:lang w:val="fr-CH"/>
        </w:rPr>
      </w:pPr>
      <w:r w:rsidRPr="00DF0883">
        <w:rPr>
          <w:rFonts w:asciiTheme="majorHAnsi" w:hAnsiTheme="majorHAnsi"/>
          <w:sz w:val="20"/>
          <w:szCs w:val="20"/>
          <w:lang w:val="fr-CH"/>
        </w:rPr>
        <w:t>machen und fit für den ersten Arbeitsmarkt zu werden. Durch unser spezielles Setting und die Finanzierung</w:t>
      </w:r>
    </w:p>
    <w:p w14:paraId="4A84F9A6" w14:textId="77777777" w:rsidR="00DF0883" w:rsidRPr="00DF0883" w:rsidRDefault="00DF0883" w:rsidP="00DF0883">
      <w:pPr>
        <w:pStyle w:val="Lauftext"/>
        <w:rPr>
          <w:rFonts w:asciiTheme="majorHAnsi" w:hAnsiTheme="majorHAnsi"/>
          <w:sz w:val="20"/>
          <w:szCs w:val="20"/>
          <w:lang w:val="fr-CH"/>
        </w:rPr>
      </w:pPr>
      <w:r w:rsidRPr="00DF0883">
        <w:rPr>
          <w:rFonts w:asciiTheme="majorHAnsi" w:hAnsiTheme="majorHAnsi"/>
          <w:sz w:val="20"/>
          <w:szCs w:val="20"/>
          <w:lang w:val="fr-CH"/>
        </w:rPr>
        <w:t>durch die IV dürfen wir keine gewinnbringenden, externen Aufträge annehmen, weswegen wir auf interne</w:t>
      </w:r>
    </w:p>
    <w:p w14:paraId="6A6A3583" w14:textId="77777777" w:rsidR="00DF0883" w:rsidRPr="00DF0883" w:rsidRDefault="00DF0883" w:rsidP="00DF0883">
      <w:pPr>
        <w:pStyle w:val="Lauftext"/>
        <w:rPr>
          <w:rFonts w:asciiTheme="majorHAnsi" w:hAnsiTheme="majorHAnsi"/>
          <w:sz w:val="20"/>
          <w:szCs w:val="20"/>
          <w:lang w:val="fr-CH"/>
        </w:rPr>
      </w:pPr>
      <w:r w:rsidRPr="00DF0883">
        <w:rPr>
          <w:rFonts w:asciiTheme="majorHAnsi" w:hAnsiTheme="majorHAnsi"/>
          <w:sz w:val="20"/>
          <w:szCs w:val="20"/>
          <w:lang w:val="fr-CH"/>
        </w:rPr>
        <w:t>Projekte bauen.</w:t>
      </w:r>
    </w:p>
    <w:p w14:paraId="25C932C0" w14:textId="4AFE0AA1" w:rsidR="00FD3622" w:rsidRPr="006558CB" w:rsidRDefault="00DF0883" w:rsidP="00DF0883">
      <w:pPr>
        <w:pStyle w:val="Lauftext"/>
        <w:rPr>
          <w:rFonts w:asciiTheme="majorHAnsi" w:hAnsiTheme="majorHAnsi"/>
          <w:sz w:val="20"/>
          <w:szCs w:val="20"/>
        </w:rPr>
      </w:pPr>
      <w:r w:rsidRPr="00DF0883">
        <w:rPr>
          <w:rFonts w:asciiTheme="majorHAnsi" w:hAnsiTheme="majorHAnsi"/>
          <w:sz w:val="20"/>
          <w:szCs w:val="20"/>
          <w:lang w:val="fr-CH"/>
        </w:rPr>
        <w:t>Bei uns in der Firma werden von verschiedenen Personen Bestellungen in diversen Webshops getätigt. Da nicht für jeden Mitarbeiter ein eigenes Login bei diesen Webshops existiert, fehlt eine Möglichkeit diese Bestellungen zuzuordnen, nachzuverfolgen und zu organisieren. Es soll eine Bestellungs-Übersicht erstellt werden, wo oft bestellte Produkte erfasst und zu Bestellungen hinzugefügt werden können. In dieser IPA soll jetzt der erste Schritt dieser Bestellungs-Übersicht, das API-Backend, erstellt werden. Aufbauend auf diese Arbeit wird dann später noch ein Frontend erstellt, was aber nicht zu dieser IPA gehört</w:t>
      </w:r>
      <w:r w:rsidR="00FD3622" w:rsidRPr="006558CB">
        <w:rPr>
          <w:rFonts w:asciiTheme="majorHAnsi" w:hAnsiTheme="majorHAnsi"/>
          <w:sz w:val="20"/>
          <w:szCs w:val="20"/>
        </w:rPr>
        <w:t>.</w:t>
      </w:r>
      <w:r w:rsidR="00FD3622" w:rsidRPr="006558CB">
        <w:rPr>
          <w:rStyle w:val="FootnoteReference"/>
          <w:rFonts w:asciiTheme="majorHAnsi" w:hAnsiTheme="majorHAnsi"/>
          <w:sz w:val="20"/>
          <w:szCs w:val="20"/>
        </w:rPr>
        <w:footnoteReference w:id="2"/>
      </w:r>
    </w:p>
    <w:p w14:paraId="32ACA673" w14:textId="77777777" w:rsidR="00FD3622" w:rsidRPr="006558CB" w:rsidRDefault="00FD3622" w:rsidP="00FD3622">
      <w:pPr>
        <w:pStyle w:val="Lauftext"/>
        <w:rPr>
          <w:rFonts w:asciiTheme="majorHAnsi" w:hAnsiTheme="majorHAnsi"/>
          <w:sz w:val="20"/>
          <w:szCs w:val="20"/>
        </w:rPr>
      </w:pPr>
    </w:p>
    <w:p w14:paraId="247A542F" w14:textId="77777777" w:rsidR="00FD3622" w:rsidRPr="006558CB" w:rsidRDefault="00FD3622" w:rsidP="00FD3622">
      <w:pPr>
        <w:pStyle w:val="H2-ohneImpactaufInhaltsverzeichnis"/>
        <w:rPr>
          <w:caps/>
          <w:szCs w:val="20"/>
        </w:rPr>
      </w:pPr>
      <w:bookmarkStart w:id="6" w:name="_Toc529355452"/>
      <w:r w:rsidRPr="006558CB">
        <w:rPr>
          <w:szCs w:val="20"/>
        </w:rPr>
        <w:t>Detaillierte Aufgabenstellung</w:t>
      </w:r>
      <w:bookmarkEnd w:id="6"/>
    </w:p>
    <w:p w14:paraId="503FA117"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Es soll ein API-Backend aufgebaut werden, womit Produkte verwaltet werden können. Die Produkte sollen zudem zu Bestellungen zusammengefasst werden können.</w:t>
      </w:r>
    </w:p>
    <w:p w14:paraId="3413D2A3" w14:textId="77777777" w:rsidR="00DF0883" w:rsidRPr="00DF0883" w:rsidRDefault="00DF0883" w:rsidP="00DF0883">
      <w:pPr>
        <w:pStyle w:val="Lauftext"/>
        <w:rPr>
          <w:rFonts w:asciiTheme="majorHAnsi" w:hAnsiTheme="majorHAnsi"/>
          <w:sz w:val="20"/>
          <w:szCs w:val="20"/>
        </w:rPr>
      </w:pPr>
    </w:p>
    <w:p w14:paraId="7784848A" w14:textId="56B52208"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Es ist ein API-Backend mit dem Laravel Framework in PHP umzusetzen</w:t>
      </w:r>
    </w:p>
    <w:p w14:paraId="31DD8D5B" w14:textId="671E4D48"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Daten sollen in einer geeigneten Struktur in einer Datenbank abgelegt werden: Die 3. Normalform muss erreicht sein und die Spalten müssen mit sinnvollen Datentypen definiert werden</w:t>
      </w:r>
    </w:p>
    <w:p w14:paraId="1B84B334" w14:textId="1087AA56"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Datenbank-Struktur wird mithilfe einer Migration automatisch aufgebaut</w:t>
      </w:r>
    </w:p>
    <w:p w14:paraId="4CDB8EE2" w14:textId="3F9E5D4A"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einzelnen Tabellen werden mit Model-Klassen in Laravel abgebildet</w:t>
      </w:r>
    </w:p>
    <w:p w14:paraId="1E054866" w14:textId="396DB4A1"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Für die verschiedenen Inhalte werden Routen bereitgestellt</w:t>
      </w:r>
    </w:p>
    <w:p w14:paraId="4BB731CB" w14:textId="40B748AC"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Routen werden mit den üblichen Verben angesprochen (Create = POST, Read = GET, Update = PUT/PATCH, Delete = DELETE)</w:t>
      </w:r>
    </w:p>
    <w:p w14:paraId="4DFE1030" w14:textId="526BD390"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API-Routen sollen in einer geeigneten Form dokumentiert werden für die künftigen Frontend-Entwickler (Swagger o.ä.)</w:t>
      </w:r>
    </w:p>
    <w:p w14:paraId="26BFDA4E" w14:textId="0DA0166E"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Kommunikation mit der API läuft über JSON</w:t>
      </w:r>
    </w:p>
    <w:p w14:paraId="2926A626" w14:textId="518928A4"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Anfragen werden in Request-Klassen validiert und aufbereitet</w:t>
      </w:r>
    </w:p>
    <w:p w14:paraId="4AC0C20A" w14:textId="15E8FBA4"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Antworten werden in Ressourcen-Klassen aufbereitet und zurückgesendet</w:t>
      </w:r>
    </w:p>
    <w:p w14:paraId="5FE0E959" w14:textId="260A70D0"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Fehler in den Eingaben werden dem Nutzer verständlich, auf Deutsch, zurückgeschickt</w:t>
      </w:r>
    </w:p>
    <w:p w14:paraId="5264F4DD" w14:textId="799691CF"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Routen und Inhalte sind geschützt, sodass nur eingeloggte User Zugang haben</w:t>
      </w:r>
    </w:p>
    <w:p w14:paraId="0612B3F5" w14:textId="20649F86"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Routen sollen händisch getestet und in einem Testprotokoll aufgeführt werden</w:t>
      </w:r>
    </w:p>
    <w:p w14:paraId="168E602D" w14:textId="4F488BC1"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Das Projekt soll lokal laufen und muss noch nicht veröffentlicht werden</w:t>
      </w:r>
    </w:p>
    <w:p w14:paraId="6F0C4B3A" w14:textId="2D264E2C"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lastRenderedPageBreak/>
        <w:t>Das Projekt muss sauber, nachvollziehbar und leicht erweiterbar sein: Die Konventionen, die in der Laravel-Dokumentation festgehalten sind, sollen eingehalten werden, Funktionen/Variablen sollen selbsterklärende Namen haben und der gesamte Code soll einheitlich formatiert/eingerückt sein</w:t>
      </w:r>
    </w:p>
    <w:p w14:paraId="45AEE8B4" w14:textId="77777777" w:rsidR="00DF0883" w:rsidRPr="00DF0883" w:rsidRDefault="00DF0883" w:rsidP="00DF0883">
      <w:pPr>
        <w:pStyle w:val="Lauftext"/>
        <w:rPr>
          <w:rFonts w:asciiTheme="majorHAnsi" w:hAnsiTheme="majorHAnsi"/>
          <w:sz w:val="20"/>
          <w:szCs w:val="20"/>
        </w:rPr>
      </w:pPr>
    </w:p>
    <w:p w14:paraId="62222C50"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Endpoints:</w:t>
      </w:r>
    </w:p>
    <w:p w14:paraId="540ADA9E"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Alle Angaben sind Pflichtangaben, ausser mit "optional" spezifizierte.</w:t>
      </w:r>
    </w:p>
    <w:p w14:paraId="3F71CC45" w14:textId="77777777" w:rsidR="00DF0883" w:rsidRPr="00DF0883" w:rsidRDefault="00DF0883" w:rsidP="00DF0883">
      <w:pPr>
        <w:pStyle w:val="Lauftext"/>
        <w:rPr>
          <w:rFonts w:asciiTheme="majorHAnsi" w:hAnsiTheme="majorHAnsi"/>
          <w:sz w:val="20"/>
          <w:szCs w:val="20"/>
        </w:rPr>
      </w:pPr>
    </w:p>
    <w:p w14:paraId="0BB649FD"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Users:</w:t>
      </w:r>
    </w:p>
    <w:p w14:paraId="6B4116FF" w14:textId="1EDBF856" w:rsidR="00DF0883" w:rsidRPr="00DF0883" w:rsidRDefault="00DF0883" w:rsidP="00DF0883">
      <w:pPr>
        <w:pStyle w:val="Lauftext"/>
        <w:numPr>
          <w:ilvl w:val="0"/>
          <w:numId w:val="43"/>
        </w:numPr>
        <w:rPr>
          <w:rFonts w:asciiTheme="majorHAnsi" w:hAnsiTheme="majorHAnsi"/>
          <w:sz w:val="20"/>
          <w:szCs w:val="20"/>
        </w:rPr>
      </w:pPr>
      <w:r w:rsidRPr="00DF0883">
        <w:rPr>
          <w:rFonts w:asciiTheme="majorHAnsi" w:hAnsiTheme="majorHAnsi"/>
          <w:sz w:val="20"/>
          <w:szCs w:val="20"/>
        </w:rPr>
        <w:t>User sollen sich registrieren und einloggen können (ohne Mail-Validierung)</w:t>
      </w:r>
    </w:p>
    <w:p w14:paraId="3B1C154B" w14:textId="0C0460A8" w:rsidR="00DF0883" w:rsidRPr="00DF0883" w:rsidRDefault="00DF0883" w:rsidP="00DF0883">
      <w:pPr>
        <w:pStyle w:val="Lauftext"/>
        <w:numPr>
          <w:ilvl w:val="0"/>
          <w:numId w:val="43"/>
        </w:numPr>
        <w:rPr>
          <w:rFonts w:asciiTheme="majorHAnsi" w:hAnsiTheme="majorHAnsi"/>
          <w:sz w:val="20"/>
          <w:szCs w:val="20"/>
        </w:rPr>
      </w:pPr>
      <w:r w:rsidRPr="00DF0883">
        <w:rPr>
          <w:rFonts w:asciiTheme="majorHAnsi" w:hAnsiTheme="majorHAnsi"/>
          <w:sz w:val="20"/>
          <w:szCs w:val="20"/>
        </w:rPr>
        <w:t>Users beinhalten:</w:t>
      </w:r>
    </w:p>
    <w:p w14:paraId="3F69C460" w14:textId="1EFCD171" w:rsidR="00DF0883" w:rsidRPr="00DF0883" w:rsidRDefault="00DF0883" w:rsidP="00DF0883">
      <w:pPr>
        <w:pStyle w:val="Lauftext"/>
        <w:numPr>
          <w:ilvl w:val="0"/>
          <w:numId w:val="43"/>
        </w:numPr>
        <w:rPr>
          <w:rFonts w:asciiTheme="majorHAnsi" w:hAnsiTheme="majorHAnsi"/>
          <w:sz w:val="20"/>
          <w:szCs w:val="20"/>
        </w:rPr>
      </w:pPr>
      <w:r w:rsidRPr="00DF0883">
        <w:rPr>
          <w:rFonts w:asciiTheme="majorHAnsi" w:hAnsiTheme="majorHAnsi"/>
          <w:sz w:val="20"/>
          <w:szCs w:val="20"/>
        </w:rPr>
        <w:t>Username</w:t>
      </w:r>
    </w:p>
    <w:p w14:paraId="579F6074" w14:textId="63FBAFAB" w:rsidR="00DF0883" w:rsidRPr="00DF0883" w:rsidRDefault="00DF0883" w:rsidP="00DF0883">
      <w:pPr>
        <w:pStyle w:val="Lauftext"/>
        <w:numPr>
          <w:ilvl w:val="0"/>
          <w:numId w:val="43"/>
        </w:numPr>
        <w:rPr>
          <w:rFonts w:asciiTheme="majorHAnsi" w:hAnsiTheme="majorHAnsi"/>
          <w:sz w:val="20"/>
          <w:szCs w:val="20"/>
        </w:rPr>
      </w:pPr>
      <w:r w:rsidRPr="00DF0883">
        <w:rPr>
          <w:rFonts w:asciiTheme="majorHAnsi" w:hAnsiTheme="majorHAnsi"/>
          <w:sz w:val="20"/>
          <w:szCs w:val="20"/>
        </w:rPr>
        <w:t>Email</w:t>
      </w:r>
    </w:p>
    <w:p w14:paraId="18442A38" w14:textId="498F283C" w:rsidR="00DF0883" w:rsidRPr="00DF0883" w:rsidRDefault="00DF0883" w:rsidP="00DF0883">
      <w:pPr>
        <w:pStyle w:val="Lauftext"/>
        <w:numPr>
          <w:ilvl w:val="0"/>
          <w:numId w:val="43"/>
        </w:numPr>
        <w:rPr>
          <w:rFonts w:asciiTheme="majorHAnsi" w:hAnsiTheme="majorHAnsi"/>
          <w:sz w:val="20"/>
          <w:szCs w:val="20"/>
        </w:rPr>
      </w:pPr>
      <w:r w:rsidRPr="00DF0883">
        <w:rPr>
          <w:rFonts w:asciiTheme="majorHAnsi" w:hAnsiTheme="majorHAnsi"/>
          <w:sz w:val="20"/>
          <w:szCs w:val="20"/>
        </w:rPr>
        <w:t>Passwort</w:t>
      </w:r>
    </w:p>
    <w:p w14:paraId="0A14654A" w14:textId="77777777" w:rsidR="00DF0883" w:rsidRPr="00DF0883" w:rsidRDefault="00DF0883" w:rsidP="00DF0883">
      <w:pPr>
        <w:pStyle w:val="Lauftext"/>
        <w:rPr>
          <w:rFonts w:asciiTheme="majorHAnsi" w:hAnsiTheme="majorHAnsi"/>
          <w:sz w:val="20"/>
          <w:szCs w:val="20"/>
        </w:rPr>
      </w:pPr>
    </w:p>
    <w:p w14:paraId="4B7E6B2C"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Orders:</w:t>
      </w:r>
    </w:p>
    <w:p w14:paraId="4BE26607" w14:textId="0A7D685A"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Bestellungen sollen CRUD Möglichkeiten haben</w:t>
      </w:r>
    </w:p>
    <w:p w14:paraId="4770FBBA" w14:textId="0CB51A11"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Bestellungen beinhalten:</w:t>
      </w:r>
    </w:p>
    <w:p w14:paraId="5475D899" w14:textId="1AB5B972"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Bestelldatum</w:t>
      </w:r>
    </w:p>
    <w:p w14:paraId="4803511B" w14:textId="489817E4"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User, der die Bestellung eingetragen hat (siehe "Users" oben)</w:t>
      </w:r>
    </w:p>
    <w:p w14:paraId="424B4563" w14:textId="0DD958A1"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Produkte (siehe "Products" unten)</w:t>
      </w:r>
    </w:p>
    <w:p w14:paraId="5CB1B2DE" w14:textId="6629C0F3"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Erhaltdatum pro Produkt</w:t>
      </w:r>
    </w:p>
    <w:p w14:paraId="2827C890" w14:textId="6ADC0769"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Anzahl pro Produkt</w:t>
      </w:r>
    </w:p>
    <w:p w14:paraId="194614F5" w14:textId="16153EE2"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Preis pro Produkt zum Bestellzeitpunkt</w:t>
      </w:r>
    </w:p>
    <w:p w14:paraId="309EA9E9" w14:textId="481A21C4"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Totalpreis pro Produkt für gesamte Anzahl</w:t>
      </w:r>
    </w:p>
    <w:p w14:paraId="51E91E3E" w14:textId="2D8E48DA"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Totalpreis Bestellung</w:t>
      </w:r>
    </w:p>
    <w:p w14:paraId="773A1F1D" w14:textId="468D9535"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Optionale Bemerkungen zur Bestellung</w:t>
      </w:r>
    </w:p>
    <w:p w14:paraId="0BC89FA3" w14:textId="40A1ED11"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Bestellungen können sortiert und gefiltert werden</w:t>
      </w:r>
    </w:p>
    <w:p w14:paraId="2AA0ECAF" w14:textId="1F1084B6"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Sortierungen:</w:t>
      </w:r>
    </w:p>
    <w:p w14:paraId="7AA4BF73" w14:textId="77777777" w:rsidR="00DF0883" w:rsidRPr="00DF0883" w:rsidRDefault="00DF0883" w:rsidP="00DF0883">
      <w:pPr>
        <w:pStyle w:val="Lauftext"/>
        <w:ind w:left="720"/>
        <w:rPr>
          <w:rFonts w:asciiTheme="majorHAnsi" w:hAnsiTheme="majorHAnsi"/>
          <w:sz w:val="20"/>
          <w:szCs w:val="20"/>
        </w:rPr>
      </w:pPr>
      <w:r w:rsidRPr="00DF0883">
        <w:rPr>
          <w:rFonts w:asciiTheme="majorHAnsi" w:hAnsiTheme="majorHAnsi"/>
          <w:sz w:val="20"/>
          <w:szCs w:val="20"/>
        </w:rPr>
        <w:t>Bestelldatum, Status (Offen/Abgeschlossen)</w:t>
      </w:r>
    </w:p>
    <w:p w14:paraId="1D51A2BA" w14:textId="57C0044C"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Filterung:</w:t>
      </w:r>
    </w:p>
    <w:p w14:paraId="5FDC8E76" w14:textId="77777777" w:rsidR="00DF0883" w:rsidRPr="00DF0883" w:rsidRDefault="00DF0883" w:rsidP="00DF0883">
      <w:pPr>
        <w:pStyle w:val="Lauftext"/>
        <w:ind w:left="720"/>
        <w:rPr>
          <w:rFonts w:asciiTheme="majorHAnsi" w:hAnsiTheme="majorHAnsi"/>
          <w:sz w:val="20"/>
          <w:szCs w:val="20"/>
        </w:rPr>
      </w:pPr>
      <w:r w:rsidRPr="00DF0883">
        <w:rPr>
          <w:rFonts w:asciiTheme="majorHAnsi" w:hAnsiTheme="majorHAnsi"/>
          <w:sz w:val="20"/>
          <w:szCs w:val="20"/>
        </w:rPr>
        <w:t>Status (Offen/Abgeschlossen)</w:t>
      </w:r>
    </w:p>
    <w:p w14:paraId="2B523D5A" w14:textId="77777777" w:rsidR="00DF0883" w:rsidRPr="00DF0883" w:rsidRDefault="00DF0883" w:rsidP="00DF0883">
      <w:pPr>
        <w:pStyle w:val="Lauftext"/>
        <w:rPr>
          <w:rFonts w:asciiTheme="majorHAnsi" w:hAnsiTheme="majorHAnsi"/>
          <w:sz w:val="20"/>
          <w:szCs w:val="20"/>
        </w:rPr>
      </w:pPr>
    </w:p>
    <w:p w14:paraId="0D088289"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(Der Status der Bestellung ist "Abgeschlossen", sobald alle Produkte ein Erhaltdatum eingetragen haben. Bis dahin bleibt dieser "Offen". Dieser Status kann dynamisch aus der Datenbank ausgelesen und muss in keiner Tabelle erfasst werden. Das Erhaltdatum wird von der jeweiligen Person aktualisiert, die zuständig für die Entgegennahme von Paketen ist.)</w:t>
      </w:r>
    </w:p>
    <w:p w14:paraId="1A847745" w14:textId="77777777" w:rsidR="00DF0883" w:rsidRPr="00DF0883" w:rsidRDefault="00DF0883" w:rsidP="00DF0883">
      <w:pPr>
        <w:pStyle w:val="Lauftext"/>
        <w:rPr>
          <w:rFonts w:asciiTheme="majorHAnsi" w:hAnsiTheme="majorHAnsi"/>
          <w:sz w:val="20"/>
          <w:szCs w:val="20"/>
        </w:rPr>
      </w:pPr>
    </w:p>
    <w:p w14:paraId="66E06011"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Products:</w:t>
      </w:r>
    </w:p>
    <w:p w14:paraId="48D24963" w14:textId="4FC558C5"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Produkte sollen CRUD Möglichkeiten haben</w:t>
      </w:r>
    </w:p>
    <w:p w14:paraId="4656334E" w14:textId="2C5FF07A"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Wird ein Produkt in mehreren Shops bestellt, muss es mehrfach erstellt werden</w:t>
      </w:r>
    </w:p>
    <w:p w14:paraId="73FB1717" w14:textId="7799481E"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Produkte beinhalten:</w:t>
      </w:r>
    </w:p>
    <w:p w14:paraId="02B1D2CF" w14:textId="4E7091E5"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Name</w:t>
      </w:r>
    </w:p>
    <w:p w14:paraId="7AF0EFA4" w14:textId="4F99E6B7"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optionales Bild</w:t>
      </w:r>
    </w:p>
    <w:p w14:paraId="08265960" w14:textId="5E34E33B"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Webshop</w:t>
      </w:r>
    </w:p>
    <w:p w14:paraId="423F668E" w14:textId="2DFE25BA"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Link zu Produkt</w:t>
      </w:r>
    </w:p>
    <w:p w14:paraId="154E35A6" w14:textId="09FA1B81"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lastRenderedPageBreak/>
        <w:t>Produkte können sortiert und gefiltert werden</w:t>
      </w:r>
    </w:p>
    <w:p w14:paraId="746CCF88" w14:textId="5AFDC98D"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Sortierungen:</w:t>
      </w:r>
    </w:p>
    <w:p w14:paraId="0D629762" w14:textId="77777777" w:rsidR="00DF0883" w:rsidRPr="00DF0883" w:rsidRDefault="00DF0883" w:rsidP="00DF0883">
      <w:pPr>
        <w:pStyle w:val="Lauftext"/>
        <w:ind w:left="720"/>
        <w:rPr>
          <w:rFonts w:asciiTheme="majorHAnsi" w:hAnsiTheme="majorHAnsi"/>
          <w:sz w:val="20"/>
          <w:szCs w:val="20"/>
        </w:rPr>
      </w:pPr>
      <w:r w:rsidRPr="00DF0883">
        <w:rPr>
          <w:rFonts w:asciiTheme="majorHAnsi" w:hAnsiTheme="majorHAnsi"/>
          <w:sz w:val="20"/>
          <w:szCs w:val="20"/>
        </w:rPr>
        <w:t>Name, Webshop</w:t>
      </w:r>
    </w:p>
    <w:p w14:paraId="1A565190" w14:textId="552A0E13"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Filterung:</w:t>
      </w:r>
    </w:p>
    <w:p w14:paraId="7C83B54F" w14:textId="77777777" w:rsidR="00DF0883" w:rsidRPr="00DF0883" w:rsidRDefault="00DF0883" w:rsidP="00DF0883">
      <w:pPr>
        <w:pStyle w:val="Lauftext"/>
        <w:ind w:left="720"/>
        <w:rPr>
          <w:rFonts w:asciiTheme="majorHAnsi" w:hAnsiTheme="majorHAnsi"/>
          <w:sz w:val="20"/>
          <w:szCs w:val="20"/>
        </w:rPr>
      </w:pPr>
      <w:r w:rsidRPr="00DF0883">
        <w:rPr>
          <w:rFonts w:asciiTheme="majorHAnsi" w:hAnsiTheme="majorHAnsi"/>
          <w:sz w:val="20"/>
          <w:szCs w:val="20"/>
        </w:rPr>
        <w:t>Webshop</w:t>
      </w:r>
    </w:p>
    <w:p w14:paraId="63CF9A26" w14:textId="77777777" w:rsidR="00DF0883" w:rsidRPr="00DF0883" w:rsidRDefault="00DF0883" w:rsidP="00DF0883">
      <w:pPr>
        <w:pStyle w:val="Lauftext"/>
        <w:rPr>
          <w:rFonts w:asciiTheme="majorHAnsi" w:hAnsiTheme="majorHAnsi"/>
          <w:sz w:val="20"/>
          <w:szCs w:val="20"/>
        </w:rPr>
      </w:pPr>
    </w:p>
    <w:p w14:paraId="2E5986C9"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Die Einkäufe werden in den jeweiligen Webshops getätigt und können danach mithilfe dieser IPA in Bestellungen zusammengefasst eingetragen und somit organisiert und nachvollzogen werden. Diese IPA dient dazu, den Überblick zu bewahren, was, wann, von wem bestellt und was bereits erhalten wurde, ohne sich in alle Webshops einloggen zu müssen.</w:t>
      </w:r>
    </w:p>
    <w:p w14:paraId="3B94A4D6" w14:textId="77777777" w:rsidR="00DF0883" w:rsidRPr="00DF0883" w:rsidRDefault="00DF0883" w:rsidP="00DF0883">
      <w:pPr>
        <w:pStyle w:val="Lauftext"/>
        <w:rPr>
          <w:rFonts w:asciiTheme="majorHAnsi" w:hAnsiTheme="majorHAnsi"/>
          <w:sz w:val="20"/>
          <w:szCs w:val="20"/>
        </w:rPr>
      </w:pPr>
    </w:p>
    <w:p w14:paraId="03FC50B7" w14:textId="0572D090" w:rsidR="00FD3622" w:rsidRPr="006558CB" w:rsidRDefault="00DF0883" w:rsidP="00DF0883">
      <w:pPr>
        <w:pStyle w:val="Lauftext"/>
        <w:rPr>
          <w:rFonts w:asciiTheme="majorHAnsi" w:hAnsiTheme="majorHAnsi"/>
          <w:sz w:val="20"/>
          <w:szCs w:val="20"/>
        </w:rPr>
      </w:pPr>
      <w:r w:rsidRPr="00DF0883">
        <w:rPr>
          <w:rFonts w:asciiTheme="majorHAnsi" w:hAnsiTheme="majorHAnsi"/>
          <w:sz w:val="20"/>
          <w:szCs w:val="20"/>
        </w:rPr>
        <w:t>Erwartet wird ein funktionierendes API-Backend, aufgebaut in Laravel, mit welchem bspw. über Postman/Insomnia kommuniziert werden kann. Es soll eine funktionierende Registrierung eines Nutzers möglich sein, mit anschliessendem Login. Die Authentifizierung soll via Bearer-Token funktionieren. Der eingeloggte Nutzer sollte dann die Möglichkeit haben, Produkte zu erstellen, bearbeiten und zu löschen. Zudem soll der Nutzer die Möglichkeit haben, Produkte einer Bestellung zuzuweisen und mit allen Inhalten zu speichern, bearbeiten und zu löschen. Inhalte sollen mit der gewünschten Sortierung und Filterung abgefragt werden können</w:t>
      </w:r>
      <w:r w:rsidR="00FD3622" w:rsidRPr="006558CB">
        <w:rPr>
          <w:rFonts w:asciiTheme="majorHAnsi" w:hAnsiTheme="majorHAnsi"/>
          <w:sz w:val="20"/>
          <w:szCs w:val="20"/>
        </w:rPr>
        <w:t>.</w:t>
      </w:r>
      <w:r w:rsidR="00FD3622" w:rsidRPr="006558CB">
        <w:rPr>
          <w:rStyle w:val="FootnoteReference"/>
          <w:rFonts w:asciiTheme="majorHAnsi" w:hAnsiTheme="majorHAnsi"/>
          <w:sz w:val="20"/>
          <w:szCs w:val="20"/>
        </w:rPr>
        <w:footnoteReference w:id="3"/>
      </w:r>
    </w:p>
    <w:p w14:paraId="01B13475" w14:textId="77777777" w:rsidR="00FD3622" w:rsidRPr="006558CB" w:rsidRDefault="00FD3622" w:rsidP="00FD3622">
      <w:pPr>
        <w:pStyle w:val="Lauftext"/>
        <w:rPr>
          <w:rFonts w:asciiTheme="majorHAnsi" w:hAnsiTheme="majorHAnsi"/>
          <w:sz w:val="20"/>
          <w:szCs w:val="20"/>
        </w:rPr>
      </w:pPr>
    </w:p>
    <w:p w14:paraId="063613EC" w14:textId="77777777" w:rsidR="00FD3622" w:rsidRPr="006558CB" w:rsidRDefault="00FD3622" w:rsidP="00FD3622">
      <w:pPr>
        <w:pStyle w:val="H2-ohneImpactaufInhaltsverzeichnis"/>
        <w:rPr>
          <w:caps/>
          <w:szCs w:val="20"/>
        </w:rPr>
      </w:pPr>
      <w:bookmarkStart w:id="7" w:name="_Toc529355453"/>
      <w:r w:rsidRPr="006558CB">
        <w:rPr>
          <w:szCs w:val="20"/>
        </w:rPr>
        <w:t>Mitteln und Methoden</w:t>
      </w:r>
      <w:bookmarkEnd w:id="7"/>
    </w:p>
    <w:p w14:paraId="63A6E6AD" w14:textId="2B7F968E" w:rsidR="00FD3622" w:rsidRDefault="00DF0883" w:rsidP="00FD3622">
      <w:pPr>
        <w:pStyle w:val="Lauftext"/>
        <w:rPr>
          <w:rFonts w:asciiTheme="majorHAnsi" w:hAnsiTheme="majorHAnsi"/>
          <w:sz w:val="20"/>
          <w:szCs w:val="20"/>
          <w:lang w:val="fr-CH"/>
        </w:rPr>
      </w:pPr>
      <w:r w:rsidRPr="00DF0883">
        <w:rPr>
          <w:rFonts w:asciiTheme="majorHAnsi" w:hAnsiTheme="majorHAnsi"/>
          <w:sz w:val="20"/>
          <w:szCs w:val="20"/>
        </w:rPr>
        <w:t>XAMPP, Laravel, PHP, Postman/Insomnia</w:t>
      </w:r>
      <w:r w:rsidR="00FD3622" w:rsidRPr="006558CB">
        <w:rPr>
          <w:rFonts w:asciiTheme="majorHAnsi" w:hAnsiTheme="majorHAnsi"/>
          <w:sz w:val="20"/>
          <w:szCs w:val="20"/>
          <w:lang w:val="fr-CH"/>
        </w:rPr>
        <w:t>.</w:t>
      </w:r>
      <w:r w:rsidR="00FD3622" w:rsidRPr="006558CB">
        <w:rPr>
          <w:rStyle w:val="FootnoteReference"/>
          <w:rFonts w:asciiTheme="majorHAnsi" w:hAnsiTheme="majorHAnsi"/>
          <w:sz w:val="20"/>
          <w:szCs w:val="20"/>
        </w:rPr>
        <w:footnoteReference w:id="4"/>
      </w:r>
    </w:p>
    <w:p w14:paraId="1B2565D2" w14:textId="77777777" w:rsidR="00DF0883" w:rsidRPr="006558CB" w:rsidRDefault="00DF0883" w:rsidP="00FD3622">
      <w:pPr>
        <w:pStyle w:val="Lauftext"/>
        <w:rPr>
          <w:rFonts w:asciiTheme="majorHAnsi" w:hAnsiTheme="majorHAnsi"/>
          <w:sz w:val="20"/>
          <w:szCs w:val="20"/>
          <w:lang w:val="fr-CH"/>
        </w:rPr>
      </w:pPr>
    </w:p>
    <w:p w14:paraId="4E8C9F24" w14:textId="77777777" w:rsidR="00FD3622" w:rsidRPr="006558CB" w:rsidRDefault="00FD3622" w:rsidP="00FD3622">
      <w:pPr>
        <w:pStyle w:val="H2-ohneImpactaufInhaltsverzeichnis"/>
        <w:rPr>
          <w:caps/>
          <w:szCs w:val="20"/>
          <w:lang w:val="fr-CH"/>
        </w:rPr>
      </w:pPr>
      <w:bookmarkStart w:id="8" w:name="_Toc529355454"/>
      <w:r w:rsidRPr="006558CB">
        <w:rPr>
          <w:szCs w:val="20"/>
          <w:lang w:val="fr-CH"/>
        </w:rPr>
        <w:t>Neue Lerninhalte</w:t>
      </w:r>
      <w:bookmarkEnd w:id="8"/>
    </w:p>
    <w:p w14:paraId="03C21075" w14:textId="7F072FE2" w:rsidR="00FD3622" w:rsidRDefault="00DF0883" w:rsidP="00FD3622">
      <w:pPr>
        <w:pStyle w:val="Lauftext"/>
        <w:rPr>
          <w:rFonts w:asciiTheme="majorHAnsi" w:hAnsiTheme="majorHAnsi"/>
          <w:sz w:val="20"/>
          <w:szCs w:val="20"/>
          <w:lang w:val="fr-CH"/>
        </w:rPr>
      </w:pPr>
      <w:r>
        <w:rPr>
          <w:rFonts w:asciiTheme="majorHAnsi" w:hAnsiTheme="majorHAnsi"/>
          <w:sz w:val="20"/>
          <w:szCs w:val="20"/>
          <w:lang w:val="fr-CH"/>
        </w:rPr>
        <w:t>Keine</w:t>
      </w:r>
      <w:r w:rsidR="00FD3622" w:rsidRPr="006558CB">
        <w:rPr>
          <w:rFonts w:asciiTheme="majorHAnsi" w:hAnsiTheme="majorHAnsi"/>
          <w:sz w:val="20"/>
          <w:szCs w:val="20"/>
          <w:lang w:val="fr-CH"/>
        </w:rPr>
        <w:t>.</w:t>
      </w:r>
      <w:r w:rsidR="00FD3622" w:rsidRPr="006558CB">
        <w:rPr>
          <w:rStyle w:val="FootnoteReference"/>
          <w:rFonts w:asciiTheme="majorHAnsi" w:hAnsiTheme="majorHAnsi"/>
          <w:sz w:val="20"/>
          <w:szCs w:val="20"/>
        </w:rPr>
        <w:footnoteReference w:id="5"/>
      </w:r>
    </w:p>
    <w:p w14:paraId="51C4F38D" w14:textId="0BC04B35" w:rsidR="002C34F9" w:rsidRDefault="002C34F9" w:rsidP="00FD3622">
      <w:pPr>
        <w:pStyle w:val="Lauftext"/>
        <w:rPr>
          <w:rFonts w:asciiTheme="majorHAnsi" w:hAnsiTheme="majorHAnsi"/>
          <w:sz w:val="20"/>
          <w:szCs w:val="20"/>
          <w:lang w:val="fr-CH"/>
        </w:rPr>
      </w:pPr>
    </w:p>
    <w:p w14:paraId="6B11E1B4" w14:textId="33E75E65" w:rsidR="002C34F9" w:rsidRDefault="002C34F9" w:rsidP="002C34F9">
      <w:pPr>
        <w:pStyle w:val="H2-ohneImpactaufInhaltsverzeichnis"/>
        <w:rPr>
          <w:lang w:val="fr-CH"/>
        </w:rPr>
      </w:pPr>
      <w:r>
        <w:rPr>
          <w:lang w:val="fr-CH"/>
        </w:rPr>
        <w:t>Arbeiten in den letzten 6 Monaten</w:t>
      </w:r>
    </w:p>
    <w:p w14:paraId="4E1D2527" w14:textId="050B8FE8" w:rsidR="002C34F9" w:rsidRPr="006558CB" w:rsidRDefault="002C34F9" w:rsidP="002C34F9">
      <w:pPr>
        <w:rPr>
          <w:lang w:val="fr-CH"/>
        </w:rPr>
      </w:pPr>
      <w:r>
        <w:rPr>
          <w:lang w:val="fr-CH"/>
        </w:rPr>
        <w:t>Ausschliesslich Aufgaben und Projekte in Laravel.</w:t>
      </w:r>
      <w:r w:rsidRPr="006558CB">
        <w:rPr>
          <w:rStyle w:val="FootnoteReference"/>
          <w:rFonts w:asciiTheme="majorHAnsi" w:hAnsiTheme="majorHAnsi"/>
        </w:rPr>
        <w:footnoteReference w:id="6"/>
      </w:r>
    </w:p>
    <w:p w14:paraId="1B43CC2D" w14:textId="25C3FA2E" w:rsidR="00FD3622" w:rsidRDefault="00FD3622" w:rsidP="00FD3622">
      <w:pPr>
        <w:pStyle w:val="Lauftext"/>
        <w:rPr>
          <w:rFonts w:asciiTheme="majorHAnsi" w:hAnsiTheme="majorHAnsi"/>
          <w:sz w:val="20"/>
          <w:szCs w:val="20"/>
          <w:lang w:val="fr-CH"/>
        </w:rPr>
      </w:pPr>
    </w:p>
    <w:p w14:paraId="6A618DA0" w14:textId="3B8327F0" w:rsidR="00F45938" w:rsidRDefault="00F45938" w:rsidP="00FD3622">
      <w:pPr>
        <w:pStyle w:val="Lauftext"/>
        <w:rPr>
          <w:rFonts w:asciiTheme="majorHAnsi" w:hAnsiTheme="majorHAnsi"/>
          <w:sz w:val="20"/>
          <w:szCs w:val="20"/>
          <w:lang w:val="fr-CH"/>
        </w:rPr>
      </w:pPr>
    </w:p>
    <w:p w14:paraId="31A002D9" w14:textId="05182231" w:rsidR="00F45938" w:rsidRDefault="00F45938" w:rsidP="00FD3622">
      <w:pPr>
        <w:pStyle w:val="Lauftext"/>
        <w:rPr>
          <w:rFonts w:asciiTheme="majorHAnsi" w:hAnsiTheme="majorHAnsi"/>
          <w:sz w:val="20"/>
          <w:szCs w:val="20"/>
          <w:lang w:val="fr-CH"/>
        </w:rPr>
      </w:pPr>
    </w:p>
    <w:p w14:paraId="09E46FFF" w14:textId="1BE87AFC" w:rsidR="00F45938" w:rsidRDefault="00F45938" w:rsidP="00FD3622">
      <w:pPr>
        <w:pStyle w:val="Lauftext"/>
        <w:rPr>
          <w:rFonts w:asciiTheme="majorHAnsi" w:hAnsiTheme="majorHAnsi"/>
          <w:sz w:val="20"/>
          <w:szCs w:val="20"/>
          <w:lang w:val="fr-CH"/>
        </w:rPr>
      </w:pPr>
    </w:p>
    <w:p w14:paraId="40C2DC6E" w14:textId="152EFD3D" w:rsidR="00F45938" w:rsidRDefault="00F45938" w:rsidP="00FD3622">
      <w:pPr>
        <w:pStyle w:val="Lauftext"/>
        <w:rPr>
          <w:rFonts w:asciiTheme="majorHAnsi" w:hAnsiTheme="majorHAnsi"/>
          <w:sz w:val="20"/>
          <w:szCs w:val="20"/>
          <w:lang w:val="fr-CH"/>
        </w:rPr>
      </w:pPr>
    </w:p>
    <w:p w14:paraId="46B5BB2B" w14:textId="2FCF77FC" w:rsidR="00F45938" w:rsidRDefault="00F45938" w:rsidP="00FD3622">
      <w:pPr>
        <w:pStyle w:val="Lauftext"/>
        <w:rPr>
          <w:rFonts w:asciiTheme="majorHAnsi" w:hAnsiTheme="majorHAnsi"/>
          <w:sz w:val="20"/>
          <w:szCs w:val="20"/>
          <w:lang w:val="fr-CH"/>
        </w:rPr>
      </w:pPr>
    </w:p>
    <w:p w14:paraId="453ABED6" w14:textId="77226365" w:rsidR="00F45938" w:rsidRDefault="00F45938" w:rsidP="00FD3622">
      <w:pPr>
        <w:pStyle w:val="Lauftext"/>
        <w:rPr>
          <w:rFonts w:asciiTheme="majorHAnsi" w:hAnsiTheme="majorHAnsi"/>
          <w:sz w:val="20"/>
          <w:szCs w:val="20"/>
          <w:lang w:val="fr-CH"/>
        </w:rPr>
      </w:pPr>
    </w:p>
    <w:p w14:paraId="7D4C129F" w14:textId="6D48F50E" w:rsidR="00F45938" w:rsidRDefault="00F45938" w:rsidP="00FD3622">
      <w:pPr>
        <w:pStyle w:val="Lauftext"/>
        <w:rPr>
          <w:rFonts w:asciiTheme="majorHAnsi" w:hAnsiTheme="majorHAnsi"/>
          <w:sz w:val="20"/>
          <w:szCs w:val="20"/>
          <w:lang w:val="fr-CH"/>
        </w:rPr>
      </w:pPr>
    </w:p>
    <w:p w14:paraId="22EE0529" w14:textId="78919FC1" w:rsidR="00F45938" w:rsidRDefault="00F45938" w:rsidP="00FD3622">
      <w:pPr>
        <w:pStyle w:val="Lauftext"/>
        <w:rPr>
          <w:rFonts w:asciiTheme="majorHAnsi" w:hAnsiTheme="majorHAnsi"/>
          <w:sz w:val="20"/>
          <w:szCs w:val="20"/>
          <w:lang w:val="fr-CH"/>
        </w:rPr>
      </w:pPr>
    </w:p>
    <w:p w14:paraId="05AA9D43" w14:textId="77777777" w:rsidR="00F45938" w:rsidRPr="006558CB" w:rsidRDefault="00F45938" w:rsidP="00FD3622">
      <w:pPr>
        <w:pStyle w:val="Lauftext"/>
        <w:rPr>
          <w:rFonts w:asciiTheme="majorHAnsi" w:hAnsiTheme="majorHAnsi"/>
          <w:sz w:val="20"/>
          <w:szCs w:val="20"/>
          <w:lang w:val="fr-CH"/>
        </w:rPr>
      </w:pPr>
    </w:p>
    <w:p w14:paraId="2D280BA2" w14:textId="4C12CF1F" w:rsidR="00FD3622" w:rsidRPr="000B6510" w:rsidRDefault="00FD3622" w:rsidP="006F68B1">
      <w:pPr>
        <w:pStyle w:val="Heading1"/>
      </w:pPr>
      <w:bookmarkStart w:id="9" w:name="_Toc529355455"/>
      <w:bookmarkStart w:id="10" w:name="_Toc529355529"/>
      <w:bookmarkStart w:id="11" w:name="_Toc529881968"/>
      <w:r w:rsidRPr="000B6510">
        <w:lastRenderedPageBreak/>
        <w:t>Projektaufbauorganisation</w:t>
      </w:r>
      <w:bookmarkEnd w:id="9"/>
      <w:bookmarkEnd w:id="10"/>
      <w:bookmarkEnd w:id="11"/>
      <w:r w:rsidRPr="000B6510">
        <w:t xml:space="preserve"> </w:t>
      </w:r>
    </w:p>
    <w:p w14:paraId="74531B6B" w14:textId="77777777" w:rsidR="00FD3622" w:rsidRPr="006558CB" w:rsidRDefault="00FD3622" w:rsidP="00FD3622">
      <w:pPr>
        <w:pStyle w:val="H2-ohneImpactaufInhaltsverzeichnis"/>
        <w:rPr>
          <w:szCs w:val="20"/>
        </w:rPr>
      </w:pPr>
      <w:bookmarkStart w:id="12" w:name="_Toc529355456"/>
      <w:r w:rsidRPr="006558CB">
        <w:rPr>
          <w:szCs w:val="20"/>
          <w:lang w:val="fr-CH"/>
        </w:rPr>
        <w:t>Projektorganisation</w:t>
      </w:r>
      <w:bookmarkEnd w:id="12"/>
    </w:p>
    <w:tbl>
      <w:tblPr>
        <w:tblStyle w:val="TableGrid"/>
        <w:tblW w:w="0" w:type="auto"/>
        <w:tblBorders>
          <w:left w:val="none" w:sz="0" w:space="0" w:color="auto"/>
          <w:right w:val="none" w:sz="0" w:space="0" w:color="auto"/>
        </w:tblBorders>
        <w:tblLook w:val="04A0" w:firstRow="1" w:lastRow="0" w:firstColumn="1" w:lastColumn="0" w:noHBand="0" w:noVBand="1"/>
      </w:tblPr>
      <w:tblGrid>
        <w:gridCol w:w="4048"/>
        <w:gridCol w:w="4049"/>
      </w:tblGrid>
      <w:tr w:rsidR="00FD3622" w:rsidRPr="006558CB" w14:paraId="3B77265F" w14:textId="77777777" w:rsidTr="00221C62">
        <w:tc>
          <w:tcPr>
            <w:tcW w:w="4048" w:type="dxa"/>
            <w:shd w:val="clear" w:color="auto" w:fill="000000" w:themeFill="text1"/>
          </w:tcPr>
          <w:p w14:paraId="334FC25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Auszubildender</w:t>
            </w:r>
          </w:p>
        </w:tc>
        <w:tc>
          <w:tcPr>
            <w:tcW w:w="4049" w:type="dxa"/>
            <w:shd w:val="clear" w:color="auto" w:fill="000000" w:themeFill="text1"/>
          </w:tcPr>
          <w:p w14:paraId="15DF882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Lehrbetrieb</w:t>
            </w:r>
          </w:p>
        </w:tc>
      </w:tr>
      <w:tr w:rsidR="00FD3622" w:rsidRPr="006558CB" w14:paraId="3322B216" w14:textId="77777777" w:rsidTr="00221C62">
        <w:tc>
          <w:tcPr>
            <w:tcW w:w="4048" w:type="dxa"/>
          </w:tcPr>
          <w:p w14:paraId="6507DB0F" w14:textId="31A9649D" w:rsidR="00FD3622" w:rsidRPr="006558CB" w:rsidRDefault="00037B78" w:rsidP="00221C62">
            <w:pPr>
              <w:pStyle w:val="Lauftext"/>
              <w:rPr>
                <w:rFonts w:asciiTheme="majorHAnsi" w:hAnsiTheme="majorHAnsi"/>
                <w:sz w:val="20"/>
                <w:szCs w:val="20"/>
              </w:rPr>
            </w:pPr>
            <w:r>
              <w:rPr>
                <w:rFonts w:asciiTheme="majorHAnsi" w:hAnsiTheme="majorHAnsi"/>
                <w:sz w:val="20"/>
                <w:szCs w:val="20"/>
              </w:rPr>
              <w:t>Julien Rädler</w:t>
            </w:r>
          </w:p>
          <w:p w14:paraId="796BB266" w14:textId="3688E418" w:rsidR="00FD3622" w:rsidRPr="006558CB" w:rsidRDefault="00037B78" w:rsidP="00221C62">
            <w:pPr>
              <w:pStyle w:val="Lauftext"/>
              <w:rPr>
                <w:rFonts w:asciiTheme="majorHAnsi" w:hAnsiTheme="majorHAnsi"/>
                <w:sz w:val="20"/>
                <w:szCs w:val="20"/>
              </w:rPr>
            </w:pPr>
            <w:r>
              <w:rPr>
                <w:rFonts w:asciiTheme="majorHAnsi" w:hAnsiTheme="majorHAnsi"/>
                <w:sz w:val="20"/>
                <w:szCs w:val="20"/>
              </w:rPr>
              <w:t>Im Dreispitz 235</w:t>
            </w:r>
          </w:p>
          <w:p w14:paraId="33A7FF19" w14:textId="0AF12371" w:rsidR="00FD3622" w:rsidRPr="006558CB" w:rsidRDefault="00037B78" w:rsidP="00221C62">
            <w:pPr>
              <w:pStyle w:val="Lauftext"/>
              <w:rPr>
                <w:rFonts w:asciiTheme="majorHAnsi" w:hAnsiTheme="majorHAnsi"/>
                <w:sz w:val="20"/>
                <w:szCs w:val="20"/>
              </w:rPr>
            </w:pPr>
            <w:r>
              <w:rPr>
                <w:rFonts w:asciiTheme="majorHAnsi" w:hAnsiTheme="majorHAnsi"/>
                <w:sz w:val="20"/>
                <w:szCs w:val="20"/>
              </w:rPr>
              <w:t>8050, Zürich</w:t>
            </w:r>
          </w:p>
        </w:tc>
        <w:tc>
          <w:tcPr>
            <w:tcW w:w="4049" w:type="dxa"/>
          </w:tcPr>
          <w:p w14:paraId="4EF2284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Asperger AG</w:t>
            </w:r>
          </w:p>
          <w:p w14:paraId="3B00804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Thurgauerstrasse 54</w:t>
            </w:r>
          </w:p>
          <w:p w14:paraId="1D4675D2" w14:textId="77777777" w:rsidR="00FD3622" w:rsidRPr="006558CB" w:rsidRDefault="00FD3622" w:rsidP="00221C62">
            <w:pPr>
              <w:pStyle w:val="Lauftext"/>
              <w:keepNext/>
              <w:rPr>
                <w:rFonts w:asciiTheme="majorHAnsi" w:hAnsiTheme="majorHAnsi"/>
                <w:sz w:val="20"/>
                <w:szCs w:val="20"/>
              </w:rPr>
            </w:pPr>
            <w:r w:rsidRPr="006558CB">
              <w:rPr>
                <w:rFonts w:asciiTheme="majorHAnsi" w:hAnsiTheme="majorHAnsi"/>
                <w:sz w:val="20"/>
                <w:szCs w:val="20"/>
              </w:rPr>
              <w:t>8050 Zürich</w:t>
            </w:r>
          </w:p>
        </w:tc>
      </w:tr>
    </w:tbl>
    <w:p w14:paraId="5516C3B1" w14:textId="77777777" w:rsidR="00FD3622" w:rsidRPr="006558CB" w:rsidRDefault="00FD3622" w:rsidP="00FD3622">
      <w:pPr>
        <w:pStyle w:val="Caption"/>
        <w:rPr>
          <w:rFonts w:asciiTheme="majorHAnsi" w:hAnsiTheme="majorHAnsi"/>
          <w:sz w:val="20"/>
          <w:szCs w:val="20"/>
        </w:rPr>
      </w:pPr>
      <w:bookmarkStart w:id="13" w:name="_Toc529451342"/>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w:t>
      </w:r>
      <w:r w:rsidRPr="006558CB">
        <w:rPr>
          <w:rFonts w:asciiTheme="majorHAnsi" w:hAnsiTheme="majorHAnsi"/>
          <w:noProof/>
          <w:sz w:val="20"/>
          <w:szCs w:val="20"/>
        </w:rPr>
        <w:fldChar w:fldCharType="end"/>
      </w:r>
      <w:r w:rsidRPr="006558CB">
        <w:rPr>
          <w:rFonts w:asciiTheme="majorHAnsi" w:hAnsiTheme="majorHAnsi"/>
          <w:sz w:val="20"/>
          <w:szCs w:val="20"/>
        </w:rPr>
        <w:t xml:space="preserve"> - Adressinformation Auszubildender</w:t>
      </w:r>
      <w:bookmarkEnd w:id="13"/>
    </w:p>
    <w:p w14:paraId="655E4500" w14:textId="77777777" w:rsidR="00FD3622" w:rsidRPr="006558CB" w:rsidRDefault="00FD3622" w:rsidP="00FD3622">
      <w:pPr>
        <w:pStyle w:val="Lauftext"/>
        <w:rPr>
          <w:rFonts w:asciiTheme="majorHAnsi" w:hAnsiTheme="majorHAnsi"/>
          <w:sz w:val="20"/>
          <w:szCs w:val="20"/>
        </w:rPr>
      </w:pPr>
    </w:p>
    <w:p w14:paraId="6C89F9D3" w14:textId="77777777" w:rsidR="00FD3622" w:rsidRPr="006558CB" w:rsidRDefault="00FD3622" w:rsidP="00FD3622">
      <w:pPr>
        <w:pStyle w:val="H2-ohneImpactaufInhaltsverzeichnis"/>
        <w:rPr>
          <w:caps/>
          <w:szCs w:val="20"/>
          <w:lang w:val="fr-CH"/>
        </w:rPr>
      </w:pPr>
      <w:bookmarkStart w:id="14" w:name="_Toc529355457"/>
      <w:r w:rsidRPr="006558CB">
        <w:rPr>
          <w:szCs w:val="20"/>
          <w:lang w:val="fr-CH"/>
        </w:rPr>
        <w:t>Ausführungszeitraum</w:t>
      </w:r>
      <w:bookmarkEnd w:id="14"/>
    </w:p>
    <w:tbl>
      <w:tblPr>
        <w:tblStyle w:val="TableGrid"/>
        <w:tblW w:w="0" w:type="auto"/>
        <w:tblBorders>
          <w:left w:val="none" w:sz="0" w:space="0" w:color="auto"/>
          <w:right w:val="none" w:sz="0" w:space="0" w:color="auto"/>
        </w:tblBorders>
        <w:tblLook w:val="04A0" w:firstRow="1" w:lastRow="0" w:firstColumn="1" w:lastColumn="0" w:noHBand="0" w:noVBand="1"/>
      </w:tblPr>
      <w:tblGrid>
        <w:gridCol w:w="2024"/>
        <w:gridCol w:w="2024"/>
        <w:gridCol w:w="2024"/>
        <w:gridCol w:w="2025"/>
      </w:tblGrid>
      <w:tr w:rsidR="00FD3622" w:rsidRPr="006558CB" w14:paraId="6D24E78E" w14:textId="77777777" w:rsidTr="00221C62">
        <w:tc>
          <w:tcPr>
            <w:tcW w:w="2024" w:type="dxa"/>
          </w:tcPr>
          <w:p w14:paraId="0441F1EB" w14:textId="2D6ACFF5" w:rsidR="00FD3622" w:rsidRPr="006558CB" w:rsidRDefault="00FD3622" w:rsidP="00FD5948">
            <w:pPr>
              <w:pStyle w:val="Lauftext"/>
              <w:jc w:val="center"/>
              <w:rPr>
                <w:rFonts w:asciiTheme="majorHAnsi" w:hAnsiTheme="majorHAnsi"/>
                <w:sz w:val="20"/>
                <w:szCs w:val="20"/>
                <w:lang w:val="fr-CH"/>
              </w:rPr>
            </w:pPr>
            <w:r w:rsidRPr="006558CB">
              <w:rPr>
                <w:rFonts w:asciiTheme="majorHAnsi" w:hAnsiTheme="majorHAnsi"/>
                <w:sz w:val="20"/>
                <w:szCs w:val="20"/>
                <w:lang w:val="fr-CH"/>
              </w:rPr>
              <w:t xml:space="preserve">Mo </w:t>
            </w:r>
            <w:r w:rsidR="00037B78">
              <w:rPr>
                <w:rFonts w:asciiTheme="majorHAnsi" w:hAnsiTheme="majorHAnsi"/>
                <w:sz w:val="20"/>
                <w:szCs w:val="20"/>
                <w:lang w:val="fr-CH"/>
              </w:rPr>
              <w:t>13</w:t>
            </w:r>
            <w:r w:rsidRPr="006558CB">
              <w:rPr>
                <w:rFonts w:asciiTheme="majorHAnsi" w:hAnsiTheme="majorHAnsi"/>
                <w:sz w:val="20"/>
                <w:szCs w:val="20"/>
                <w:lang w:val="fr-CH"/>
              </w:rPr>
              <w:t xml:space="preserve">. </w:t>
            </w:r>
            <w:r w:rsidR="00037B78">
              <w:rPr>
                <w:rFonts w:asciiTheme="majorHAnsi" w:hAnsiTheme="majorHAnsi"/>
                <w:sz w:val="20"/>
                <w:szCs w:val="20"/>
                <w:lang w:val="fr-CH"/>
              </w:rPr>
              <w:t>März</w:t>
            </w:r>
            <w:r w:rsidRPr="006558CB">
              <w:rPr>
                <w:rFonts w:asciiTheme="majorHAnsi" w:hAnsiTheme="majorHAnsi"/>
                <w:sz w:val="20"/>
                <w:szCs w:val="20"/>
                <w:lang w:val="fr-CH"/>
              </w:rPr>
              <w:t xml:space="preserve"> </w:t>
            </w:r>
            <w:r w:rsidR="00037B78">
              <w:rPr>
                <w:rFonts w:asciiTheme="majorHAnsi" w:hAnsiTheme="majorHAnsi"/>
                <w:sz w:val="20"/>
                <w:szCs w:val="20"/>
                <w:lang w:val="fr-CH"/>
              </w:rPr>
              <w:t>2023</w:t>
            </w:r>
          </w:p>
        </w:tc>
        <w:tc>
          <w:tcPr>
            <w:tcW w:w="2024" w:type="dxa"/>
          </w:tcPr>
          <w:p w14:paraId="70EA64F6" w14:textId="5B546340" w:rsidR="00FD3622" w:rsidRPr="006558CB" w:rsidRDefault="00037B78" w:rsidP="00FD5948">
            <w:pPr>
              <w:pStyle w:val="Lauftext"/>
              <w:jc w:val="center"/>
              <w:rPr>
                <w:rFonts w:asciiTheme="majorHAnsi" w:hAnsiTheme="majorHAnsi"/>
                <w:sz w:val="20"/>
                <w:szCs w:val="20"/>
                <w:lang w:val="fr-CH"/>
              </w:rPr>
            </w:pPr>
            <w:r>
              <w:rPr>
                <w:rFonts w:asciiTheme="majorHAnsi" w:hAnsiTheme="majorHAnsi"/>
                <w:sz w:val="20"/>
                <w:szCs w:val="20"/>
                <w:lang w:val="fr-CH"/>
              </w:rPr>
              <w:t>Fr</w:t>
            </w:r>
            <w:r w:rsidR="00FD5948">
              <w:rPr>
                <w:rFonts w:asciiTheme="majorHAnsi" w:hAnsiTheme="majorHAnsi"/>
                <w:sz w:val="20"/>
                <w:szCs w:val="20"/>
                <w:lang w:val="fr-CH"/>
              </w:rPr>
              <w:t xml:space="preserve"> </w:t>
            </w:r>
            <w:r>
              <w:rPr>
                <w:rFonts w:asciiTheme="majorHAnsi" w:hAnsiTheme="majorHAnsi"/>
                <w:sz w:val="20"/>
                <w:szCs w:val="20"/>
                <w:lang w:val="fr-CH"/>
              </w:rPr>
              <w:t>17</w:t>
            </w:r>
            <w:r w:rsidR="00FD3622" w:rsidRPr="006558CB">
              <w:rPr>
                <w:rFonts w:asciiTheme="majorHAnsi" w:hAnsiTheme="majorHAnsi"/>
                <w:sz w:val="20"/>
                <w:szCs w:val="20"/>
                <w:lang w:val="fr-CH"/>
              </w:rPr>
              <w:t xml:space="preserve">. </w:t>
            </w:r>
            <w:r>
              <w:rPr>
                <w:rFonts w:asciiTheme="majorHAnsi" w:hAnsiTheme="majorHAnsi"/>
                <w:sz w:val="20"/>
                <w:szCs w:val="20"/>
                <w:lang w:val="fr-CH"/>
              </w:rPr>
              <w:t>März</w:t>
            </w:r>
            <w:r w:rsidRPr="006558CB">
              <w:rPr>
                <w:rFonts w:asciiTheme="majorHAnsi" w:hAnsiTheme="majorHAnsi"/>
                <w:sz w:val="20"/>
                <w:szCs w:val="20"/>
                <w:lang w:val="fr-CH"/>
              </w:rPr>
              <w:t xml:space="preserve"> </w:t>
            </w:r>
            <w:r>
              <w:rPr>
                <w:rFonts w:asciiTheme="majorHAnsi" w:hAnsiTheme="majorHAnsi"/>
                <w:sz w:val="20"/>
                <w:szCs w:val="20"/>
                <w:lang w:val="fr-CH"/>
              </w:rPr>
              <w:t>2023</w:t>
            </w:r>
          </w:p>
        </w:tc>
        <w:tc>
          <w:tcPr>
            <w:tcW w:w="2024" w:type="dxa"/>
          </w:tcPr>
          <w:p w14:paraId="6B303217" w14:textId="7CF042D4" w:rsidR="00FD3622" w:rsidRPr="006558CB" w:rsidRDefault="00FD3622" w:rsidP="00FD5948">
            <w:pPr>
              <w:pStyle w:val="Lauftext"/>
              <w:jc w:val="center"/>
              <w:rPr>
                <w:rFonts w:asciiTheme="majorHAnsi" w:hAnsiTheme="majorHAnsi"/>
                <w:sz w:val="20"/>
                <w:szCs w:val="20"/>
                <w:lang w:val="fr-CH"/>
              </w:rPr>
            </w:pPr>
            <w:r w:rsidRPr="006558CB">
              <w:rPr>
                <w:rFonts w:asciiTheme="majorHAnsi" w:hAnsiTheme="majorHAnsi"/>
                <w:sz w:val="20"/>
                <w:szCs w:val="20"/>
                <w:lang w:val="fr-CH"/>
              </w:rPr>
              <w:t>M</w:t>
            </w:r>
            <w:r w:rsidR="00037B78">
              <w:rPr>
                <w:rFonts w:asciiTheme="majorHAnsi" w:hAnsiTheme="majorHAnsi"/>
                <w:sz w:val="20"/>
                <w:szCs w:val="20"/>
                <w:lang w:val="fr-CH"/>
              </w:rPr>
              <w:t>i</w:t>
            </w:r>
            <w:r w:rsidR="00FD5948">
              <w:rPr>
                <w:rFonts w:asciiTheme="majorHAnsi" w:hAnsiTheme="majorHAnsi"/>
                <w:sz w:val="20"/>
                <w:szCs w:val="20"/>
                <w:lang w:val="fr-CH"/>
              </w:rPr>
              <w:t xml:space="preserve"> </w:t>
            </w:r>
            <w:r w:rsidR="00037B78">
              <w:rPr>
                <w:rFonts w:asciiTheme="majorHAnsi" w:hAnsiTheme="majorHAnsi"/>
                <w:sz w:val="20"/>
                <w:szCs w:val="20"/>
                <w:lang w:val="fr-CH"/>
              </w:rPr>
              <w:t>22</w:t>
            </w:r>
            <w:r w:rsidRPr="006558CB">
              <w:rPr>
                <w:rFonts w:asciiTheme="majorHAnsi" w:hAnsiTheme="majorHAnsi"/>
                <w:sz w:val="20"/>
                <w:szCs w:val="20"/>
                <w:lang w:val="fr-CH"/>
              </w:rPr>
              <w:t xml:space="preserve">. </w:t>
            </w:r>
            <w:r w:rsidR="00037B78">
              <w:rPr>
                <w:rFonts w:asciiTheme="majorHAnsi" w:hAnsiTheme="majorHAnsi"/>
                <w:sz w:val="20"/>
                <w:szCs w:val="20"/>
                <w:lang w:val="fr-CH"/>
              </w:rPr>
              <w:t>März</w:t>
            </w:r>
            <w:r w:rsidR="00037B78" w:rsidRPr="006558CB">
              <w:rPr>
                <w:rFonts w:asciiTheme="majorHAnsi" w:hAnsiTheme="majorHAnsi"/>
                <w:sz w:val="20"/>
                <w:szCs w:val="20"/>
                <w:lang w:val="fr-CH"/>
              </w:rPr>
              <w:t xml:space="preserve"> </w:t>
            </w:r>
            <w:r w:rsidR="00037B78">
              <w:rPr>
                <w:rFonts w:asciiTheme="majorHAnsi" w:hAnsiTheme="majorHAnsi"/>
                <w:sz w:val="20"/>
                <w:szCs w:val="20"/>
                <w:lang w:val="fr-CH"/>
              </w:rPr>
              <w:t>2023</w:t>
            </w:r>
          </w:p>
        </w:tc>
        <w:tc>
          <w:tcPr>
            <w:tcW w:w="2025" w:type="dxa"/>
          </w:tcPr>
          <w:p w14:paraId="32FE9EF5" w14:textId="5F29F507" w:rsidR="00FD3622" w:rsidRPr="006558CB" w:rsidRDefault="00FD5948" w:rsidP="00FD5948">
            <w:pPr>
              <w:pStyle w:val="Lauftext"/>
              <w:jc w:val="center"/>
              <w:rPr>
                <w:rFonts w:asciiTheme="majorHAnsi" w:hAnsiTheme="majorHAnsi"/>
                <w:sz w:val="20"/>
                <w:szCs w:val="20"/>
                <w:lang w:val="fr-CH"/>
              </w:rPr>
            </w:pPr>
            <w:r>
              <w:rPr>
                <w:rFonts w:asciiTheme="majorHAnsi" w:hAnsiTheme="majorHAnsi"/>
                <w:sz w:val="20"/>
                <w:szCs w:val="20"/>
                <w:lang w:val="fr-CH"/>
              </w:rPr>
              <w:t>Di 28</w:t>
            </w:r>
            <w:r w:rsidR="00FD3622" w:rsidRPr="006558CB">
              <w:rPr>
                <w:rFonts w:asciiTheme="majorHAnsi" w:hAnsiTheme="majorHAnsi"/>
                <w:sz w:val="20"/>
                <w:szCs w:val="20"/>
                <w:lang w:val="fr-CH"/>
              </w:rPr>
              <w:t xml:space="preserve">. </w:t>
            </w:r>
            <w:r w:rsidR="00037B78">
              <w:rPr>
                <w:rFonts w:asciiTheme="majorHAnsi" w:hAnsiTheme="majorHAnsi"/>
                <w:sz w:val="20"/>
                <w:szCs w:val="20"/>
                <w:lang w:val="fr-CH"/>
              </w:rPr>
              <w:t>März</w:t>
            </w:r>
            <w:r w:rsidR="00037B78" w:rsidRPr="006558CB">
              <w:rPr>
                <w:rFonts w:asciiTheme="majorHAnsi" w:hAnsiTheme="majorHAnsi"/>
                <w:sz w:val="20"/>
                <w:szCs w:val="20"/>
                <w:lang w:val="fr-CH"/>
              </w:rPr>
              <w:t xml:space="preserve"> </w:t>
            </w:r>
            <w:r w:rsidR="00037B78">
              <w:rPr>
                <w:rFonts w:asciiTheme="majorHAnsi" w:hAnsiTheme="majorHAnsi"/>
                <w:sz w:val="20"/>
                <w:szCs w:val="20"/>
                <w:lang w:val="fr-CH"/>
              </w:rPr>
              <w:t>2023</w:t>
            </w:r>
          </w:p>
        </w:tc>
      </w:tr>
      <w:tr w:rsidR="00FD3622" w:rsidRPr="006558CB" w14:paraId="01C66A78" w14:textId="77777777" w:rsidTr="00221C62">
        <w:tc>
          <w:tcPr>
            <w:tcW w:w="2024" w:type="dxa"/>
          </w:tcPr>
          <w:p w14:paraId="3BD42886" w14:textId="2E7DBCEB" w:rsidR="00FD3622" w:rsidRPr="006558CB" w:rsidRDefault="00037B78" w:rsidP="00FD5948">
            <w:pPr>
              <w:pStyle w:val="Lauftext"/>
              <w:jc w:val="center"/>
              <w:rPr>
                <w:rFonts w:asciiTheme="majorHAnsi" w:hAnsiTheme="majorHAnsi"/>
                <w:sz w:val="20"/>
                <w:szCs w:val="20"/>
                <w:lang w:val="fr-CH"/>
              </w:rPr>
            </w:pPr>
            <w:r>
              <w:rPr>
                <w:rFonts w:asciiTheme="majorHAnsi" w:hAnsiTheme="majorHAnsi"/>
                <w:sz w:val="20"/>
                <w:szCs w:val="20"/>
                <w:lang w:val="fr-CH"/>
              </w:rPr>
              <w:t>Di</w:t>
            </w:r>
            <w:r w:rsidR="00FD5948">
              <w:rPr>
                <w:rFonts w:asciiTheme="majorHAnsi" w:hAnsiTheme="majorHAnsi"/>
                <w:sz w:val="20"/>
                <w:szCs w:val="20"/>
                <w:lang w:val="fr-CH"/>
              </w:rPr>
              <w:t xml:space="preserve"> </w:t>
            </w:r>
            <w:r>
              <w:rPr>
                <w:rFonts w:asciiTheme="majorHAnsi" w:hAnsiTheme="majorHAnsi"/>
                <w:sz w:val="20"/>
                <w:szCs w:val="20"/>
                <w:lang w:val="fr-CH"/>
              </w:rPr>
              <w:t>14</w:t>
            </w:r>
            <w:r w:rsidR="00FD3622" w:rsidRPr="006558CB">
              <w:rPr>
                <w:rFonts w:asciiTheme="majorHAnsi" w:hAnsiTheme="majorHAnsi"/>
                <w:sz w:val="20"/>
                <w:szCs w:val="20"/>
                <w:lang w:val="fr-CH"/>
              </w:rPr>
              <w:t xml:space="preserve">. </w:t>
            </w:r>
            <w:r>
              <w:rPr>
                <w:rFonts w:asciiTheme="majorHAnsi" w:hAnsiTheme="majorHAnsi"/>
                <w:sz w:val="20"/>
                <w:szCs w:val="20"/>
                <w:lang w:val="fr-CH"/>
              </w:rPr>
              <w:t>März</w:t>
            </w:r>
            <w:r w:rsidRPr="006558CB">
              <w:rPr>
                <w:rFonts w:asciiTheme="majorHAnsi" w:hAnsiTheme="majorHAnsi"/>
                <w:sz w:val="20"/>
                <w:szCs w:val="20"/>
                <w:lang w:val="fr-CH"/>
              </w:rPr>
              <w:t xml:space="preserve"> </w:t>
            </w:r>
            <w:r>
              <w:rPr>
                <w:rFonts w:asciiTheme="majorHAnsi" w:hAnsiTheme="majorHAnsi"/>
                <w:sz w:val="20"/>
                <w:szCs w:val="20"/>
                <w:lang w:val="fr-CH"/>
              </w:rPr>
              <w:t>2023</w:t>
            </w:r>
          </w:p>
        </w:tc>
        <w:tc>
          <w:tcPr>
            <w:tcW w:w="2024" w:type="dxa"/>
          </w:tcPr>
          <w:p w14:paraId="552372EC" w14:textId="5A824628" w:rsidR="00FD3622" w:rsidRPr="006558CB" w:rsidRDefault="00037B78" w:rsidP="00FD5948">
            <w:pPr>
              <w:pStyle w:val="Lauftext"/>
              <w:jc w:val="center"/>
              <w:rPr>
                <w:rFonts w:asciiTheme="majorHAnsi" w:hAnsiTheme="majorHAnsi"/>
                <w:sz w:val="20"/>
                <w:szCs w:val="20"/>
                <w:lang w:val="fr-CH"/>
              </w:rPr>
            </w:pPr>
            <w:r>
              <w:rPr>
                <w:rFonts w:asciiTheme="majorHAnsi" w:hAnsiTheme="majorHAnsi"/>
                <w:sz w:val="20"/>
                <w:szCs w:val="20"/>
                <w:lang w:val="fr-CH"/>
              </w:rPr>
              <w:t>Mo</w:t>
            </w:r>
            <w:r w:rsidR="00FD3622" w:rsidRPr="006558CB">
              <w:rPr>
                <w:rFonts w:asciiTheme="majorHAnsi" w:hAnsiTheme="majorHAnsi"/>
                <w:sz w:val="20"/>
                <w:szCs w:val="20"/>
                <w:lang w:val="fr-CH"/>
              </w:rPr>
              <w:t xml:space="preserve"> </w:t>
            </w:r>
            <w:r>
              <w:rPr>
                <w:rFonts w:asciiTheme="majorHAnsi" w:hAnsiTheme="majorHAnsi"/>
                <w:sz w:val="20"/>
                <w:szCs w:val="20"/>
                <w:lang w:val="fr-CH"/>
              </w:rPr>
              <w:t>20</w:t>
            </w:r>
            <w:r w:rsidR="00FD3622" w:rsidRPr="006558CB">
              <w:rPr>
                <w:rFonts w:asciiTheme="majorHAnsi" w:hAnsiTheme="majorHAnsi"/>
                <w:sz w:val="20"/>
                <w:szCs w:val="20"/>
                <w:lang w:val="fr-CH"/>
              </w:rPr>
              <w:t xml:space="preserve">. </w:t>
            </w:r>
            <w:r>
              <w:rPr>
                <w:rFonts w:asciiTheme="majorHAnsi" w:hAnsiTheme="majorHAnsi"/>
                <w:sz w:val="20"/>
                <w:szCs w:val="20"/>
                <w:lang w:val="fr-CH"/>
              </w:rPr>
              <w:t>März</w:t>
            </w:r>
            <w:r w:rsidRPr="006558CB">
              <w:rPr>
                <w:rFonts w:asciiTheme="majorHAnsi" w:hAnsiTheme="majorHAnsi"/>
                <w:sz w:val="20"/>
                <w:szCs w:val="20"/>
                <w:lang w:val="fr-CH"/>
              </w:rPr>
              <w:t xml:space="preserve"> </w:t>
            </w:r>
            <w:r>
              <w:rPr>
                <w:rFonts w:asciiTheme="majorHAnsi" w:hAnsiTheme="majorHAnsi"/>
                <w:sz w:val="20"/>
                <w:szCs w:val="20"/>
                <w:lang w:val="fr-CH"/>
              </w:rPr>
              <w:t>2023</w:t>
            </w:r>
          </w:p>
        </w:tc>
        <w:tc>
          <w:tcPr>
            <w:tcW w:w="2024" w:type="dxa"/>
          </w:tcPr>
          <w:p w14:paraId="4BFCA432" w14:textId="57CC2F77" w:rsidR="00FD3622" w:rsidRPr="006558CB" w:rsidRDefault="00037B78" w:rsidP="00FD5948">
            <w:pPr>
              <w:pStyle w:val="Lauftext"/>
              <w:jc w:val="center"/>
              <w:rPr>
                <w:rFonts w:asciiTheme="majorHAnsi" w:hAnsiTheme="majorHAnsi"/>
                <w:sz w:val="20"/>
                <w:szCs w:val="20"/>
                <w:lang w:val="fr-CH"/>
              </w:rPr>
            </w:pPr>
            <w:r>
              <w:rPr>
                <w:rFonts w:asciiTheme="majorHAnsi" w:hAnsiTheme="majorHAnsi"/>
                <w:sz w:val="20"/>
                <w:szCs w:val="20"/>
                <w:lang w:val="fr-CH"/>
              </w:rPr>
              <w:t>Fr</w:t>
            </w:r>
            <w:r w:rsidR="00FD5948">
              <w:rPr>
                <w:rFonts w:asciiTheme="majorHAnsi" w:hAnsiTheme="majorHAnsi"/>
                <w:sz w:val="20"/>
                <w:szCs w:val="20"/>
                <w:lang w:val="fr-CH"/>
              </w:rPr>
              <w:t xml:space="preserve"> 24</w:t>
            </w:r>
            <w:r w:rsidR="00FD3622" w:rsidRPr="006558CB">
              <w:rPr>
                <w:rFonts w:asciiTheme="majorHAnsi" w:hAnsiTheme="majorHAnsi"/>
                <w:sz w:val="20"/>
                <w:szCs w:val="20"/>
                <w:lang w:val="fr-CH"/>
              </w:rPr>
              <w:t xml:space="preserve">. </w:t>
            </w:r>
            <w:r>
              <w:rPr>
                <w:rFonts w:asciiTheme="majorHAnsi" w:hAnsiTheme="majorHAnsi"/>
                <w:sz w:val="20"/>
                <w:szCs w:val="20"/>
                <w:lang w:val="fr-CH"/>
              </w:rPr>
              <w:t>März</w:t>
            </w:r>
            <w:r w:rsidRPr="006558CB">
              <w:rPr>
                <w:rFonts w:asciiTheme="majorHAnsi" w:hAnsiTheme="majorHAnsi"/>
                <w:sz w:val="20"/>
                <w:szCs w:val="20"/>
                <w:lang w:val="fr-CH"/>
              </w:rPr>
              <w:t xml:space="preserve"> </w:t>
            </w:r>
            <w:r>
              <w:rPr>
                <w:rFonts w:asciiTheme="majorHAnsi" w:hAnsiTheme="majorHAnsi"/>
                <w:sz w:val="20"/>
                <w:szCs w:val="20"/>
                <w:lang w:val="fr-CH"/>
              </w:rPr>
              <w:t>2023</w:t>
            </w:r>
          </w:p>
        </w:tc>
        <w:tc>
          <w:tcPr>
            <w:tcW w:w="2025" w:type="dxa"/>
          </w:tcPr>
          <w:p w14:paraId="3633F18C" w14:textId="15C6441F" w:rsidR="00FD3622" w:rsidRPr="006558CB" w:rsidRDefault="00FD3622" w:rsidP="00FD5948">
            <w:pPr>
              <w:pStyle w:val="Lauftext"/>
              <w:jc w:val="center"/>
              <w:rPr>
                <w:rFonts w:asciiTheme="majorHAnsi" w:hAnsiTheme="majorHAnsi"/>
                <w:sz w:val="20"/>
                <w:szCs w:val="20"/>
                <w:lang w:val="fr-CH"/>
              </w:rPr>
            </w:pPr>
          </w:p>
        </w:tc>
      </w:tr>
      <w:tr w:rsidR="00FD3622" w:rsidRPr="006558CB" w14:paraId="619B6C34" w14:textId="77777777" w:rsidTr="00221C62">
        <w:tc>
          <w:tcPr>
            <w:tcW w:w="2024" w:type="dxa"/>
          </w:tcPr>
          <w:p w14:paraId="33EF3292" w14:textId="08DBC7B8" w:rsidR="00FD3622" w:rsidRPr="006558CB" w:rsidRDefault="00FD3622" w:rsidP="00FD5948">
            <w:pPr>
              <w:pStyle w:val="Lauftext"/>
              <w:jc w:val="center"/>
              <w:rPr>
                <w:rFonts w:asciiTheme="majorHAnsi" w:hAnsiTheme="majorHAnsi"/>
                <w:sz w:val="20"/>
                <w:szCs w:val="20"/>
                <w:lang w:val="fr-CH"/>
              </w:rPr>
            </w:pPr>
            <w:r w:rsidRPr="006558CB">
              <w:rPr>
                <w:rFonts w:asciiTheme="majorHAnsi" w:hAnsiTheme="majorHAnsi"/>
                <w:sz w:val="20"/>
                <w:szCs w:val="20"/>
                <w:lang w:val="fr-CH"/>
              </w:rPr>
              <w:t>M</w:t>
            </w:r>
            <w:r w:rsidR="00037B78">
              <w:rPr>
                <w:rFonts w:asciiTheme="majorHAnsi" w:hAnsiTheme="majorHAnsi"/>
                <w:sz w:val="20"/>
                <w:szCs w:val="20"/>
                <w:lang w:val="fr-CH"/>
              </w:rPr>
              <w:t>i</w:t>
            </w:r>
            <w:r w:rsidR="00FD5948">
              <w:rPr>
                <w:rFonts w:asciiTheme="majorHAnsi" w:hAnsiTheme="majorHAnsi"/>
                <w:sz w:val="20"/>
                <w:szCs w:val="20"/>
                <w:lang w:val="fr-CH"/>
              </w:rPr>
              <w:t xml:space="preserve"> </w:t>
            </w:r>
            <w:r w:rsidR="00037B78">
              <w:rPr>
                <w:rFonts w:asciiTheme="majorHAnsi" w:hAnsiTheme="majorHAnsi"/>
                <w:sz w:val="20"/>
                <w:szCs w:val="20"/>
                <w:lang w:val="fr-CH"/>
              </w:rPr>
              <w:t>15</w:t>
            </w:r>
            <w:r w:rsidRPr="006558CB">
              <w:rPr>
                <w:rFonts w:asciiTheme="majorHAnsi" w:hAnsiTheme="majorHAnsi"/>
                <w:sz w:val="20"/>
                <w:szCs w:val="20"/>
                <w:lang w:val="fr-CH"/>
              </w:rPr>
              <w:t xml:space="preserve">. </w:t>
            </w:r>
            <w:r w:rsidR="00037B78">
              <w:rPr>
                <w:rFonts w:asciiTheme="majorHAnsi" w:hAnsiTheme="majorHAnsi"/>
                <w:sz w:val="20"/>
                <w:szCs w:val="20"/>
                <w:lang w:val="fr-CH"/>
              </w:rPr>
              <w:t>März</w:t>
            </w:r>
            <w:r w:rsidR="00037B78" w:rsidRPr="006558CB">
              <w:rPr>
                <w:rFonts w:asciiTheme="majorHAnsi" w:hAnsiTheme="majorHAnsi"/>
                <w:sz w:val="20"/>
                <w:szCs w:val="20"/>
                <w:lang w:val="fr-CH"/>
              </w:rPr>
              <w:t xml:space="preserve"> </w:t>
            </w:r>
            <w:r w:rsidR="00037B78">
              <w:rPr>
                <w:rFonts w:asciiTheme="majorHAnsi" w:hAnsiTheme="majorHAnsi"/>
                <w:sz w:val="20"/>
                <w:szCs w:val="20"/>
                <w:lang w:val="fr-CH"/>
              </w:rPr>
              <w:t>2023</w:t>
            </w:r>
          </w:p>
        </w:tc>
        <w:tc>
          <w:tcPr>
            <w:tcW w:w="2024" w:type="dxa"/>
          </w:tcPr>
          <w:p w14:paraId="7A73CEA0" w14:textId="2A034E8B" w:rsidR="00FD3622" w:rsidRPr="006558CB" w:rsidRDefault="00037B78" w:rsidP="00FD5948">
            <w:pPr>
              <w:pStyle w:val="Lauftext"/>
              <w:jc w:val="center"/>
              <w:rPr>
                <w:rFonts w:asciiTheme="majorHAnsi" w:hAnsiTheme="majorHAnsi"/>
                <w:sz w:val="20"/>
                <w:szCs w:val="20"/>
                <w:lang w:val="fr-CH"/>
              </w:rPr>
            </w:pPr>
            <w:r>
              <w:rPr>
                <w:rFonts w:asciiTheme="majorHAnsi" w:hAnsiTheme="majorHAnsi"/>
                <w:sz w:val="20"/>
                <w:szCs w:val="20"/>
                <w:lang w:val="fr-CH"/>
              </w:rPr>
              <w:t>Di</w:t>
            </w:r>
            <w:r w:rsidR="00FD5948">
              <w:rPr>
                <w:rFonts w:asciiTheme="majorHAnsi" w:hAnsiTheme="majorHAnsi"/>
                <w:sz w:val="20"/>
                <w:szCs w:val="20"/>
                <w:lang w:val="fr-CH"/>
              </w:rPr>
              <w:t xml:space="preserve"> </w:t>
            </w:r>
            <w:r>
              <w:rPr>
                <w:rFonts w:asciiTheme="majorHAnsi" w:hAnsiTheme="majorHAnsi"/>
                <w:sz w:val="20"/>
                <w:szCs w:val="20"/>
                <w:lang w:val="fr-CH"/>
              </w:rPr>
              <w:t>21</w:t>
            </w:r>
            <w:r w:rsidR="00FD3622" w:rsidRPr="006558CB">
              <w:rPr>
                <w:rFonts w:asciiTheme="majorHAnsi" w:hAnsiTheme="majorHAnsi"/>
                <w:sz w:val="20"/>
                <w:szCs w:val="20"/>
                <w:lang w:val="fr-CH"/>
              </w:rPr>
              <w:t xml:space="preserve">. </w:t>
            </w:r>
            <w:r>
              <w:rPr>
                <w:rFonts w:asciiTheme="majorHAnsi" w:hAnsiTheme="majorHAnsi"/>
                <w:sz w:val="20"/>
                <w:szCs w:val="20"/>
                <w:lang w:val="fr-CH"/>
              </w:rPr>
              <w:t>März</w:t>
            </w:r>
            <w:r w:rsidRPr="006558CB">
              <w:rPr>
                <w:rFonts w:asciiTheme="majorHAnsi" w:hAnsiTheme="majorHAnsi"/>
                <w:sz w:val="20"/>
                <w:szCs w:val="20"/>
                <w:lang w:val="fr-CH"/>
              </w:rPr>
              <w:t xml:space="preserve"> </w:t>
            </w:r>
            <w:r>
              <w:rPr>
                <w:rFonts w:asciiTheme="majorHAnsi" w:hAnsiTheme="majorHAnsi"/>
                <w:sz w:val="20"/>
                <w:szCs w:val="20"/>
                <w:lang w:val="fr-CH"/>
              </w:rPr>
              <w:t>2023</w:t>
            </w:r>
          </w:p>
        </w:tc>
        <w:tc>
          <w:tcPr>
            <w:tcW w:w="2024" w:type="dxa"/>
          </w:tcPr>
          <w:p w14:paraId="47CABAD3" w14:textId="43E50AAF" w:rsidR="00FD3622" w:rsidRPr="006558CB" w:rsidRDefault="00FD3622" w:rsidP="00FD5948">
            <w:pPr>
              <w:pStyle w:val="Lauftext"/>
              <w:jc w:val="center"/>
              <w:rPr>
                <w:rFonts w:asciiTheme="majorHAnsi" w:hAnsiTheme="majorHAnsi"/>
                <w:sz w:val="20"/>
                <w:szCs w:val="20"/>
                <w:lang w:val="fr-CH"/>
              </w:rPr>
            </w:pPr>
            <w:r w:rsidRPr="006558CB">
              <w:rPr>
                <w:rFonts w:asciiTheme="majorHAnsi" w:hAnsiTheme="majorHAnsi"/>
                <w:sz w:val="20"/>
                <w:szCs w:val="20"/>
                <w:lang w:val="fr-CH"/>
              </w:rPr>
              <w:t>Mo</w:t>
            </w:r>
            <w:r w:rsidR="00FD5948">
              <w:rPr>
                <w:rFonts w:asciiTheme="majorHAnsi" w:hAnsiTheme="majorHAnsi"/>
                <w:sz w:val="20"/>
                <w:szCs w:val="20"/>
                <w:lang w:val="fr-CH"/>
              </w:rPr>
              <w:t xml:space="preserve"> 27</w:t>
            </w:r>
            <w:r w:rsidRPr="006558CB">
              <w:rPr>
                <w:rFonts w:asciiTheme="majorHAnsi" w:hAnsiTheme="majorHAnsi"/>
                <w:sz w:val="20"/>
                <w:szCs w:val="20"/>
                <w:lang w:val="fr-CH"/>
              </w:rPr>
              <w:t xml:space="preserve">. </w:t>
            </w:r>
            <w:r w:rsidR="00037B78">
              <w:rPr>
                <w:rFonts w:asciiTheme="majorHAnsi" w:hAnsiTheme="majorHAnsi"/>
                <w:sz w:val="20"/>
                <w:szCs w:val="20"/>
                <w:lang w:val="fr-CH"/>
              </w:rPr>
              <w:t>März</w:t>
            </w:r>
            <w:r w:rsidR="00037B78" w:rsidRPr="006558CB">
              <w:rPr>
                <w:rFonts w:asciiTheme="majorHAnsi" w:hAnsiTheme="majorHAnsi"/>
                <w:sz w:val="20"/>
                <w:szCs w:val="20"/>
                <w:lang w:val="fr-CH"/>
              </w:rPr>
              <w:t xml:space="preserve"> </w:t>
            </w:r>
            <w:r w:rsidR="00037B78">
              <w:rPr>
                <w:rFonts w:asciiTheme="majorHAnsi" w:hAnsiTheme="majorHAnsi"/>
                <w:sz w:val="20"/>
                <w:szCs w:val="20"/>
                <w:lang w:val="fr-CH"/>
              </w:rPr>
              <w:t>2023</w:t>
            </w:r>
          </w:p>
        </w:tc>
        <w:tc>
          <w:tcPr>
            <w:tcW w:w="2025" w:type="dxa"/>
          </w:tcPr>
          <w:p w14:paraId="476DFD4E" w14:textId="4554BED6" w:rsidR="00FD3622" w:rsidRPr="006558CB" w:rsidRDefault="00FD3622" w:rsidP="00FD5948">
            <w:pPr>
              <w:pStyle w:val="Lauftext"/>
              <w:keepNext/>
              <w:jc w:val="center"/>
              <w:rPr>
                <w:rFonts w:asciiTheme="majorHAnsi" w:hAnsiTheme="majorHAnsi"/>
                <w:sz w:val="20"/>
                <w:szCs w:val="20"/>
                <w:lang w:val="fr-CH"/>
              </w:rPr>
            </w:pPr>
          </w:p>
        </w:tc>
      </w:tr>
    </w:tbl>
    <w:p w14:paraId="2293030D" w14:textId="77777777" w:rsidR="00FD3622" w:rsidRPr="006558CB" w:rsidRDefault="00FD3622" w:rsidP="00FD3622">
      <w:pPr>
        <w:pStyle w:val="Caption"/>
        <w:rPr>
          <w:rFonts w:asciiTheme="majorHAnsi" w:hAnsiTheme="majorHAnsi"/>
          <w:sz w:val="20"/>
          <w:szCs w:val="20"/>
        </w:rPr>
      </w:pPr>
      <w:bookmarkStart w:id="15" w:name="_Toc529451343"/>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2</w:t>
      </w:r>
      <w:r w:rsidRPr="006558CB">
        <w:rPr>
          <w:rFonts w:asciiTheme="majorHAnsi" w:hAnsiTheme="majorHAnsi"/>
          <w:noProof/>
          <w:sz w:val="20"/>
          <w:szCs w:val="20"/>
        </w:rPr>
        <w:fldChar w:fldCharType="end"/>
      </w:r>
      <w:r w:rsidRPr="006558CB">
        <w:rPr>
          <w:rFonts w:asciiTheme="majorHAnsi" w:hAnsiTheme="majorHAnsi"/>
          <w:sz w:val="20"/>
          <w:szCs w:val="20"/>
        </w:rPr>
        <w:t xml:space="preserve"> – Ausführungszeitraum</w:t>
      </w:r>
      <w:bookmarkEnd w:id="15"/>
    </w:p>
    <w:p w14:paraId="7CE8BC5F" w14:textId="77777777" w:rsidR="00FD3622" w:rsidRPr="006558CB" w:rsidRDefault="00FD3622" w:rsidP="00FD3622">
      <w:pPr>
        <w:rPr>
          <w:rFonts w:asciiTheme="majorHAnsi" w:hAnsiTheme="majorHAnsi"/>
        </w:rPr>
      </w:pPr>
    </w:p>
    <w:p w14:paraId="078F80A0" w14:textId="77777777" w:rsidR="00FD3622" w:rsidRPr="006558CB" w:rsidRDefault="00FD3622" w:rsidP="00FD3622">
      <w:pPr>
        <w:pStyle w:val="H2-ohneImpactaufInhaltsverzeichnis"/>
        <w:rPr>
          <w:caps/>
          <w:szCs w:val="20"/>
        </w:rPr>
      </w:pPr>
      <w:bookmarkStart w:id="16" w:name="_Toc529355458"/>
      <w:r w:rsidRPr="006558CB">
        <w:rPr>
          <w:szCs w:val="20"/>
        </w:rPr>
        <w:t>Termine</w:t>
      </w:r>
      <w:bookmarkEnd w:id="16"/>
    </w:p>
    <w:tbl>
      <w:tblPr>
        <w:tblStyle w:val="TableGrid"/>
        <w:tblW w:w="0" w:type="auto"/>
        <w:tblBorders>
          <w:left w:val="none" w:sz="0" w:space="0" w:color="auto"/>
          <w:right w:val="none" w:sz="0" w:space="0" w:color="auto"/>
        </w:tblBorders>
        <w:tblLook w:val="04A0" w:firstRow="1" w:lastRow="0" w:firstColumn="1" w:lastColumn="0" w:noHBand="0" w:noVBand="1"/>
      </w:tblPr>
      <w:tblGrid>
        <w:gridCol w:w="4048"/>
        <w:gridCol w:w="4049"/>
      </w:tblGrid>
      <w:tr w:rsidR="00FD3622" w:rsidRPr="006558CB" w14:paraId="6BB3732A" w14:textId="77777777" w:rsidTr="00221C62">
        <w:tc>
          <w:tcPr>
            <w:tcW w:w="4048" w:type="dxa"/>
            <w:shd w:val="clear" w:color="auto" w:fill="000000" w:themeFill="text1"/>
          </w:tcPr>
          <w:p w14:paraId="2746343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Was?</w:t>
            </w:r>
          </w:p>
        </w:tc>
        <w:tc>
          <w:tcPr>
            <w:tcW w:w="4049" w:type="dxa"/>
            <w:shd w:val="clear" w:color="auto" w:fill="000000" w:themeFill="text1"/>
          </w:tcPr>
          <w:p w14:paraId="4B4D333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Wann?</w:t>
            </w:r>
          </w:p>
        </w:tc>
      </w:tr>
      <w:tr w:rsidR="00FD3622" w:rsidRPr="006558CB" w14:paraId="3EA44458" w14:textId="77777777" w:rsidTr="00221C62">
        <w:tc>
          <w:tcPr>
            <w:tcW w:w="4048" w:type="dxa"/>
          </w:tcPr>
          <w:p w14:paraId="5E56017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1. Expertenbesuch</w:t>
            </w:r>
          </w:p>
        </w:tc>
        <w:tc>
          <w:tcPr>
            <w:tcW w:w="4049" w:type="dxa"/>
          </w:tcPr>
          <w:p w14:paraId="248287E6" w14:textId="77B7000A" w:rsidR="00FD3622" w:rsidRPr="006558CB" w:rsidRDefault="00FD5948" w:rsidP="00221C62">
            <w:pPr>
              <w:pStyle w:val="Lauftext"/>
              <w:rPr>
                <w:rFonts w:asciiTheme="majorHAnsi" w:hAnsiTheme="majorHAnsi"/>
                <w:sz w:val="20"/>
                <w:szCs w:val="20"/>
              </w:rPr>
            </w:pPr>
            <w:r>
              <w:rPr>
                <w:rFonts w:asciiTheme="majorHAnsi" w:hAnsiTheme="majorHAnsi"/>
                <w:sz w:val="20"/>
                <w:szCs w:val="20"/>
              </w:rPr>
              <w:t>15.03.2023 16:00</w:t>
            </w:r>
          </w:p>
        </w:tc>
      </w:tr>
      <w:tr w:rsidR="00FD3622" w:rsidRPr="006558CB" w14:paraId="3820607C" w14:textId="77777777" w:rsidTr="00221C62">
        <w:tc>
          <w:tcPr>
            <w:tcW w:w="4048" w:type="dxa"/>
          </w:tcPr>
          <w:p w14:paraId="3EDEA9E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2. Expertenbesuch</w:t>
            </w:r>
          </w:p>
        </w:tc>
        <w:tc>
          <w:tcPr>
            <w:tcW w:w="4049" w:type="dxa"/>
          </w:tcPr>
          <w:p w14:paraId="7F27E245" w14:textId="5E83C360" w:rsidR="00FD3622" w:rsidRPr="006558CB" w:rsidRDefault="00FD5948" w:rsidP="00221C62">
            <w:pPr>
              <w:pStyle w:val="Lauftext"/>
              <w:rPr>
                <w:rFonts w:asciiTheme="majorHAnsi" w:hAnsiTheme="majorHAnsi"/>
                <w:sz w:val="20"/>
                <w:szCs w:val="20"/>
              </w:rPr>
            </w:pPr>
            <w:r>
              <w:rPr>
                <w:rFonts w:asciiTheme="majorHAnsi" w:hAnsiTheme="majorHAnsi"/>
                <w:sz w:val="20"/>
                <w:szCs w:val="20"/>
              </w:rPr>
              <w:t>22.03.2023 13:30</w:t>
            </w:r>
          </w:p>
        </w:tc>
      </w:tr>
      <w:tr w:rsidR="00FD3622" w:rsidRPr="006558CB" w14:paraId="6AAC966B" w14:textId="77777777" w:rsidTr="00221C62">
        <w:tc>
          <w:tcPr>
            <w:tcW w:w="4048" w:type="dxa"/>
          </w:tcPr>
          <w:p w14:paraId="4D2252C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Präsentation, Demonstration, Fachgespräch</w:t>
            </w:r>
          </w:p>
        </w:tc>
        <w:tc>
          <w:tcPr>
            <w:tcW w:w="4049" w:type="dxa"/>
          </w:tcPr>
          <w:p w14:paraId="38CEA56A" w14:textId="343D7FB0" w:rsidR="00FD3622" w:rsidRPr="006558CB" w:rsidRDefault="00FD5948" w:rsidP="00221C62">
            <w:pPr>
              <w:pStyle w:val="Lauftext"/>
              <w:keepNext/>
              <w:rPr>
                <w:rFonts w:asciiTheme="majorHAnsi" w:hAnsiTheme="majorHAnsi"/>
                <w:sz w:val="20"/>
                <w:szCs w:val="20"/>
              </w:rPr>
            </w:pPr>
            <w:r>
              <w:rPr>
                <w:rFonts w:asciiTheme="majorHAnsi" w:hAnsiTheme="majorHAnsi"/>
                <w:sz w:val="20"/>
                <w:szCs w:val="20"/>
              </w:rPr>
              <w:t>05.04.2023 13:30</w:t>
            </w:r>
          </w:p>
        </w:tc>
      </w:tr>
    </w:tbl>
    <w:p w14:paraId="7A136893" w14:textId="77777777" w:rsidR="00FD3622" w:rsidRPr="006558CB" w:rsidRDefault="00FD3622" w:rsidP="00FD3622">
      <w:pPr>
        <w:pStyle w:val="Caption"/>
        <w:rPr>
          <w:rFonts w:asciiTheme="majorHAnsi" w:hAnsiTheme="majorHAnsi"/>
          <w:sz w:val="20"/>
          <w:szCs w:val="20"/>
        </w:rPr>
      </w:pPr>
      <w:bookmarkStart w:id="17" w:name="_Toc529451344"/>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3</w:t>
      </w:r>
      <w:r w:rsidRPr="006558CB">
        <w:rPr>
          <w:rFonts w:asciiTheme="majorHAnsi" w:hAnsiTheme="majorHAnsi"/>
          <w:noProof/>
          <w:sz w:val="20"/>
          <w:szCs w:val="20"/>
        </w:rPr>
        <w:fldChar w:fldCharType="end"/>
      </w:r>
      <w:r w:rsidRPr="006558CB">
        <w:rPr>
          <w:rFonts w:asciiTheme="majorHAnsi" w:hAnsiTheme="majorHAnsi"/>
          <w:sz w:val="20"/>
          <w:szCs w:val="20"/>
        </w:rPr>
        <w:t xml:space="preserve"> – Termine</w:t>
      </w:r>
      <w:bookmarkEnd w:id="17"/>
    </w:p>
    <w:p w14:paraId="559FCA35" w14:textId="77777777" w:rsidR="00FD3622" w:rsidRPr="006558CB" w:rsidRDefault="00FD3622" w:rsidP="00FD3622">
      <w:pPr>
        <w:rPr>
          <w:rFonts w:asciiTheme="majorHAnsi" w:hAnsiTheme="majorHAnsi"/>
        </w:rPr>
      </w:pPr>
    </w:p>
    <w:p w14:paraId="6E1D485D" w14:textId="77777777" w:rsidR="00FD3622" w:rsidRPr="006558CB" w:rsidRDefault="00FD3622" w:rsidP="00FD3622">
      <w:pPr>
        <w:pStyle w:val="H2-ohneImpactaufInhaltsverzeichnis"/>
        <w:rPr>
          <w:caps/>
          <w:szCs w:val="20"/>
          <w:lang w:val="en-IE"/>
        </w:rPr>
      </w:pPr>
      <w:bookmarkStart w:id="18" w:name="_Toc529355459"/>
      <w:r w:rsidRPr="006558CB">
        <w:rPr>
          <w:szCs w:val="20"/>
          <w:lang w:val="en-IE"/>
        </w:rPr>
        <w:t>Involvierte Personen</w:t>
      </w:r>
      <w:bookmarkEnd w:id="18"/>
    </w:p>
    <w:tbl>
      <w:tblPr>
        <w:tblStyle w:val="TableGrid"/>
        <w:tblW w:w="0" w:type="auto"/>
        <w:tblLook w:val="04A0" w:firstRow="1" w:lastRow="0" w:firstColumn="1" w:lastColumn="0" w:noHBand="0" w:noVBand="1"/>
      </w:tblPr>
      <w:tblGrid>
        <w:gridCol w:w="4048"/>
        <w:gridCol w:w="4049"/>
      </w:tblGrid>
      <w:tr w:rsidR="00FD3622" w:rsidRPr="006558CB" w14:paraId="4349A6B1" w14:textId="77777777" w:rsidTr="00221C62">
        <w:tc>
          <w:tcPr>
            <w:tcW w:w="4048" w:type="dxa"/>
            <w:tcBorders>
              <w:bottom w:val="single" w:sz="4" w:space="0" w:color="auto"/>
            </w:tcBorders>
            <w:shd w:val="clear" w:color="auto" w:fill="000000" w:themeFill="text1"/>
          </w:tcPr>
          <w:p w14:paraId="746E145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Kontaktinformation</w:t>
            </w:r>
          </w:p>
        </w:tc>
        <w:tc>
          <w:tcPr>
            <w:tcW w:w="4049" w:type="dxa"/>
            <w:tcBorders>
              <w:bottom w:val="single" w:sz="4" w:space="0" w:color="auto"/>
            </w:tcBorders>
            <w:shd w:val="clear" w:color="auto" w:fill="000000" w:themeFill="text1"/>
          </w:tcPr>
          <w:p w14:paraId="3E0E3D1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Aufgabe, Verantwortung</w:t>
            </w:r>
          </w:p>
        </w:tc>
      </w:tr>
      <w:tr w:rsidR="00FD3622" w:rsidRPr="006558CB" w14:paraId="7032C0A5" w14:textId="77777777" w:rsidTr="00221C62">
        <w:tc>
          <w:tcPr>
            <w:tcW w:w="4048" w:type="dxa"/>
            <w:tcBorders>
              <w:left w:val="nil"/>
            </w:tcBorders>
          </w:tcPr>
          <w:p w14:paraId="7B8CB541" w14:textId="457AF84C" w:rsidR="00FD3622" w:rsidRPr="006558CB" w:rsidRDefault="00FD5948" w:rsidP="00221C62">
            <w:pPr>
              <w:pStyle w:val="Lauftext"/>
              <w:rPr>
                <w:rFonts w:asciiTheme="majorHAnsi" w:hAnsiTheme="majorHAnsi"/>
                <w:sz w:val="20"/>
                <w:szCs w:val="20"/>
              </w:rPr>
            </w:pPr>
            <w:r>
              <w:rPr>
                <w:rFonts w:asciiTheme="majorHAnsi" w:hAnsiTheme="majorHAnsi"/>
                <w:sz w:val="20"/>
                <w:szCs w:val="20"/>
              </w:rPr>
              <w:t>Hansruedi Menzi</w:t>
            </w:r>
          </w:p>
          <w:p w14:paraId="60128076" w14:textId="4BB55CB1" w:rsidR="00FD3622" w:rsidRPr="006558CB" w:rsidRDefault="00FD5948" w:rsidP="00221C62">
            <w:pPr>
              <w:pStyle w:val="Lauftext"/>
              <w:rPr>
                <w:rFonts w:asciiTheme="majorHAnsi" w:hAnsiTheme="majorHAnsi"/>
                <w:sz w:val="20"/>
                <w:szCs w:val="20"/>
              </w:rPr>
            </w:pPr>
            <w:r>
              <w:rPr>
                <w:rFonts w:asciiTheme="majorHAnsi" w:hAnsiTheme="majorHAnsi"/>
                <w:sz w:val="20"/>
                <w:szCs w:val="20"/>
              </w:rPr>
              <w:t>hasu.menzi@bewegdi.com</w:t>
            </w:r>
          </w:p>
          <w:p w14:paraId="40D726D4" w14:textId="35CA9004" w:rsidR="00FD3622" w:rsidRPr="006558CB" w:rsidRDefault="00FD5948" w:rsidP="00221C62">
            <w:pPr>
              <w:pStyle w:val="Lauftext"/>
              <w:rPr>
                <w:rFonts w:asciiTheme="majorHAnsi" w:hAnsiTheme="majorHAnsi"/>
                <w:sz w:val="20"/>
                <w:szCs w:val="20"/>
              </w:rPr>
            </w:pPr>
            <w:r>
              <w:rPr>
                <w:rFonts w:asciiTheme="majorHAnsi" w:hAnsiTheme="majorHAnsi"/>
                <w:sz w:val="20"/>
                <w:szCs w:val="20"/>
              </w:rPr>
              <w:t>079 242 08 37</w:t>
            </w:r>
          </w:p>
        </w:tc>
        <w:tc>
          <w:tcPr>
            <w:tcW w:w="4049" w:type="dxa"/>
            <w:tcBorders>
              <w:right w:val="nil"/>
            </w:tcBorders>
          </w:tcPr>
          <w:p w14:paraId="18F96571" w14:textId="07E9B3F5"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Hauptexperte</w:t>
            </w:r>
            <w:r w:rsidRPr="006558CB">
              <w:rPr>
                <w:rFonts w:asciiTheme="majorHAnsi" w:hAnsiTheme="majorHAnsi"/>
                <w:sz w:val="20"/>
                <w:szCs w:val="20"/>
              </w:rPr>
              <w:br/>
              <w:t xml:space="preserve">Aufgabe: </w:t>
            </w:r>
            <w:r w:rsidR="00E2785A">
              <w:rPr>
                <w:rFonts w:asciiTheme="majorHAnsi" w:hAnsiTheme="majorHAnsi"/>
                <w:sz w:val="20"/>
                <w:szCs w:val="20"/>
              </w:rPr>
              <w:t>Hauptexperte</w:t>
            </w:r>
          </w:p>
          <w:p w14:paraId="32B54C09" w14:textId="66632D2C"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Verantwortung: </w:t>
            </w:r>
            <w:r w:rsidR="00E2785A">
              <w:rPr>
                <w:rFonts w:asciiTheme="majorHAnsi" w:hAnsiTheme="majorHAnsi"/>
                <w:sz w:val="20"/>
                <w:szCs w:val="20"/>
              </w:rPr>
              <w:t>Hauptexperte</w:t>
            </w:r>
          </w:p>
        </w:tc>
      </w:tr>
      <w:tr w:rsidR="00FD3622" w:rsidRPr="006558CB" w14:paraId="0E97FB8B" w14:textId="77777777" w:rsidTr="00221C62">
        <w:tc>
          <w:tcPr>
            <w:tcW w:w="4048" w:type="dxa"/>
            <w:tcBorders>
              <w:left w:val="nil"/>
            </w:tcBorders>
          </w:tcPr>
          <w:p w14:paraId="66156FCD" w14:textId="793A3EC6" w:rsidR="00FD3622" w:rsidRPr="006558CB" w:rsidRDefault="00FD5948" w:rsidP="00221C62">
            <w:pPr>
              <w:pStyle w:val="Lauftext"/>
              <w:rPr>
                <w:rFonts w:asciiTheme="majorHAnsi" w:hAnsiTheme="majorHAnsi"/>
                <w:sz w:val="20"/>
                <w:szCs w:val="20"/>
              </w:rPr>
            </w:pPr>
            <w:r>
              <w:rPr>
                <w:rFonts w:asciiTheme="majorHAnsi" w:hAnsiTheme="majorHAnsi"/>
                <w:sz w:val="20"/>
                <w:szCs w:val="20"/>
              </w:rPr>
              <w:t>Sascha Gysel</w:t>
            </w:r>
          </w:p>
          <w:p w14:paraId="5F6F0109" w14:textId="08D63065" w:rsidR="00FD3622" w:rsidRPr="006558CB" w:rsidRDefault="00FD5948" w:rsidP="00221C62">
            <w:pPr>
              <w:pStyle w:val="Lauftext"/>
              <w:rPr>
                <w:rFonts w:asciiTheme="majorHAnsi" w:hAnsiTheme="majorHAnsi"/>
                <w:sz w:val="20"/>
                <w:szCs w:val="20"/>
              </w:rPr>
            </w:pPr>
            <w:r>
              <w:rPr>
                <w:rFonts w:asciiTheme="majorHAnsi" w:hAnsiTheme="majorHAnsi"/>
                <w:sz w:val="20"/>
                <w:szCs w:val="20"/>
              </w:rPr>
              <w:t>sascha@gysel.biz</w:t>
            </w:r>
          </w:p>
          <w:p w14:paraId="40878FE2" w14:textId="11201B12" w:rsidR="00FD3622" w:rsidRPr="006558CB" w:rsidRDefault="00FD5948" w:rsidP="00221C62">
            <w:pPr>
              <w:pStyle w:val="Lauftext"/>
              <w:rPr>
                <w:rFonts w:asciiTheme="majorHAnsi" w:hAnsiTheme="majorHAnsi"/>
                <w:sz w:val="20"/>
                <w:szCs w:val="20"/>
              </w:rPr>
            </w:pPr>
            <w:r>
              <w:rPr>
                <w:rFonts w:asciiTheme="majorHAnsi" w:hAnsiTheme="majorHAnsi"/>
                <w:sz w:val="20"/>
                <w:szCs w:val="20"/>
              </w:rPr>
              <w:t>+41 79 240 45 23</w:t>
            </w:r>
          </w:p>
        </w:tc>
        <w:tc>
          <w:tcPr>
            <w:tcW w:w="4049" w:type="dxa"/>
            <w:tcBorders>
              <w:right w:val="nil"/>
            </w:tcBorders>
          </w:tcPr>
          <w:p w14:paraId="2BA7B43C" w14:textId="03ABCCF8"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2. Experte</w:t>
            </w:r>
            <w:r w:rsidRPr="006558CB">
              <w:rPr>
                <w:rFonts w:asciiTheme="majorHAnsi" w:hAnsiTheme="majorHAnsi"/>
                <w:sz w:val="20"/>
                <w:szCs w:val="20"/>
              </w:rPr>
              <w:br/>
              <w:t xml:space="preserve">Aufgabe: </w:t>
            </w:r>
            <w:r w:rsidR="00E2785A">
              <w:rPr>
                <w:rFonts w:asciiTheme="majorHAnsi" w:hAnsiTheme="majorHAnsi"/>
                <w:sz w:val="20"/>
                <w:szCs w:val="20"/>
              </w:rPr>
              <w:t>2. Experte</w:t>
            </w:r>
          </w:p>
          <w:p w14:paraId="5BBA212F" w14:textId="6400E5B3"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Verantwortung: </w:t>
            </w:r>
            <w:r w:rsidR="00E2785A">
              <w:rPr>
                <w:rFonts w:asciiTheme="majorHAnsi" w:hAnsiTheme="majorHAnsi"/>
                <w:sz w:val="20"/>
                <w:szCs w:val="20"/>
              </w:rPr>
              <w:t>2. Experte</w:t>
            </w:r>
          </w:p>
        </w:tc>
      </w:tr>
      <w:tr w:rsidR="00FD3622" w:rsidRPr="006558CB" w14:paraId="47CD3D20" w14:textId="77777777" w:rsidTr="00221C62">
        <w:tc>
          <w:tcPr>
            <w:tcW w:w="4048" w:type="dxa"/>
            <w:tcBorders>
              <w:left w:val="nil"/>
            </w:tcBorders>
          </w:tcPr>
          <w:p w14:paraId="7799B372" w14:textId="5A4143E2" w:rsidR="00FD3622" w:rsidRPr="007B381D" w:rsidRDefault="00E2785A" w:rsidP="00221C62">
            <w:pPr>
              <w:pStyle w:val="Lauftext"/>
              <w:rPr>
                <w:rFonts w:asciiTheme="majorHAnsi" w:hAnsiTheme="majorHAnsi"/>
                <w:sz w:val="20"/>
                <w:szCs w:val="20"/>
                <w:lang w:val="en-US"/>
              </w:rPr>
            </w:pPr>
            <w:r w:rsidRPr="007B381D">
              <w:rPr>
                <w:rFonts w:asciiTheme="majorHAnsi" w:hAnsiTheme="majorHAnsi"/>
                <w:sz w:val="20"/>
                <w:szCs w:val="20"/>
                <w:lang w:val="en-US"/>
              </w:rPr>
              <w:t>Domenik Hofer</w:t>
            </w:r>
          </w:p>
          <w:p w14:paraId="5E862635" w14:textId="30534CB4" w:rsidR="00FD3622" w:rsidRPr="007B381D" w:rsidRDefault="00E2785A" w:rsidP="00221C62">
            <w:pPr>
              <w:pStyle w:val="Lauftext"/>
              <w:rPr>
                <w:rFonts w:asciiTheme="majorHAnsi" w:hAnsiTheme="majorHAnsi"/>
                <w:sz w:val="20"/>
                <w:szCs w:val="20"/>
                <w:lang w:val="en-US"/>
              </w:rPr>
            </w:pPr>
            <w:r w:rsidRPr="007B381D">
              <w:rPr>
                <w:rFonts w:asciiTheme="majorHAnsi" w:hAnsiTheme="majorHAnsi"/>
                <w:sz w:val="20"/>
                <w:szCs w:val="20"/>
                <w:lang w:val="en-US"/>
              </w:rPr>
              <w:t>domenik.hofer@twofold.swiss</w:t>
            </w:r>
          </w:p>
          <w:p w14:paraId="5B749A97" w14:textId="24F59051" w:rsidR="00FD3622" w:rsidRPr="006558CB" w:rsidRDefault="00E2785A" w:rsidP="00221C62">
            <w:pPr>
              <w:pStyle w:val="Lauftext"/>
              <w:rPr>
                <w:rFonts w:asciiTheme="majorHAnsi" w:hAnsiTheme="majorHAnsi"/>
                <w:sz w:val="20"/>
                <w:szCs w:val="20"/>
              </w:rPr>
            </w:pPr>
            <w:r>
              <w:rPr>
                <w:rFonts w:asciiTheme="majorHAnsi" w:hAnsiTheme="majorHAnsi"/>
                <w:sz w:val="20"/>
                <w:szCs w:val="20"/>
              </w:rPr>
              <w:t>044 533 42 38</w:t>
            </w:r>
          </w:p>
        </w:tc>
        <w:tc>
          <w:tcPr>
            <w:tcW w:w="4049" w:type="dxa"/>
            <w:tcBorders>
              <w:right w:val="nil"/>
            </w:tcBorders>
          </w:tcPr>
          <w:p w14:paraId="235B7CCE" w14:textId="0BAD8A4B"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Verantwortliche Fachkraft</w:t>
            </w:r>
            <w:r w:rsidRPr="006558CB">
              <w:rPr>
                <w:rFonts w:asciiTheme="majorHAnsi" w:hAnsiTheme="majorHAnsi"/>
                <w:sz w:val="20"/>
                <w:szCs w:val="20"/>
              </w:rPr>
              <w:br/>
              <w:t xml:space="preserve">Aufgabe: </w:t>
            </w:r>
            <w:r w:rsidR="00E2785A">
              <w:rPr>
                <w:rFonts w:asciiTheme="majorHAnsi" w:hAnsiTheme="majorHAnsi"/>
                <w:sz w:val="20"/>
                <w:szCs w:val="20"/>
              </w:rPr>
              <w:t>Verantwortliche Fachkraft</w:t>
            </w:r>
          </w:p>
          <w:p w14:paraId="07CFBE89" w14:textId="59840F96"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Verantwortung: </w:t>
            </w:r>
            <w:r w:rsidR="00E2785A">
              <w:rPr>
                <w:rFonts w:asciiTheme="majorHAnsi" w:hAnsiTheme="majorHAnsi"/>
                <w:sz w:val="20"/>
                <w:szCs w:val="20"/>
              </w:rPr>
              <w:t>Verantwortliche Fachkraft</w:t>
            </w:r>
          </w:p>
        </w:tc>
      </w:tr>
      <w:tr w:rsidR="00FD3622" w:rsidRPr="006558CB" w14:paraId="0A6DB8CC" w14:textId="77777777" w:rsidTr="00221C62">
        <w:tc>
          <w:tcPr>
            <w:tcW w:w="4048" w:type="dxa"/>
            <w:tcBorders>
              <w:left w:val="nil"/>
            </w:tcBorders>
          </w:tcPr>
          <w:p w14:paraId="27AEC6AC" w14:textId="402D90CA" w:rsidR="00FD3622" w:rsidRPr="007B381D" w:rsidRDefault="00E2785A" w:rsidP="00221C62">
            <w:pPr>
              <w:pStyle w:val="Lauftext"/>
              <w:rPr>
                <w:rFonts w:asciiTheme="majorHAnsi" w:hAnsiTheme="majorHAnsi"/>
                <w:sz w:val="20"/>
                <w:szCs w:val="20"/>
                <w:lang w:val="en-US"/>
              </w:rPr>
            </w:pPr>
            <w:r w:rsidRPr="007B381D">
              <w:rPr>
                <w:rFonts w:asciiTheme="majorHAnsi" w:hAnsiTheme="majorHAnsi"/>
                <w:sz w:val="20"/>
                <w:szCs w:val="20"/>
                <w:lang w:val="en-US"/>
              </w:rPr>
              <w:t>Domenik Hofer</w:t>
            </w:r>
          </w:p>
          <w:p w14:paraId="77088A59" w14:textId="3AAF060A" w:rsidR="00FD3622" w:rsidRPr="007B381D" w:rsidRDefault="00E2785A" w:rsidP="00221C62">
            <w:pPr>
              <w:pStyle w:val="Lauftext"/>
              <w:rPr>
                <w:rFonts w:asciiTheme="majorHAnsi" w:hAnsiTheme="majorHAnsi"/>
                <w:sz w:val="20"/>
                <w:szCs w:val="20"/>
                <w:lang w:val="en-US"/>
              </w:rPr>
            </w:pPr>
            <w:r w:rsidRPr="007B381D">
              <w:rPr>
                <w:rFonts w:asciiTheme="majorHAnsi" w:hAnsiTheme="majorHAnsi"/>
                <w:sz w:val="20"/>
                <w:szCs w:val="20"/>
                <w:lang w:val="en-US"/>
              </w:rPr>
              <w:t>domenik.hofer@twofold.swiss</w:t>
            </w:r>
          </w:p>
          <w:p w14:paraId="1DB07EAE" w14:textId="21232CC5" w:rsidR="00FD3622" w:rsidRPr="006558CB" w:rsidRDefault="00E2785A" w:rsidP="00221C62">
            <w:pPr>
              <w:pStyle w:val="Lauftext"/>
              <w:rPr>
                <w:rFonts w:asciiTheme="majorHAnsi" w:hAnsiTheme="majorHAnsi"/>
                <w:sz w:val="20"/>
                <w:szCs w:val="20"/>
              </w:rPr>
            </w:pPr>
            <w:r>
              <w:rPr>
                <w:rFonts w:asciiTheme="majorHAnsi" w:hAnsiTheme="majorHAnsi"/>
                <w:sz w:val="20"/>
                <w:szCs w:val="20"/>
              </w:rPr>
              <w:t>044 533 42 38</w:t>
            </w:r>
          </w:p>
        </w:tc>
        <w:tc>
          <w:tcPr>
            <w:tcW w:w="4049" w:type="dxa"/>
            <w:tcBorders>
              <w:right w:val="nil"/>
            </w:tcBorders>
          </w:tcPr>
          <w:p w14:paraId="16F8A6EA" w14:textId="6BD8E360"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Berufsbildner</w:t>
            </w:r>
            <w:r w:rsidRPr="006558CB">
              <w:rPr>
                <w:rFonts w:asciiTheme="majorHAnsi" w:hAnsiTheme="majorHAnsi"/>
                <w:sz w:val="20"/>
                <w:szCs w:val="20"/>
              </w:rPr>
              <w:br/>
              <w:t xml:space="preserve">Aufgabe: </w:t>
            </w:r>
            <w:r w:rsidR="00E2785A">
              <w:rPr>
                <w:rFonts w:asciiTheme="majorHAnsi" w:hAnsiTheme="majorHAnsi"/>
                <w:sz w:val="20"/>
                <w:szCs w:val="20"/>
              </w:rPr>
              <w:t>Berufsbildner</w:t>
            </w:r>
          </w:p>
          <w:p w14:paraId="5C282058" w14:textId="190F7D8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Verantwortung: </w:t>
            </w:r>
            <w:r w:rsidR="00E2785A">
              <w:rPr>
                <w:rFonts w:asciiTheme="majorHAnsi" w:hAnsiTheme="majorHAnsi"/>
                <w:sz w:val="20"/>
                <w:szCs w:val="20"/>
              </w:rPr>
              <w:t>Berufsbildner</w:t>
            </w:r>
          </w:p>
        </w:tc>
      </w:tr>
      <w:tr w:rsidR="00FD3622" w:rsidRPr="006558CB" w14:paraId="1F44CC4D" w14:textId="77777777" w:rsidTr="00221C62">
        <w:tc>
          <w:tcPr>
            <w:tcW w:w="4048" w:type="dxa"/>
            <w:tcBorders>
              <w:left w:val="nil"/>
            </w:tcBorders>
          </w:tcPr>
          <w:p w14:paraId="2E572202" w14:textId="7366C3B9" w:rsidR="00FD3622" w:rsidRPr="006558CB" w:rsidRDefault="00E2785A" w:rsidP="00221C62">
            <w:pPr>
              <w:pStyle w:val="Lauftext"/>
              <w:rPr>
                <w:rFonts w:asciiTheme="majorHAnsi" w:hAnsiTheme="majorHAnsi"/>
                <w:sz w:val="20"/>
                <w:szCs w:val="20"/>
              </w:rPr>
            </w:pPr>
            <w:r>
              <w:rPr>
                <w:rFonts w:asciiTheme="majorHAnsi" w:hAnsiTheme="majorHAnsi"/>
                <w:sz w:val="20"/>
                <w:szCs w:val="20"/>
              </w:rPr>
              <w:t>Julien Rädler</w:t>
            </w:r>
          </w:p>
          <w:p w14:paraId="5FC06D88" w14:textId="3BB3B448" w:rsidR="00FD3622" w:rsidRPr="006558CB" w:rsidRDefault="00E2785A" w:rsidP="00221C62">
            <w:pPr>
              <w:pStyle w:val="Lauftext"/>
              <w:rPr>
                <w:rFonts w:asciiTheme="majorHAnsi" w:hAnsiTheme="majorHAnsi"/>
                <w:sz w:val="20"/>
                <w:szCs w:val="20"/>
              </w:rPr>
            </w:pPr>
            <w:r>
              <w:rPr>
                <w:rFonts w:asciiTheme="majorHAnsi" w:hAnsiTheme="majorHAnsi"/>
                <w:sz w:val="20"/>
                <w:szCs w:val="20"/>
              </w:rPr>
              <w:t>julien.raedler@twofold.swiss</w:t>
            </w:r>
          </w:p>
          <w:p w14:paraId="7436ED32" w14:textId="444EFF08" w:rsidR="00FD3622" w:rsidRPr="006558CB" w:rsidRDefault="00E2785A" w:rsidP="00221C62">
            <w:pPr>
              <w:pStyle w:val="Lauftext"/>
              <w:rPr>
                <w:rFonts w:asciiTheme="majorHAnsi" w:hAnsiTheme="majorHAnsi"/>
                <w:sz w:val="20"/>
                <w:szCs w:val="20"/>
              </w:rPr>
            </w:pPr>
            <w:r>
              <w:rPr>
                <w:rFonts w:asciiTheme="majorHAnsi" w:hAnsiTheme="majorHAnsi"/>
                <w:sz w:val="20"/>
                <w:szCs w:val="20"/>
              </w:rPr>
              <w:t>076 526 25 52</w:t>
            </w:r>
          </w:p>
        </w:tc>
        <w:tc>
          <w:tcPr>
            <w:tcW w:w="4049" w:type="dxa"/>
            <w:tcBorders>
              <w:right w:val="nil"/>
            </w:tcBorders>
          </w:tcPr>
          <w:p w14:paraId="7A367B7D" w14:textId="570B47C1"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IPA-Prüfungskandidat</w:t>
            </w:r>
            <w:r w:rsidRPr="006558CB">
              <w:rPr>
                <w:rFonts w:asciiTheme="majorHAnsi" w:hAnsiTheme="majorHAnsi"/>
                <w:sz w:val="20"/>
                <w:szCs w:val="20"/>
              </w:rPr>
              <w:br/>
              <w:t xml:space="preserve">Aufgabe: </w:t>
            </w:r>
            <w:r w:rsidR="00E2785A">
              <w:rPr>
                <w:rFonts w:asciiTheme="majorHAnsi" w:hAnsiTheme="majorHAnsi"/>
                <w:sz w:val="20"/>
                <w:szCs w:val="20"/>
              </w:rPr>
              <w:t>IPA-Prüfungskandidat</w:t>
            </w:r>
          </w:p>
          <w:p w14:paraId="172C7302" w14:textId="706165CB" w:rsidR="00FD3622" w:rsidRPr="006558CB" w:rsidRDefault="00FD3622" w:rsidP="00221C62">
            <w:pPr>
              <w:pStyle w:val="Lauftext"/>
              <w:keepNext/>
              <w:rPr>
                <w:rFonts w:asciiTheme="majorHAnsi" w:hAnsiTheme="majorHAnsi"/>
                <w:sz w:val="20"/>
                <w:szCs w:val="20"/>
              </w:rPr>
            </w:pPr>
            <w:r w:rsidRPr="006558CB">
              <w:rPr>
                <w:rFonts w:asciiTheme="majorHAnsi" w:hAnsiTheme="majorHAnsi"/>
                <w:sz w:val="20"/>
                <w:szCs w:val="20"/>
              </w:rPr>
              <w:t xml:space="preserve">Verantwortung: </w:t>
            </w:r>
            <w:r w:rsidR="00E2785A">
              <w:rPr>
                <w:rFonts w:asciiTheme="majorHAnsi" w:hAnsiTheme="majorHAnsi"/>
                <w:sz w:val="20"/>
                <w:szCs w:val="20"/>
              </w:rPr>
              <w:t>IPA-Prüfungskandidat</w:t>
            </w:r>
            <w:r w:rsidR="00752061">
              <w:rPr>
                <w:rFonts w:asciiTheme="majorHAnsi" w:hAnsiTheme="majorHAnsi"/>
                <w:sz w:val="20"/>
                <w:szCs w:val="20"/>
              </w:rPr>
              <w:t xml:space="preserve"> </w:t>
            </w:r>
          </w:p>
        </w:tc>
      </w:tr>
    </w:tbl>
    <w:p w14:paraId="2D5E5EC5" w14:textId="77777777" w:rsidR="00FD3622" w:rsidRPr="006558CB" w:rsidRDefault="00FD3622" w:rsidP="00FD3622">
      <w:pPr>
        <w:pStyle w:val="Caption"/>
        <w:rPr>
          <w:rFonts w:asciiTheme="majorHAnsi" w:hAnsiTheme="majorHAnsi"/>
          <w:sz w:val="20"/>
          <w:szCs w:val="20"/>
        </w:rPr>
      </w:pPr>
      <w:bookmarkStart w:id="19" w:name="_Toc529451345"/>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4</w:t>
      </w:r>
      <w:r w:rsidRPr="006558CB">
        <w:rPr>
          <w:rFonts w:asciiTheme="majorHAnsi" w:hAnsiTheme="majorHAnsi"/>
          <w:noProof/>
          <w:sz w:val="20"/>
          <w:szCs w:val="20"/>
        </w:rPr>
        <w:fldChar w:fldCharType="end"/>
      </w:r>
      <w:r w:rsidRPr="006558CB">
        <w:rPr>
          <w:rFonts w:asciiTheme="majorHAnsi" w:hAnsiTheme="majorHAnsi"/>
          <w:sz w:val="20"/>
          <w:szCs w:val="20"/>
        </w:rPr>
        <w:t xml:space="preserve"> - Involvierte Personen</w:t>
      </w:r>
      <w:bookmarkEnd w:id="19"/>
    </w:p>
    <w:p w14:paraId="2E470D68" w14:textId="77777777" w:rsidR="00FD3622" w:rsidRPr="006558CB" w:rsidRDefault="00FD3622" w:rsidP="006F68B1">
      <w:pPr>
        <w:pStyle w:val="Heading1"/>
        <w:rPr>
          <w:caps/>
        </w:rPr>
      </w:pPr>
      <w:bookmarkStart w:id="20" w:name="_Toc529355460"/>
      <w:bookmarkStart w:id="21" w:name="_Toc529355530"/>
      <w:bookmarkStart w:id="22" w:name="_Toc529881969"/>
      <w:r w:rsidRPr="006558CB">
        <w:lastRenderedPageBreak/>
        <w:t>Vorkenntnisse</w:t>
      </w:r>
      <w:bookmarkEnd w:id="20"/>
      <w:bookmarkEnd w:id="21"/>
      <w:bookmarkEnd w:id="22"/>
    </w:p>
    <w:p w14:paraId="14002AD4" w14:textId="77777777" w:rsidR="00F45938" w:rsidRPr="002C34F9" w:rsidRDefault="00F45938" w:rsidP="00F45938">
      <w:pPr>
        <w:pStyle w:val="Lauftext"/>
        <w:rPr>
          <w:rFonts w:asciiTheme="majorHAnsi" w:hAnsiTheme="majorHAnsi"/>
          <w:sz w:val="20"/>
          <w:szCs w:val="20"/>
          <w:lang w:val="fr-CH"/>
        </w:rPr>
      </w:pPr>
      <w:r w:rsidRPr="002C34F9">
        <w:rPr>
          <w:rFonts w:asciiTheme="majorHAnsi" w:hAnsiTheme="majorHAnsi"/>
          <w:sz w:val="20"/>
          <w:szCs w:val="20"/>
          <w:lang w:val="fr-CH"/>
        </w:rPr>
        <w:t>Laravel, PHP</w:t>
      </w:r>
    </w:p>
    <w:p w14:paraId="6577CE1F" w14:textId="77777777" w:rsidR="00F45938" w:rsidRPr="002C34F9" w:rsidRDefault="00F45938" w:rsidP="00F45938">
      <w:pPr>
        <w:pStyle w:val="Lauftext"/>
        <w:rPr>
          <w:rFonts w:asciiTheme="majorHAnsi" w:hAnsiTheme="majorHAnsi"/>
          <w:sz w:val="20"/>
          <w:szCs w:val="20"/>
          <w:lang w:val="fr-CH"/>
        </w:rPr>
      </w:pPr>
      <w:r w:rsidRPr="002C34F9">
        <w:rPr>
          <w:rFonts w:asciiTheme="majorHAnsi" w:hAnsiTheme="majorHAnsi"/>
          <w:sz w:val="20"/>
          <w:szCs w:val="20"/>
          <w:lang w:val="fr-CH"/>
        </w:rPr>
        <w:t>Laravel API Authentifizierung via Bearer-Token</w:t>
      </w:r>
    </w:p>
    <w:p w14:paraId="402B6390" w14:textId="77777777" w:rsidR="00F45938" w:rsidRPr="002C34F9" w:rsidRDefault="00F45938" w:rsidP="00F45938">
      <w:pPr>
        <w:pStyle w:val="Lauftext"/>
        <w:rPr>
          <w:rFonts w:asciiTheme="majorHAnsi" w:hAnsiTheme="majorHAnsi"/>
          <w:sz w:val="20"/>
          <w:szCs w:val="20"/>
          <w:lang w:val="fr-CH"/>
        </w:rPr>
      </w:pPr>
    </w:p>
    <w:p w14:paraId="76DA113D" w14:textId="5B975F28" w:rsidR="00FD3622" w:rsidRPr="006558CB" w:rsidRDefault="00F45938" w:rsidP="00F45938">
      <w:pPr>
        <w:pStyle w:val="Lauftext"/>
        <w:rPr>
          <w:rFonts w:asciiTheme="majorHAnsi" w:hAnsiTheme="majorHAnsi"/>
          <w:sz w:val="20"/>
          <w:szCs w:val="20"/>
          <w:lang w:val="fr-CH"/>
        </w:rPr>
      </w:pPr>
      <w:r w:rsidRPr="002C34F9">
        <w:rPr>
          <w:rFonts w:asciiTheme="majorHAnsi" w:hAnsiTheme="majorHAnsi"/>
          <w:sz w:val="20"/>
          <w:szCs w:val="20"/>
          <w:lang w:val="fr-CH"/>
        </w:rPr>
        <w:t>Ganze Lehrzeit verwendet</w:t>
      </w:r>
      <w:r w:rsidR="00FD3622" w:rsidRPr="006558CB">
        <w:rPr>
          <w:rFonts w:asciiTheme="majorHAnsi" w:hAnsiTheme="majorHAnsi"/>
          <w:sz w:val="20"/>
          <w:szCs w:val="20"/>
          <w:lang w:val="fr-CH"/>
        </w:rPr>
        <w:t>.</w:t>
      </w:r>
      <w:r w:rsidR="00FD3622" w:rsidRPr="006558CB">
        <w:rPr>
          <w:rStyle w:val="FootnoteReference"/>
          <w:rFonts w:asciiTheme="majorHAnsi" w:hAnsiTheme="majorHAnsi"/>
          <w:sz w:val="20"/>
          <w:szCs w:val="20"/>
        </w:rPr>
        <w:footnoteReference w:id="7"/>
      </w:r>
    </w:p>
    <w:p w14:paraId="26D455C9" w14:textId="77777777" w:rsidR="00FD3622" w:rsidRPr="006558CB" w:rsidRDefault="00FD3622" w:rsidP="00FD3622">
      <w:pPr>
        <w:pStyle w:val="Lauftext"/>
        <w:rPr>
          <w:rFonts w:asciiTheme="majorHAnsi" w:hAnsiTheme="majorHAnsi"/>
          <w:sz w:val="20"/>
          <w:szCs w:val="20"/>
          <w:lang w:val="fr-CH"/>
        </w:rPr>
      </w:pPr>
    </w:p>
    <w:p w14:paraId="3AEBC6FA" w14:textId="77777777" w:rsidR="00FD3622" w:rsidRPr="006558CB" w:rsidRDefault="00FD3622" w:rsidP="00FD3622">
      <w:pPr>
        <w:pStyle w:val="Lauftext"/>
        <w:rPr>
          <w:rFonts w:asciiTheme="majorHAnsi" w:hAnsiTheme="majorHAnsi"/>
          <w:sz w:val="20"/>
          <w:szCs w:val="20"/>
          <w:lang w:val="fr-CH"/>
        </w:rPr>
      </w:pPr>
    </w:p>
    <w:p w14:paraId="37CDD1FA" w14:textId="6DFD441A" w:rsidR="002A6B14" w:rsidRPr="002A6B14" w:rsidRDefault="00FD3622" w:rsidP="006F68B1">
      <w:pPr>
        <w:pStyle w:val="Heading1"/>
        <w:rPr>
          <w:lang w:val="fr-CH"/>
        </w:rPr>
      </w:pPr>
      <w:bookmarkStart w:id="23" w:name="_Toc529355461"/>
      <w:bookmarkStart w:id="24" w:name="_Toc529355531"/>
      <w:bookmarkStart w:id="25" w:name="_Toc529881970"/>
      <w:r w:rsidRPr="006558CB">
        <w:rPr>
          <w:lang w:val="fr-CH"/>
        </w:rPr>
        <w:t>Vorarbeiten</w:t>
      </w:r>
      <w:bookmarkEnd w:id="23"/>
      <w:bookmarkEnd w:id="24"/>
      <w:bookmarkEnd w:id="25"/>
    </w:p>
    <w:p w14:paraId="02ADCA2A" w14:textId="20BE5EDD" w:rsidR="00FD3622" w:rsidRPr="006558CB" w:rsidRDefault="00F45938" w:rsidP="00FD3622">
      <w:pPr>
        <w:pStyle w:val="Lauftext"/>
        <w:rPr>
          <w:rFonts w:asciiTheme="majorHAnsi" w:hAnsiTheme="majorHAnsi"/>
          <w:sz w:val="20"/>
          <w:szCs w:val="20"/>
        </w:rPr>
      </w:pPr>
      <w:r>
        <w:rPr>
          <w:rFonts w:asciiTheme="majorHAnsi" w:hAnsiTheme="majorHAnsi"/>
          <w:sz w:val="20"/>
          <w:szCs w:val="20"/>
          <w:lang w:val="fr-CH"/>
        </w:rPr>
        <w:t>Keine</w:t>
      </w:r>
      <w:r w:rsidR="00FD3622" w:rsidRPr="006558CB">
        <w:rPr>
          <w:rFonts w:asciiTheme="majorHAnsi" w:hAnsiTheme="majorHAnsi"/>
          <w:sz w:val="20"/>
          <w:szCs w:val="20"/>
        </w:rPr>
        <w:t>.</w:t>
      </w:r>
      <w:r w:rsidR="00FD3622" w:rsidRPr="006558CB">
        <w:rPr>
          <w:rStyle w:val="FootnoteReference"/>
          <w:rFonts w:asciiTheme="majorHAnsi" w:hAnsiTheme="majorHAnsi"/>
          <w:sz w:val="20"/>
          <w:szCs w:val="20"/>
        </w:rPr>
        <w:footnoteReference w:id="8"/>
      </w:r>
    </w:p>
    <w:p w14:paraId="603169CD" w14:textId="77777777" w:rsidR="00FD3622" w:rsidRPr="006558CB" w:rsidRDefault="00FD3622" w:rsidP="00FD3622">
      <w:pPr>
        <w:pStyle w:val="Lauftext"/>
        <w:rPr>
          <w:rFonts w:asciiTheme="majorHAnsi" w:hAnsiTheme="majorHAnsi"/>
          <w:sz w:val="20"/>
          <w:szCs w:val="20"/>
        </w:rPr>
      </w:pPr>
    </w:p>
    <w:p w14:paraId="62B4C551" w14:textId="77777777" w:rsidR="00FD3622" w:rsidRPr="006558CB" w:rsidRDefault="00FD3622" w:rsidP="00FD3622">
      <w:pPr>
        <w:pStyle w:val="Lauftext"/>
        <w:rPr>
          <w:rFonts w:asciiTheme="majorHAnsi" w:hAnsiTheme="majorHAnsi"/>
          <w:sz w:val="20"/>
          <w:szCs w:val="20"/>
        </w:rPr>
      </w:pPr>
    </w:p>
    <w:p w14:paraId="4C02A38B" w14:textId="77777777" w:rsidR="00FD3622" w:rsidRPr="002A6B14" w:rsidRDefault="00FD3622" w:rsidP="006F68B1">
      <w:pPr>
        <w:pStyle w:val="Heading1"/>
      </w:pPr>
      <w:bookmarkStart w:id="26" w:name="_Toc529355462"/>
      <w:bookmarkStart w:id="27" w:name="_Toc529355532"/>
      <w:bookmarkStart w:id="28" w:name="_Toc529881971"/>
      <w:r w:rsidRPr="002A6B14">
        <w:t>Benützte Firmenstandards</w:t>
      </w:r>
      <w:bookmarkEnd w:id="26"/>
      <w:bookmarkEnd w:id="27"/>
      <w:bookmarkEnd w:id="28"/>
    </w:p>
    <w:p w14:paraId="1C48F3A6" w14:textId="27B50A47" w:rsidR="00FD3622" w:rsidRDefault="00F45938" w:rsidP="00FD3622">
      <w:pPr>
        <w:pStyle w:val="Lauftext"/>
        <w:rPr>
          <w:rFonts w:asciiTheme="majorHAnsi" w:hAnsiTheme="majorHAnsi"/>
          <w:sz w:val="20"/>
          <w:szCs w:val="20"/>
        </w:rPr>
      </w:pPr>
      <w:r>
        <w:rPr>
          <w:rFonts w:asciiTheme="majorHAnsi" w:hAnsiTheme="majorHAnsi"/>
          <w:sz w:val="20"/>
          <w:szCs w:val="20"/>
        </w:rPr>
        <w:t>Dokumentation:</w:t>
      </w:r>
    </w:p>
    <w:p w14:paraId="675815BD" w14:textId="0261C50A" w:rsidR="00F45938" w:rsidRDefault="00F45938" w:rsidP="00FD3622">
      <w:pPr>
        <w:pStyle w:val="Lauftext"/>
        <w:rPr>
          <w:rFonts w:asciiTheme="majorHAnsi" w:hAnsiTheme="majorHAnsi"/>
          <w:sz w:val="20"/>
          <w:szCs w:val="20"/>
        </w:rPr>
      </w:pPr>
      <w:r>
        <w:rPr>
          <w:rFonts w:asciiTheme="majorHAnsi" w:hAnsiTheme="majorHAnsi"/>
          <w:sz w:val="20"/>
          <w:szCs w:val="20"/>
        </w:rPr>
        <w:t>Vorlage der twofold AG.</w:t>
      </w:r>
    </w:p>
    <w:p w14:paraId="0FF99463" w14:textId="77777777" w:rsidR="00F45938" w:rsidRPr="006558CB" w:rsidRDefault="00F45938" w:rsidP="00FD3622">
      <w:pPr>
        <w:pStyle w:val="Lauftext"/>
        <w:rPr>
          <w:rFonts w:asciiTheme="majorHAnsi" w:hAnsiTheme="majorHAnsi"/>
          <w:sz w:val="20"/>
          <w:szCs w:val="20"/>
        </w:rPr>
      </w:pPr>
    </w:p>
    <w:p w14:paraId="35B7ED37" w14:textId="3CE030AE" w:rsidR="00FD3622" w:rsidRDefault="00F45938" w:rsidP="00FD3622">
      <w:pPr>
        <w:pStyle w:val="Lauftext"/>
        <w:rPr>
          <w:rFonts w:asciiTheme="majorHAnsi" w:hAnsiTheme="majorHAnsi"/>
          <w:sz w:val="20"/>
          <w:szCs w:val="20"/>
        </w:rPr>
      </w:pPr>
      <w:r>
        <w:rPr>
          <w:rFonts w:asciiTheme="majorHAnsi" w:hAnsiTheme="majorHAnsi"/>
          <w:sz w:val="20"/>
          <w:szCs w:val="20"/>
        </w:rPr>
        <w:t>Coding-Vorgaben:</w:t>
      </w:r>
    </w:p>
    <w:p w14:paraId="7FB84811" w14:textId="659B10FF" w:rsidR="00F45938" w:rsidRDefault="00F45938" w:rsidP="00FD3622">
      <w:pPr>
        <w:pStyle w:val="Lauftext"/>
        <w:rPr>
          <w:rFonts w:asciiTheme="majorHAnsi" w:hAnsiTheme="majorHAnsi"/>
          <w:sz w:val="20"/>
          <w:szCs w:val="20"/>
        </w:rPr>
      </w:pPr>
      <w:r>
        <w:rPr>
          <w:rFonts w:asciiTheme="majorHAnsi" w:hAnsiTheme="majorHAnsi"/>
          <w:sz w:val="20"/>
          <w:szCs w:val="20"/>
        </w:rPr>
        <w:t>Github zur Speicherung des Projektes online.</w:t>
      </w:r>
      <w:r w:rsidR="00D7255B" w:rsidRPr="00D7255B">
        <w:rPr>
          <w:rStyle w:val="FootnoteReference"/>
          <w:rFonts w:asciiTheme="majorHAnsi" w:hAnsiTheme="majorHAnsi"/>
          <w:sz w:val="20"/>
          <w:szCs w:val="20"/>
        </w:rPr>
        <w:t xml:space="preserve"> </w:t>
      </w:r>
      <w:r w:rsidR="00D7255B" w:rsidRPr="006558CB">
        <w:rPr>
          <w:rStyle w:val="FootnoteReference"/>
          <w:rFonts w:asciiTheme="majorHAnsi" w:hAnsiTheme="majorHAnsi"/>
          <w:sz w:val="20"/>
          <w:szCs w:val="20"/>
        </w:rPr>
        <w:footnoteReference w:id="9"/>
      </w:r>
    </w:p>
    <w:p w14:paraId="08E7ED11" w14:textId="4EC8DEB7" w:rsidR="00D7255B" w:rsidRDefault="00D7255B" w:rsidP="00FD3622">
      <w:pPr>
        <w:pStyle w:val="Lauftext"/>
        <w:rPr>
          <w:rFonts w:asciiTheme="majorHAnsi" w:hAnsiTheme="majorHAnsi"/>
          <w:sz w:val="20"/>
          <w:szCs w:val="20"/>
        </w:rPr>
      </w:pPr>
    </w:p>
    <w:p w14:paraId="4C5750F3" w14:textId="305715B7" w:rsidR="001760E1" w:rsidRDefault="001760E1" w:rsidP="00FD3622">
      <w:pPr>
        <w:pStyle w:val="Lauftext"/>
        <w:rPr>
          <w:rFonts w:asciiTheme="majorHAnsi" w:hAnsiTheme="majorHAnsi"/>
          <w:sz w:val="20"/>
          <w:szCs w:val="20"/>
        </w:rPr>
      </w:pPr>
    </w:p>
    <w:p w14:paraId="17E8D018" w14:textId="5983EE8D" w:rsidR="006A44AA" w:rsidRDefault="006A44AA" w:rsidP="00FD3622">
      <w:pPr>
        <w:pStyle w:val="Lauftext"/>
        <w:rPr>
          <w:rFonts w:asciiTheme="majorHAnsi" w:hAnsiTheme="majorHAnsi"/>
          <w:sz w:val="20"/>
          <w:szCs w:val="20"/>
        </w:rPr>
      </w:pPr>
    </w:p>
    <w:p w14:paraId="523A6D29" w14:textId="77777777" w:rsidR="001760E1" w:rsidRDefault="001760E1" w:rsidP="00FD3622">
      <w:pPr>
        <w:pStyle w:val="Lauftext"/>
        <w:rPr>
          <w:rFonts w:asciiTheme="majorHAnsi" w:hAnsiTheme="majorHAnsi"/>
          <w:sz w:val="20"/>
          <w:szCs w:val="20"/>
        </w:rPr>
      </w:pPr>
    </w:p>
    <w:p w14:paraId="5F25B5EB" w14:textId="56074270" w:rsidR="001760E1" w:rsidRPr="006558CB" w:rsidRDefault="001760E1" w:rsidP="00FD3622">
      <w:pPr>
        <w:pStyle w:val="Lauftext"/>
        <w:rPr>
          <w:rFonts w:asciiTheme="majorHAnsi" w:hAnsiTheme="majorHAnsi"/>
          <w:sz w:val="20"/>
          <w:szCs w:val="20"/>
        </w:rPr>
        <w:sectPr w:rsidR="001760E1" w:rsidRPr="006558CB" w:rsidSect="005C7C33">
          <w:headerReference w:type="default" r:id="rId11"/>
          <w:footerReference w:type="default" r:id="rId12"/>
          <w:pgSz w:w="11906" w:h="16838" w:code="9"/>
          <w:pgMar w:top="2835" w:right="1701" w:bottom="1134" w:left="1247" w:header="567" w:footer="737" w:gutter="0"/>
          <w:cols w:space="708"/>
          <w:docGrid w:linePitch="360"/>
        </w:sectPr>
      </w:pPr>
    </w:p>
    <w:p w14:paraId="12FCA488" w14:textId="5A96BD02" w:rsidR="00FD3622" w:rsidRPr="006558CB" w:rsidRDefault="00FD3622" w:rsidP="00FD3622">
      <w:pPr>
        <w:spacing w:after="160" w:line="259" w:lineRule="auto"/>
        <w:rPr>
          <w:rFonts w:asciiTheme="majorHAnsi" w:eastAsiaTheme="majorEastAsia" w:hAnsiTheme="majorHAnsi" w:cstheme="majorBidi"/>
          <w:b/>
          <w:color w:val="000000" w:themeColor="text1"/>
        </w:rPr>
      </w:pPr>
    </w:p>
    <w:p w14:paraId="2EF16B62" w14:textId="2D407E7C" w:rsidR="00FD3622" w:rsidRPr="006558CB" w:rsidRDefault="00FD3622" w:rsidP="00FD3622">
      <w:pPr>
        <w:rPr>
          <w:rFonts w:asciiTheme="majorHAnsi" w:eastAsiaTheme="majorEastAsia" w:hAnsiTheme="majorHAnsi" w:cstheme="majorBidi"/>
          <w:b/>
          <w:spacing w:val="-10"/>
          <w:kern w:val="28"/>
        </w:rPr>
      </w:pPr>
      <w:r w:rsidRPr="006558CB">
        <w:rPr>
          <w:rFonts w:asciiTheme="majorHAnsi" w:eastAsiaTheme="majorEastAsia" w:hAnsiTheme="majorHAnsi" w:cstheme="majorBidi"/>
          <w:b/>
          <w:spacing w:val="-10"/>
          <w:kern w:val="28"/>
        </w:rPr>
        <w:t>Zeitplan</w:t>
      </w:r>
    </w:p>
    <w:p w14:paraId="1E4125AE" w14:textId="444F3464" w:rsidR="00FD3622" w:rsidRPr="006558CB" w:rsidRDefault="00FD3622" w:rsidP="00FD3622">
      <w:pPr>
        <w:rPr>
          <w:rFonts w:asciiTheme="majorHAnsi" w:eastAsiaTheme="majorEastAsia" w:hAnsiTheme="majorHAnsi" w:cstheme="majorBidi"/>
          <w:b/>
          <w:spacing w:val="-10"/>
          <w:kern w:val="28"/>
        </w:rPr>
      </w:pPr>
    </w:p>
    <w:p w14:paraId="2D99B24D" w14:textId="7C5A02DE" w:rsidR="00FD3622" w:rsidRPr="006558CB" w:rsidRDefault="00FD3622" w:rsidP="00FD3622">
      <w:pPr>
        <w:rPr>
          <w:rFonts w:asciiTheme="majorHAnsi" w:eastAsiaTheme="majorEastAsia" w:hAnsiTheme="majorHAnsi" w:cstheme="majorBidi"/>
          <w:b/>
          <w:spacing w:val="-10"/>
          <w:kern w:val="28"/>
        </w:rPr>
      </w:pPr>
    </w:p>
    <w:p w14:paraId="242D091E" w14:textId="6EC39126" w:rsidR="00FD3622" w:rsidRPr="006558CB" w:rsidRDefault="00FD3622" w:rsidP="00FD3622">
      <w:pPr>
        <w:rPr>
          <w:rFonts w:asciiTheme="majorHAnsi" w:eastAsiaTheme="majorEastAsia" w:hAnsiTheme="majorHAnsi" w:cstheme="majorBidi"/>
          <w:b/>
          <w:spacing w:val="-10"/>
          <w:kern w:val="28"/>
        </w:rPr>
      </w:pPr>
    </w:p>
    <w:p w14:paraId="5FA4430F" w14:textId="3BAD71CA" w:rsidR="00FD3622" w:rsidRPr="006558CB" w:rsidRDefault="00FD3622" w:rsidP="00FD3622">
      <w:pPr>
        <w:rPr>
          <w:rFonts w:asciiTheme="majorHAnsi" w:eastAsiaTheme="majorEastAsia" w:hAnsiTheme="majorHAnsi" w:cstheme="majorBidi"/>
          <w:b/>
          <w:spacing w:val="-10"/>
          <w:kern w:val="28"/>
        </w:rPr>
      </w:pPr>
    </w:p>
    <w:p w14:paraId="07F315F9" w14:textId="139E9ECB" w:rsidR="00FD3622" w:rsidRPr="006558CB" w:rsidRDefault="00FD3622" w:rsidP="00FD3622">
      <w:pPr>
        <w:rPr>
          <w:rFonts w:asciiTheme="majorHAnsi" w:eastAsiaTheme="majorEastAsia" w:hAnsiTheme="majorHAnsi" w:cstheme="majorBidi"/>
          <w:b/>
          <w:spacing w:val="-10"/>
          <w:kern w:val="28"/>
        </w:rPr>
      </w:pPr>
    </w:p>
    <w:p w14:paraId="473E811A" w14:textId="43EB947E" w:rsidR="00FD3622" w:rsidRPr="006558CB" w:rsidRDefault="00FD3622" w:rsidP="00FD3622">
      <w:pPr>
        <w:rPr>
          <w:rFonts w:asciiTheme="majorHAnsi" w:eastAsiaTheme="majorEastAsia" w:hAnsiTheme="majorHAnsi" w:cstheme="majorBidi"/>
          <w:b/>
          <w:spacing w:val="-10"/>
          <w:kern w:val="28"/>
        </w:rPr>
      </w:pPr>
    </w:p>
    <w:p w14:paraId="3FAC7BA4" w14:textId="5710228F" w:rsidR="00FD3622" w:rsidRPr="006558CB" w:rsidRDefault="00FD3622" w:rsidP="00FD3622">
      <w:pPr>
        <w:rPr>
          <w:rFonts w:asciiTheme="majorHAnsi" w:eastAsiaTheme="majorEastAsia" w:hAnsiTheme="majorHAnsi" w:cstheme="majorBidi"/>
          <w:b/>
          <w:spacing w:val="-10"/>
          <w:kern w:val="28"/>
        </w:rPr>
      </w:pPr>
    </w:p>
    <w:p w14:paraId="210ABBF1" w14:textId="33D8C6EC" w:rsidR="00FD3622" w:rsidRPr="006558CB" w:rsidRDefault="00FD3622" w:rsidP="00FD3622">
      <w:pPr>
        <w:rPr>
          <w:rFonts w:asciiTheme="majorHAnsi" w:eastAsiaTheme="majorEastAsia" w:hAnsiTheme="majorHAnsi" w:cstheme="majorBidi"/>
          <w:b/>
          <w:spacing w:val="-10"/>
          <w:kern w:val="28"/>
        </w:rPr>
      </w:pPr>
    </w:p>
    <w:p w14:paraId="1E541252" w14:textId="1A4F8B50" w:rsidR="00FD3622" w:rsidRPr="006558CB" w:rsidRDefault="00FD3622" w:rsidP="00FD3622">
      <w:pPr>
        <w:rPr>
          <w:rFonts w:asciiTheme="majorHAnsi" w:eastAsiaTheme="majorEastAsia" w:hAnsiTheme="majorHAnsi" w:cstheme="majorBidi"/>
          <w:b/>
          <w:spacing w:val="-10"/>
          <w:kern w:val="28"/>
        </w:rPr>
      </w:pPr>
    </w:p>
    <w:p w14:paraId="78A04663" w14:textId="37B94B5C" w:rsidR="00FD3622" w:rsidRPr="006558CB" w:rsidRDefault="00FD3622" w:rsidP="00FD3622">
      <w:pPr>
        <w:rPr>
          <w:rFonts w:asciiTheme="majorHAnsi" w:eastAsiaTheme="majorEastAsia" w:hAnsiTheme="majorHAnsi" w:cstheme="majorBidi"/>
          <w:b/>
          <w:spacing w:val="-10"/>
          <w:kern w:val="28"/>
        </w:rPr>
      </w:pPr>
    </w:p>
    <w:p w14:paraId="44C0D0A3" w14:textId="57E8C1DC" w:rsidR="002A6B14" w:rsidRPr="006558CB" w:rsidRDefault="002A6B14" w:rsidP="00FD3622">
      <w:pPr>
        <w:rPr>
          <w:rFonts w:asciiTheme="majorHAnsi" w:eastAsiaTheme="majorEastAsia" w:hAnsiTheme="majorHAnsi" w:cstheme="majorBidi"/>
          <w:b/>
          <w:spacing w:val="-10"/>
          <w:kern w:val="28"/>
        </w:rPr>
        <w:sectPr w:rsidR="002A6B14" w:rsidRPr="006558CB" w:rsidSect="002C7F46">
          <w:pgSz w:w="16838" w:h="11906" w:orient="landscape" w:code="9"/>
          <w:pgMar w:top="1247" w:right="2835" w:bottom="1701" w:left="1134" w:header="567" w:footer="737" w:gutter="0"/>
          <w:cols w:space="708"/>
          <w:docGrid w:linePitch="360"/>
        </w:sectPr>
      </w:pPr>
    </w:p>
    <w:p w14:paraId="3639C14E" w14:textId="77777777" w:rsidR="00FD3622" w:rsidRPr="006F68B1" w:rsidRDefault="00FD3622" w:rsidP="006F68B1">
      <w:pPr>
        <w:pStyle w:val="Heading1"/>
      </w:pPr>
      <w:bookmarkStart w:id="29" w:name="_Toc529355464"/>
      <w:bookmarkStart w:id="30" w:name="_Toc529355534"/>
      <w:bookmarkStart w:id="31" w:name="_Toc529881973"/>
      <w:r w:rsidRPr="006F68B1">
        <w:lastRenderedPageBreak/>
        <w:t>Arbeitsprotokoll</w:t>
      </w:r>
      <w:bookmarkEnd w:id="29"/>
      <w:bookmarkEnd w:id="30"/>
      <w:bookmarkEnd w:id="31"/>
    </w:p>
    <w:p w14:paraId="60B9ADB1" w14:textId="691957C3" w:rsidR="00FD3622" w:rsidRPr="006558CB" w:rsidRDefault="00FD3622" w:rsidP="00FD3622">
      <w:pPr>
        <w:pStyle w:val="H2-ohneImpactaufInhaltsverzeichnis"/>
        <w:rPr>
          <w:szCs w:val="20"/>
        </w:rPr>
      </w:pPr>
      <w:bookmarkStart w:id="32" w:name="_Toc529355465"/>
      <w:r w:rsidRPr="006558CB">
        <w:rPr>
          <w:szCs w:val="20"/>
        </w:rPr>
        <w:t xml:space="preserve">Montag, </w:t>
      </w:r>
      <w:r w:rsidR="00556A19">
        <w:rPr>
          <w:szCs w:val="20"/>
        </w:rPr>
        <w:t>13</w:t>
      </w:r>
      <w:r w:rsidRPr="006558CB">
        <w:rPr>
          <w:szCs w:val="20"/>
        </w:rPr>
        <w:t>. M</w:t>
      </w:r>
      <w:r w:rsidR="00556A19">
        <w:rPr>
          <w:szCs w:val="20"/>
        </w:rPr>
        <w:t>ärz</w:t>
      </w:r>
      <w:r w:rsidRPr="006558CB">
        <w:rPr>
          <w:szCs w:val="20"/>
        </w:rPr>
        <w:t xml:space="preserve"> </w:t>
      </w:r>
      <w:bookmarkEnd w:id="32"/>
      <w:r w:rsidR="00556A19">
        <w:rPr>
          <w:szCs w:val="20"/>
        </w:rPr>
        <w:t>2023</w:t>
      </w:r>
    </w:p>
    <w:tbl>
      <w:tblPr>
        <w:tblStyle w:val="TableGrid"/>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496EE91F" w14:textId="77777777" w:rsidTr="00221C62">
        <w:tc>
          <w:tcPr>
            <w:tcW w:w="3114" w:type="dxa"/>
          </w:tcPr>
          <w:p w14:paraId="4E494FC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6D8604B1" w14:textId="1DAEEE9A" w:rsidR="00FD3622" w:rsidRPr="006558CB" w:rsidRDefault="00556A19" w:rsidP="00221C62">
            <w:pPr>
              <w:pStyle w:val="Lauftext"/>
              <w:rPr>
                <w:rFonts w:asciiTheme="majorHAnsi" w:hAnsiTheme="majorHAnsi"/>
                <w:sz w:val="20"/>
                <w:szCs w:val="20"/>
              </w:rPr>
            </w:pPr>
            <w:r>
              <w:rPr>
                <w:rFonts w:asciiTheme="majorHAnsi" w:hAnsiTheme="majorHAnsi"/>
                <w:sz w:val="20"/>
                <w:szCs w:val="20"/>
              </w:rPr>
              <w:t>Zeitplan erstellen, GIT-Projekt erstellen</w:t>
            </w:r>
          </w:p>
        </w:tc>
      </w:tr>
      <w:tr w:rsidR="00FD3622" w:rsidRPr="006558CB" w14:paraId="6E7DA2F7" w14:textId="77777777" w:rsidTr="00221C62">
        <w:tc>
          <w:tcPr>
            <w:tcW w:w="3114" w:type="dxa"/>
          </w:tcPr>
          <w:p w14:paraId="3EF2169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685A6265" w14:textId="2FB1C33B" w:rsidR="00FD3622" w:rsidRPr="006558CB" w:rsidRDefault="00556A19"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31CF6DEB" w14:textId="77777777" w:rsidTr="00221C62">
        <w:tc>
          <w:tcPr>
            <w:tcW w:w="3114" w:type="dxa"/>
          </w:tcPr>
          <w:p w14:paraId="64E1DB9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47B2CF81" w14:textId="19BC0701" w:rsidR="00FD3622" w:rsidRPr="006558CB" w:rsidRDefault="00556A19" w:rsidP="00221C62">
            <w:pPr>
              <w:pStyle w:val="Lauftext"/>
              <w:rPr>
                <w:rFonts w:asciiTheme="majorHAnsi" w:hAnsiTheme="majorHAnsi"/>
                <w:sz w:val="20"/>
                <w:szCs w:val="20"/>
              </w:rPr>
            </w:pPr>
            <w:r>
              <w:rPr>
                <w:rFonts w:asciiTheme="majorHAnsi" w:hAnsiTheme="majorHAnsi"/>
                <w:sz w:val="20"/>
                <w:szCs w:val="20"/>
              </w:rPr>
              <w:t>Fertigstellen des Zeitplans und aufsetzen von Repository</w:t>
            </w:r>
          </w:p>
        </w:tc>
      </w:tr>
      <w:tr w:rsidR="00FD3622" w:rsidRPr="006558CB" w14:paraId="6481D52A" w14:textId="77777777" w:rsidTr="00221C62">
        <w:tc>
          <w:tcPr>
            <w:tcW w:w="3114" w:type="dxa"/>
          </w:tcPr>
          <w:p w14:paraId="7DB892F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CEB9362" w14:textId="6C7EA3B8" w:rsidR="00FD3622" w:rsidRPr="006558CB" w:rsidRDefault="00556A19" w:rsidP="00221C62">
            <w:pPr>
              <w:pStyle w:val="Lauftext"/>
              <w:rPr>
                <w:rFonts w:asciiTheme="majorHAnsi" w:hAnsiTheme="majorHAnsi"/>
                <w:sz w:val="20"/>
                <w:szCs w:val="20"/>
              </w:rPr>
            </w:pPr>
            <w:r>
              <w:rPr>
                <w:rFonts w:asciiTheme="majorHAnsi" w:hAnsiTheme="majorHAnsi"/>
                <w:sz w:val="20"/>
                <w:szCs w:val="20"/>
              </w:rPr>
              <w:t>Ich hatte ein kleines Problem mit dem Zeitplan. Ich wusste nicht genau wie ich die Zeit (15 min), für das Protokollschreiben, im Zeitplan repräsentieren soll.</w:t>
            </w:r>
          </w:p>
        </w:tc>
      </w:tr>
      <w:tr w:rsidR="00FD3622" w:rsidRPr="006558CB" w14:paraId="19302C01" w14:textId="77777777" w:rsidTr="00221C62">
        <w:tc>
          <w:tcPr>
            <w:tcW w:w="3114" w:type="dxa"/>
          </w:tcPr>
          <w:p w14:paraId="63DB9FC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B8E3264" w14:textId="34ECA18B" w:rsidR="00FD3622" w:rsidRPr="006558CB" w:rsidRDefault="00556A19" w:rsidP="00221C62">
            <w:pPr>
              <w:pStyle w:val="Lauftext"/>
              <w:rPr>
                <w:rFonts w:asciiTheme="majorHAnsi" w:hAnsiTheme="majorHAnsi"/>
                <w:sz w:val="20"/>
                <w:szCs w:val="20"/>
              </w:rPr>
            </w:pPr>
            <w:r>
              <w:rPr>
                <w:rFonts w:asciiTheme="majorHAnsi" w:hAnsiTheme="majorHAnsi"/>
                <w:sz w:val="20"/>
                <w:szCs w:val="20"/>
              </w:rPr>
              <w:t>Ich habe beschlossen, die Zeitblöcke nicht zu addieren.</w:t>
            </w:r>
          </w:p>
        </w:tc>
      </w:tr>
      <w:tr w:rsidR="00FD3622" w:rsidRPr="006558CB" w14:paraId="05131B10" w14:textId="77777777" w:rsidTr="00221C62">
        <w:tc>
          <w:tcPr>
            <w:tcW w:w="3114" w:type="dxa"/>
          </w:tcPr>
          <w:p w14:paraId="6814D7A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02A167AD" w14:textId="69C60810" w:rsidR="00FD3622" w:rsidRPr="006558CB" w:rsidRDefault="00556A19"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41DA3316" w14:textId="77777777" w:rsidTr="00221C62">
        <w:tc>
          <w:tcPr>
            <w:tcW w:w="3114" w:type="dxa"/>
          </w:tcPr>
          <w:p w14:paraId="4901E5A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68D4AC13" w14:textId="696D3387" w:rsidR="00FD3622" w:rsidRPr="006558CB" w:rsidRDefault="00556A19" w:rsidP="00221C62">
            <w:pPr>
              <w:pStyle w:val="Lauftext"/>
              <w:rPr>
                <w:rFonts w:asciiTheme="majorHAnsi" w:hAnsiTheme="majorHAnsi"/>
                <w:sz w:val="20"/>
                <w:szCs w:val="20"/>
              </w:rPr>
            </w:pPr>
            <w:r>
              <w:rPr>
                <w:rFonts w:asciiTheme="majorHAnsi" w:hAnsiTheme="majorHAnsi"/>
                <w:sz w:val="20"/>
                <w:szCs w:val="20"/>
              </w:rPr>
              <w:t>Pkorg Aufgabenstellung</w:t>
            </w:r>
          </w:p>
        </w:tc>
      </w:tr>
      <w:tr w:rsidR="00FD3622" w:rsidRPr="006558CB" w14:paraId="41D8C126" w14:textId="77777777" w:rsidTr="00221C62">
        <w:tc>
          <w:tcPr>
            <w:tcW w:w="3114" w:type="dxa"/>
          </w:tcPr>
          <w:p w14:paraId="6AE6B93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305B83B7" w14:textId="4A4CADD0" w:rsidR="00FD3622" w:rsidRPr="006558CB" w:rsidRDefault="00556A19"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76D1D1F5" w14:textId="77777777" w:rsidTr="00221C62">
        <w:tc>
          <w:tcPr>
            <w:tcW w:w="3114" w:type="dxa"/>
          </w:tcPr>
          <w:p w14:paraId="3376951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6742555D" w14:textId="6DF06692" w:rsidR="00FD3622" w:rsidRPr="006558CB" w:rsidRDefault="00556A19" w:rsidP="00221C62">
            <w:pPr>
              <w:pStyle w:val="Lauftext"/>
              <w:rPr>
                <w:rFonts w:asciiTheme="majorHAnsi" w:hAnsiTheme="majorHAnsi"/>
                <w:sz w:val="20"/>
                <w:szCs w:val="20"/>
              </w:rPr>
            </w:pPr>
            <w:r>
              <w:rPr>
                <w:rFonts w:asciiTheme="majorHAnsi" w:hAnsiTheme="majorHAnsi"/>
                <w:sz w:val="20"/>
                <w:szCs w:val="20"/>
              </w:rPr>
              <w:t>Stimmt überein.</w:t>
            </w:r>
          </w:p>
        </w:tc>
      </w:tr>
      <w:tr w:rsidR="00FD3622" w:rsidRPr="006558CB" w14:paraId="5AF5EB0C" w14:textId="77777777" w:rsidTr="00221C62">
        <w:tc>
          <w:tcPr>
            <w:tcW w:w="3114" w:type="dxa"/>
          </w:tcPr>
          <w:p w14:paraId="6A70A9E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7F32CD2B" w14:textId="5F35833E" w:rsidR="00FD3622" w:rsidRPr="006558CB" w:rsidRDefault="00556A19" w:rsidP="00221C62">
            <w:pPr>
              <w:pStyle w:val="Lauftext"/>
              <w:keepNext/>
              <w:rPr>
                <w:rFonts w:asciiTheme="majorHAnsi" w:hAnsiTheme="majorHAnsi"/>
                <w:sz w:val="20"/>
                <w:szCs w:val="20"/>
              </w:rPr>
            </w:pPr>
            <w:r>
              <w:rPr>
                <w:rFonts w:asciiTheme="majorHAnsi" w:hAnsiTheme="majorHAnsi"/>
                <w:sz w:val="20"/>
                <w:szCs w:val="20"/>
              </w:rPr>
              <w:t>Ich hatte etwas mit Excel zu kämpfen. Das war jedoch zu erwarten, weshalb ich etwas mehr Zeit für den Zeitplan eingerechnet habe. Ich konnte gut in die IPA starten und liege genau im Z</w:t>
            </w:r>
            <w:r w:rsidR="00964340">
              <w:rPr>
                <w:rFonts w:asciiTheme="majorHAnsi" w:hAnsiTheme="majorHAnsi"/>
                <w:sz w:val="20"/>
                <w:szCs w:val="20"/>
              </w:rPr>
              <w:t>eitrahmen.</w:t>
            </w:r>
          </w:p>
        </w:tc>
      </w:tr>
    </w:tbl>
    <w:p w14:paraId="27471217" w14:textId="77777777" w:rsidR="00FD3622" w:rsidRPr="006558CB" w:rsidRDefault="00FD3622" w:rsidP="00FD3622">
      <w:pPr>
        <w:pStyle w:val="Caption"/>
        <w:rPr>
          <w:rFonts w:asciiTheme="majorHAnsi" w:hAnsiTheme="majorHAnsi"/>
          <w:sz w:val="20"/>
          <w:szCs w:val="20"/>
        </w:rPr>
      </w:pPr>
      <w:bookmarkStart w:id="33" w:name="_Toc529451346"/>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5</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w:t>
      </w:r>
      <w:bookmarkEnd w:id="33"/>
    </w:p>
    <w:p w14:paraId="6C8DB0F4" w14:textId="77777777" w:rsidR="00FD3622" w:rsidRPr="006558CB" w:rsidRDefault="00FD3622" w:rsidP="00FD3622">
      <w:pPr>
        <w:spacing w:after="160" w:line="259" w:lineRule="auto"/>
        <w:rPr>
          <w:rFonts w:asciiTheme="majorHAnsi" w:eastAsiaTheme="majorEastAsia" w:hAnsiTheme="majorHAnsi" w:cstheme="majorBidi"/>
          <w:b/>
          <w:color w:val="404040" w:themeColor="text1" w:themeTint="BF"/>
        </w:rPr>
      </w:pPr>
      <w:r w:rsidRPr="006558CB">
        <w:rPr>
          <w:rFonts w:asciiTheme="majorHAnsi" w:hAnsiTheme="majorHAnsi"/>
        </w:rPr>
        <w:br w:type="page"/>
      </w:r>
    </w:p>
    <w:p w14:paraId="12CA6E1D" w14:textId="05A2C461" w:rsidR="00FD3622" w:rsidRPr="006558CB" w:rsidRDefault="006A44AA" w:rsidP="00FD3622">
      <w:pPr>
        <w:pStyle w:val="H2-ohneImpactaufInhaltsverzeichnis"/>
        <w:rPr>
          <w:szCs w:val="20"/>
        </w:rPr>
      </w:pPr>
      <w:r>
        <w:rPr>
          <w:szCs w:val="20"/>
        </w:rPr>
        <w:lastRenderedPageBreak/>
        <w:t>Dienstag</w:t>
      </w:r>
      <w:r w:rsidR="00FD3622" w:rsidRPr="006558CB">
        <w:rPr>
          <w:szCs w:val="20"/>
        </w:rPr>
        <w:t xml:space="preserve">, </w:t>
      </w:r>
      <w:r>
        <w:rPr>
          <w:szCs w:val="20"/>
        </w:rPr>
        <w:t>14</w:t>
      </w:r>
      <w:r w:rsidR="00FD3622" w:rsidRPr="006558CB">
        <w:rPr>
          <w:szCs w:val="20"/>
        </w:rPr>
        <w:t xml:space="preserve">. </w:t>
      </w:r>
      <w:r>
        <w:rPr>
          <w:szCs w:val="20"/>
        </w:rPr>
        <w:t>März</w:t>
      </w:r>
      <w:r w:rsidR="00FD3622" w:rsidRPr="006558CB">
        <w:rPr>
          <w:szCs w:val="20"/>
        </w:rPr>
        <w:t xml:space="preserve"> </w:t>
      </w:r>
      <w:r>
        <w:rPr>
          <w:szCs w:val="20"/>
        </w:rPr>
        <w:t>2023</w:t>
      </w:r>
    </w:p>
    <w:tbl>
      <w:tblPr>
        <w:tblStyle w:val="TableGrid"/>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70929704" w14:textId="77777777" w:rsidTr="00221C62">
        <w:tc>
          <w:tcPr>
            <w:tcW w:w="3114" w:type="dxa"/>
          </w:tcPr>
          <w:p w14:paraId="7AEF108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405AA5AC" w14:textId="6AABB428" w:rsidR="00FD3622" w:rsidRPr="006558CB" w:rsidRDefault="003A3852" w:rsidP="00221C62">
            <w:pPr>
              <w:pStyle w:val="Lauftext"/>
              <w:rPr>
                <w:rFonts w:asciiTheme="majorHAnsi" w:hAnsiTheme="majorHAnsi"/>
                <w:sz w:val="20"/>
                <w:szCs w:val="20"/>
              </w:rPr>
            </w:pPr>
            <w:r>
              <w:rPr>
                <w:rFonts w:asciiTheme="majorHAnsi" w:hAnsiTheme="majorHAnsi"/>
                <w:sz w:val="20"/>
                <w:szCs w:val="20"/>
              </w:rPr>
              <w:t>IPA-Bericht erstellen, Vorbereitung dokumentieren, Informationen sammeln, Prioritätentabellen erstellen</w:t>
            </w:r>
          </w:p>
        </w:tc>
      </w:tr>
      <w:tr w:rsidR="00FD3622" w:rsidRPr="006558CB" w14:paraId="30A97960" w14:textId="77777777" w:rsidTr="00221C62">
        <w:tc>
          <w:tcPr>
            <w:tcW w:w="3114" w:type="dxa"/>
          </w:tcPr>
          <w:p w14:paraId="42B864F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37075DE2" w14:textId="7F9B54DA" w:rsidR="00FD3622" w:rsidRPr="006558CB" w:rsidRDefault="003A3852"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7BC063D3" w14:textId="77777777" w:rsidTr="00221C62">
        <w:tc>
          <w:tcPr>
            <w:tcW w:w="3114" w:type="dxa"/>
          </w:tcPr>
          <w:p w14:paraId="70A21C4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1623F024" w14:textId="7B37E914" w:rsidR="00FD3622" w:rsidRPr="006558CB" w:rsidRDefault="003A3852" w:rsidP="00221C62">
            <w:pPr>
              <w:pStyle w:val="Lauftext"/>
              <w:rPr>
                <w:rFonts w:asciiTheme="majorHAnsi" w:hAnsiTheme="majorHAnsi"/>
                <w:sz w:val="20"/>
                <w:szCs w:val="20"/>
              </w:rPr>
            </w:pPr>
            <w:r>
              <w:rPr>
                <w:rFonts w:asciiTheme="majorHAnsi" w:hAnsiTheme="majorHAnsi"/>
                <w:sz w:val="20"/>
                <w:szCs w:val="20"/>
              </w:rPr>
              <w:t>Ich konnte die Informationsphase abschliessen und bereits mit der Planungsphase beginnen.</w:t>
            </w:r>
          </w:p>
        </w:tc>
      </w:tr>
      <w:tr w:rsidR="00FD3622" w:rsidRPr="006558CB" w14:paraId="1F2F5FED" w14:textId="77777777" w:rsidTr="00221C62">
        <w:tc>
          <w:tcPr>
            <w:tcW w:w="3114" w:type="dxa"/>
          </w:tcPr>
          <w:p w14:paraId="1EC2922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96EEAB8" w14:textId="67950164" w:rsidR="00FD3622" w:rsidRPr="006558CB" w:rsidRDefault="003A3852" w:rsidP="00221C62">
            <w:pPr>
              <w:pStyle w:val="Lauftext"/>
              <w:rPr>
                <w:rFonts w:asciiTheme="majorHAnsi" w:hAnsiTheme="majorHAnsi"/>
                <w:sz w:val="20"/>
                <w:szCs w:val="20"/>
              </w:rPr>
            </w:pPr>
            <w:r>
              <w:rPr>
                <w:rFonts w:asciiTheme="majorHAnsi" w:hAnsiTheme="majorHAnsi"/>
                <w:sz w:val="20"/>
                <w:szCs w:val="20"/>
              </w:rPr>
              <w:t>Ich hatte Probleme mit draw.io. Ich will das Klassendiagramm mit SQL erstellen, habe aber Probleme beim Import.</w:t>
            </w:r>
          </w:p>
        </w:tc>
      </w:tr>
      <w:tr w:rsidR="00FD3622" w:rsidRPr="006558CB" w14:paraId="65166512" w14:textId="77777777" w:rsidTr="00221C62">
        <w:tc>
          <w:tcPr>
            <w:tcW w:w="3114" w:type="dxa"/>
          </w:tcPr>
          <w:p w14:paraId="777FBAB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A2B2AD0" w14:textId="0B8DB91D" w:rsidR="00FD3622" w:rsidRPr="006558CB" w:rsidRDefault="003A3852" w:rsidP="00221C62">
            <w:pPr>
              <w:pStyle w:val="Lauftext"/>
              <w:rPr>
                <w:rFonts w:asciiTheme="majorHAnsi" w:hAnsiTheme="majorHAnsi"/>
                <w:sz w:val="20"/>
                <w:szCs w:val="20"/>
              </w:rPr>
            </w:pPr>
            <w:r>
              <w:rPr>
                <w:rFonts w:asciiTheme="majorHAnsi" w:hAnsiTheme="majorHAnsi"/>
                <w:sz w:val="20"/>
                <w:szCs w:val="20"/>
              </w:rPr>
              <w:t>Ich muss es von Hand auf der Seite eingeben.</w:t>
            </w:r>
          </w:p>
        </w:tc>
      </w:tr>
      <w:tr w:rsidR="00FD3622" w:rsidRPr="006558CB" w14:paraId="6D9C92CC" w14:textId="77777777" w:rsidTr="00221C62">
        <w:tc>
          <w:tcPr>
            <w:tcW w:w="3114" w:type="dxa"/>
          </w:tcPr>
          <w:p w14:paraId="273058F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04D15452" w14:textId="7127DCD6" w:rsidR="00FD3622" w:rsidRPr="006558CB" w:rsidRDefault="003A3852"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7E06315F" w14:textId="77777777" w:rsidTr="00221C62">
        <w:tc>
          <w:tcPr>
            <w:tcW w:w="3114" w:type="dxa"/>
          </w:tcPr>
          <w:p w14:paraId="2AB8811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33E09AF" w14:textId="16DE2873" w:rsidR="00FD3622" w:rsidRPr="006558CB" w:rsidRDefault="00CC735C" w:rsidP="00221C62">
            <w:pPr>
              <w:pStyle w:val="Lauftext"/>
              <w:rPr>
                <w:rFonts w:asciiTheme="majorHAnsi" w:hAnsiTheme="majorHAnsi"/>
                <w:sz w:val="20"/>
                <w:szCs w:val="20"/>
              </w:rPr>
            </w:pPr>
            <w:r>
              <w:rPr>
                <w:rFonts w:asciiTheme="majorHAnsi" w:hAnsiTheme="majorHAnsi"/>
                <w:sz w:val="20"/>
                <w:szCs w:val="20"/>
              </w:rPr>
              <w:t>Pkorg, Laravel Dokumentation</w:t>
            </w:r>
          </w:p>
        </w:tc>
      </w:tr>
      <w:tr w:rsidR="00FD3622" w:rsidRPr="006558CB" w14:paraId="65E10453" w14:textId="77777777" w:rsidTr="00221C62">
        <w:tc>
          <w:tcPr>
            <w:tcW w:w="3114" w:type="dxa"/>
          </w:tcPr>
          <w:p w14:paraId="4EA10F8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13DED012" w14:textId="475D80DF" w:rsidR="00FD3622" w:rsidRPr="006558CB" w:rsidRDefault="003A3852"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7F010067" w14:textId="77777777" w:rsidTr="00221C62">
        <w:tc>
          <w:tcPr>
            <w:tcW w:w="3114" w:type="dxa"/>
          </w:tcPr>
          <w:p w14:paraId="046FD06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509BAB21" w14:textId="1967FC1E" w:rsidR="00FD3622" w:rsidRPr="006558CB" w:rsidRDefault="003A3852" w:rsidP="00221C62">
            <w:pPr>
              <w:pStyle w:val="Lauftext"/>
              <w:rPr>
                <w:rFonts w:asciiTheme="majorHAnsi" w:hAnsiTheme="majorHAnsi"/>
                <w:sz w:val="20"/>
                <w:szCs w:val="20"/>
              </w:rPr>
            </w:pPr>
            <w:r>
              <w:rPr>
                <w:rFonts w:asciiTheme="majorHAnsi" w:hAnsiTheme="majorHAnsi"/>
                <w:sz w:val="20"/>
                <w:szCs w:val="20"/>
              </w:rPr>
              <w:t>Leichter Vorsprung</w:t>
            </w:r>
          </w:p>
        </w:tc>
      </w:tr>
      <w:tr w:rsidR="00FD3622" w:rsidRPr="006558CB" w14:paraId="3B436BE1" w14:textId="77777777" w:rsidTr="00221C62">
        <w:tc>
          <w:tcPr>
            <w:tcW w:w="3114" w:type="dxa"/>
          </w:tcPr>
          <w:p w14:paraId="6479737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224E91FD" w14:textId="6B282D4A" w:rsidR="00FD3622" w:rsidRPr="006558CB" w:rsidRDefault="003A3852" w:rsidP="00221C62">
            <w:pPr>
              <w:pStyle w:val="Lauftext"/>
              <w:keepNext/>
              <w:rPr>
                <w:rFonts w:asciiTheme="majorHAnsi" w:hAnsiTheme="majorHAnsi"/>
                <w:sz w:val="20"/>
                <w:szCs w:val="20"/>
              </w:rPr>
            </w:pPr>
            <w:r>
              <w:rPr>
                <w:rFonts w:asciiTheme="majorHAnsi" w:hAnsiTheme="majorHAnsi"/>
                <w:sz w:val="20"/>
                <w:szCs w:val="20"/>
              </w:rPr>
              <w:t>Ich bin gut vorangekommen, glaube aber, dass ich meinen Fortschritt von heute noch einmal Überarbeiten muss.</w:t>
            </w:r>
          </w:p>
        </w:tc>
      </w:tr>
    </w:tbl>
    <w:p w14:paraId="248E6FD4" w14:textId="77777777" w:rsidR="00FD3622" w:rsidRPr="006558CB" w:rsidRDefault="00FD3622" w:rsidP="00FD3622">
      <w:pPr>
        <w:pStyle w:val="Caption"/>
        <w:rPr>
          <w:rFonts w:asciiTheme="majorHAnsi" w:hAnsiTheme="majorHAnsi"/>
          <w:sz w:val="20"/>
          <w:szCs w:val="20"/>
        </w:rPr>
      </w:pPr>
      <w:bookmarkStart w:id="34" w:name="_Toc529451347"/>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6</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2</w:t>
      </w:r>
      <w:bookmarkEnd w:id="34"/>
    </w:p>
    <w:p w14:paraId="0764F0BC"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4674122C" w14:textId="45DAB875" w:rsidR="00FD3622" w:rsidRPr="006558CB" w:rsidRDefault="000825A4" w:rsidP="00FD3622">
      <w:pPr>
        <w:pStyle w:val="H2-ohneImpactaufInhaltsverzeichnis"/>
        <w:rPr>
          <w:szCs w:val="20"/>
        </w:rPr>
      </w:pPr>
      <w:r>
        <w:rPr>
          <w:szCs w:val="20"/>
        </w:rPr>
        <w:lastRenderedPageBreak/>
        <w:t>Mittwoch</w:t>
      </w:r>
      <w:r w:rsidR="00FD3622" w:rsidRPr="006558CB">
        <w:rPr>
          <w:szCs w:val="20"/>
        </w:rPr>
        <w:t xml:space="preserve">, </w:t>
      </w:r>
      <w:r>
        <w:rPr>
          <w:szCs w:val="20"/>
        </w:rPr>
        <w:t>15</w:t>
      </w:r>
      <w:r w:rsidR="00FD3622" w:rsidRPr="006558CB">
        <w:rPr>
          <w:szCs w:val="20"/>
        </w:rPr>
        <w:t xml:space="preserve">. </w:t>
      </w:r>
      <w:r>
        <w:rPr>
          <w:szCs w:val="20"/>
        </w:rPr>
        <w:t>März</w:t>
      </w:r>
      <w:r w:rsidR="00FD3622" w:rsidRPr="006558CB">
        <w:rPr>
          <w:szCs w:val="20"/>
        </w:rPr>
        <w:t xml:space="preserve"> </w:t>
      </w:r>
      <w:r>
        <w:rPr>
          <w:szCs w:val="20"/>
        </w:rPr>
        <w:t>2023</w:t>
      </w:r>
    </w:p>
    <w:tbl>
      <w:tblPr>
        <w:tblStyle w:val="TableGrid"/>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14804109" w14:textId="77777777" w:rsidTr="00221C62">
        <w:tc>
          <w:tcPr>
            <w:tcW w:w="3114" w:type="dxa"/>
          </w:tcPr>
          <w:p w14:paraId="6DE9EC7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422159D6" w14:textId="47605569" w:rsidR="00FD3622" w:rsidRPr="006558CB" w:rsidRDefault="000825A4" w:rsidP="00221C62">
            <w:pPr>
              <w:pStyle w:val="Lauftext"/>
              <w:rPr>
                <w:rFonts w:asciiTheme="majorHAnsi" w:hAnsiTheme="majorHAnsi"/>
                <w:sz w:val="20"/>
                <w:szCs w:val="20"/>
              </w:rPr>
            </w:pPr>
            <w:r>
              <w:rPr>
                <w:rFonts w:asciiTheme="majorHAnsi" w:hAnsiTheme="majorHAnsi"/>
                <w:sz w:val="20"/>
                <w:szCs w:val="20"/>
              </w:rPr>
              <w:t>Aktivitätsdiagramme erstellen, Klassendiagramm erstellen, Aufbaudiagramm erstellen, Expertenbesuch</w:t>
            </w:r>
          </w:p>
        </w:tc>
      </w:tr>
      <w:tr w:rsidR="00FD3622" w:rsidRPr="006558CB" w14:paraId="39BBC7BA" w14:textId="77777777" w:rsidTr="00221C62">
        <w:tc>
          <w:tcPr>
            <w:tcW w:w="3114" w:type="dxa"/>
          </w:tcPr>
          <w:p w14:paraId="174BA50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4C06BE35" w14:textId="202D87D6" w:rsidR="00FD3622" w:rsidRPr="006558CB" w:rsidRDefault="000825A4" w:rsidP="00221C62">
            <w:pPr>
              <w:pStyle w:val="Lauftext"/>
              <w:rPr>
                <w:rFonts w:asciiTheme="majorHAnsi" w:hAnsiTheme="majorHAnsi"/>
                <w:sz w:val="20"/>
                <w:szCs w:val="20"/>
              </w:rPr>
            </w:pPr>
            <w:r>
              <w:rPr>
                <w:rFonts w:asciiTheme="majorHAnsi" w:hAnsiTheme="majorHAnsi"/>
                <w:sz w:val="20"/>
                <w:szCs w:val="20"/>
              </w:rPr>
              <w:t>PDF von Zeitplan erstellen</w:t>
            </w:r>
          </w:p>
        </w:tc>
      </w:tr>
      <w:tr w:rsidR="00FD3622" w:rsidRPr="006558CB" w14:paraId="0CB7E7BA" w14:textId="77777777" w:rsidTr="00221C62">
        <w:tc>
          <w:tcPr>
            <w:tcW w:w="3114" w:type="dxa"/>
          </w:tcPr>
          <w:p w14:paraId="73EA078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7430BC62" w14:textId="123DBCB9" w:rsidR="00FD3622" w:rsidRPr="006558CB" w:rsidRDefault="000825A4" w:rsidP="00221C62">
            <w:pPr>
              <w:pStyle w:val="Lauftext"/>
              <w:rPr>
                <w:rFonts w:asciiTheme="majorHAnsi" w:hAnsiTheme="majorHAnsi"/>
                <w:sz w:val="20"/>
                <w:szCs w:val="20"/>
              </w:rPr>
            </w:pPr>
            <w:r>
              <w:rPr>
                <w:rFonts w:asciiTheme="majorHAnsi" w:hAnsiTheme="majorHAnsi"/>
                <w:sz w:val="20"/>
                <w:szCs w:val="20"/>
              </w:rPr>
              <w:t>Ich konnte das Aufbaudiagramm erstellen und den ersten Expertenbesuch durchführen.</w:t>
            </w:r>
          </w:p>
        </w:tc>
      </w:tr>
      <w:tr w:rsidR="00FD3622" w:rsidRPr="006558CB" w14:paraId="7FAA8A2B" w14:textId="77777777" w:rsidTr="00221C62">
        <w:tc>
          <w:tcPr>
            <w:tcW w:w="3114" w:type="dxa"/>
          </w:tcPr>
          <w:p w14:paraId="0641823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1A2E5CCB" w14:textId="4F8A7C0F" w:rsidR="00FD3622" w:rsidRPr="006558CB" w:rsidRDefault="000825A4" w:rsidP="00221C62">
            <w:pPr>
              <w:pStyle w:val="Lauftext"/>
              <w:rPr>
                <w:rFonts w:asciiTheme="majorHAnsi" w:hAnsiTheme="majorHAnsi"/>
                <w:sz w:val="20"/>
                <w:szCs w:val="20"/>
              </w:rPr>
            </w:pPr>
            <w:r>
              <w:rPr>
                <w:rFonts w:asciiTheme="majorHAnsi" w:hAnsiTheme="majorHAnsi"/>
                <w:sz w:val="20"/>
                <w:szCs w:val="20"/>
              </w:rPr>
              <w:t>Ich habe Probleme, den Zeitplan als PDF sauber darzustellen und konnte das deshalb noch nicht beenden.</w:t>
            </w:r>
          </w:p>
        </w:tc>
      </w:tr>
      <w:tr w:rsidR="00FD3622" w:rsidRPr="006558CB" w14:paraId="4F1518E0" w14:textId="77777777" w:rsidTr="00221C62">
        <w:tc>
          <w:tcPr>
            <w:tcW w:w="3114" w:type="dxa"/>
          </w:tcPr>
          <w:p w14:paraId="4C839D3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0322728" w14:textId="053F7C87" w:rsidR="00FD3622" w:rsidRPr="006558CB" w:rsidRDefault="000825A4" w:rsidP="00221C62">
            <w:pPr>
              <w:pStyle w:val="Lauftext"/>
              <w:rPr>
                <w:rFonts w:asciiTheme="majorHAnsi" w:hAnsiTheme="majorHAnsi"/>
                <w:sz w:val="20"/>
                <w:szCs w:val="20"/>
              </w:rPr>
            </w:pPr>
            <w:r>
              <w:rPr>
                <w:rFonts w:asciiTheme="majorHAnsi" w:hAnsiTheme="majorHAnsi"/>
                <w:sz w:val="20"/>
                <w:szCs w:val="20"/>
              </w:rPr>
              <w:t>Leider muss ich wohl den Zeitplan erneut machen.</w:t>
            </w:r>
          </w:p>
        </w:tc>
      </w:tr>
      <w:tr w:rsidR="00FD3622" w:rsidRPr="006558CB" w14:paraId="16A04295" w14:textId="77777777" w:rsidTr="00221C62">
        <w:tc>
          <w:tcPr>
            <w:tcW w:w="3114" w:type="dxa"/>
          </w:tcPr>
          <w:p w14:paraId="7768203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70A8CBD3" w14:textId="5BF02B70" w:rsidR="00FD3622" w:rsidRPr="006558CB" w:rsidRDefault="000825A4"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6DE788F5" w14:textId="77777777" w:rsidTr="00221C62">
        <w:tc>
          <w:tcPr>
            <w:tcW w:w="3114" w:type="dxa"/>
          </w:tcPr>
          <w:p w14:paraId="1D271B6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0523C7F" w14:textId="630E2752" w:rsidR="00FD3622" w:rsidRPr="006558CB" w:rsidRDefault="000825A4" w:rsidP="00221C62">
            <w:pPr>
              <w:pStyle w:val="Lauftext"/>
              <w:rPr>
                <w:rFonts w:asciiTheme="majorHAnsi" w:hAnsiTheme="majorHAnsi"/>
                <w:sz w:val="20"/>
                <w:szCs w:val="20"/>
              </w:rPr>
            </w:pPr>
            <w:r>
              <w:rPr>
                <w:rFonts w:asciiTheme="majorHAnsi" w:hAnsiTheme="majorHAnsi"/>
                <w:sz w:val="20"/>
                <w:szCs w:val="20"/>
              </w:rPr>
              <w:t>Laravel-Webseite</w:t>
            </w:r>
          </w:p>
        </w:tc>
      </w:tr>
      <w:tr w:rsidR="00FD3622" w:rsidRPr="006558CB" w14:paraId="3D92147C" w14:textId="77777777" w:rsidTr="00221C62">
        <w:tc>
          <w:tcPr>
            <w:tcW w:w="3114" w:type="dxa"/>
          </w:tcPr>
          <w:p w14:paraId="667E216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0FD37091" w14:textId="39BE3A6F" w:rsidR="00FD3622" w:rsidRPr="006558CB" w:rsidRDefault="000825A4" w:rsidP="00221C62">
            <w:pPr>
              <w:pStyle w:val="Lauftext"/>
              <w:rPr>
                <w:rFonts w:asciiTheme="majorHAnsi" w:hAnsiTheme="majorHAnsi"/>
                <w:sz w:val="20"/>
                <w:szCs w:val="20"/>
              </w:rPr>
            </w:pPr>
            <w:r>
              <w:rPr>
                <w:rFonts w:asciiTheme="majorHAnsi" w:hAnsiTheme="majorHAnsi"/>
                <w:sz w:val="20"/>
                <w:szCs w:val="20"/>
              </w:rPr>
              <w:t>Fragen an den Experten.</w:t>
            </w:r>
          </w:p>
        </w:tc>
      </w:tr>
      <w:tr w:rsidR="00FD3622" w:rsidRPr="006558CB" w14:paraId="3646E035" w14:textId="77777777" w:rsidTr="00221C62">
        <w:tc>
          <w:tcPr>
            <w:tcW w:w="3114" w:type="dxa"/>
          </w:tcPr>
          <w:p w14:paraId="2828C08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3E6EA89A" w14:textId="51CF9B15" w:rsidR="00FD3622" w:rsidRPr="006558CB" w:rsidRDefault="000825A4" w:rsidP="00221C62">
            <w:pPr>
              <w:pStyle w:val="Lauftext"/>
              <w:rPr>
                <w:rFonts w:asciiTheme="majorHAnsi" w:hAnsiTheme="majorHAnsi"/>
                <w:sz w:val="20"/>
                <w:szCs w:val="20"/>
              </w:rPr>
            </w:pPr>
            <w:r>
              <w:rPr>
                <w:rFonts w:asciiTheme="majorHAnsi" w:hAnsiTheme="majorHAnsi"/>
                <w:sz w:val="20"/>
                <w:szCs w:val="20"/>
              </w:rPr>
              <w:t>Ich liege genau im Zeitplan</w:t>
            </w:r>
          </w:p>
        </w:tc>
      </w:tr>
      <w:tr w:rsidR="00FD3622" w:rsidRPr="006558CB" w14:paraId="2065D622" w14:textId="77777777" w:rsidTr="00221C62">
        <w:tc>
          <w:tcPr>
            <w:tcW w:w="3114" w:type="dxa"/>
          </w:tcPr>
          <w:p w14:paraId="581416F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15C0CC2F" w14:textId="3D71420E" w:rsidR="00FD3622" w:rsidRPr="006558CB" w:rsidRDefault="000825A4" w:rsidP="00221C62">
            <w:pPr>
              <w:pStyle w:val="Lauftext"/>
              <w:keepNext/>
              <w:rPr>
                <w:rFonts w:asciiTheme="majorHAnsi" w:hAnsiTheme="majorHAnsi"/>
                <w:sz w:val="20"/>
                <w:szCs w:val="20"/>
              </w:rPr>
            </w:pPr>
            <w:r>
              <w:rPr>
                <w:rFonts w:asciiTheme="majorHAnsi" w:hAnsiTheme="majorHAnsi"/>
                <w:sz w:val="20"/>
                <w:szCs w:val="20"/>
              </w:rPr>
              <w:t>Die Diagramme für den Aufbau von Laravel sind sehr gut herausgekommen. Der Zeitplan scheint soweit gut aufzugehen.</w:t>
            </w:r>
          </w:p>
        </w:tc>
      </w:tr>
    </w:tbl>
    <w:p w14:paraId="7DD48C85" w14:textId="77777777" w:rsidR="00FD3622" w:rsidRPr="006558CB" w:rsidRDefault="00FD3622" w:rsidP="00FD3622">
      <w:pPr>
        <w:pStyle w:val="Caption"/>
        <w:rPr>
          <w:rFonts w:asciiTheme="majorHAnsi" w:hAnsiTheme="majorHAnsi"/>
          <w:sz w:val="20"/>
          <w:szCs w:val="20"/>
        </w:rPr>
      </w:pPr>
      <w:bookmarkStart w:id="35" w:name="_Toc529451348"/>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7</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3</w:t>
      </w:r>
      <w:bookmarkEnd w:id="35"/>
    </w:p>
    <w:p w14:paraId="5E1FD708"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06892C8B" w14:textId="57FA47BF" w:rsidR="00FD3622" w:rsidRPr="006558CB" w:rsidRDefault="00A04C81" w:rsidP="00FD3622">
      <w:pPr>
        <w:pStyle w:val="H2-ohneImpactaufInhaltsverzeichnis"/>
        <w:rPr>
          <w:szCs w:val="20"/>
        </w:rPr>
      </w:pPr>
      <w:r>
        <w:rPr>
          <w:szCs w:val="20"/>
        </w:rPr>
        <w:lastRenderedPageBreak/>
        <w:t>Freitag</w:t>
      </w:r>
      <w:r w:rsidR="00FD3622" w:rsidRPr="006558CB">
        <w:rPr>
          <w:szCs w:val="20"/>
        </w:rPr>
        <w:t xml:space="preserve">, </w:t>
      </w:r>
      <w:r>
        <w:rPr>
          <w:szCs w:val="20"/>
        </w:rPr>
        <w:t>17</w:t>
      </w:r>
      <w:r w:rsidR="00FD3622" w:rsidRPr="006558CB">
        <w:rPr>
          <w:szCs w:val="20"/>
        </w:rPr>
        <w:t>. M</w:t>
      </w:r>
      <w:r>
        <w:rPr>
          <w:szCs w:val="20"/>
        </w:rPr>
        <w:t>ärz</w:t>
      </w:r>
      <w:r w:rsidR="00FD3622" w:rsidRPr="006558CB">
        <w:rPr>
          <w:szCs w:val="20"/>
        </w:rPr>
        <w:t xml:space="preserve"> </w:t>
      </w:r>
      <w:r>
        <w:rPr>
          <w:szCs w:val="20"/>
        </w:rPr>
        <w:t>2023</w:t>
      </w:r>
    </w:p>
    <w:tbl>
      <w:tblPr>
        <w:tblStyle w:val="TableGrid"/>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2769474F" w14:textId="77777777" w:rsidTr="00221C62">
        <w:tc>
          <w:tcPr>
            <w:tcW w:w="3114" w:type="dxa"/>
          </w:tcPr>
          <w:p w14:paraId="577E93C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2DF83DD8" w14:textId="0D5BB099" w:rsidR="00FD3622" w:rsidRPr="006558CB" w:rsidRDefault="00A04C81" w:rsidP="00221C62">
            <w:pPr>
              <w:pStyle w:val="Lauftext"/>
              <w:rPr>
                <w:rFonts w:asciiTheme="majorHAnsi" w:hAnsiTheme="majorHAnsi"/>
                <w:sz w:val="20"/>
                <w:szCs w:val="20"/>
              </w:rPr>
            </w:pPr>
            <w:r>
              <w:rPr>
                <w:rFonts w:asciiTheme="majorHAnsi" w:hAnsiTheme="majorHAnsi"/>
                <w:sz w:val="20"/>
                <w:szCs w:val="20"/>
              </w:rPr>
              <w:t>Mockups erstellen, Testkonzept erstellen, Entscheidungsmatrix erstellen, Entscheidungen treffen, Laravel-Projekt vorbereiten, API-Routen erstellen</w:t>
            </w:r>
          </w:p>
        </w:tc>
      </w:tr>
      <w:tr w:rsidR="00FD3622" w:rsidRPr="006558CB" w14:paraId="5EEE23C8" w14:textId="77777777" w:rsidTr="00221C62">
        <w:tc>
          <w:tcPr>
            <w:tcW w:w="3114" w:type="dxa"/>
          </w:tcPr>
          <w:p w14:paraId="0CE1724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3FE8BED7" w14:textId="05F8361F" w:rsidR="00FD3622" w:rsidRPr="006558CB" w:rsidRDefault="00A04C81"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51184370" w14:textId="77777777" w:rsidTr="00221C62">
        <w:tc>
          <w:tcPr>
            <w:tcW w:w="3114" w:type="dxa"/>
          </w:tcPr>
          <w:p w14:paraId="70DF9C2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4D765E9B" w14:textId="1683A07A" w:rsidR="00FD3622" w:rsidRPr="006558CB" w:rsidRDefault="00A04C81" w:rsidP="00221C62">
            <w:pPr>
              <w:pStyle w:val="Lauftext"/>
              <w:rPr>
                <w:rFonts w:asciiTheme="majorHAnsi" w:hAnsiTheme="majorHAnsi"/>
                <w:sz w:val="20"/>
                <w:szCs w:val="20"/>
              </w:rPr>
            </w:pPr>
            <w:r>
              <w:rPr>
                <w:rFonts w:asciiTheme="majorHAnsi" w:hAnsiTheme="majorHAnsi"/>
                <w:sz w:val="20"/>
                <w:szCs w:val="20"/>
              </w:rPr>
              <w:t>Mockups erstellt mit einigen erklärenden Diagrammen extra.</w:t>
            </w:r>
          </w:p>
        </w:tc>
      </w:tr>
      <w:tr w:rsidR="00FD3622" w:rsidRPr="006558CB" w14:paraId="275CE77D" w14:textId="77777777" w:rsidTr="00221C62">
        <w:tc>
          <w:tcPr>
            <w:tcW w:w="3114" w:type="dxa"/>
          </w:tcPr>
          <w:p w14:paraId="2AE0057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6F3D8D26" w14:textId="25A37F6F" w:rsidR="00FD3622" w:rsidRPr="006558CB" w:rsidRDefault="00A04C81" w:rsidP="00221C62">
            <w:pPr>
              <w:pStyle w:val="Lauftext"/>
              <w:rPr>
                <w:rFonts w:asciiTheme="majorHAnsi" w:hAnsiTheme="majorHAnsi"/>
                <w:sz w:val="20"/>
                <w:szCs w:val="20"/>
              </w:rPr>
            </w:pPr>
            <w:r>
              <w:rPr>
                <w:rFonts w:asciiTheme="majorHAnsi" w:hAnsiTheme="majorHAnsi"/>
                <w:sz w:val="20"/>
                <w:szCs w:val="20"/>
              </w:rPr>
              <w:t>Testkonzept war etwas unübersichtlich, was aus dem Auftrag geprüft werden soll.</w:t>
            </w:r>
          </w:p>
        </w:tc>
      </w:tr>
      <w:tr w:rsidR="00FD3622" w:rsidRPr="006558CB" w14:paraId="623AA91C" w14:textId="77777777" w:rsidTr="00221C62">
        <w:tc>
          <w:tcPr>
            <w:tcW w:w="3114" w:type="dxa"/>
          </w:tcPr>
          <w:p w14:paraId="3229637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8DA1A94" w14:textId="339F43B7" w:rsidR="00FD3622" w:rsidRPr="006558CB" w:rsidRDefault="00A04C81" w:rsidP="00221C62">
            <w:pPr>
              <w:pStyle w:val="Lauftext"/>
              <w:rPr>
                <w:rFonts w:asciiTheme="majorHAnsi" w:hAnsiTheme="majorHAnsi"/>
                <w:sz w:val="20"/>
                <w:szCs w:val="20"/>
              </w:rPr>
            </w:pPr>
            <w:r>
              <w:rPr>
                <w:rFonts w:asciiTheme="majorHAnsi" w:hAnsiTheme="majorHAnsi"/>
                <w:sz w:val="20"/>
                <w:szCs w:val="20"/>
              </w:rPr>
              <w:t>Ich konnte die prüfbaren Vorgaben herausfinden.</w:t>
            </w:r>
          </w:p>
        </w:tc>
      </w:tr>
      <w:tr w:rsidR="00FD3622" w:rsidRPr="006558CB" w14:paraId="0858BE13" w14:textId="77777777" w:rsidTr="00221C62">
        <w:tc>
          <w:tcPr>
            <w:tcW w:w="3114" w:type="dxa"/>
          </w:tcPr>
          <w:p w14:paraId="7F766F0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7D8F951F" w14:textId="6945B4D0" w:rsidR="00FD3622" w:rsidRPr="006558CB" w:rsidRDefault="00A04C81"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7FEE671A" w14:textId="77777777" w:rsidTr="00221C62">
        <w:tc>
          <w:tcPr>
            <w:tcW w:w="3114" w:type="dxa"/>
          </w:tcPr>
          <w:p w14:paraId="4F80A37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150BC76D" w14:textId="117610AC" w:rsidR="00FD3622" w:rsidRPr="006558CB" w:rsidRDefault="00A04C81" w:rsidP="00221C62">
            <w:pPr>
              <w:pStyle w:val="Lauftext"/>
              <w:rPr>
                <w:rFonts w:asciiTheme="majorHAnsi" w:hAnsiTheme="majorHAnsi"/>
                <w:sz w:val="20"/>
                <w:szCs w:val="20"/>
              </w:rPr>
            </w:pPr>
            <w:r>
              <w:rPr>
                <w:rFonts w:asciiTheme="majorHAnsi" w:hAnsiTheme="majorHAnsi"/>
                <w:sz w:val="20"/>
                <w:szCs w:val="20"/>
              </w:rPr>
              <w:t>Laravel-Webseite, DarkOnLine Github</w:t>
            </w:r>
          </w:p>
        </w:tc>
      </w:tr>
      <w:tr w:rsidR="00FD3622" w:rsidRPr="006558CB" w14:paraId="7CE44B8C" w14:textId="77777777" w:rsidTr="00221C62">
        <w:tc>
          <w:tcPr>
            <w:tcW w:w="3114" w:type="dxa"/>
          </w:tcPr>
          <w:p w14:paraId="77F64DB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3F10A705" w14:textId="444727C9" w:rsidR="00FD3622" w:rsidRPr="006558CB" w:rsidRDefault="00A04C81"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42306547" w14:textId="77777777" w:rsidTr="00221C62">
        <w:tc>
          <w:tcPr>
            <w:tcW w:w="3114" w:type="dxa"/>
          </w:tcPr>
          <w:p w14:paraId="5D3326C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0E648AE0" w14:textId="4FEF156E" w:rsidR="00FD3622" w:rsidRPr="006558CB" w:rsidRDefault="00A04C81" w:rsidP="00221C62">
            <w:pPr>
              <w:pStyle w:val="Lauftext"/>
              <w:rPr>
                <w:rFonts w:asciiTheme="majorHAnsi" w:hAnsiTheme="majorHAnsi"/>
                <w:sz w:val="20"/>
                <w:szCs w:val="20"/>
              </w:rPr>
            </w:pPr>
            <w:r>
              <w:rPr>
                <w:rFonts w:asciiTheme="majorHAnsi" w:hAnsiTheme="majorHAnsi"/>
                <w:sz w:val="20"/>
                <w:szCs w:val="20"/>
              </w:rPr>
              <w:t>Rückstand von etwa vier bis sechs Stunden.</w:t>
            </w:r>
          </w:p>
        </w:tc>
      </w:tr>
      <w:tr w:rsidR="00FD3622" w:rsidRPr="006558CB" w14:paraId="29E4F99A" w14:textId="77777777" w:rsidTr="00221C62">
        <w:tc>
          <w:tcPr>
            <w:tcW w:w="3114" w:type="dxa"/>
          </w:tcPr>
          <w:p w14:paraId="55AA2D9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7CA39055" w14:textId="49BA09AA" w:rsidR="00FD3622" w:rsidRPr="006558CB" w:rsidRDefault="00A04C81" w:rsidP="00221C62">
            <w:pPr>
              <w:pStyle w:val="Lauftext"/>
              <w:keepNext/>
              <w:rPr>
                <w:rFonts w:asciiTheme="majorHAnsi" w:hAnsiTheme="majorHAnsi"/>
                <w:sz w:val="20"/>
                <w:szCs w:val="20"/>
              </w:rPr>
            </w:pPr>
            <w:r>
              <w:rPr>
                <w:rFonts w:asciiTheme="majorHAnsi" w:hAnsiTheme="majorHAnsi"/>
                <w:sz w:val="20"/>
                <w:szCs w:val="20"/>
              </w:rPr>
              <w:t>Ich habe das Erstellen der Dokumentation für die Mockup-Phase etwas unterschätzt. Stark unterschätzt habe ich das Erstellen des Testkonzepts.</w:t>
            </w:r>
          </w:p>
        </w:tc>
      </w:tr>
    </w:tbl>
    <w:p w14:paraId="50485200" w14:textId="77777777" w:rsidR="00FD3622" w:rsidRPr="006558CB" w:rsidRDefault="00FD3622" w:rsidP="00FD3622">
      <w:pPr>
        <w:pStyle w:val="Caption"/>
        <w:rPr>
          <w:rFonts w:asciiTheme="majorHAnsi" w:hAnsiTheme="majorHAnsi"/>
          <w:sz w:val="20"/>
          <w:szCs w:val="20"/>
        </w:rPr>
      </w:pPr>
      <w:bookmarkStart w:id="36" w:name="_Toc529451349"/>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8</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4</w:t>
      </w:r>
      <w:bookmarkEnd w:id="36"/>
    </w:p>
    <w:p w14:paraId="017EA7AA"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72F2DA2E" w14:textId="5C153729" w:rsidR="00FD3622" w:rsidRPr="006558CB" w:rsidRDefault="00FD3622" w:rsidP="00FD3622">
      <w:pPr>
        <w:pStyle w:val="H2-ohneImpactaufInhaltsverzeichnis"/>
        <w:rPr>
          <w:szCs w:val="20"/>
        </w:rPr>
      </w:pPr>
      <w:r w:rsidRPr="006558CB">
        <w:rPr>
          <w:szCs w:val="20"/>
        </w:rPr>
        <w:lastRenderedPageBreak/>
        <w:t xml:space="preserve">Montag, </w:t>
      </w:r>
      <w:r w:rsidR="00D465F7">
        <w:rPr>
          <w:szCs w:val="20"/>
        </w:rPr>
        <w:t>20</w:t>
      </w:r>
      <w:r w:rsidRPr="006558CB">
        <w:rPr>
          <w:szCs w:val="20"/>
        </w:rPr>
        <w:t xml:space="preserve">. </w:t>
      </w:r>
      <w:r w:rsidR="00D465F7">
        <w:rPr>
          <w:szCs w:val="20"/>
        </w:rPr>
        <w:t>März</w:t>
      </w:r>
      <w:r w:rsidRPr="006558CB">
        <w:rPr>
          <w:szCs w:val="20"/>
        </w:rPr>
        <w:t xml:space="preserve"> </w:t>
      </w:r>
      <w:r w:rsidR="00D465F7">
        <w:rPr>
          <w:szCs w:val="20"/>
        </w:rPr>
        <w:t>2023</w:t>
      </w:r>
    </w:p>
    <w:tbl>
      <w:tblPr>
        <w:tblStyle w:val="TableGrid"/>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2EC92621" w14:textId="77777777" w:rsidTr="00221C62">
        <w:tc>
          <w:tcPr>
            <w:tcW w:w="3114" w:type="dxa"/>
          </w:tcPr>
          <w:p w14:paraId="69A9041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140F6CAF" w14:textId="52E35D43" w:rsidR="00FD3622" w:rsidRPr="006558CB" w:rsidRDefault="00D465F7" w:rsidP="00221C62">
            <w:pPr>
              <w:pStyle w:val="Lauftext"/>
              <w:rPr>
                <w:rFonts w:asciiTheme="majorHAnsi" w:hAnsiTheme="majorHAnsi"/>
                <w:sz w:val="20"/>
                <w:szCs w:val="20"/>
              </w:rPr>
            </w:pPr>
            <w:r>
              <w:rPr>
                <w:rFonts w:asciiTheme="majorHAnsi" w:hAnsiTheme="majorHAnsi"/>
                <w:sz w:val="20"/>
                <w:szCs w:val="20"/>
              </w:rPr>
              <w:t>Controller erstellen, Requests erstellen, Ressourcen erstellen, Validierung erstellen</w:t>
            </w:r>
          </w:p>
        </w:tc>
      </w:tr>
      <w:tr w:rsidR="00FD3622" w:rsidRPr="006558CB" w14:paraId="5943F918" w14:textId="77777777" w:rsidTr="00221C62">
        <w:tc>
          <w:tcPr>
            <w:tcW w:w="3114" w:type="dxa"/>
          </w:tcPr>
          <w:p w14:paraId="75C88E6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2A0D3F59" w14:textId="5029E7A9" w:rsidR="00FD3622" w:rsidRPr="006558CB" w:rsidRDefault="00D465F7"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2502F4E6" w14:textId="77777777" w:rsidTr="00221C62">
        <w:tc>
          <w:tcPr>
            <w:tcW w:w="3114" w:type="dxa"/>
          </w:tcPr>
          <w:p w14:paraId="1FB7FDA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708B2478" w14:textId="51C07AAF" w:rsidR="00FD3622" w:rsidRPr="006558CB" w:rsidRDefault="00D465F7" w:rsidP="00221C62">
            <w:pPr>
              <w:pStyle w:val="Lauftext"/>
              <w:rPr>
                <w:rFonts w:asciiTheme="majorHAnsi" w:hAnsiTheme="majorHAnsi"/>
                <w:sz w:val="20"/>
                <w:szCs w:val="20"/>
              </w:rPr>
            </w:pPr>
            <w:r>
              <w:rPr>
                <w:rFonts w:asciiTheme="majorHAnsi" w:hAnsiTheme="majorHAnsi"/>
                <w:sz w:val="20"/>
                <w:szCs w:val="20"/>
              </w:rPr>
              <w:t>Ich konnte das Testkonzept endlich abschliessen.</w:t>
            </w:r>
          </w:p>
        </w:tc>
      </w:tr>
      <w:tr w:rsidR="00FD3622" w:rsidRPr="006558CB" w14:paraId="68B371F0" w14:textId="77777777" w:rsidTr="00221C62">
        <w:tc>
          <w:tcPr>
            <w:tcW w:w="3114" w:type="dxa"/>
          </w:tcPr>
          <w:p w14:paraId="7D79E53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485B114C" w14:textId="71F5709E" w:rsidR="00FD3622" w:rsidRPr="006558CB" w:rsidRDefault="00D465F7" w:rsidP="00221C62">
            <w:pPr>
              <w:pStyle w:val="Lauftext"/>
              <w:rPr>
                <w:rFonts w:asciiTheme="majorHAnsi" w:hAnsiTheme="majorHAnsi"/>
                <w:sz w:val="20"/>
                <w:szCs w:val="20"/>
              </w:rPr>
            </w:pPr>
            <w:r>
              <w:rPr>
                <w:rFonts w:asciiTheme="majorHAnsi" w:hAnsiTheme="majorHAnsi"/>
                <w:sz w:val="20"/>
                <w:szCs w:val="20"/>
              </w:rPr>
              <w:t>Ich war mir nicht sicher, wie ausführlich das Testkonzept sein sollte.</w:t>
            </w:r>
          </w:p>
        </w:tc>
      </w:tr>
      <w:tr w:rsidR="00FD3622" w:rsidRPr="006558CB" w14:paraId="77707C1F" w14:textId="77777777" w:rsidTr="00221C62">
        <w:tc>
          <w:tcPr>
            <w:tcW w:w="3114" w:type="dxa"/>
          </w:tcPr>
          <w:p w14:paraId="4727028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3E98653C" w14:textId="2FA61A01" w:rsidR="00FD3622" w:rsidRPr="006558CB" w:rsidRDefault="00D465F7" w:rsidP="00221C62">
            <w:pPr>
              <w:pStyle w:val="Lauftext"/>
              <w:rPr>
                <w:rFonts w:asciiTheme="majorHAnsi" w:hAnsiTheme="majorHAnsi"/>
                <w:sz w:val="20"/>
                <w:szCs w:val="20"/>
              </w:rPr>
            </w:pPr>
            <w:r>
              <w:rPr>
                <w:rFonts w:asciiTheme="majorHAnsi" w:hAnsiTheme="majorHAnsi"/>
                <w:sz w:val="20"/>
                <w:szCs w:val="20"/>
              </w:rPr>
              <w:t>Domenik konnte mir Input geben.</w:t>
            </w:r>
          </w:p>
        </w:tc>
      </w:tr>
      <w:tr w:rsidR="00FD3622" w:rsidRPr="006558CB" w14:paraId="31B2CCCB" w14:textId="77777777" w:rsidTr="00221C62">
        <w:tc>
          <w:tcPr>
            <w:tcW w:w="3114" w:type="dxa"/>
          </w:tcPr>
          <w:p w14:paraId="31569C7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62BE1830" w14:textId="38A2E854" w:rsidR="00FD3622" w:rsidRPr="006558CB" w:rsidRDefault="00D465F7"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619B4DBD" w14:textId="77777777" w:rsidTr="00221C62">
        <w:tc>
          <w:tcPr>
            <w:tcW w:w="3114" w:type="dxa"/>
          </w:tcPr>
          <w:p w14:paraId="33675C0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1F42D2BD" w14:textId="6C67F6DA" w:rsidR="00FD3622" w:rsidRPr="006558CB" w:rsidRDefault="00D465F7"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5C201DCB" w14:textId="77777777" w:rsidTr="00221C62">
        <w:tc>
          <w:tcPr>
            <w:tcW w:w="3114" w:type="dxa"/>
          </w:tcPr>
          <w:p w14:paraId="1E02248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534012DA" w14:textId="59E50C8F" w:rsidR="00FD3622" w:rsidRPr="006558CB" w:rsidRDefault="00D465F7" w:rsidP="00221C62">
            <w:pPr>
              <w:pStyle w:val="Lauftext"/>
              <w:rPr>
                <w:rFonts w:asciiTheme="majorHAnsi" w:hAnsiTheme="majorHAnsi"/>
                <w:sz w:val="20"/>
                <w:szCs w:val="20"/>
              </w:rPr>
            </w:pPr>
            <w:r>
              <w:rPr>
                <w:rFonts w:asciiTheme="majorHAnsi" w:hAnsiTheme="majorHAnsi"/>
                <w:sz w:val="20"/>
                <w:szCs w:val="20"/>
              </w:rPr>
              <w:t>Domenik Hofer, mein Berufsbildner</w:t>
            </w:r>
          </w:p>
        </w:tc>
      </w:tr>
      <w:tr w:rsidR="00FD3622" w:rsidRPr="006558CB" w14:paraId="08B146B9" w14:textId="77777777" w:rsidTr="00221C62">
        <w:tc>
          <w:tcPr>
            <w:tcW w:w="3114" w:type="dxa"/>
          </w:tcPr>
          <w:p w14:paraId="5723E47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17007C67" w14:textId="363BAE49" w:rsidR="00FD3622" w:rsidRPr="006558CB" w:rsidRDefault="00D465F7" w:rsidP="00221C62">
            <w:pPr>
              <w:pStyle w:val="Lauftext"/>
              <w:rPr>
                <w:rFonts w:asciiTheme="majorHAnsi" w:hAnsiTheme="majorHAnsi"/>
                <w:sz w:val="20"/>
                <w:szCs w:val="20"/>
              </w:rPr>
            </w:pPr>
            <w:r>
              <w:rPr>
                <w:rFonts w:asciiTheme="majorHAnsi" w:hAnsiTheme="majorHAnsi"/>
                <w:sz w:val="20"/>
                <w:szCs w:val="20"/>
              </w:rPr>
              <w:t>Ich liege substanziell hinter dem Zeitplan, nämlich eineinhalb Tage.</w:t>
            </w:r>
          </w:p>
        </w:tc>
      </w:tr>
      <w:tr w:rsidR="00FD3622" w:rsidRPr="006558CB" w14:paraId="69D0AE8D" w14:textId="77777777" w:rsidTr="00221C62">
        <w:tc>
          <w:tcPr>
            <w:tcW w:w="3114" w:type="dxa"/>
          </w:tcPr>
          <w:p w14:paraId="13F2EFB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69E3F8E7" w14:textId="22FBFFA1" w:rsidR="00FD3622" w:rsidRPr="006558CB" w:rsidRDefault="00D465F7" w:rsidP="00221C62">
            <w:pPr>
              <w:pStyle w:val="Lauftext"/>
              <w:keepNext/>
              <w:rPr>
                <w:rFonts w:asciiTheme="majorHAnsi" w:hAnsiTheme="majorHAnsi"/>
                <w:sz w:val="20"/>
                <w:szCs w:val="20"/>
              </w:rPr>
            </w:pPr>
            <w:r>
              <w:rPr>
                <w:rFonts w:asciiTheme="majorHAnsi" w:hAnsiTheme="majorHAnsi"/>
                <w:sz w:val="20"/>
                <w:szCs w:val="20"/>
              </w:rPr>
              <w:t>Ich hatte Schwierigkeiten beim Erstellen des Zeitplans, weil ich nicht ganz wusste, wie ich ihn aufbauen sollte. Glücklicherweise konnte ich den Zeitplan heute fertigstellen.</w:t>
            </w:r>
          </w:p>
        </w:tc>
      </w:tr>
    </w:tbl>
    <w:p w14:paraId="05C54200" w14:textId="77777777" w:rsidR="00FD3622" w:rsidRPr="006558CB" w:rsidRDefault="00FD3622" w:rsidP="00FD3622">
      <w:pPr>
        <w:pStyle w:val="Caption"/>
        <w:rPr>
          <w:rFonts w:asciiTheme="majorHAnsi" w:hAnsiTheme="majorHAnsi"/>
          <w:sz w:val="20"/>
          <w:szCs w:val="20"/>
        </w:rPr>
      </w:pPr>
      <w:bookmarkStart w:id="37" w:name="_Toc529451350"/>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9</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5</w:t>
      </w:r>
      <w:bookmarkEnd w:id="37"/>
    </w:p>
    <w:p w14:paraId="7B81A741"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7FA5DBA" w14:textId="31DF688D" w:rsidR="00FD3622" w:rsidRPr="006558CB" w:rsidRDefault="00372137" w:rsidP="00FD3622">
      <w:pPr>
        <w:pStyle w:val="H2-ohneImpactaufInhaltsverzeichnis"/>
        <w:rPr>
          <w:szCs w:val="20"/>
        </w:rPr>
      </w:pPr>
      <w:r>
        <w:rPr>
          <w:szCs w:val="20"/>
        </w:rPr>
        <w:lastRenderedPageBreak/>
        <w:t>Dienstag</w:t>
      </w:r>
      <w:r w:rsidR="00FD3622" w:rsidRPr="006558CB">
        <w:rPr>
          <w:szCs w:val="20"/>
        </w:rPr>
        <w:t xml:space="preserve">, </w:t>
      </w:r>
      <w:r>
        <w:rPr>
          <w:szCs w:val="20"/>
        </w:rPr>
        <w:t>21</w:t>
      </w:r>
      <w:r w:rsidR="00FD3622" w:rsidRPr="006558CB">
        <w:rPr>
          <w:szCs w:val="20"/>
        </w:rPr>
        <w:t xml:space="preserve">. </w:t>
      </w:r>
      <w:r>
        <w:rPr>
          <w:szCs w:val="20"/>
        </w:rPr>
        <w:t>März</w:t>
      </w:r>
      <w:r w:rsidR="00FD3622" w:rsidRPr="006558CB">
        <w:rPr>
          <w:szCs w:val="20"/>
        </w:rPr>
        <w:t xml:space="preserve"> </w:t>
      </w:r>
      <w:r>
        <w:rPr>
          <w:szCs w:val="20"/>
        </w:rPr>
        <w:t>2023</w:t>
      </w:r>
    </w:p>
    <w:tbl>
      <w:tblPr>
        <w:tblStyle w:val="TableGrid"/>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465F9B90" w14:textId="77777777" w:rsidTr="00221C62">
        <w:tc>
          <w:tcPr>
            <w:tcW w:w="3114" w:type="dxa"/>
          </w:tcPr>
          <w:p w14:paraId="1AEA7ED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310FCE06" w14:textId="03A59F7C" w:rsidR="00FD3622" w:rsidRPr="006558CB" w:rsidRDefault="00372137" w:rsidP="00221C62">
            <w:pPr>
              <w:pStyle w:val="Lauftext"/>
              <w:rPr>
                <w:rFonts w:asciiTheme="majorHAnsi" w:hAnsiTheme="majorHAnsi"/>
                <w:sz w:val="20"/>
                <w:szCs w:val="20"/>
              </w:rPr>
            </w:pPr>
            <w:r>
              <w:rPr>
                <w:rFonts w:asciiTheme="majorHAnsi" w:hAnsiTheme="majorHAnsi"/>
                <w:sz w:val="20"/>
                <w:szCs w:val="20"/>
              </w:rPr>
              <w:t>Swagger aufsetzen, Authentifizierung implementieren und in Swagger anwenden</w:t>
            </w:r>
          </w:p>
        </w:tc>
      </w:tr>
      <w:tr w:rsidR="00FD3622" w:rsidRPr="006558CB" w14:paraId="396D40B4" w14:textId="77777777" w:rsidTr="00221C62">
        <w:tc>
          <w:tcPr>
            <w:tcW w:w="3114" w:type="dxa"/>
          </w:tcPr>
          <w:p w14:paraId="5CDFC5E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0FB8A3B6" w14:textId="019CE6F7" w:rsidR="00FD3622" w:rsidRPr="006558CB" w:rsidRDefault="00372137"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35A54A2A" w14:textId="77777777" w:rsidTr="00221C62">
        <w:tc>
          <w:tcPr>
            <w:tcW w:w="3114" w:type="dxa"/>
          </w:tcPr>
          <w:p w14:paraId="2F580D1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5FFADAB5" w14:textId="161C24DF" w:rsidR="00FD3622" w:rsidRPr="006558CB" w:rsidRDefault="00372137" w:rsidP="00221C62">
            <w:pPr>
              <w:pStyle w:val="Lauftext"/>
              <w:rPr>
                <w:rFonts w:asciiTheme="majorHAnsi" w:hAnsiTheme="majorHAnsi"/>
                <w:sz w:val="20"/>
                <w:szCs w:val="20"/>
              </w:rPr>
            </w:pPr>
            <w:r>
              <w:rPr>
                <w:rFonts w:asciiTheme="majorHAnsi" w:hAnsiTheme="majorHAnsi"/>
                <w:sz w:val="20"/>
                <w:szCs w:val="20"/>
              </w:rPr>
              <w:t>Laravel-Projekt vorbereiten, API-Routen erstellen, Controller erstellen, Requests erstellen, Ressourcen erstellen, Validierung erstellen</w:t>
            </w:r>
          </w:p>
        </w:tc>
      </w:tr>
      <w:tr w:rsidR="00FD3622" w:rsidRPr="006558CB" w14:paraId="3C5DA84C" w14:textId="77777777" w:rsidTr="00221C62">
        <w:tc>
          <w:tcPr>
            <w:tcW w:w="3114" w:type="dxa"/>
          </w:tcPr>
          <w:p w14:paraId="211B032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453C29C" w14:textId="0B5938E2" w:rsidR="00FD3622" w:rsidRPr="006558CB" w:rsidRDefault="008E6C57" w:rsidP="00221C62">
            <w:pPr>
              <w:pStyle w:val="Lauftext"/>
              <w:rPr>
                <w:rFonts w:asciiTheme="majorHAnsi" w:hAnsiTheme="majorHAnsi"/>
                <w:sz w:val="20"/>
                <w:szCs w:val="20"/>
              </w:rPr>
            </w:pPr>
            <w:r>
              <w:rPr>
                <w:rFonts w:asciiTheme="majorHAnsi" w:hAnsiTheme="majorHAnsi"/>
                <w:sz w:val="20"/>
                <w:szCs w:val="20"/>
              </w:rPr>
              <w:t>Ich hatte ein paar Probleme die Validierung richtig zu definieren.</w:t>
            </w:r>
          </w:p>
        </w:tc>
      </w:tr>
      <w:tr w:rsidR="00FD3622" w:rsidRPr="006558CB" w14:paraId="0B6A0943" w14:textId="77777777" w:rsidTr="00221C62">
        <w:tc>
          <w:tcPr>
            <w:tcW w:w="3114" w:type="dxa"/>
          </w:tcPr>
          <w:p w14:paraId="700E4C5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6F93928C" w14:textId="2271B7B7" w:rsidR="00FD3622" w:rsidRPr="006558CB" w:rsidRDefault="008E6C57" w:rsidP="00221C62">
            <w:pPr>
              <w:pStyle w:val="Lauftext"/>
              <w:rPr>
                <w:rFonts w:asciiTheme="majorHAnsi" w:hAnsiTheme="majorHAnsi"/>
                <w:sz w:val="20"/>
                <w:szCs w:val="20"/>
              </w:rPr>
            </w:pPr>
            <w:r>
              <w:rPr>
                <w:rFonts w:asciiTheme="majorHAnsi" w:hAnsiTheme="majorHAnsi"/>
                <w:sz w:val="20"/>
                <w:szCs w:val="20"/>
              </w:rPr>
              <w:t>Mit Hilfe der Laravel-Dokumentation habe ich schlussendlich den korrekten Aufbau verstanden.</w:t>
            </w:r>
          </w:p>
        </w:tc>
      </w:tr>
      <w:tr w:rsidR="00FD3622" w:rsidRPr="006558CB" w14:paraId="765BCA4E" w14:textId="77777777" w:rsidTr="00221C62">
        <w:tc>
          <w:tcPr>
            <w:tcW w:w="3114" w:type="dxa"/>
          </w:tcPr>
          <w:p w14:paraId="7DF2015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4829602F" w14:textId="654BD78B" w:rsidR="00FD3622" w:rsidRPr="006558CB" w:rsidRDefault="008E6C57"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0A293284" w14:textId="77777777" w:rsidTr="00221C62">
        <w:tc>
          <w:tcPr>
            <w:tcW w:w="3114" w:type="dxa"/>
          </w:tcPr>
          <w:p w14:paraId="3A6D0D5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4A6B2E2" w14:textId="241574DD" w:rsidR="00FD3622" w:rsidRPr="006558CB" w:rsidRDefault="008E6C57" w:rsidP="00221C62">
            <w:pPr>
              <w:pStyle w:val="Lauftext"/>
              <w:rPr>
                <w:rFonts w:asciiTheme="majorHAnsi" w:hAnsiTheme="majorHAnsi"/>
                <w:sz w:val="20"/>
                <w:szCs w:val="20"/>
              </w:rPr>
            </w:pPr>
            <w:r>
              <w:rPr>
                <w:rFonts w:asciiTheme="majorHAnsi" w:hAnsiTheme="majorHAnsi"/>
                <w:sz w:val="20"/>
                <w:szCs w:val="20"/>
              </w:rPr>
              <w:t>Laravel-Dokumentation, laraveldaily.com</w:t>
            </w:r>
          </w:p>
        </w:tc>
      </w:tr>
      <w:tr w:rsidR="00FD3622" w:rsidRPr="006558CB" w14:paraId="3B711CF5" w14:textId="77777777" w:rsidTr="00221C62">
        <w:tc>
          <w:tcPr>
            <w:tcW w:w="3114" w:type="dxa"/>
          </w:tcPr>
          <w:p w14:paraId="69839E1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79548B4E" w14:textId="4293728B" w:rsidR="00FD3622" w:rsidRPr="006558CB" w:rsidRDefault="008E6C57"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4F9DB10D" w14:textId="77777777" w:rsidTr="00221C62">
        <w:tc>
          <w:tcPr>
            <w:tcW w:w="3114" w:type="dxa"/>
          </w:tcPr>
          <w:p w14:paraId="7D70B2F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678E0D36" w14:textId="43A6F802" w:rsidR="00FD3622" w:rsidRPr="006558CB" w:rsidRDefault="008E6C57" w:rsidP="00221C62">
            <w:pPr>
              <w:pStyle w:val="Lauftext"/>
              <w:rPr>
                <w:rFonts w:asciiTheme="majorHAnsi" w:hAnsiTheme="majorHAnsi"/>
                <w:sz w:val="20"/>
                <w:szCs w:val="20"/>
              </w:rPr>
            </w:pPr>
            <w:r>
              <w:rPr>
                <w:rFonts w:asciiTheme="majorHAnsi" w:hAnsiTheme="majorHAnsi"/>
                <w:sz w:val="20"/>
                <w:szCs w:val="20"/>
              </w:rPr>
              <w:t>Ich konnte gute Fortschritte machen, bin aber nichtsdestotrotz weiter im Verzug. Ich bin zirka ein Tag hinter dem Zeitplan.</w:t>
            </w:r>
          </w:p>
        </w:tc>
      </w:tr>
      <w:tr w:rsidR="00FD3622" w:rsidRPr="006558CB" w14:paraId="2E1789CE" w14:textId="77777777" w:rsidTr="00221C62">
        <w:tc>
          <w:tcPr>
            <w:tcW w:w="3114" w:type="dxa"/>
          </w:tcPr>
          <w:p w14:paraId="6F9E10C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1DF72A1E" w14:textId="07FD7AF2" w:rsidR="00FD3622" w:rsidRPr="006558CB" w:rsidRDefault="00E23888" w:rsidP="00221C62">
            <w:pPr>
              <w:pStyle w:val="Lauftext"/>
              <w:keepNext/>
              <w:rPr>
                <w:rFonts w:asciiTheme="majorHAnsi" w:hAnsiTheme="majorHAnsi"/>
                <w:sz w:val="20"/>
                <w:szCs w:val="20"/>
              </w:rPr>
            </w:pPr>
            <w:r>
              <w:rPr>
                <w:rFonts w:asciiTheme="majorHAnsi" w:hAnsiTheme="majorHAnsi"/>
                <w:sz w:val="20"/>
                <w:szCs w:val="20"/>
              </w:rPr>
              <w:t>Normalerweise mache ich zuerst ein Controller ohne Requests und Resources, um die Funktionalität zu gewährleisten. Um Zeit zu sparen, habe ich in diesem Projekt direkt die ganze Struktur aufgebaut.</w:t>
            </w:r>
          </w:p>
        </w:tc>
      </w:tr>
    </w:tbl>
    <w:p w14:paraId="580E738F" w14:textId="77777777" w:rsidR="00FD3622" w:rsidRPr="006558CB" w:rsidRDefault="00FD3622" w:rsidP="00FD3622">
      <w:pPr>
        <w:pStyle w:val="Caption"/>
        <w:rPr>
          <w:rFonts w:asciiTheme="majorHAnsi" w:hAnsiTheme="majorHAnsi"/>
          <w:sz w:val="20"/>
          <w:szCs w:val="20"/>
        </w:rPr>
      </w:pPr>
      <w:bookmarkStart w:id="38" w:name="_Toc529451351"/>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10</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6</w:t>
      </w:r>
      <w:bookmarkEnd w:id="38"/>
    </w:p>
    <w:p w14:paraId="3D7418FB"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29EF1B78" w14:textId="7293E543" w:rsidR="00FD3622" w:rsidRPr="006558CB" w:rsidRDefault="00E92DE5" w:rsidP="00FD3622">
      <w:pPr>
        <w:pStyle w:val="H2-ohneImpactaufInhaltsverzeichnis"/>
        <w:rPr>
          <w:szCs w:val="20"/>
        </w:rPr>
      </w:pPr>
      <w:r>
        <w:rPr>
          <w:szCs w:val="20"/>
        </w:rPr>
        <w:lastRenderedPageBreak/>
        <w:t>Mittwoch</w:t>
      </w:r>
      <w:r w:rsidR="00FD3622" w:rsidRPr="006558CB">
        <w:rPr>
          <w:szCs w:val="20"/>
        </w:rPr>
        <w:t xml:space="preserve">, </w:t>
      </w:r>
      <w:r>
        <w:rPr>
          <w:szCs w:val="20"/>
        </w:rPr>
        <w:t>22</w:t>
      </w:r>
      <w:r w:rsidR="00FD3622" w:rsidRPr="006558CB">
        <w:rPr>
          <w:szCs w:val="20"/>
        </w:rPr>
        <w:t xml:space="preserve">. </w:t>
      </w:r>
      <w:r>
        <w:rPr>
          <w:szCs w:val="20"/>
        </w:rPr>
        <w:t>März</w:t>
      </w:r>
      <w:r w:rsidR="00FD3622" w:rsidRPr="006558CB">
        <w:rPr>
          <w:szCs w:val="20"/>
        </w:rPr>
        <w:t xml:space="preserve"> </w:t>
      </w:r>
      <w:r>
        <w:rPr>
          <w:szCs w:val="20"/>
        </w:rPr>
        <w:t>2023</w:t>
      </w:r>
    </w:p>
    <w:tbl>
      <w:tblPr>
        <w:tblStyle w:val="TableGrid"/>
        <w:tblW w:w="8333" w:type="dxa"/>
        <w:tblBorders>
          <w:left w:val="none" w:sz="0" w:space="0" w:color="auto"/>
        </w:tblBorders>
        <w:tblLook w:val="04A0" w:firstRow="1" w:lastRow="0" w:firstColumn="1" w:lastColumn="0" w:noHBand="0" w:noVBand="1"/>
      </w:tblPr>
      <w:tblGrid>
        <w:gridCol w:w="3114"/>
        <w:gridCol w:w="5219"/>
      </w:tblGrid>
      <w:tr w:rsidR="00FD3622" w:rsidRPr="006558CB" w14:paraId="31BA11CC" w14:textId="77777777" w:rsidTr="00E92DE5">
        <w:tc>
          <w:tcPr>
            <w:tcW w:w="3114" w:type="dxa"/>
            <w:tcBorders>
              <w:right w:val="single" w:sz="4" w:space="0" w:color="auto"/>
            </w:tcBorders>
          </w:tcPr>
          <w:p w14:paraId="54FD8C9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Borders>
              <w:left w:val="single" w:sz="4" w:space="0" w:color="auto"/>
              <w:right w:val="nil"/>
            </w:tcBorders>
          </w:tcPr>
          <w:p w14:paraId="1E07F120" w14:textId="54616AB3" w:rsidR="00FD3622" w:rsidRPr="006558CB" w:rsidRDefault="00E92DE5" w:rsidP="00221C62">
            <w:pPr>
              <w:pStyle w:val="Lauftext"/>
              <w:rPr>
                <w:rFonts w:asciiTheme="majorHAnsi" w:hAnsiTheme="majorHAnsi"/>
                <w:sz w:val="20"/>
                <w:szCs w:val="20"/>
              </w:rPr>
            </w:pPr>
            <w:r>
              <w:rPr>
                <w:rFonts w:asciiTheme="majorHAnsi" w:hAnsiTheme="majorHAnsi"/>
                <w:sz w:val="20"/>
                <w:szCs w:val="20"/>
              </w:rPr>
              <w:t>Authentifizierung implementieren und in Swagger anwenden, Expertenbesuch</w:t>
            </w:r>
          </w:p>
        </w:tc>
      </w:tr>
      <w:tr w:rsidR="00FD3622" w:rsidRPr="006558CB" w14:paraId="54599784" w14:textId="77777777" w:rsidTr="00221C62">
        <w:tc>
          <w:tcPr>
            <w:tcW w:w="3114" w:type="dxa"/>
          </w:tcPr>
          <w:p w14:paraId="4A49894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Borders>
              <w:right w:val="nil"/>
            </w:tcBorders>
          </w:tcPr>
          <w:p w14:paraId="0224AEFB" w14:textId="17048A36" w:rsidR="00FD3622" w:rsidRPr="006558CB" w:rsidRDefault="00E92DE5"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3FF0DAD2" w14:textId="77777777" w:rsidTr="00221C62">
        <w:tc>
          <w:tcPr>
            <w:tcW w:w="3114" w:type="dxa"/>
          </w:tcPr>
          <w:p w14:paraId="0C1695F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Borders>
              <w:right w:val="nil"/>
            </w:tcBorders>
          </w:tcPr>
          <w:p w14:paraId="598434F7" w14:textId="1DCE937E" w:rsidR="00FD3622" w:rsidRPr="006558CB" w:rsidRDefault="00E92DE5" w:rsidP="00221C62">
            <w:pPr>
              <w:pStyle w:val="Lauftext"/>
              <w:rPr>
                <w:rFonts w:asciiTheme="majorHAnsi" w:hAnsiTheme="majorHAnsi"/>
                <w:sz w:val="20"/>
                <w:szCs w:val="20"/>
              </w:rPr>
            </w:pPr>
            <w:r>
              <w:rPr>
                <w:rFonts w:asciiTheme="majorHAnsi" w:hAnsiTheme="majorHAnsi"/>
                <w:sz w:val="20"/>
                <w:szCs w:val="20"/>
              </w:rPr>
              <w:t>Ich konnte den zweiten Expertenbesuch erfolgreich abschliessen.</w:t>
            </w:r>
          </w:p>
        </w:tc>
      </w:tr>
      <w:tr w:rsidR="00FD3622" w:rsidRPr="006558CB" w14:paraId="67E6A7C8" w14:textId="77777777" w:rsidTr="00221C62">
        <w:tc>
          <w:tcPr>
            <w:tcW w:w="3114" w:type="dxa"/>
          </w:tcPr>
          <w:p w14:paraId="1607842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Borders>
              <w:right w:val="nil"/>
            </w:tcBorders>
          </w:tcPr>
          <w:p w14:paraId="3964B7A9" w14:textId="29DDAF60" w:rsidR="00FD3622" w:rsidRPr="006558CB" w:rsidRDefault="00E92DE5" w:rsidP="00221C62">
            <w:pPr>
              <w:pStyle w:val="Lauftext"/>
              <w:rPr>
                <w:rFonts w:asciiTheme="majorHAnsi" w:hAnsiTheme="majorHAnsi"/>
                <w:sz w:val="20"/>
                <w:szCs w:val="20"/>
              </w:rPr>
            </w:pPr>
            <w:r>
              <w:rPr>
                <w:rFonts w:asciiTheme="majorHAnsi" w:hAnsiTheme="majorHAnsi"/>
                <w:sz w:val="20"/>
                <w:szCs w:val="20"/>
              </w:rPr>
              <w:t xml:space="preserve">Ich hatte ein Problem Multipart-Formdata per PUT-Befehl in Swagger zu versenden. </w:t>
            </w:r>
          </w:p>
        </w:tc>
      </w:tr>
      <w:tr w:rsidR="00FD3622" w:rsidRPr="006558CB" w14:paraId="76C7838D" w14:textId="77777777" w:rsidTr="00221C62">
        <w:tc>
          <w:tcPr>
            <w:tcW w:w="3114" w:type="dxa"/>
          </w:tcPr>
          <w:p w14:paraId="16BF983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Borders>
              <w:right w:val="nil"/>
            </w:tcBorders>
          </w:tcPr>
          <w:p w14:paraId="4F4074A3" w14:textId="1C52F925" w:rsidR="00FD3622" w:rsidRPr="006558CB" w:rsidRDefault="00E92DE5" w:rsidP="00221C62">
            <w:pPr>
              <w:pStyle w:val="Lauftext"/>
              <w:rPr>
                <w:rFonts w:asciiTheme="majorHAnsi" w:hAnsiTheme="majorHAnsi"/>
                <w:sz w:val="20"/>
                <w:szCs w:val="20"/>
              </w:rPr>
            </w:pPr>
            <w:r>
              <w:rPr>
                <w:rFonts w:asciiTheme="majorHAnsi" w:hAnsiTheme="majorHAnsi"/>
                <w:sz w:val="20"/>
                <w:szCs w:val="20"/>
              </w:rPr>
              <w:t>Im Body des Request die PUT-Methode mitgeben.</w:t>
            </w:r>
          </w:p>
        </w:tc>
      </w:tr>
      <w:tr w:rsidR="00FD3622" w:rsidRPr="006558CB" w14:paraId="0EBC950D" w14:textId="77777777" w:rsidTr="00221C62">
        <w:tc>
          <w:tcPr>
            <w:tcW w:w="3114" w:type="dxa"/>
          </w:tcPr>
          <w:p w14:paraId="5F0EBF7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Borders>
              <w:right w:val="nil"/>
            </w:tcBorders>
          </w:tcPr>
          <w:p w14:paraId="53D43330" w14:textId="1462081F" w:rsidR="00FD3622" w:rsidRPr="006558CB" w:rsidRDefault="00E92DE5"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50B026A3" w14:textId="77777777" w:rsidTr="00221C62">
        <w:tc>
          <w:tcPr>
            <w:tcW w:w="3114" w:type="dxa"/>
          </w:tcPr>
          <w:p w14:paraId="73AEDAA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Borders>
              <w:right w:val="nil"/>
            </w:tcBorders>
          </w:tcPr>
          <w:p w14:paraId="16081F94" w14:textId="5FA2CA08" w:rsidR="00FD3622" w:rsidRPr="006558CB" w:rsidRDefault="00E92DE5" w:rsidP="00221C62">
            <w:pPr>
              <w:pStyle w:val="Lauftext"/>
              <w:rPr>
                <w:rFonts w:asciiTheme="majorHAnsi" w:hAnsiTheme="majorHAnsi"/>
                <w:sz w:val="20"/>
                <w:szCs w:val="20"/>
              </w:rPr>
            </w:pPr>
            <w:r>
              <w:rPr>
                <w:rFonts w:asciiTheme="majorHAnsi" w:hAnsiTheme="majorHAnsi"/>
                <w:sz w:val="20"/>
                <w:szCs w:val="20"/>
              </w:rPr>
              <w:t>Laravel-Dokumentation, L5-Swagger-Dokumentation</w:t>
            </w:r>
          </w:p>
        </w:tc>
      </w:tr>
      <w:tr w:rsidR="00FD3622" w:rsidRPr="006558CB" w14:paraId="3692674D" w14:textId="77777777" w:rsidTr="00221C62">
        <w:tc>
          <w:tcPr>
            <w:tcW w:w="3114" w:type="dxa"/>
          </w:tcPr>
          <w:p w14:paraId="10C72C0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Borders>
              <w:right w:val="nil"/>
            </w:tcBorders>
          </w:tcPr>
          <w:p w14:paraId="43F2040E" w14:textId="6DA3C98E" w:rsidR="00FD3622" w:rsidRPr="006558CB" w:rsidRDefault="00E92DE5" w:rsidP="00221C62">
            <w:pPr>
              <w:pStyle w:val="Lauftext"/>
              <w:rPr>
                <w:rFonts w:asciiTheme="majorHAnsi" w:hAnsiTheme="majorHAnsi"/>
                <w:sz w:val="20"/>
                <w:szCs w:val="20"/>
              </w:rPr>
            </w:pPr>
            <w:r>
              <w:rPr>
                <w:rFonts w:asciiTheme="majorHAnsi" w:hAnsiTheme="majorHAnsi"/>
                <w:sz w:val="20"/>
                <w:szCs w:val="20"/>
              </w:rPr>
              <w:t>Domenik Hofer</w:t>
            </w:r>
          </w:p>
        </w:tc>
      </w:tr>
      <w:tr w:rsidR="00FD3622" w:rsidRPr="006558CB" w14:paraId="4946F73E" w14:textId="77777777" w:rsidTr="00221C62">
        <w:tc>
          <w:tcPr>
            <w:tcW w:w="3114" w:type="dxa"/>
          </w:tcPr>
          <w:p w14:paraId="2991C32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Borders>
              <w:right w:val="nil"/>
            </w:tcBorders>
          </w:tcPr>
          <w:p w14:paraId="57F76768" w14:textId="13E16095" w:rsidR="00FD3622" w:rsidRPr="006558CB" w:rsidRDefault="00E92DE5" w:rsidP="00221C62">
            <w:pPr>
              <w:pStyle w:val="Lauftext"/>
              <w:rPr>
                <w:rFonts w:asciiTheme="majorHAnsi" w:hAnsiTheme="majorHAnsi"/>
                <w:sz w:val="20"/>
                <w:szCs w:val="20"/>
              </w:rPr>
            </w:pPr>
            <w:r>
              <w:rPr>
                <w:rFonts w:asciiTheme="majorHAnsi" w:hAnsiTheme="majorHAnsi"/>
                <w:sz w:val="20"/>
                <w:szCs w:val="20"/>
              </w:rPr>
              <w:t>Obwohl ich weiter Zeit gutmache, liege ich weiterhin etwas hinter dem Soll-Zustand. Ich bin zirka vier bis sechs Stunden im Rückstand.</w:t>
            </w:r>
          </w:p>
        </w:tc>
      </w:tr>
      <w:tr w:rsidR="00FD3622" w:rsidRPr="006558CB" w14:paraId="3048662A" w14:textId="77777777" w:rsidTr="00221C62">
        <w:tc>
          <w:tcPr>
            <w:tcW w:w="3114" w:type="dxa"/>
          </w:tcPr>
          <w:p w14:paraId="4287E60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Borders>
              <w:right w:val="nil"/>
            </w:tcBorders>
          </w:tcPr>
          <w:p w14:paraId="729098F2" w14:textId="70FAF259" w:rsidR="00FD3622" w:rsidRPr="006558CB" w:rsidRDefault="00E92DE5" w:rsidP="00221C62">
            <w:pPr>
              <w:pStyle w:val="Lauftext"/>
              <w:keepNext/>
              <w:rPr>
                <w:rFonts w:asciiTheme="majorHAnsi" w:hAnsiTheme="majorHAnsi"/>
                <w:sz w:val="20"/>
                <w:szCs w:val="20"/>
              </w:rPr>
            </w:pPr>
            <w:r>
              <w:rPr>
                <w:rFonts w:asciiTheme="majorHAnsi" w:hAnsiTheme="majorHAnsi"/>
                <w:sz w:val="20"/>
                <w:szCs w:val="20"/>
              </w:rPr>
              <w:t>Beim Implementieren von Swagger traten einige kleine Probleme auf. Ich konnte aber trotzdem gute Fortschritte machen, unteranderem weil die Autorisierung problemlos war.</w:t>
            </w:r>
          </w:p>
        </w:tc>
      </w:tr>
    </w:tbl>
    <w:p w14:paraId="6484229C" w14:textId="77777777" w:rsidR="00FD3622" w:rsidRPr="006558CB" w:rsidRDefault="00FD3622" w:rsidP="00FD3622">
      <w:pPr>
        <w:pStyle w:val="Caption"/>
        <w:rPr>
          <w:rFonts w:asciiTheme="majorHAnsi" w:hAnsiTheme="majorHAnsi"/>
          <w:sz w:val="20"/>
          <w:szCs w:val="20"/>
        </w:rPr>
      </w:pPr>
      <w:bookmarkStart w:id="39" w:name="_Toc529451352"/>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11</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7</w:t>
      </w:r>
      <w:bookmarkEnd w:id="39"/>
    </w:p>
    <w:p w14:paraId="3C30B435"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37E208F" w14:textId="0F8D4B6E" w:rsidR="00FD3622" w:rsidRPr="006558CB" w:rsidRDefault="00116E71" w:rsidP="00FD3622">
      <w:pPr>
        <w:pStyle w:val="H2-ohneImpactaufInhaltsverzeichnis"/>
        <w:rPr>
          <w:szCs w:val="20"/>
        </w:rPr>
      </w:pPr>
      <w:r>
        <w:rPr>
          <w:szCs w:val="20"/>
        </w:rPr>
        <w:lastRenderedPageBreak/>
        <w:t>Freitag</w:t>
      </w:r>
      <w:r w:rsidR="00FD3622" w:rsidRPr="006558CB">
        <w:rPr>
          <w:szCs w:val="20"/>
        </w:rPr>
        <w:t xml:space="preserve">, </w:t>
      </w:r>
      <w:r>
        <w:rPr>
          <w:szCs w:val="20"/>
        </w:rPr>
        <w:t>24</w:t>
      </w:r>
      <w:r w:rsidR="00FD3622" w:rsidRPr="006558CB">
        <w:rPr>
          <w:szCs w:val="20"/>
        </w:rPr>
        <w:t xml:space="preserve">. </w:t>
      </w:r>
      <w:r>
        <w:rPr>
          <w:szCs w:val="20"/>
        </w:rPr>
        <w:t>März</w:t>
      </w:r>
      <w:r w:rsidR="00FD3622" w:rsidRPr="006558CB">
        <w:rPr>
          <w:szCs w:val="20"/>
        </w:rPr>
        <w:t xml:space="preserve"> </w:t>
      </w:r>
      <w:r>
        <w:rPr>
          <w:szCs w:val="20"/>
        </w:rPr>
        <w:t>2023</w:t>
      </w:r>
    </w:p>
    <w:tbl>
      <w:tblPr>
        <w:tblStyle w:val="TableGrid"/>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5D621FBB" w14:textId="77777777" w:rsidTr="00221C62">
        <w:tc>
          <w:tcPr>
            <w:tcW w:w="3114" w:type="dxa"/>
          </w:tcPr>
          <w:p w14:paraId="08B3D67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7637FFED" w14:textId="1B3FC490" w:rsidR="00FD3622" w:rsidRPr="006558CB" w:rsidRDefault="00116E71" w:rsidP="00221C62">
            <w:pPr>
              <w:pStyle w:val="Lauftext"/>
              <w:rPr>
                <w:rFonts w:asciiTheme="majorHAnsi" w:hAnsiTheme="majorHAnsi"/>
                <w:sz w:val="20"/>
                <w:szCs w:val="20"/>
              </w:rPr>
            </w:pPr>
            <w:r>
              <w:rPr>
                <w:rFonts w:asciiTheme="majorHAnsi" w:hAnsiTheme="majorHAnsi"/>
                <w:sz w:val="20"/>
                <w:szCs w:val="20"/>
              </w:rPr>
              <w:t>Tests durchführen, Arbeit auswerten und Reflexion schreiben, Implementation dokumentieren</w:t>
            </w:r>
          </w:p>
        </w:tc>
      </w:tr>
      <w:tr w:rsidR="00FD3622" w:rsidRPr="006558CB" w14:paraId="67B45767" w14:textId="77777777" w:rsidTr="00221C62">
        <w:tc>
          <w:tcPr>
            <w:tcW w:w="3114" w:type="dxa"/>
          </w:tcPr>
          <w:p w14:paraId="186833D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709A3A1D" w14:textId="61A30F75" w:rsidR="00FD3622" w:rsidRPr="006558CB" w:rsidRDefault="00771EAE"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413B8EDE" w14:textId="77777777" w:rsidTr="00221C62">
        <w:tc>
          <w:tcPr>
            <w:tcW w:w="3114" w:type="dxa"/>
          </w:tcPr>
          <w:p w14:paraId="0C8A07C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26590C5A" w14:textId="43CF5952" w:rsidR="00FD3622" w:rsidRPr="006558CB" w:rsidRDefault="00771EAE" w:rsidP="00221C62">
            <w:pPr>
              <w:pStyle w:val="Lauftext"/>
              <w:rPr>
                <w:rFonts w:asciiTheme="majorHAnsi" w:hAnsiTheme="majorHAnsi"/>
                <w:sz w:val="20"/>
                <w:szCs w:val="20"/>
              </w:rPr>
            </w:pPr>
            <w:r>
              <w:rPr>
                <w:rFonts w:asciiTheme="majorHAnsi" w:hAnsiTheme="majorHAnsi"/>
                <w:sz w:val="20"/>
                <w:szCs w:val="20"/>
              </w:rPr>
              <w:t>Ich konnte die Punkte Swagger aufsetzten und Authentifizierung implementieren und in Swagger anwenden, abschliessen. Der Realisierungsteil ist damit beendet.</w:t>
            </w:r>
          </w:p>
        </w:tc>
      </w:tr>
      <w:tr w:rsidR="00FD3622" w:rsidRPr="006558CB" w14:paraId="30D89FC3" w14:textId="77777777" w:rsidTr="00221C62">
        <w:tc>
          <w:tcPr>
            <w:tcW w:w="3114" w:type="dxa"/>
          </w:tcPr>
          <w:p w14:paraId="24E4C10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76CCFB7B" w14:textId="4E209DE7" w:rsidR="00FD3622" w:rsidRPr="006558CB" w:rsidRDefault="00771EAE" w:rsidP="00221C62">
            <w:pPr>
              <w:pStyle w:val="Lauftext"/>
              <w:rPr>
                <w:rFonts w:asciiTheme="majorHAnsi" w:hAnsiTheme="majorHAnsi"/>
                <w:sz w:val="20"/>
                <w:szCs w:val="20"/>
              </w:rPr>
            </w:pPr>
            <w:r>
              <w:rPr>
                <w:rFonts w:asciiTheme="majorHAnsi" w:hAnsiTheme="majorHAnsi"/>
                <w:sz w:val="20"/>
                <w:szCs w:val="20"/>
              </w:rPr>
              <w:t>Einige Swagger Annotationen sind etwas knifflig, es ist aber kein grösseres Problem aufgetreten.</w:t>
            </w:r>
          </w:p>
        </w:tc>
      </w:tr>
      <w:tr w:rsidR="00FD3622" w:rsidRPr="006558CB" w14:paraId="1E4E7E1B" w14:textId="77777777" w:rsidTr="00221C62">
        <w:tc>
          <w:tcPr>
            <w:tcW w:w="3114" w:type="dxa"/>
          </w:tcPr>
          <w:p w14:paraId="0175BBE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1CB67260" w14:textId="04D72508" w:rsidR="00FD3622" w:rsidRPr="006558CB" w:rsidRDefault="00771EAE" w:rsidP="00221C62">
            <w:pPr>
              <w:pStyle w:val="Lauftext"/>
              <w:rPr>
                <w:rFonts w:asciiTheme="majorHAnsi" w:hAnsiTheme="majorHAnsi"/>
                <w:sz w:val="20"/>
                <w:szCs w:val="20"/>
              </w:rPr>
            </w:pPr>
            <w:r>
              <w:rPr>
                <w:rFonts w:asciiTheme="majorHAnsi" w:hAnsiTheme="majorHAnsi"/>
                <w:sz w:val="20"/>
                <w:szCs w:val="20"/>
              </w:rPr>
              <w:t>Wenn die Dokumentation fehlt, einfach probieren und raten.</w:t>
            </w:r>
          </w:p>
        </w:tc>
      </w:tr>
      <w:tr w:rsidR="00FD3622" w:rsidRPr="006558CB" w14:paraId="00712589" w14:textId="77777777" w:rsidTr="00221C62">
        <w:tc>
          <w:tcPr>
            <w:tcW w:w="3114" w:type="dxa"/>
          </w:tcPr>
          <w:p w14:paraId="44489DC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30D898F8" w14:textId="3CAC5118" w:rsidR="00FD3622" w:rsidRPr="006558CB" w:rsidRDefault="00771EAE" w:rsidP="00221C62">
            <w:pPr>
              <w:pStyle w:val="Lauftext"/>
              <w:rPr>
                <w:rFonts w:asciiTheme="majorHAnsi" w:hAnsiTheme="majorHAnsi"/>
                <w:sz w:val="20"/>
                <w:szCs w:val="20"/>
              </w:rPr>
            </w:pPr>
            <w:r>
              <w:rPr>
                <w:rFonts w:asciiTheme="majorHAnsi" w:hAnsiTheme="majorHAnsi"/>
                <w:sz w:val="20"/>
                <w:szCs w:val="20"/>
              </w:rPr>
              <w:t>Test für Tag User, Shop und die Hälfte von Produkt.</w:t>
            </w:r>
          </w:p>
        </w:tc>
      </w:tr>
      <w:tr w:rsidR="00FD3622" w:rsidRPr="006558CB" w14:paraId="0F117E25" w14:textId="77777777" w:rsidTr="00221C62">
        <w:tc>
          <w:tcPr>
            <w:tcW w:w="3114" w:type="dxa"/>
          </w:tcPr>
          <w:p w14:paraId="0FB9982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5E0F6138" w14:textId="669E6956" w:rsidR="00FD3622" w:rsidRPr="006558CB" w:rsidRDefault="00771EAE" w:rsidP="00221C62">
            <w:pPr>
              <w:pStyle w:val="Lauftext"/>
              <w:rPr>
                <w:rFonts w:asciiTheme="majorHAnsi" w:hAnsiTheme="majorHAnsi"/>
                <w:sz w:val="20"/>
                <w:szCs w:val="20"/>
              </w:rPr>
            </w:pPr>
            <w:r>
              <w:rPr>
                <w:rFonts w:asciiTheme="majorHAnsi" w:hAnsiTheme="majorHAnsi"/>
                <w:sz w:val="20"/>
                <w:szCs w:val="20"/>
              </w:rPr>
              <w:t>L5-Swagger-Dokumantation</w:t>
            </w:r>
          </w:p>
        </w:tc>
      </w:tr>
      <w:tr w:rsidR="00FD3622" w:rsidRPr="006558CB" w14:paraId="7EE7F078" w14:textId="77777777" w:rsidTr="00221C62">
        <w:tc>
          <w:tcPr>
            <w:tcW w:w="3114" w:type="dxa"/>
          </w:tcPr>
          <w:p w14:paraId="2D2116A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696FBE64" w14:textId="3C2D1DBC" w:rsidR="00FD3622" w:rsidRPr="006558CB" w:rsidRDefault="00771EAE"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6DF2E742" w14:textId="77777777" w:rsidTr="00221C62">
        <w:tc>
          <w:tcPr>
            <w:tcW w:w="3114" w:type="dxa"/>
          </w:tcPr>
          <w:p w14:paraId="23012C3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7F0B4214" w14:textId="17B557D9" w:rsidR="00FD3622" w:rsidRPr="006558CB" w:rsidRDefault="00771EAE" w:rsidP="00221C62">
            <w:pPr>
              <w:pStyle w:val="Lauftext"/>
              <w:rPr>
                <w:rFonts w:asciiTheme="majorHAnsi" w:hAnsiTheme="majorHAnsi"/>
                <w:sz w:val="20"/>
                <w:szCs w:val="20"/>
              </w:rPr>
            </w:pPr>
            <w:r>
              <w:rPr>
                <w:rFonts w:asciiTheme="majorHAnsi" w:hAnsiTheme="majorHAnsi"/>
                <w:sz w:val="20"/>
                <w:szCs w:val="20"/>
              </w:rPr>
              <w:t>Ich liege weiterhin zirka sechs Stunden hinter dem Zeitplan. Das geht jedoch davon aus, dass das Testen beendet ist. Ich habe aber erst ungefähr die Hälfte der Tests abgeschlossen. Es ist also realistischer zu sagen, dass ich etwa zehn Stunden hinter dem Zeitplan liegen werde, wenn die Tests abgeschlossen sind.</w:t>
            </w:r>
          </w:p>
        </w:tc>
      </w:tr>
      <w:tr w:rsidR="00FD3622" w:rsidRPr="006558CB" w14:paraId="6B4C998A" w14:textId="77777777" w:rsidTr="00221C62">
        <w:tc>
          <w:tcPr>
            <w:tcW w:w="3114" w:type="dxa"/>
          </w:tcPr>
          <w:p w14:paraId="1A9EC1B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577980BC" w14:textId="017FEFF2" w:rsidR="00FD3622" w:rsidRPr="006558CB" w:rsidRDefault="00771EAE" w:rsidP="00221C62">
            <w:pPr>
              <w:pStyle w:val="Lauftext"/>
              <w:keepNext/>
              <w:rPr>
                <w:rFonts w:asciiTheme="majorHAnsi" w:hAnsiTheme="majorHAnsi"/>
                <w:sz w:val="20"/>
                <w:szCs w:val="20"/>
              </w:rPr>
            </w:pPr>
            <w:r>
              <w:rPr>
                <w:rFonts w:asciiTheme="majorHAnsi" w:hAnsiTheme="majorHAnsi"/>
                <w:sz w:val="20"/>
                <w:szCs w:val="20"/>
              </w:rPr>
              <w:t>Ich bin sehr zufrieden, die Realisierungsphase abgeschlossen zu haben</w:t>
            </w:r>
            <w:r w:rsidR="003F46DF">
              <w:rPr>
                <w:rFonts w:asciiTheme="majorHAnsi" w:hAnsiTheme="majorHAnsi"/>
                <w:sz w:val="20"/>
                <w:szCs w:val="20"/>
              </w:rPr>
              <w:t>. Das Testen ist eine Fleissarbeit, ich bin aber auch dort gut vorwärts gekommen.</w:t>
            </w:r>
          </w:p>
        </w:tc>
      </w:tr>
    </w:tbl>
    <w:p w14:paraId="74AB3CE3" w14:textId="77777777" w:rsidR="00FD3622" w:rsidRPr="006558CB" w:rsidRDefault="00FD3622" w:rsidP="00FD3622">
      <w:pPr>
        <w:pStyle w:val="Caption"/>
        <w:rPr>
          <w:rFonts w:asciiTheme="majorHAnsi" w:hAnsiTheme="majorHAnsi"/>
          <w:sz w:val="20"/>
          <w:szCs w:val="20"/>
        </w:rPr>
      </w:pPr>
      <w:bookmarkStart w:id="40" w:name="_Toc529451353"/>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12</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8</w:t>
      </w:r>
      <w:bookmarkEnd w:id="40"/>
    </w:p>
    <w:p w14:paraId="684BD71C" w14:textId="77777777" w:rsidR="00FD3622" w:rsidRPr="006558CB" w:rsidRDefault="00FD3622" w:rsidP="00FD3622">
      <w:pPr>
        <w:rPr>
          <w:rFonts w:asciiTheme="majorHAnsi" w:hAnsiTheme="majorHAnsi"/>
        </w:rPr>
      </w:pPr>
    </w:p>
    <w:p w14:paraId="408836BF"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44A9149A" w14:textId="77777777" w:rsidR="00FD3622" w:rsidRPr="006558CB" w:rsidRDefault="00FD3622" w:rsidP="00FD3622">
      <w:pPr>
        <w:pStyle w:val="H2-ohneImpactaufInhaltsverzeichnis"/>
        <w:rPr>
          <w:szCs w:val="20"/>
        </w:rPr>
      </w:pPr>
      <w:r w:rsidRPr="006558CB">
        <w:rPr>
          <w:szCs w:val="20"/>
        </w:rPr>
        <w:lastRenderedPageBreak/>
        <w:t>Montag, xx. Monat yyyy</w:t>
      </w:r>
    </w:p>
    <w:tbl>
      <w:tblPr>
        <w:tblStyle w:val="TableGrid"/>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30FF08A3" w14:textId="77777777" w:rsidTr="00221C62">
        <w:tc>
          <w:tcPr>
            <w:tcW w:w="3114" w:type="dxa"/>
          </w:tcPr>
          <w:p w14:paraId="2588424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7763213D" w14:textId="77777777" w:rsidR="00FD3622" w:rsidRPr="006558CB" w:rsidRDefault="00FD3622" w:rsidP="00221C62">
            <w:pPr>
              <w:pStyle w:val="Lauftext"/>
              <w:rPr>
                <w:rFonts w:asciiTheme="majorHAnsi" w:hAnsiTheme="majorHAnsi"/>
                <w:sz w:val="20"/>
                <w:szCs w:val="20"/>
              </w:rPr>
            </w:pPr>
          </w:p>
        </w:tc>
      </w:tr>
      <w:tr w:rsidR="00FD3622" w:rsidRPr="006558CB" w14:paraId="26C79165" w14:textId="77777777" w:rsidTr="00221C62">
        <w:tc>
          <w:tcPr>
            <w:tcW w:w="3114" w:type="dxa"/>
          </w:tcPr>
          <w:p w14:paraId="42FB293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3868C7D9" w14:textId="77777777" w:rsidR="00FD3622" w:rsidRPr="006558CB" w:rsidRDefault="00FD3622" w:rsidP="00221C62">
            <w:pPr>
              <w:pStyle w:val="Lauftext"/>
              <w:rPr>
                <w:rFonts w:asciiTheme="majorHAnsi" w:hAnsiTheme="majorHAnsi"/>
                <w:sz w:val="20"/>
                <w:szCs w:val="20"/>
              </w:rPr>
            </w:pPr>
          </w:p>
        </w:tc>
      </w:tr>
      <w:tr w:rsidR="00FD3622" w:rsidRPr="006558CB" w14:paraId="50D06A43" w14:textId="77777777" w:rsidTr="00221C62">
        <w:tc>
          <w:tcPr>
            <w:tcW w:w="3114" w:type="dxa"/>
          </w:tcPr>
          <w:p w14:paraId="5121A70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1312BC59" w14:textId="77777777" w:rsidR="00FD3622" w:rsidRPr="006558CB" w:rsidRDefault="00FD3622" w:rsidP="00221C62">
            <w:pPr>
              <w:pStyle w:val="Lauftext"/>
              <w:rPr>
                <w:rFonts w:asciiTheme="majorHAnsi" w:hAnsiTheme="majorHAnsi"/>
                <w:sz w:val="20"/>
                <w:szCs w:val="20"/>
              </w:rPr>
            </w:pPr>
          </w:p>
        </w:tc>
      </w:tr>
      <w:tr w:rsidR="00FD3622" w:rsidRPr="006558CB" w14:paraId="1F472800" w14:textId="77777777" w:rsidTr="00221C62">
        <w:tc>
          <w:tcPr>
            <w:tcW w:w="3114" w:type="dxa"/>
          </w:tcPr>
          <w:p w14:paraId="6689749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4249AB8D" w14:textId="77777777" w:rsidR="00FD3622" w:rsidRPr="006558CB" w:rsidRDefault="00FD3622" w:rsidP="00221C62">
            <w:pPr>
              <w:pStyle w:val="Lauftext"/>
              <w:rPr>
                <w:rFonts w:asciiTheme="majorHAnsi" w:hAnsiTheme="majorHAnsi"/>
                <w:sz w:val="20"/>
                <w:szCs w:val="20"/>
              </w:rPr>
            </w:pPr>
          </w:p>
        </w:tc>
      </w:tr>
      <w:tr w:rsidR="00FD3622" w:rsidRPr="006558CB" w14:paraId="1F8F83A1" w14:textId="77777777" w:rsidTr="00221C62">
        <w:tc>
          <w:tcPr>
            <w:tcW w:w="3114" w:type="dxa"/>
          </w:tcPr>
          <w:p w14:paraId="07D6516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43FEC31A" w14:textId="77777777" w:rsidR="00FD3622" w:rsidRPr="006558CB" w:rsidRDefault="00FD3622" w:rsidP="00221C62">
            <w:pPr>
              <w:pStyle w:val="Lauftext"/>
              <w:rPr>
                <w:rFonts w:asciiTheme="majorHAnsi" w:hAnsiTheme="majorHAnsi"/>
                <w:sz w:val="20"/>
                <w:szCs w:val="20"/>
              </w:rPr>
            </w:pPr>
          </w:p>
        </w:tc>
      </w:tr>
      <w:tr w:rsidR="00FD3622" w:rsidRPr="006558CB" w14:paraId="3655308A" w14:textId="77777777" w:rsidTr="00221C62">
        <w:tc>
          <w:tcPr>
            <w:tcW w:w="3114" w:type="dxa"/>
          </w:tcPr>
          <w:p w14:paraId="5FB9806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6A7F726A" w14:textId="77777777" w:rsidR="00FD3622" w:rsidRPr="006558CB" w:rsidRDefault="00FD3622" w:rsidP="00221C62">
            <w:pPr>
              <w:pStyle w:val="Lauftext"/>
              <w:rPr>
                <w:rFonts w:asciiTheme="majorHAnsi" w:hAnsiTheme="majorHAnsi"/>
                <w:sz w:val="20"/>
                <w:szCs w:val="20"/>
              </w:rPr>
            </w:pPr>
          </w:p>
        </w:tc>
      </w:tr>
      <w:tr w:rsidR="00FD3622" w:rsidRPr="006558CB" w14:paraId="73B21EFD" w14:textId="77777777" w:rsidTr="00221C62">
        <w:tc>
          <w:tcPr>
            <w:tcW w:w="3114" w:type="dxa"/>
          </w:tcPr>
          <w:p w14:paraId="7D33E46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4ACE9EE2" w14:textId="77777777" w:rsidR="00FD3622" w:rsidRPr="006558CB" w:rsidRDefault="00FD3622" w:rsidP="00221C62">
            <w:pPr>
              <w:pStyle w:val="Lauftext"/>
              <w:rPr>
                <w:rFonts w:asciiTheme="majorHAnsi" w:hAnsiTheme="majorHAnsi"/>
                <w:sz w:val="20"/>
                <w:szCs w:val="20"/>
              </w:rPr>
            </w:pPr>
          </w:p>
        </w:tc>
      </w:tr>
      <w:tr w:rsidR="00FD3622" w:rsidRPr="006558CB" w14:paraId="67DB7C25" w14:textId="77777777" w:rsidTr="00221C62">
        <w:tc>
          <w:tcPr>
            <w:tcW w:w="3114" w:type="dxa"/>
          </w:tcPr>
          <w:p w14:paraId="135BB66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4071C691" w14:textId="77777777" w:rsidR="00FD3622" w:rsidRPr="006558CB" w:rsidRDefault="00FD3622" w:rsidP="00221C62">
            <w:pPr>
              <w:pStyle w:val="Lauftext"/>
              <w:rPr>
                <w:rFonts w:asciiTheme="majorHAnsi" w:hAnsiTheme="majorHAnsi"/>
                <w:sz w:val="20"/>
                <w:szCs w:val="20"/>
              </w:rPr>
            </w:pPr>
          </w:p>
        </w:tc>
      </w:tr>
      <w:tr w:rsidR="00FD3622" w:rsidRPr="006558CB" w14:paraId="05E346F2" w14:textId="77777777" w:rsidTr="00221C62">
        <w:tc>
          <w:tcPr>
            <w:tcW w:w="3114" w:type="dxa"/>
          </w:tcPr>
          <w:p w14:paraId="6A367E9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47A451CF" w14:textId="77777777" w:rsidR="00FD3622" w:rsidRPr="006558CB" w:rsidRDefault="00FD3622" w:rsidP="00221C62">
            <w:pPr>
              <w:pStyle w:val="Lauftext"/>
              <w:rPr>
                <w:rFonts w:asciiTheme="majorHAnsi" w:hAnsiTheme="majorHAnsi"/>
                <w:sz w:val="20"/>
                <w:szCs w:val="20"/>
              </w:rPr>
            </w:pPr>
          </w:p>
        </w:tc>
      </w:tr>
      <w:tr w:rsidR="00FD3622" w:rsidRPr="006558CB" w14:paraId="4AFE3A15" w14:textId="77777777" w:rsidTr="00221C62">
        <w:tc>
          <w:tcPr>
            <w:tcW w:w="3114" w:type="dxa"/>
          </w:tcPr>
          <w:p w14:paraId="7B25761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67308229" w14:textId="77777777" w:rsidR="00FD3622" w:rsidRPr="006558CB" w:rsidRDefault="00FD3622" w:rsidP="00221C62">
            <w:pPr>
              <w:pStyle w:val="Lauftext"/>
              <w:keepNext/>
              <w:rPr>
                <w:rFonts w:asciiTheme="majorHAnsi" w:hAnsiTheme="majorHAnsi"/>
                <w:sz w:val="20"/>
                <w:szCs w:val="20"/>
              </w:rPr>
            </w:pPr>
          </w:p>
        </w:tc>
      </w:tr>
    </w:tbl>
    <w:p w14:paraId="160713A5" w14:textId="77777777" w:rsidR="00FD3622" w:rsidRPr="006558CB" w:rsidRDefault="00FD3622" w:rsidP="00FD3622">
      <w:pPr>
        <w:pStyle w:val="Caption"/>
        <w:rPr>
          <w:rFonts w:asciiTheme="majorHAnsi" w:hAnsiTheme="majorHAnsi"/>
          <w:sz w:val="20"/>
          <w:szCs w:val="20"/>
        </w:rPr>
      </w:pPr>
      <w:bookmarkStart w:id="41" w:name="_Toc529451354"/>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13</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9</w:t>
      </w:r>
      <w:bookmarkEnd w:id="41"/>
    </w:p>
    <w:p w14:paraId="28895684"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7C8DAEC" w14:textId="77777777" w:rsidR="00FD3622" w:rsidRPr="006558CB" w:rsidRDefault="00FD3622" w:rsidP="00FD3622">
      <w:pPr>
        <w:pStyle w:val="H2-ohneImpactaufInhaltsverzeichnis"/>
        <w:rPr>
          <w:szCs w:val="20"/>
        </w:rPr>
      </w:pPr>
      <w:r w:rsidRPr="006558CB">
        <w:rPr>
          <w:szCs w:val="20"/>
        </w:rPr>
        <w:lastRenderedPageBreak/>
        <w:t>Montag, xx. Monat yyyy</w:t>
      </w:r>
    </w:p>
    <w:tbl>
      <w:tblPr>
        <w:tblStyle w:val="TableGrid"/>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7DE0D562" w14:textId="77777777" w:rsidTr="00221C62">
        <w:tc>
          <w:tcPr>
            <w:tcW w:w="3114" w:type="dxa"/>
          </w:tcPr>
          <w:p w14:paraId="2F8368D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5F593F5E" w14:textId="77777777" w:rsidR="00FD3622" w:rsidRPr="006558CB" w:rsidRDefault="00FD3622" w:rsidP="00221C62">
            <w:pPr>
              <w:pStyle w:val="Lauftext"/>
              <w:rPr>
                <w:rFonts w:asciiTheme="majorHAnsi" w:hAnsiTheme="majorHAnsi"/>
                <w:sz w:val="20"/>
                <w:szCs w:val="20"/>
              </w:rPr>
            </w:pPr>
          </w:p>
        </w:tc>
      </w:tr>
      <w:tr w:rsidR="00FD3622" w:rsidRPr="006558CB" w14:paraId="1C7DC8C6" w14:textId="77777777" w:rsidTr="00221C62">
        <w:tc>
          <w:tcPr>
            <w:tcW w:w="3114" w:type="dxa"/>
          </w:tcPr>
          <w:p w14:paraId="3567017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4BAF3B2B" w14:textId="77777777" w:rsidR="00FD3622" w:rsidRPr="006558CB" w:rsidRDefault="00FD3622" w:rsidP="00221C62">
            <w:pPr>
              <w:pStyle w:val="Lauftext"/>
              <w:rPr>
                <w:rFonts w:asciiTheme="majorHAnsi" w:hAnsiTheme="majorHAnsi"/>
                <w:sz w:val="20"/>
                <w:szCs w:val="20"/>
              </w:rPr>
            </w:pPr>
          </w:p>
        </w:tc>
      </w:tr>
      <w:tr w:rsidR="00FD3622" w:rsidRPr="006558CB" w14:paraId="4B7FE6A2" w14:textId="77777777" w:rsidTr="00221C62">
        <w:tc>
          <w:tcPr>
            <w:tcW w:w="3114" w:type="dxa"/>
          </w:tcPr>
          <w:p w14:paraId="208C19D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39C812A4" w14:textId="77777777" w:rsidR="00FD3622" w:rsidRPr="006558CB" w:rsidRDefault="00FD3622" w:rsidP="00221C62">
            <w:pPr>
              <w:pStyle w:val="Lauftext"/>
              <w:rPr>
                <w:rFonts w:asciiTheme="majorHAnsi" w:hAnsiTheme="majorHAnsi"/>
                <w:sz w:val="20"/>
                <w:szCs w:val="20"/>
              </w:rPr>
            </w:pPr>
          </w:p>
        </w:tc>
      </w:tr>
      <w:tr w:rsidR="00FD3622" w:rsidRPr="006558CB" w14:paraId="57637B45" w14:textId="77777777" w:rsidTr="00221C62">
        <w:tc>
          <w:tcPr>
            <w:tcW w:w="3114" w:type="dxa"/>
          </w:tcPr>
          <w:p w14:paraId="04BFB28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49302760" w14:textId="77777777" w:rsidR="00FD3622" w:rsidRPr="006558CB" w:rsidRDefault="00FD3622" w:rsidP="00221C62">
            <w:pPr>
              <w:pStyle w:val="Lauftext"/>
              <w:rPr>
                <w:rFonts w:asciiTheme="majorHAnsi" w:hAnsiTheme="majorHAnsi"/>
                <w:sz w:val="20"/>
                <w:szCs w:val="20"/>
              </w:rPr>
            </w:pPr>
          </w:p>
        </w:tc>
      </w:tr>
      <w:tr w:rsidR="00FD3622" w:rsidRPr="006558CB" w14:paraId="20C7FF19" w14:textId="77777777" w:rsidTr="00221C62">
        <w:tc>
          <w:tcPr>
            <w:tcW w:w="3114" w:type="dxa"/>
          </w:tcPr>
          <w:p w14:paraId="1E7CE76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38C60C05" w14:textId="77777777" w:rsidR="00FD3622" w:rsidRPr="006558CB" w:rsidRDefault="00FD3622" w:rsidP="00221C62">
            <w:pPr>
              <w:pStyle w:val="Lauftext"/>
              <w:rPr>
                <w:rFonts w:asciiTheme="majorHAnsi" w:hAnsiTheme="majorHAnsi"/>
                <w:sz w:val="20"/>
                <w:szCs w:val="20"/>
              </w:rPr>
            </w:pPr>
          </w:p>
        </w:tc>
      </w:tr>
      <w:tr w:rsidR="00FD3622" w:rsidRPr="006558CB" w14:paraId="2B07C16E" w14:textId="77777777" w:rsidTr="00221C62">
        <w:tc>
          <w:tcPr>
            <w:tcW w:w="3114" w:type="dxa"/>
          </w:tcPr>
          <w:p w14:paraId="33922F6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0A319402" w14:textId="77777777" w:rsidR="00FD3622" w:rsidRPr="006558CB" w:rsidRDefault="00FD3622" w:rsidP="00221C62">
            <w:pPr>
              <w:pStyle w:val="Lauftext"/>
              <w:rPr>
                <w:rFonts w:asciiTheme="majorHAnsi" w:hAnsiTheme="majorHAnsi"/>
                <w:sz w:val="20"/>
                <w:szCs w:val="20"/>
              </w:rPr>
            </w:pPr>
          </w:p>
        </w:tc>
      </w:tr>
      <w:tr w:rsidR="00FD3622" w:rsidRPr="006558CB" w14:paraId="6B71191C" w14:textId="77777777" w:rsidTr="00221C62">
        <w:tc>
          <w:tcPr>
            <w:tcW w:w="3114" w:type="dxa"/>
          </w:tcPr>
          <w:p w14:paraId="6394755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5166AFBF" w14:textId="77777777" w:rsidR="00FD3622" w:rsidRPr="006558CB" w:rsidRDefault="00FD3622" w:rsidP="00221C62">
            <w:pPr>
              <w:pStyle w:val="Lauftext"/>
              <w:rPr>
                <w:rFonts w:asciiTheme="majorHAnsi" w:hAnsiTheme="majorHAnsi"/>
                <w:sz w:val="20"/>
                <w:szCs w:val="20"/>
              </w:rPr>
            </w:pPr>
          </w:p>
        </w:tc>
      </w:tr>
      <w:tr w:rsidR="00FD3622" w:rsidRPr="006558CB" w14:paraId="44096B6D" w14:textId="77777777" w:rsidTr="00221C62">
        <w:tc>
          <w:tcPr>
            <w:tcW w:w="3114" w:type="dxa"/>
          </w:tcPr>
          <w:p w14:paraId="6CDD487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00331DC3" w14:textId="77777777" w:rsidR="00FD3622" w:rsidRPr="006558CB" w:rsidRDefault="00FD3622" w:rsidP="00221C62">
            <w:pPr>
              <w:pStyle w:val="Lauftext"/>
              <w:rPr>
                <w:rFonts w:asciiTheme="majorHAnsi" w:hAnsiTheme="majorHAnsi"/>
                <w:sz w:val="20"/>
                <w:szCs w:val="20"/>
              </w:rPr>
            </w:pPr>
          </w:p>
        </w:tc>
      </w:tr>
      <w:tr w:rsidR="00FD3622" w:rsidRPr="006558CB" w14:paraId="5A955A96" w14:textId="77777777" w:rsidTr="00221C62">
        <w:tc>
          <w:tcPr>
            <w:tcW w:w="3114" w:type="dxa"/>
          </w:tcPr>
          <w:p w14:paraId="386B072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7CFEEB49" w14:textId="77777777" w:rsidR="00FD3622" w:rsidRPr="006558CB" w:rsidRDefault="00FD3622" w:rsidP="00221C62">
            <w:pPr>
              <w:pStyle w:val="Lauftext"/>
              <w:rPr>
                <w:rFonts w:asciiTheme="majorHAnsi" w:hAnsiTheme="majorHAnsi"/>
                <w:sz w:val="20"/>
                <w:szCs w:val="20"/>
              </w:rPr>
            </w:pPr>
          </w:p>
        </w:tc>
      </w:tr>
      <w:tr w:rsidR="00FD3622" w:rsidRPr="006558CB" w14:paraId="0114BF9E" w14:textId="77777777" w:rsidTr="00221C62">
        <w:tc>
          <w:tcPr>
            <w:tcW w:w="3114" w:type="dxa"/>
          </w:tcPr>
          <w:p w14:paraId="2EC10B2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3ED4B446" w14:textId="77777777" w:rsidR="00FD3622" w:rsidRPr="006558CB" w:rsidRDefault="00FD3622" w:rsidP="00221C62">
            <w:pPr>
              <w:pStyle w:val="Lauftext"/>
              <w:keepNext/>
              <w:rPr>
                <w:rFonts w:asciiTheme="majorHAnsi" w:hAnsiTheme="majorHAnsi"/>
                <w:sz w:val="20"/>
                <w:szCs w:val="20"/>
              </w:rPr>
            </w:pPr>
          </w:p>
        </w:tc>
      </w:tr>
    </w:tbl>
    <w:p w14:paraId="1407D03E" w14:textId="77777777" w:rsidR="00FD3622" w:rsidRPr="006558CB" w:rsidRDefault="00FD3622" w:rsidP="00FD3622">
      <w:pPr>
        <w:pStyle w:val="Caption"/>
        <w:rPr>
          <w:rFonts w:asciiTheme="majorHAnsi" w:hAnsiTheme="majorHAnsi"/>
          <w:sz w:val="20"/>
          <w:szCs w:val="20"/>
        </w:rPr>
      </w:pPr>
      <w:bookmarkStart w:id="42" w:name="_Toc529451355"/>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14</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10</w:t>
      </w:r>
      <w:bookmarkEnd w:id="42"/>
    </w:p>
    <w:p w14:paraId="0ACC84B6"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630C0335" w14:textId="77777777" w:rsidR="00FD3622" w:rsidRPr="006558CB" w:rsidRDefault="00FD3622" w:rsidP="00FD3622">
      <w:pPr>
        <w:pStyle w:val="H2-ohneImpactaufInhaltsverzeichnis"/>
        <w:rPr>
          <w:szCs w:val="20"/>
        </w:rPr>
      </w:pPr>
      <w:r w:rsidRPr="006558CB">
        <w:rPr>
          <w:szCs w:val="20"/>
        </w:rPr>
        <w:lastRenderedPageBreak/>
        <w:t>Montag, xx. Monat yyyy</w:t>
      </w:r>
    </w:p>
    <w:tbl>
      <w:tblPr>
        <w:tblStyle w:val="TableGrid"/>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02D17202" w14:textId="77777777" w:rsidTr="00221C62">
        <w:tc>
          <w:tcPr>
            <w:tcW w:w="3114" w:type="dxa"/>
          </w:tcPr>
          <w:p w14:paraId="5EE3FC9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6B5DA6B6" w14:textId="77777777" w:rsidR="00FD3622" w:rsidRPr="006558CB" w:rsidRDefault="00FD3622" w:rsidP="00221C62">
            <w:pPr>
              <w:pStyle w:val="Lauftext"/>
              <w:rPr>
                <w:rFonts w:asciiTheme="majorHAnsi" w:hAnsiTheme="majorHAnsi"/>
                <w:sz w:val="20"/>
                <w:szCs w:val="20"/>
              </w:rPr>
            </w:pPr>
          </w:p>
        </w:tc>
      </w:tr>
      <w:tr w:rsidR="00FD3622" w:rsidRPr="006558CB" w14:paraId="3F7A353B" w14:textId="77777777" w:rsidTr="00221C62">
        <w:tc>
          <w:tcPr>
            <w:tcW w:w="3114" w:type="dxa"/>
          </w:tcPr>
          <w:p w14:paraId="380F5AC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4019F935" w14:textId="77777777" w:rsidR="00FD3622" w:rsidRPr="006558CB" w:rsidRDefault="00FD3622" w:rsidP="00221C62">
            <w:pPr>
              <w:pStyle w:val="Lauftext"/>
              <w:rPr>
                <w:rFonts w:asciiTheme="majorHAnsi" w:hAnsiTheme="majorHAnsi"/>
                <w:sz w:val="20"/>
                <w:szCs w:val="20"/>
              </w:rPr>
            </w:pPr>
          </w:p>
        </w:tc>
      </w:tr>
      <w:tr w:rsidR="00FD3622" w:rsidRPr="006558CB" w14:paraId="2B31CEAB" w14:textId="77777777" w:rsidTr="00221C62">
        <w:tc>
          <w:tcPr>
            <w:tcW w:w="3114" w:type="dxa"/>
          </w:tcPr>
          <w:p w14:paraId="4E58DD2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42289D92" w14:textId="77777777" w:rsidR="00FD3622" w:rsidRPr="006558CB" w:rsidRDefault="00FD3622" w:rsidP="00221C62">
            <w:pPr>
              <w:pStyle w:val="Lauftext"/>
              <w:rPr>
                <w:rFonts w:asciiTheme="majorHAnsi" w:hAnsiTheme="majorHAnsi"/>
                <w:sz w:val="20"/>
                <w:szCs w:val="20"/>
              </w:rPr>
            </w:pPr>
          </w:p>
        </w:tc>
      </w:tr>
      <w:tr w:rsidR="00FD3622" w:rsidRPr="006558CB" w14:paraId="688DF431" w14:textId="77777777" w:rsidTr="00221C62">
        <w:tc>
          <w:tcPr>
            <w:tcW w:w="3114" w:type="dxa"/>
          </w:tcPr>
          <w:p w14:paraId="30D24DC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0EFF05CB" w14:textId="77777777" w:rsidR="00FD3622" w:rsidRPr="006558CB" w:rsidRDefault="00FD3622" w:rsidP="00221C62">
            <w:pPr>
              <w:pStyle w:val="Lauftext"/>
              <w:rPr>
                <w:rFonts w:asciiTheme="majorHAnsi" w:hAnsiTheme="majorHAnsi"/>
                <w:sz w:val="20"/>
                <w:szCs w:val="20"/>
              </w:rPr>
            </w:pPr>
          </w:p>
        </w:tc>
      </w:tr>
      <w:tr w:rsidR="00FD3622" w:rsidRPr="006558CB" w14:paraId="1E670F76" w14:textId="77777777" w:rsidTr="00221C62">
        <w:tc>
          <w:tcPr>
            <w:tcW w:w="3114" w:type="dxa"/>
          </w:tcPr>
          <w:p w14:paraId="28DDE58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63BB2AD5" w14:textId="77777777" w:rsidR="00FD3622" w:rsidRPr="006558CB" w:rsidRDefault="00FD3622" w:rsidP="00221C62">
            <w:pPr>
              <w:pStyle w:val="Lauftext"/>
              <w:rPr>
                <w:rFonts w:asciiTheme="majorHAnsi" w:hAnsiTheme="majorHAnsi"/>
                <w:sz w:val="20"/>
                <w:szCs w:val="20"/>
              </w:rPr>
            </w:pPr>
          </w:p>
        </w:tc>
      </w:tr>
      <w:tr w:rsidR="00FD3622" w:rsidRPr="006558CB" w14:paraId="69C69612" w14:textId="77777777" w:rsidTr="00221C62">
        <w:tc>
          <w:tcPr>
            <w:tcW w:w="3114" w:type="dxa"/>
          </w:tcPr>
          <w:p w14:paraId="72C8F2C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22170FD1" w14:textId="77777777" w:rsidR="00FD3622" w:rsidRPr="006558CB" w:rsidRDefault="00FD3622" w:rsidP="00221C62">
            <w:pPr>
              <w:pStyle w:val="Lauftext"/>
              <w:rPr>
                <w:rFonts w:asciiTheme="majorHAnsi" w:hAnsiTheme="majorHAnsi"/>
                <w:sz w:val="20"/>
                <w:szCs w:val="20"/>
              </w:rPr>
            </w:pPr>
          </w:p>
        </w:tc>
      </w:tr>
      <w:tr w:rsidR="00FD3622" w:rsidRPr="006558CB" w14:paraId="200F1DE9" w14:textId="77777777" w:rsidTr="00221C62">
        <w:tc>
          <w:tcPr>
            <w:tcW w:w="3114" w:type="dxa"/>
          </w:tcPr>
          <w:p w14:paraId="027825E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5651ED72" w14:textId="77777777" w:rsidR="00FD3622" w:rsidRPr="006558CB" w:rsidRDefault="00FD3622" w:rsidP="00221C62">
            <w:pPr>
              <w:pStyle w:val="Lauftext"/>
              <w:rPr>
                <w:rFonts w:asciiTheme="majorHAnsi" w:hAnsiTheme="majorHAnsi"/>
                <w:sz w:val="20"/>
                <w:szCs w:val="20"/>
              </w:rPr>
            </w:pPr>
          </w:p>
        </w:tc>
      </w:tr>
      <w:tr w:rsidR="00FD3622" w:rsidRPr="006558CB" w14:paraId="0615B3FB" w14:textId="77777777" w:rsidTr="00221C62">
        <w:tc>
          <w:tcPr>
            <w:tcW w:w="3114" w:type="dxa"/>
          </w:tcPr>
          <w:p w14:paraId="7EFB48E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0929079C" w14:textId="77777777" w:rsidR="00FD3622" w:rsidRPr="006558CB" w:rsidRDefault="00FD3622" w:rsidP="00221C62">
            <w:pPr>
              <w:pStyle w:val="Lauftext"/>
              <w:rPr>
                <w:rFonts w:asciiTheme="majorHAnsi" w:hAnsiTheme="majorHAnsi"/>
                <w:sz w:val="20"/>
                <w:szCs w:val="20"/>
              </w:rPr>
            </w:pPr>
          </w:p>
        </w:tc>
      </w:tr>
      <w:tr w:rsidR="00FD3622" w:rsidRPr="006558CB" w14:paraId="62201FB6" w14:textId="77777777" w:rsidTr="00221C62">
        <w:tc>
          <w:tcPr>
            <w:tcW w:w="3114" w:type="dxa"/>
          </w:tcPr>
          <w:p w14:paraId="09A6628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4F1E8D50" w14:textId="77777777" w:rsidR="00FD3622" w:rsidRPr="006558CB" w:rsidRDefault="00FD3622" w:rsidP="00221C62">
            <w:pPr>
              <w:pStyle w:val="Lauftext"/>
              <w:rPr>
                <w:rFonts w:asciiTheme="majorHAnsi" w:hAnsiTheme="majorHAnsi"/>
                <w:sz w:val="20"/>
                <w:szCs w:val="20"/>
              </w:rPr>
            </w:pPr>
          </w:p>
        </w:tc>
      </w:tr>
      <w:tr w:rsidR="00FD3622" w:rsidRPr="006558CB" w14:paraId="74851DE5" w14:textId="77777777" w:rsidTr="00221C62">
        <w:tc>
          <w:tcPr>
            <w:tcW w:w="3114" w:type="dxa"/>
          </w:tcPr>
          <w:p w14:paraId="056D674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5120DB2D" w14:textId="77777777" w:rsidR="00FD3622" w:rsidRPr="006558CB" w:rsidRDefault="00FD3622" w:rsidP="00221C62">
            <w:pPr>
              <w:pStyle w:val="Lauftext"/>
              <w:keepNext/>
              <w:rPr>
                <w:rFonts w:asciiTheme="majorHAnsi" w:hAnsiTheme="majorHAnsi"/>
                <w:sz w:val="20"/>
                <w:szCs w:val="20"/>
              </w:rPr>
            </w:pPr>
          </w:p>
        </w:tc>
      </w:tr>
    </w:tbl>
    <w:p w14:paraId="31D8BE26" w14:textId="77777777" w:rsidR="00FD3622" w:rsidRPr="006558CB" w:rsidRDefault="00FD3622" w:rsidP="00FD3622">
      <w:pPr>
        <w:pStyle w:val="Caption"/>
        <w:rPr>
          <w:rFonts w:asciiTheme="majorHAnsi" w:hAnsiTheme="majorHAnsi"/>
          <w:sz w:val="20"/>
          <w:szCs w:val="20"/>
        </w:rPr>
      </w:pPr>
      <w:bookmarkStart w:id="43" w:name="_Toc529451356"/>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15</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11</w:t>
      </w:r>
      <w:bookmarkEnd w:id="43"/>
    </w:p>
    <w:p w14:paraId="63037744"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17036624" w14:textId="77777777" w:rsidR="00FD3622" w:rsidRPr="006558CB" w:rsidRDefault="00FD3622" w:rsidP="00FD3622">
      <w:pPr>
        <w:pStyle w:val="H2-ohneImpactaufInhaltsverzeichnis"/>
        <w:rPr>
          <w:szCs w:val="20"/>
        </w:rPr>
      </w:pPr>
      <w:r w:rsidRPr="006558CB">
        <w:rPr>
          <w:szCs w:val="20"/>
        </w:rPr>
        <w:lastRenderedPageBreak/>
        <w:t>Montag, xx. Monat yyyy</w:t>
      </w:r>
    </w:p>
    <w:tbl>
      <w:tblPr>
        <w:tblStyle w:val="TableGrid"/>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47CF7785" w14:textId="77777777" w:rsidTr="00221C62">
        <w:tc>
          <w:tcPr>
            <w:tcW w:w="3114" w:type="dxa"/>
          </w:tcPr>
          <w:p w14:paraId="78721EE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4D18B473" w14:textId="77777777" w:rsidR="00FD3622" w:rsidRPr="006558CB" w:rsidRDefault="00FD3622" w:rsidP="00221C62">
            <w:pPr>
              <w:pStyle w:val="Lauftext"/>
              <w:rPr>
                <w:rFonts w:asciiTheme="majorHAnsi" w:hAnsiTheme="majorHAnsi"/>
                <w:sz w:val="20"/>
                <w:szCs w:val="20"/>
              </w:rPr>
            </w:pPr>
          </w:p>
        </w:tc>
      </w:tr>
      <w:tr w:rsidR="00FD3622" w:rsidRPr="006558CB" w14:paraId="1D1F4616" w14:textId="77777777" w:rsidTr="00221C62">
        <w:tc>
          <w:tcPr>
            <w:tcW w:w="3114" w:type="dxa"/>
          </w:tcPr>
          <w:p w14:paraId="7D28F7B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27B31AFE" w14:textId="77777777" w:rsidR="00FD3622" w:rsidRPr="006558CB" w:rsidRDefault="00FD3622" w:rsidP="00221C62">
            <w:pPr>
              <w:pStyle w:val="Lauftext"/>
              <w:rPr>
                <w:rFonts w:asciiTheme="majorHAnsi" w:hAnsiTheme="majorHAnsi"/>
                <w:sz w:val="20"/>
                <w:szCs w:val="20"/>
              </w:rPr>
            </w:pPr>
          </w:p>
        </w:tc>
      </w:tr>
      <w:tr w:rsidR="00FD3622" w:rsidRPr="006558CB" w14:paraId="6603948D" w14:textId="77777777" w:rsidTr="00221C62">
        <w:tc>
          <w:tcPr>
            <w:tcW w:w="3114" w:type="dxa"/>
          </w:tcPr>
          <w:p w14:paraId="53D07C3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003AACCB" w14:textId="77777777" w:rsidR="00FD3622" w:rsidRPr="006558CB" w:rsidRDefault="00FD3622" w:rsidP="00221C62">
            <w:pPr>
              <w:pStyle w:val="Lauftext"/>
              <w:rPr>
                <w:rFonts w:asciiTheme="majorHAnsi" w:hAnsiTheme="majorHAnsi"/>
                <w:sz w:val="20"/>
                <w:szCs w:val="20"/>
              </w:rPr>
            </w:pPr>
          </w:p>
        </w:tc>
      </w:tr>
      <w:tr w:rsidR="00FD3622" w:rsidRPr="006558CB" w14:paraId="1E1ED0D7" w14:textId="77777777" w:rsidTr="00221C62">
        <w:tc>
          <w:tcPr>
            <w:tcW w:w="3114" w:type="dxa"/>
          </w:tcPr>
          <w:p w14:paraId="3266D6E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E4EBFBF" w14:textId="77777777" w:rsidR="00FD3622" w:rsidRPr="006558CB" w:rsidRDefault="00FD3622" w:rsidP="00221C62">
            <w:pPr>
              <w:pStyle w:val="Lauftext"/>
              <w:rPr>
                <w:rFonts w:asciiTheme="majorHAnsi" w:hAnsiTheme="majorHAnsi"/>
                <w:sz w:val="20"/>
                <w:szCs w:val="20"/>
              </w:rPr>
            </w:pPr>
          </w:p>
        </w:tc>
      </w:tr>
      <w:tr w:rsidR="00FD3622" w:rsidRPr="006558CB" w14:paraId="4F5339E9" w14:textId="77777777" w:rsidTr="00221C62">
        <w:tc>
          <w:tcPr>
            <w:tcW w:w="3114" w:type="dxa"/>
          </w:tcPr>
          <w:p w14:paraId="1F3E826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3C1D6908" w14:textId="77777777" w:rsidR="00FD3622" w:rsidRPr="006558CB" w:rsidRDefault="00FD3622" w:rsidP="00221C62">
            <w:pPr>
              <w:pStyle w:val="Lauftext"/>
              <w:rPr>
                <w:rFonts w:asciiTheme="majorHAnsi" w:hAnsiTheme="majorHAnsi"/>
                <w:sz w:val="20"/>
                <w:szCs w:val="20"/>
              </w:rPr>
            </w:pPr>
          </w:p>
        </w:tc>
      </w:tr>
      <w:tr w:rsidR="00FD3622" w:rsidRPr="006558CB" w14:paraId="3D95926F" w14:textId="77777777" w:rsidTr="00221C62">
        <w:tc>
          <w:tcPr>
            <w:tcW w:w="3114" w:type="dxa"/>
          </w:tcPr>
          <w:p w14:paraId="46E18FF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565CB4EB" w14:textId="77777777" w:rsidR="00FD3622" w:rsidRPr="006558CB" w:rsidRDefault="00FD3622" w:rsidP="00221C62">
            <w:pPr>
              <w:pStyle w:val="Lauftext"/>
              <w:rPr>
                <w:rFonts w:asciiTheme="majorHAnsi" w:hAnsiTheme="majorHAnsi"/>
                <w:sz w:val="20"/>
                <w:szCs w:val="20"/>
              </w:rPr>
            </w:pPr>
          </w:p>
        </w:tc>
      </w:tr>
      <w:tr w:rsidR="00FD3622" w:rsidRPr="006558CB" w14:paraId="776EE4BB" w14:textId="77777777" w:rsidTr="00221C62">
        <w:tc>
          <w:tcPr>
            <w:tcW w:w="3114" w:type="dxa"/>
          </w:tcPr>
          <w:p w14:paraId="2E1F77D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845C3A2" w14:textId="77777777" w:rsidR="00FD3622" w:rsidRPr="006558CB" w:rsidRDefault="00FD3622" w:rsidP="00221C62">
            <w:pPr>
              <w:pStyle w:val="Lauftext"/>
              <w:rPr>
                <w:rFonts w:asciiTheme="majorHAnsi" w:hAnsiTheme="majorHAnsi"/>
                <w:sz w:val="20"/>
                <w:szCs w:val="20"/>
              </w:rPr>
            </w:pPr>
          </w:p>
        </w:tc>
      </w:tr>
      <w:tr w:rsidR="00FD3622" w:rsidRPr="006558CB" w14:paraId="0D54F6B5" w14:textId="77777777" w:rsidTr="00221C62">
        <w:tc>
          <w:tcPr>
            <w:tcW w:w="3114" w:type="dxa"/>
          </w:tcPr>
          <w:p w14:paraId="7449D3B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4F4B0D95" w14:textId="77777777" w:rsidR="00FD3622" w:rsidRPr="006558CB" w:rsidRDefault="00FD3622" w:rsidP="00221C62">
            <w:pPr>
              <w:pStyle w:val="Lauftext"/>
              <w:rPr>
                <w:rFonts w:asciiTheme="majorHAnsi" w:hAnsiTheme="majorHAnsi"/>
                <w:sz w:val="20"/>
                <w:szCs w:val="20"/>
              </w:rPr>
            </w:pPr>
          </w:p>
        </w:tc>
      </w:tr>
      <w:tr w:rsidR="00FD3622" w:rsidRPr="006558CB" w14:paraId="20494907" w14:textId="77777777" w:rsidTr="00221C62">
        <w:tc>
          <w:tcPr>
            <w:tcW w:w="3114" w:type="dxa"/>
          </w:tcPr>
          <w:p w14:paraId="0F892E9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1CCDDAA2" w14:textId="77777777" w:rsidR="00FD3622" w:rsidRPr="006558CB" w:rsidRDefault="00FD3622" w:rsidP="00221C62">
            <w:pPr>
              <w:pStyle w:val="Lauftext"/>
              <w:rPr>
                <w:rFonts w:asciiTheme="majorHAnsi" w:hAnsiTheme="majorHAnsi"/>
                <w:sz w:val="20"/>
                <w:szCs w:val="20"/>
              </w:rPr>
            </w:pPr>
          </w:p>
        </w:tc>
      </w:tr>
      <w:tr w:rsidR="00FD3622" w:rsidRPr="006558CB" w14:paraId="0AA4B6E7" w14:textId="77777777" w:rsidTr="00221C62">
        <w:tc>
          <w:tcPr>
            <w:tcW w:w="3114" w:type="dxa"/>
          </w:tcPr>
          <w:p w14:paraId="368352A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6706CAF3" w14:textId="77777777" w:rsidR="00FD3622" w:rsidRPr="006558CB" w:rsidRDefault="00FD3622" w:rsidP="00221C62">
            <w:pPr>
              <w:pStyle w:val="Lauftext"/>
              <w:keepNext/>
              <w:rPr>
                <w:rFonts w:asciiTheme="majorHAnsi" w:hAnsiTheme="majorHAnsi"/>
                <w:sz w:val="20"/>
                <w:szCs w:val="20"/>
              </w:rPr>
            </w:pPr>
          </w:p>
        </w:tc>
      </w:tr>
    </w:tbl>
    <w:p w14:paraId="6C098199" w14:textId="77777777" w:rsidR="00FD3622" w:rsidRPr="006558CB" w:rsidRDefault="00FD3622" w:rsidP="00FD3622">
      <w:pPr>
        <w:pStyle w:val="Caption"/>
        <w:rPr>
          <w:rFonts w:asciiTheme="majorHAnsi" w:hAnsiTheme="majorHAnsi"/>
          <w:sz w:val="20"/>
          <w:szCs w:val="20"/>
        </w:rPr>
      </w:pPr>
      <w:bookmarkStart w:id="44" w:name="_Toc529451357"/>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16</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12</w:t>
      </w:r>
      <w:bookmarkEnd w:id="44"/>
    </w:p>
    <w:p w14:paraId="43BDC7F0" w14:textId="77777777" w:rsidR="00FD3622" w:rsidRPr="006558CB" w:rsidRDefault="00FD3622" w:rsidP="00FD3622">
      <w:pPr>
        <w:rPr>
          <w:rFonts w:asciiTheme="majorHAnsi" w:hAnsiTheme="majorHAnsi"/>
        </w:rPr>
      </w:pPr>
    </w:p>
    <w:p w14:paraId="62AC17AE"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DE86A49" w14:textId="77777777" w:rsidR="00FD3622" w:rsidRPr="00A05A7D" w:rsidRDefault="00FD3622" w:rsidP="00A05A7D">
      <w:pPr>
        <w:pStyle w:val="Title"/>
      </w:pPr>
      <w:bookmarkStart w:id="45" w:name="_Toc529881974"/>
      <w:r w:rsidRPr="00A05A7D">
        <w:lastRenderedPageBreak/>
        <w:t>Teil 2: Projekt</w:t>
      </w:r>
      <w:bookmarkEnd w:id="45"/>
    </w:p>
    <w:p w14:paraId="18424E29" w14:textId="77777777" w:rsidR="00FD3622" w:rsidRPr="006558CB" w:rsidRDefault="00FD3622" w:rsidP="006F68B1">
      <w:pPr>
        <w:pStyle w:val="Heading1"/>
      </w:pPr>
      <w:bookmarkStart w:id="46" w:name="_Toc529881975"/>
      <w:r w:rsidRPr="006558CB">
        <w:t>Kurzfassung</w:t>
      </w:r>
      <w:bookmarkEnd w:id="46"/>
    </w:p>
    <w:p w14:paraId="42BD33FD" w14:textId="77777777" w:rsidR="00FD3622" w:rsidRPr="006558CB" w:rsidRDefault="00FD3622" w:rsidP="00FD3622">
      <w:pPr>
        <w:pStyle w:val="H2-ohneImpactaufInhaltsverzeichnis"/>
        <w:rPr>
          <w:caps/>
          <w:szCs w:val="20"/>
        </w:rPr>
      </w:pPr>
      <w:r w:rsidRPr="006558CB">
        <w:rPr>
          <w:szCs w:val="20"/>
        </w:rPr>
        <w:t>Ausgangssituation</w:t>
      </w:r>
    </w:p>
    <w:p w14:paraId="2A1C1E44" w14:textId="6FBA286D" w:rsidR="00FD3622" w:rsidRPr="007B381D" w:rsidRDefault="00594B87" w:rsidP="00FD3622">
      <w:pPr>
        <w:pStyle w:val="Lauftext"/>
        <w:rPr>
          <w:rFonts w:asciiTheme="majorHAnsi" w:hAnsiTheme="majorHAnsi"/>
          <w:sz w:val="20"/>
          <w:szCs w:val="20"/>
        </w:rPr>
      </w:pPr>
      <w:r w:rsidRPr="007B381D">
        <w:rPr>
          <w:rFonts w:asciiTheme="majorHAnsi" w:hAnsiTheme="majorHAnsi"/>
          <w:sz w:val="20"/>
          <w:szCs w:val="20"/>
        </w:rPr>
        <w:t>Um Bestellungen von verschiedenen Personen für die Firma detailliert festzuhalten, soll eine Bestellungs-Übersicht erstellt werden. Ziel ist es, Bestellungen mit ihren Produkten organisiert darzustellen und Benutzern zuzuordnen. In dieser Arbeit wird zu diesem Zweck eine API entwickelt, welche diese Daten speichert und sie als JSON ausgibt. In einem späteren Schritt soll ein Frontend entwickelt werden, welche diese Daten konsumiert. Das ist jedoch nicht Teil dieser Arbeit.</w:t>
      </w:r>
    </w:p>
    <w:p w14:paraId="53ADBE2E" w14:textId="4B65C9CB" w:rsidR="00594B87" w:rsidRPr="007B381D" w:rsidRDefault="00594B87" w:rsidP="00FD3622">
      <w:pPr>
        <w:pStyle w:val="Lauftext"/>
        <w:rPr>
          <w:rFonts w:asciiTheme="majorHAnsi" w:hAnsiTheme="majorHAnsi"/>
          <w:sz w:val="20"/>
          <w:szCs w:val="20"/>
        </w:rPr>
      </w:pPr>
    </w:p>
    <w:p w14:paraId="1AFB5DD8" w14:textId="77777777" w:rsidR="00594B87" w:rsidRPr="006558CB" w:rsidRDefault="00594B87" w:rsidP="00FD3622">
      <w:pPr>
        <w:pStyle w:val="Lauftext"/>
        <w:rPr>
          <w:rFonts w:asciiTheme="majorHAnsi" w:hAnsiTheme="majorHAnsi"/>
          <w:sz w:val="20"/>
          <w:szCs w:val="20"/>
          <w:lang w:val="fr-CH"/>
        </w:rPr>
      </w:pPr>
    </w:p>
    <w:p w14:paraId="13C1DAAB" w14:textId="77777777" w:rsidR="00FD3622" w:rsidRPr="006558CB" w:rsidRDefault="00FD3622" w:rsidP="00FD3622">
      <w:pPr>
        <w:pStyle w:val="H2-ohneImpactaufInhaltsverzeichnis"/>
        <w:rPr>
          <w:caps/>
          <w:szCs w:val="20"/>
          <w:lang w:val="fr-CH"/>
        </w:rPr>
      </w:pPr>
      <w:r w:rsidRPr="006558CB">
        <w:rPr>
          <w:szCs w:val="20"/>
          <w:lang w:val="fr-CH"/>
        </w:rPr>
        <w:t>Umsetzung</w:t>
      </w:r>
    </w:p>
    <w:p w14:paraId="4FF6AD3F" w14:textId="01BF46B5" w:rsidR="004657E7" w:rsidRDefault="00311AB0" w:rsidP="00FD3622">
      <w:pPr>
        <w:pStyle w:val="Lauftext"/>
        <w:rPr>
          <w:rFonts w:asciiTheme="majorHAnsi" w:hAnsiTheme="majorHAnsi"/>
          <w:sz w:val="20"/>
          <w:szCs w:val="20"/>
          <w:lang w:val="fr-CH"/>
        </w:rPr>
      </w:pPr>
      <w:r>
        <w:rPr>
          <w:rFonts w:asciiTheme="majorHAnsi" w:hAnsiTheme="majorHAnsi"/>
          <w:sz w:val="20"/>
          <w:szCs w:val="20"/>
          <w:lang w:val="fr-CH"/>
        </w:rPr>
        <w:t>Das Projekt folgt den im Zeitplan definierten Schritten der anhand der IPERKA-Mehtode aufgebaut ist.</w:t>
      </w:r>
    </w:p>
    <w:p w14:paraId="22082E20" w14:textId="29EA8431" w:rsidR="00311AB0" w:rsidRDefault="00311AB0" w:rsidP="00FD3622">
      <w:pPr>
        <w:pStyle w:val="Lauftext"/>
        <w:rPr>
          <w:rFonts w:asciiTheme="majorHAnsi" w:hAnsiTheme="majorHAnsi"/>
          <w:sz w:val="20"/>
          <w:szCs w:val="20"/>
          <w:lang w:val="fr-CH"/>
        </w:rPr>
      </w:pPr>
      <w:r>
        <w:rPr>
          <w:rFonts w:asciiTheme="majorHAnsi" w:hAnsiTheme="majorHAnsi"/>
          <w:sz w:val="20"/>
          <w:szCs w:val="20"/>
          <w:lang w:val="fr-CH"/>
        </w:rPr>
        <w:t>In der Informationsphase wurden die nötigen Informationen gesammelt und der Auftrag spezifiziert.</w:t>
      </w:r>
    </w:p>
    <w:p w14:paraId="24DE0A5E" w14:textId="11556436" w:rsidR="00311AB0" w:rsidRDefault="00311AB0" w:rsidP="00FD3622">
      <w:pPr>
        <w:pStyle w:val="Lauftext"/>
        <w:rPr>
          <w:rFonts w:asciiTheme="majorHAnsi" w:hAnsiTheme="majorHAnsi"/>
          <w:sz w:val="20"/>
          <w:szCs w:val="20"/>
          <w:lang w:val="fr-CH"/>
        </w:rPr>
      </w:pPr>
      <w:r>
        <w:rPr>
          <w:rFonts w:asciiTheme="majorHAnsi" w:hAnsiTheme="majorHAnsi"/>
          <w:sz w:val="20"/>
          <w:szCs w:val="20"/>
          <w:lang w:val="fr-CH"/>
        </w:rPr>
        <w:t>Bei der Planungsphase wurde das Konzept erarbeitet und die Diagramme dazu erstellt.</w:t>
      </w:r>
    </w:p>
    <w:p w14:paraId="13F2144E" w14:textId="53D5D088" w:rsidR="00311AB0" w:rsidRDefault="00311AB0" w:rsidP="00FD3622">
      <w:pPr>
        <w:pStyle w:val="Lauftext"/>
        <w:rPr>
          <w:rFonts w:asciiTheme="majorHAnsi" w:hAnsiTheme="majorHAnsi"/>
          <w:sz w:val="20"/>
          <w:szCs w:val="20"/>
          <w:lang w:val="fr-CH"/>
        </w:rPr>
      </w:pPr>
      <w:r>
        <w:rPr>
          <w:rFonts w:asciiTheme="majorHAnsi" w:hAnsiTheme="majorHAnsi"/>
          <w:sz w:val="20"/>
          <w:szCs w:val="20"/>
          <w:lang w:val="fr-CH"/>
        </w:rPr>
        <w:t>Dann wurde über das Vorgehen entschieden.</w:t>
      </w:r>
    </w:p>
    <w:p w14:paraId="1EE634C7" w14:textId="77777777" w:rsidR="0097447E" w:rsidRDefault="00311AB0" w:rsidP="00FD3622">
      <w:pPr>
        <w:pStyle w:val="Lauftext"/>
        <w:rPr>
          <w:rFonts w:asciiTheme="majorHAnsi" w:hAnsiTheme="majorHAnsi"/>
          <w:sz w:val="20"/>
          <w:szCs w:val="20"/>
          <w:lang w:val="fr-CH"/>
        </w:rPr>
      </w:pPr>
      <w:r>
        <w:rPr>
          <w:rFonts w:asciiTheme="majorHAnsi" w:hAnsiTheme="majorHAnsi"/>
          <w:sz w:val="20"/>
          <w:szCs w:val="20"/>
          <w:lang w:val="fr-CH"/>
        </w:rPr>
        <w:t xml:space="preserve">In der Realisierungsphase wurde </w:t>
      </w:r>
      <w:r w:rsidR="0097447E">
        <w:rPr>
          <w:rFonts w:asciiTheme="majorHAnsi" w:hAnsiTheme="majorHAnsi"/>
          <w:sz w:val="20"/>
          <w:szCs w:val="20"/>
          <w:lang w:val="fr-CH"/>
        </w:rPr>
        <w:t>das Geplante umgesetzt.</w:t>
      </w:r>
    </w:p>
    <w:p w14:paraId="4CC56E13" w14:textId="77777777" w:rsidR="0097447E" w:rsidRDefault="0097447E" w:rsidP="00FD3622">
      <w:pPr>
        <w:pStyle w:val="Lauftext"/>
        <w:rPr>
          <w:rFonts w:asciiTheme="majorHAnsi" w:hAnsiTheme="majorHAnsi"/>
          <w:sz w:val="20"/>
          <w:szCs w:val="20"/>
          <w:lang w:val="fr-CH"/>
        </w:rPr>
      </w:pPr>
      <w:r>
        <w:rPr>
          <w:rFonts w:asciiTheme="majorHAnsi" w:hAnsiTheme="majorHAnsi"/>
          <w:sz w:val="20"/>
          <w:szCs w:val="20"/>
          <w:lang w:val="fr-CH"/>
        </w:rPr>
        <w:t>Zum schluss wird anhand der Testspezifikation getestet.</w:t>
      </w:r>
    </w:p>
    <w:p w14:paraId="0EEE7BEF" w14:textId="411B9F96" w:rsidR="00FD3622" w:rsidRPr="006558CB" w:rsidRDefault="0097447E" w:rsidP="0097447E">
      <w:pPr>
        <w:pStyle w:val="Lauftext"/>
        <w:rPr>
          <w:rFonts w:asciiTheme="majorHAnsi" w:hAnsiTheme="majorHAnsi"/>
          <w:sz w:val="20"/>
          <w:szCs w:val="20"/>
          <w:lang w:val="fr-CH"/>
        </w:rPr>
      </w:pPr>
      <w:r>
        <w:rPr>
          <w:rFonts w:asciiTheme="majorHAnsi" w:hAnsiTheme="majorHAnsi"/>
          <w:sz w:val="20"/>
          <w:szCs w:val="20"/>
          <w:lang w:val="fr-CH"/>
        </w:rPr>
        <w:t>Die Auswertung beendet das Projekt.</w:t>
      </w:r>
    </w:p>
    <w:p w14:paraId="6E1540EF" w14:textId="77777777" w:rsidR="00FD3622" w:rsidRPr="006558CB" w:rsidRDefault="00FD3622" w:rsidP="00FD3622">
      <w:pPr>
        <w:pStyle w:val="Lauftext"/>
        <w:rPr>
          <w:rFonts w:asciiTheme="majorHAnsi" w:hAnsiTheme="majorHAnsi"/>
          <w:sz w:val="20"/>
          <w:szCs w:val="20"/>
          <w:lang w:val="fr-CH"/>
        </w:rPr>
      </w:pPr>
    </w:p>
    <w:p w14:paraId="40690B1C" w14:textId="77777777" w:rsidR="00FD3622" w:rsidRPr="006558CB" w:rsidRDefault="00FD3622" w:rsidP="00FD3622">
      <w:pPr>
        <w:pStyle w:val="Lauftext"/>
        <w:rPr>
          <w:rFonts w:asciiTheme="majorHAnsi" w:hAnsiTheme="majorHAnsi"/>
          <w:sz w:val="20"/>
          <w:szCs w:val="20"/>
          <w:lang w:val="fr-CH"/>
        </w:rPr>
      </w:pPr>
    </w:p>
    <w:p w14:paraId="18DBF56F" w14:textId="77777777" w:rsidR="00FD3622" w:rsidRPr="006558CB" w:rsidRDefault="00FD3622" w:rsidP="00FD3622">
      <w:pPr>
        <w:pStyle w:val="H2-ohneImpactaufInhaltsverzeichnis"/>
        <w:rPr>
          <w:caps/>
          <w:szCs w:val="20"/>
          <w:lang w:val="fr-CH"/>
        </w:rPr>
      </w:pPr>
      <w:r w:rsidRPr="006558CB">
        <w:rPr>
          <w:szCs w:val="20"/>
          <w:lang w:val="fr-CH"/>
        </w:rPr>
        <w:t>Ergebnis</w:t>
      </w:r>
    </w:p>
    <w:p w14:paraId="49636902" w14:textId="72205223" w:rsidR="00FD3622" w:rsidRPr="006558CB" w:rsidRDefault="0097447E" w:rsidP="00FD3622">
      <w:pPr>
        <w:pStyle w:val="Lauftext"/>
        <w:rPr>
          <w:rFonts w:asciiTheme="majorHAnsi" w:hAnsiTheme="majorHAnsi"/>
          <w:sz w:val="20"/>
          <w:szCs w:val="20"/>
        </w:rPr>
      </w:pPr>
      <w:r>
        <w:rPr>
          <w:rFonts w:asciiTheme="majorHAnsi" w:hAnsiTheme="majorHAnsi"/>
          <w:sz w:val="20"/>
          <w:szCs w:val="20"/>
          <w:lang w:val="fr-CH"/>
        </w:rPr>
        <w:t>Es wurde eine API mt dem PHP-Framework Laravel erstellt, auf die über Swagger zugegriffen werden kann. Diese API erlaubt es sich als Nutzer zu registrieren und anzumalden. Es können Shops, Produkte, Bestellungen und bestellte Produkte erstellt, verändert, angesehen und gelöscht werden. Bei falschen Eingaben werden sinnvolle Fehlermeldungen im JSON-Format ausgegeben.</w:t>
      </w:r>
    </w:p>
    <w:p w14:paraId="05C048B9" w14:textId="77777777" w:rsidR="00FD3622" w:rsidRPr="006558CB" w:rsidRDefault="00FD3622" w:rsidP="00FD3622">
      <w:pPr>
        <w:pStyle w:val="Lauftext"/>
        <w:rPr>
          <w:rFonts w:asciiTheme="majorHAnsi" w:hAnsiTheme="majorHAnsi"/>
          <w:sz w:val="20"/>
          <w:szCs w:val="20"/>
        </w:rPr>
      </w:pPr>
    </w:p>
    <w:p w14:paraId="3CB29043"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295536E1" w14:textId="77777777" w:rsidR="00FD3622" w:rsidRPr="006558CB" w:rsidRDefault="00FD3622" w:rsidP="006F68B1">
      <w:pPr>
        <w:pStyle w:val="Heading1"/>
      </w:pPr>
      <w:bookmarkStart w:id="47" w:name="_Toc529881976"/>
      <w:r w:rsidRPr="006558CB">
        <w:lastRenderedPageBreak/>
        <w:t>Informieren</w:t>
      </w:r>
      <w:bookmarkEnd w:id="47"/>
    </w:p>
    <w:p w14:paraId="452715BA" w14:textId="77777777" w:rsidR="00FD3622" w:rsidRPr="006558CB" w:rsidRDefault="00FD3622" w:rsidP="00FD3622">
      <w:pPr>
        <w:pStyle w:val="Heading2"/>
        <w:rPr>
          <w:caps/>
          <w:sz w:val="20"/>
          <w:szCs w:val="20"/>
        </w:rPr>
      </w:pPr>
      <w:bookmarkStart w:id="48" w:name="_Toc529881977"/>
      <w:r w:rsidRPr="006558CB">
        <w:rPr>
          <w:sz w:val="20"/>
          <w:szCs w:val="20"/>
        </w:rPr>
        <w:t>Ausgangslage</w:t>
      </w:r>
      <w:bookmarkEnd w:id="48"/>
    </w:p>
    <w:p w14:paraId="6E29A771" w14:textId="391BFC0D" w:rsidR="003F4059" w:rsidRPr="006558CB" w:rsidRDefault="003F4059" w:rsidP="003F4059">
      <w:pPr>
        <w:pStyle w:val="Lauftext"/>
        <w:rPr>
          <w:rFonts w:asciiTheme="majorHAnsi" w:hAnsiTheme="majorHAnsi"/>
          <w:sz w:val="20"/>
          <w:szCs w:val="20"/>
          <w:lang w:val="fr-CH"/>
        </w:rPr>
      </w:pPr>
      <w:r>
        <w:rPr>
          <w:rFonts w:asciiTheme="majorHAnsi" w:hAnsiTheme="majorHAnsi"/>
          <w:sz w:val="20"/>
          <w:szCs w:val="20"/>
        </w:rPr>
        <w:t>Mit einer API sollen Bestellungen in Online-Shops und dazu gehörigen Produkte erstellt und bearbeitet werden können. Die API soll das Registrieren von Benutzern erlauben. Nur registrierte Benutzer sollen Zugang zu den Endpoints der API haben.</w:t>
      </w:r>
    </w:p>
    <w:p w14:paraId="564077CC" w14:textId="77777777" w:rsidR="00FD3622" w:rsidRPr="006558CB" w:rsidRDefault="00FD3622" w:rsidP="00FD3622">
      <w:pPr>
        <w:pStyle w:val="Lauftext"/>
        <w:rPr>
          <w:rFonts w:asciiTheme="majorHAnsi" w:hAnsiTheme="majorHAnsi"/>
          <w:sz w:val="20"/>
          <w:szCs w:val="20"/>
          <w:lang w:val="fr-CH"/>
        </w:rPr>
      </w:pPr>
    </w:p>
    <w:p w14:paraId="0240B38A" w14:textId="77777777" w:rsidR="00FD3622" w:rsidRPr="006558CB" w:rsidRDefault="00FD3622" w:rsidP="00FD3622">
      <w:pPr>
        <w:pStyle w:val="Heading2"/>
        <w:rPr>
          <w:caps/>
          <w:sz w:val="20"/>
          <w:szCs w:val="20"/>
          <w:lang w:val="fr-CH"/>
        </w:rPr>
      </w:pPr>
      <w:r w:rsidRPr="006558CB">
        <w:rPr>
          <w:sz w:val="20"/>
          <w:szCs w:val="20"/>
          <w:lang w:val="fr-CH"/>
        </w:rPr>
        <w:t>Abklärungen</w:t>
      </w:r>
    </w:p>
    <w:p w14:paraId="0734743A" w14:textId="244CA419" w:rsidR="00FD3622" w:rsidRPr="006558CB" w:rsidRDefault="003F4059" w:rsidP="00FD3622">
      <w:pPr>
        <w:pStyle w:val="Lauftext"/>
        <w:rPr>
          <w:rFonts w:asciiTheme="majorHAnsi" w:hAnsiTheme="majorHAnsi"/>
          <w:sz w:val="20"/>
          <w:szCs w:val="20"/>
        </w:rPr>
      </w:pPr>
      <w:r>
        <w:rPr>
          <w:rFonts w:asciiTheme="majorHAnsi" w:hAnsiTheme="majorHAnsi"/>
          <w:sz w:val="20"/>
          <w:szCs w:val="20"/>
          <w:lang w:val="fr-CH"/>
        </w:rPr>
        <w:t xml:space="preserve">Authorizierung und Datenzugang. Jeder angemeldete Benutzer hat vollen Zugang zu allen Daten. Die Produkte und Online-Shops von anderen Benutzern können für die eigenen Bestellungen verwendet werden. Es können Bestellungen von anderen Benutzern verändert und gelöscht werden. </w:t>
      </w:r>
    </w:p>
    <w:p w14:paraId="025B864E" w14:textId="77777777" w:rsidR="00FD3622" w:rsidRPr="006558CB" w:rsidRDefault="00FD3622" w:rsidP="00FD3622">
      <w:pPr>
        <w:pStyle w:val="Lauftext"/>
        <w:rPr>
          <w:rFonts w:asciiTheme="majorHAnsi" w:hAnsiTheme="majorHAnsi"/>
          <w:sz w:val="20"/>
          <w:szCs w:val="20"/>
        </w:rPr>
      </w:pPr>
    </w:p>
    <w:p w14:paraId="0C3C0F68" w14:textId="77777777" w:rsidR="00FD3622" w:rsidRPr="006558CB" w:rsidRDefault="00FD3622" w:rsidP="00FD3622">
      <w:pPr>
        <w:pStyle w:val="Heading2"/>
        <w:rPr>
          <w:caps/>
          <w:sz w:val="20"/>
          <w:szCs w:val="20"/>
        </w:rPr>
      </w:pPr>
      <w:bookmarkStart w:id="49" w:name="_Toc529881978"/>
      <w:r w:rsidRPr="006558CB">
        <w:rPr>
          <w:sz w:val="20"/>
          <w:szCs w:val="20"/>
        </w:rPr>
        <w:t>Verstandene Aufgabenstellung und Ziel der Arbeit</w:t>
      </w:r>
      <w:bookmarkEnd w:id="49"/>
    </w:p>
    <w:p w14:paraId="2AA1E0D8" w14:textId="50107EE8" w:rsidR="004363CF" w:rsidRPr="006558CB" w:rsidRDefault="004363CF" w:rsidP="004363CF">
      <w:pPr>
        <w:pStyle w:val="Lauftext"/>
        <w:rPr>
          <w:rFonts w:asciiTheme="majorHAnsi" w:hAnsiTheme="majorHAnsi"/>
          <w:sz w:val="20"/>
          <w:szCs w:val="20"/>
        </w:rPr>
      </w:pPr>
      <w:r w:rsidRPr="003C0041">
        <w:rPr>
          <w:rFonts w:asciiTheme="majorHAnsi" w:hAnsiTheme="majorHAnsi"/>
          <w:sz w:val="20"/>
          <w:szCs w:val="20"/>
        </w:rPr>
        <w:t>Es muss ein sinnvolles Datenbankschema erstellt werden. Routes für die Funktionen der API und die dazugehörende Controller-Logik.</w:t>
      </w:r>
      <w:r w:rsidR="00081F74">
        <w:rPr>
          <w:rFonts w:asciiTheme="majorHAnsi" w:hAnsiTheme="majorHAnsi"/>
          <w:sz w:val="20"/>
          <w:szCs w:val="20"/>
        </w:rPr>
        <w:t xml:space="preserve"> Es sollen Antworten in JSON zurückgegeben werden.</w:t>
      </w:r>
    </w:p>
    <w:p w14:paraId="4DBF2671" w14:textId="77777777" w:rsidR="00FD3622" w:rsidRPr="006558CB" w:rsidRDefault="00FD3622" w:rsidP="00FD3622">
      <w:pPr>
        <w:pStyle w:val="Lauftext"/>
        <w:rPr>
          <w:rFonts w:asciiTheme="majorHAnsi" w:hAnsiTheme="majorHAnsi"/>
          <w:sz w:val="20"/>
          <w:szCs w:val="20"/>
        </w:rPr>
      </w:pPr>
    </w:p>
    <w:p w14:paraId="3932A07B" w14:textId="0FA73E6A" w:rsidR="00FD3622" w:rsidRDefault="00FD3622" w:rsidP="00FD3622">
      <w:pPr>
        <w:pStyle w:val="Heading2"/>
        <w:rPr>
          <w:sz w:val="20"/>
          <w:szCs w:val="20"/>
        </w:rPr>
      </w:pPr>
      <w:bookmarkStart w:id="50" w:name="_Toc529881979"/>
      <w:r w:rsidRPr="006558CB">
        <w:rPr>
          <w:sz w:val="20"/>
          <w:szCs w:val="20"/>
        </w:rPr>
        <w:t>Verfeinerung des Auftrages</w:t>
      </w:r>
      <w:bookmarkEnd w:id="50"/>
    </w:p>
    <w:p w14:paraId="1E1218B0" w14:textId="623C3C9B" w:rsidR="00E30B51" w:rsidRDefault="00E30B51" w:rsidP="00E30B51">
      <w:r>
        <w:t xml:space="preserve">Es ist ein Bildupload für Produkte erforderlich. Ich werde das mit einer Speicherung von URLs in der Datenbank und dem Speichern von Bildern auf dem Server lösen. Das ist das </w:t>
      </w:r>
      <w:r w:rsidR="000117B9">
        <w:t>Standardvorgehen</w:t>
      </w:r>
      <w:r>
        <w:t xml:space="preserve"> mit Laravel, anstatt der Benutzung eines Blobs. </w:t>
      </w:r>
    </w:p>
    <w:p w14:paraId="56904839" w14:textId="37B5142D" w:rsidR="00E30B51" w:rsidRDefault="00E30B51" w:rsidP="00E30B51">
      <w:r>
        <w:t>Aus praktischen Gründen würde könnte man argumentieren, dass Redundanzen in der Datenbank die Logik vereinfach würden. Ich habe mich dagegen entschieden, weil die dritte Normalform eine Vorgabe ist.</w:t>
      </w:r>
    </w:p>
    <w:p w14:paraId="088C7669" w14:textId="6619F76D" w:rsidR="00E30B51" w:rsidRPr="00E30B51" w:rsidRDefault="00E30B51" w:rsidP="00E30B51">
      <w:r>
        <w:t>Für die Filterung und Sortierung von Modellen existiert ein Framework, das in Laravel integriert werden kann. Es heisst Scout. Dieses ist jedoch sehr umfangreich und daher aufwendig zu implementieren. Da ich nur sehr wenige solche Endpoints habe, habe ich mich gegen die Verwendung entschieden.</w:t>
      </w:r>
    </w:p>
    <w:p w14:paraId="43444BE5" w14:textId="77777777" w:rsidR="00FD3622" w:rsidRPr="006558CB" w:rsidRDefault="00FD3622" w:rsidP="00FD3622">
      <w:pPr>
        <w:pStyle w:val="Lauftext"/>
        <w:rPr>
          <w:rFonts w:asciiTheme="majorHAnsi" w:hAnsiTheme="majorHAnsi"/>
          <w:sz w:val="20"/>
          <w:szCs w:val="20"/>
        </w:rPr>
      </w:pPr>
    </w:p>
    <w:p w14:paraId="2E206802" w14:textId="77777777" w:rsidR="00FD3622" w:rsidRPr="006558CB" w:rsidRDefault="00FD3622" w:rsidP="00FD3622">
      <w:pPr>
        <w:pStyle w:val="Heading2"/>
        <w:rPr>
          <w:caps/>
          <w:sz w:val="20"/>
          <w:szCs w:val="20"/>
        </w:rPr>
      </w:pPr>
      <w:bookmarkStart w:id="51" w:name="_Toc529881980"/>
      <w:r w:rsidRPr="006558CB">
        <w:rPr>
          <w:sz w:val="20"/>
          <w:szCs w:val="20"/>
        </w:rPr>
        <w:t>Projektumfeld und Systemgrenzen</w:t>
      </w:r>
      <w:bookmarkEnd w:id="51"/>
    </w:p>
    <w:p w14:paraId="207C1E28" w14:textId="77777777" w:rsidR="00850180" w:rsidRDefault="00432F43" w:rsidP="00FD3622">
      <w:pPr>
        <w:pStyle w:val="Lauftext"/>
        <w:rPr>
          <w:rFonts w:asciiTheme="majorHAnsi" w:hAnsiTheme="majorHAnsi"/>
          <w:sz w:val="20"/>
          <w:szCs w:val="20"/>
        </w:rPr>
      </w:pPr>
      <w:r>
        <w:rPr>
          <w:rFonts w:asciiTheme="majorHAnsi" w:hAnsiTheme="majorHAnsi"/>
          <w:sz w:val="20"/>
          <w:szCs w:val="20"/>
        </w:rPr>
        <w:t>Die API läuft auf einem XAMPP Server und soll Lokal auf demselben Computer verfügbar sein. Der Zugriff erfolgt über den Browser via Localhost. Zu diesem Zeitpukt ist keine Veröffentlichung geplant.</w:t>
      </w:r>
    </w:p>
    <w:p w14:paraId="5FA3807C" w14:textId="77777777" w:rsidR="00850180" w:rsidRDefault="00850180" w:rsidP="00FD3622">
      <w:pPr>
        <w:pStyle w:val="Lauftext"/>
        <w:rPr>
          <w:rFonts w:asciiTheme="majorHAnsi" w:hAnsiTheme="majorHAnsi"/>
          <w:sz w:val="20"/>
          <w:szCs w:val="20"/>
        </w:rPr>
      </w:pPr>
    </w:p>
    <w:p w14:paraId="2C42EA12" w14:textId="54872501"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fr-CH"/>
        </w:rPr>
        <w:br w:type="page"/>
      </w:r>
    </w:p>
    <w:p w14:paraId="1E1A8A1C" w14:textId="77777777" w:rsidR="00FD3622" w:rsidRPr="006558CB" w:rsidRDefault="00FD3622" w:rsidP="006F68B1">
      <w:pPr>
        <w:pStyle w:val="Heading1"/>
        <w:rPr>
          <w:lang w:val="fr-CH"/>
        </w:rPr>
      </w:pPr>
      <w:bookmarkStart w:id="52" w:name="_Toc529881981"/>
      <w:r w:rsidRPr="006558CB">
        <w:rPr>
          <w:lang w:val="fr-CH"/>
        </w:rPr>
        <w:lastRenderedPageBreak/>
        <w:t>Planen</w:t>
      </w:r>
      <w:bookmarkEnd w:id="52"/>
    </w:p>
    <w:p w14:paraId="7B311847" w14:textId="77777777" w:rsidR="00FD3622" w:rsidRPr="006558CB" w:rsidRDefault="00FD3622" w:rsidP="00FD3622">
      <w:pPr>
        <w:pStyle w:val="Heading2"/>
        <w:rPr>
          <w:caps/>
          <w:sz w:val="20"/>
          <w:szCs w:val="20"/>
          <w:lang w:val="fr-CH"/>
        </w:rPr>
      </w:pPr>
      <w:bookmarkStart w:id="53" w:name="_Toc529881982"/>
      <w:r w:rsidRPr="006558CB">
        <w:rPr>
          <w:sz w:val="20"/>
          <w:szCs w:val="20"/>
          <w:lang w:val="fr-CH"/>
        </w:rPr>
        <w:t>Verwendete Projektmanagementmethode</w:t>
      </w:r>
      <w:bookmarkEnd w:id="53"/>
    </w:p>
    <w:p w14:paraId="4C8C7C1D" w14:textId="77777777" w:rsidR="006A44AA" w:rsidRDefault="006A44AA" w:rsidP="006A44AA">
      <w:pPr>
        <w:pStyle w:val="Lauftext"/>
        <w:rPr>
          <w:rFonts w:asciiTheme="majorHAnsi" w:hAnsiTheme="majorHAnsi"/>
          <w:sz w:val="20"/>
          <w:szCs w:val="20"/>
        </w:rPr>
      </w:pPr>
      <w:r>
        <w:rPr>
          <w:rFonts w:asciiTheme="majorHAnsi" w:hAnsiTheme="majorHAnsi"/>
          <w:sz w:val="20"/>
          <w:szCs w:val="20"/>
        </w:rPr>
        <w:t>Das Vorgehen während der IPA wird in die Schritte der IPERKA-Projektmanagementmethode eingeteilt.</w:t>
      </w:r>
      <w:r w:rsidRPr="001760E1">
        <w:rPr>
          <w:rStyle w:val="FootnoteReference"/>
          <w:rFonts w:asciiTheme="majorHAnsi" w:hAnsiTheme="majorHAnsi"/>
          <w:sz w:val="20"/>
          <w:szCs w:val="20"/>
        </w:rPr>
        <w:t xml:space="preserve"> </w:t>
      </w:r>
    </w:p>
    <w:p w14:paraId="44824651" w14:textId="77777777" w:rsidR="006A44AA" w:rsidRDefault="006A44AA" w:rsidP="006A44AA">
      <w:pPr>
        <w:pStyle w:val="Lauftext"/>
        <w:rPr>
          <w:rFonts w:asciiTheme="majorHAnsi" w:hAnsiTheme="majorHAnsi"/>
          <w:sz w:val="20"/>
          <w:szCs w:val="20"/>
        </w:rPr>
      </w:pPr>
    </w:p>
    <w:p w14:paraId="54D06CD6" w14:textId="77777777" w:rsidR="006A44AA" w:rsidRDefault="006A44AA" w:rsidP="006A44AA">
      <w:pPr>
        <w:pStyle w:val="Lauftext"/>
        <w:numPr>
          <w:ilvl w:val="0"/>
          <w:numId w:val="49"/>
        </w:numPr>
        <w:rPr>
          <w:rFonts w:asciiTheme="majorHAnsi" w:hAnsiTheme="majorHAnsi"/>
          <w:sz w:val="20"/>
          <w:szCs w:val="20"/>
        </w:rPr>
      </w:pPr>
      <w:r>
        <w:rPr>
          <w:rFonts w:asciiTheme="majorHAnsi" w:hAnsiTheme="majorHAnsi"/>
          <w:sz w:val="20"/>
          <w:szCs w:val="20"/>
        </w:rPr>
        <w:t>Informieren</w:t>
      </w:r>
    </w:p>
    <w:p w14:paraId="5AEC3EA8" w14:textId="77777777" w:rsidR="006A44AA" w:rsidRDefault="006A44AA" w:rsidP="006A44AA">
      <w:pPr>
        <w:pStyle w:val="Lauftext"/>
        <w:numPr>
          <w:ilvl w:val="0"/>
          <w:numId w:val="49"/>
        </w:numPr>
        <w:rPr>
          <w:rFonts w:asciiTheme="majorHAnsi" w:hAnsiTheme="majorHAnsi"/>
          <w:sz w:val="20"/>
          <w:szCs w:val="20"/>
        </w:rPr>
      </w:pPr>
      <w:r>
        <w:rPr>
          <w:rFonts w:asciiTheme="majorHAnsi" w:hAnsiTheme="majorHAnsi"/>
          <w:sz w:val="20"/>
          <w:szCs w:val="20"/>
        </w:rPr>
        <w:t>Planen</w:t>
      </w:r>
    </w:p>
    <w:p w14:paraId="342CA8F8" w14:textId="77777777" w:rsidR="006A44AA" w:rsidRDefault="006A44AA" w:rsidP="006A44AA">
      <w:pPr>
        <w:pStyle w:val="Lauftext"/>
        <w:numPr>
          <w:ilvl w:val="0"/>
          <w:numId w:val="49"/>
        </w:numPr>
        <w:rPr>
          <w:rFonts w:asciiTheme="majorHAnsi" w:hAnsiTheme="majorHAnsi"/>
          <w:sz w:val="20"/>
          <w:szCs w:val="20"/>
        </w:rPr>
      </w:pPr>
      <w:r>
        <w:rPr>
          <w:rFonts w:asciiTheme="majorHAnsi" w:hAnsiTheme="majorHAnsi"/>
          <w:sz w:val="20"/>
          <w:szCs w:val="20"/>
        </w:rPr>
        <w:t>Entscheiden</w:t>
      </w:r>
    </w:p>
    <w:p w14:paraId="305B0830" w14:textId="77777777" w:rsidR="006A44AA" w:rsidRDefault="006A44AA" w:rsidP="006A44AA">
      <w:pPr>
        <w:pStyle w:val="Lauftext"/>
        <w:numPr>
          <w:ilvl w:val="0"/>
          <w:numId w:val="49"/>
        </w:numPr>
        <w:rPr>
          <w:rFonts w:asciiTheme="majorHAnsi" w:hAnsiTheme="majorHAnsi"/>
          <w:sz w:val="20"/>
          <w:szCs w:val="20"/>
        </w:rPr>
      </w:pPr>
      <w:r>
        <w:rPr>
          <w:rFonts w:asciiTheme="majorHAnsi" w:hAnsiTheme="majorHAnsi"/>
          <w:sz w:val="20"/>
          <w:szCs w:val="20"/>
        </w:rPr>
        <w:t>Realisieren</w:t>
      </w:r>
    </w:p>
    <w:p w14:paraId="2F55E7F7" w14:textId="77777777" w:rsidR="006A44AA" w:rsidRDefault="006A44AA" w:rsidP="006A44AA">
      <w:pPr>
        <w:pStyle w:val="Lauftext"/>
        <w:numPr>
          <w:ilvl w:val="0"/>
          <w:numId w:val="49"/>
        </w:numPr>
        <w:rPr>
          <w:rFonts w:asciiTheme="majorHAnsi" w:hAnsiTheme="majorHAnsi"/>
          <w:sz w:val="20"/>
          <w:szCs w:val="20"/>
        </w:rPr>
      </w:pPr>
      <w:r>
        <w:rPr>
          <w:rFonts w:asciiTheme="majorHAnsi" w:hAnsiTheme="majorHAnsi"/>
          <w:sz w:val="20"/>
          <w:szCs w:val="20"/>
        </w:rPr>
        <w:t>Kontrollieren</w:t>
      </w:r>
    </w:p>
    <w:p w14:paraId="0DB0AFFF" w14:textId="77777777" w:rsidR="006A44AA" w:rsidRPr="006558CB" w:rsidRDefault="006A44AA" w:rsidP="006A44AA">
      <w:pPr>
        <w:pStyle w:val="Lauftext"/>
        <w:numPr>
          <w:ilvl w:val="0"/>
          <w:numId w:val="49"/>
        </w:numPr>
        <w:rPr>
          <w:rFonts w:asciiTheme="majorHAnsi" w:hAnsiTheme="majorHAnsi"/>
          <w:sz w:val="20"/>
          <w:szCs w:val="20"/>
        </w:rPr>
      </w:pPr>
      <w:r>
        <w:rPr>
          <w:rFonts w:asciiTheme="majorHAnsi" w:hAnsiTheme="majorHAnsi"/>
          <w:sz w:val="20"/>
          <w:szCs w:val="20"/>
        </w:rPr>
        <w:t>Auswerten</w:t>
      </w:r>
    </w:p>
    <w:p w14:paraId="55E2EFF0" w14:textId="77777777" w:rsidR="00FD3622" w:rsidRPr="006558CB" w:rsidRDefault="00FD3622" w:rsidP="00FD3622">
      <w:pPr>
        <w:pStyle w:val="Lauftext"/>
        <w:rPr>
          <w:rFonts w:asciiTheme="majorHAnsi" w:hAnsiTheme="majorHAnsi"/>
          <w:sz w:val="20"/>
          <w:szCs w:val="20"/>
        </w:rPr>
      </w:pPr>
    </w:p>
    <w:p w14:paraId="7E1B9EDA" w14:textId="77777777" w:rsidR="00FD3622" w:rsidRPr="006558CB" w:rsidRDefault="00FD3622" w:rsidP="00FD3622">
      <w:pPr>
        <w:pStyle w:val="Heading2"/>
        <w:rPr>
          <w:caps/>
          <w:sz w:val="20"/>
          <w:szCs w:val="20"/>
        </w:rPr>
      </w:pPr>
      <w:bookmarkStart w:id="54" w:name="_Toc529881983"/>
      <w:r w:rsidRPr="006558CB">
        <w:rPr>
          <w:sz w:val="20"/>
          <w:szCs w:val="20"/>
        </w:rPr>
        <w:t>Versionierung und Datensicherheit</w:t>
      </w:r>
      <w:bookmarkEnd w:id="54"/>
    </w:p>
    <w:p w14:paraId="04AA1B24" w14:textId="5FE935A9" w:rsidR="00FD3622" w:rsidRPr="006558CB" w:rsidRDefault="004E5E18" w:rsidP="00FD3622">
      <w:pPr>
        <w:pStyle w:val="Lauftext"/>
        <w:rPr>
          <w:rFonts w:asciiTheme="majorHAnsi" w:hAnsiTheme="majorHAnsi"/>
          <w:sz w:val="20"/>
          <w:szCs w:val="20"/>
        </w:rPr>
      </w:pPr>
      <w:r>
        <w:rPr>
          <w:rFonts w:asciiTheme="majorHAnsi" w:hAnsiTheme="majorHAnsi"/>
          <w:sz w:val="20"/>
          <w:szCs w:val="20"/>
        </w:rPr>
        <w:t>Änderungen werden in einem GIT-Repository festgehalten, so wird auch die Datensicherheit gewährleistet.</w:t>
      </w:r>
    </w:p>
    <w:p w14:paraId="0CDFF6FE" w14:textId="77777777" w:rsidR="00FD3622" w:rsidRPr="006558CB" w:rsidRDefault="00FD3622" w:rsidP="00FD3622">
      <w:pPr>
        <w:pStyle w:val="Lauftext"/>
        <w:rPr>
          <w:rFonts w:asciiTheme="majorHAnsi" w:hAnsiTheme="majorHAnsi"/>
          <w:sz w:val="20"/>
          <w:szCs w:val="20"/>
        </w:rPr>
      </w:pPr>
    </w:p>
    <w:p w14:paraId="0713299F" w14:textId="77777777" w:rsidR="00FD3622" w:rsidRPr="006558CB" w:rsidRDefault="00FD3622" w:rsidP="00FD3622">
      <w:pPr>
        <w:pStyle w:val="Heading2"/>
        <w:rPr>
          <w:caps/>
          <w:sz w:val="20"/>
          <w:szCs w:val="20"/>
        </w:rPr>
      </w:pPr>
      <w:bookmarkStart w:id="55" w:name="_Toc529881984"/>
      <w:r w:rsidRPr="006558CB">
        <w:rPr>
          <w:sz w:val="20"/>
          <w:szCs w:val="20"/>
        </w:rPr>
        <w:t>Priorisierung der Tätigkeiten</w:t>
      </w:r>
      <w:bookmarkEnd w:id="55"/>
    </w:p>
    <w:tbl>
      <w:tblPr>
        <w:tblStyle w:val="TableGrid"/>
        <w:tblW w:w="0" w:type="auto"/>
        <w:tblLook w:val="04A0" w:firstRow="1" w:lastRow="0" w:firstColumn="1" w:lastColumn="0" w:noHBand="0" w:noVBand="1"/>
      </w:tblPr>
      <w:tblGrid>
        <w:gridCol w:w="4048"/>
        <w:gridCol w:w="4049"/>
      </w:tblGrid>
      <w:tr w:rsidR="00850180" w:rsidRPr="006558CB" w14:paraId="3E028EB2" w14:textId="77777777" w:rsidTr="00DC7AC6">
        <w:tc>
          <w:tcPr>
            <w:tcW w:w="4048" w:type="dxa"/>
            <w:tcBorders>
              <w:bottom w:val="single" w:sz="4" w:space="0" w:color="auto"/>
            </w:tcBorders>
            <w:shd w:val="clear" w:color="auto" w:fill="000000" w:themeFill="text1"/>
          </w:tcPr>
          <w:p w14:paraId="3506E41A" w14:textId="77777777" w:rsidR="00850180" w:rsidRPr="006558CB" w:rsidRDefault="00850180" w:rsidP="00DC7AC6">
            <w:pPr>
              <w:pStyle w:val="Lauftext"/>
              <w:rPr>
                <w:rFonts w:asciiTheme="majorHAnsi" w:hAnsiTheme="majorHAnsi"/>
                <w:sz w:val="20"/>
                <w:szCs w:val="20"/>
              </w:rPr>
            </w:pPr>
            <w:r w:rsidRPr="006558CB">
              <w:rPr>
                <w:rFonts w:asciiTheme="majorHAnsi" w:hAnsiTheme="majorHAnsi"/>
                <w:sz w:val="20"/>
                <w:szCs w:val="20"/>
              </w:rPr>
              <w:t>Beschreibung der Tätigkeit</w:t>
            </w:r>
          </w:p>
        </w:tc>
        <w:tc>
          <w:tcPr>
            <w:tcW w:w="4049" w:type="dxa"/>
            <w:tcBorders>
              <w:bottom w:val="single" w:sz="4" w:space="0" w:color="auto"/>
            </w:tcBorders>
            <w:shd w:val="clear" w:color="auto" w:fill="000000" w:themeFill="text1"/>
          </w:tcPr>
          <w:p w14:paraId="64697D8E" w14:textId="77777777" w:rsidR="00850180" w:rsidRPr="006558CB" w:rsidRDefault="00850180" w:rsidP="00DC7AC6">
            <w:pPr>
              <w:pStyle w:val="Lauftext"/>
              <w:rPr>
                <w:rFonts w:asciiTheme="majorHAnsi" w:hAnsiTheme="majorHAnsi"/>
                <w:sz w:val="20"/>
                <w:szCs w:val="20"/>
              </w:rPr>
            </w:pPr>
            <w:r w:rsidRPr="006558CB">
              <w:rPr>
                <w:rFonts w:asciiTheme="majorHAnsi" w:hAnsiTheme="majorHAnsi"/>
                <w:sz w:val="20"/>
                <w:szCs w:val="20"/>
              </w:rPr>
              <w:t>Priorität</w:t>
            </w:r>
          </w:p>
        </w:tc>
      </w:tr>
      <w:tr w:rsidR="00850180" w:rsidRPr="006558CB" w14:paraId="7833F349" w14:textId="77777777" w:rsidTr="00DC7AC6">
        <w:tc>
          <w:tcPr>
            <w:tcW w:w="4048" w:type="dxa"/>
            <w:tcBorders>
              <w:left w:val="nil"/>
            </w:tcBorders>
          </w:tcPr>
          <w:p w14:paraId="032921E7" w14:textId="77777777" w:rsidR="00850180" w:rsidRPr="006558CB" w:rsidRDefault="00850180" w:rsidP="00DC7AC6">
            <w:pPr>
              <w:pStyle w:val="Lauftext"/>
              <w:rPr>
                <w:rFonts w:asciiTheme="majorHAnsi" w:hAnsiTheme="majorHAnsi"/>
                <w:sz w:val="20"/>
                <w:szCs w:val="20"/>
              </w:rPr>
            </w:pPr>
            <w:r>
              <w:rPr>
                <w:rFonts w:asciiTheme="majorHAnsi" w:hAnsiTheme="majorHAnsi"/>
                <w:sz w:val="20"/>
                <w:szCs w:val="20"/>
              </w:rPr>
              <w:t>Datenbank planen</w:t>
            </w:r>
          </w:p>
        </w:tc>
        <w:tc>
          <w:tcPr>
            <w:tcW w:w="4049" w:type="dxa"/>
            <w:tcBorders>
              <w:right w:val="nil"/>
            </w:tcBorders>
          </w:tcPr>
          <w:p w14:paraId="5C064939" w14:textId="77777777" w:rsidR="00850180" w:rsidRPr="006558CB" w:rsidRDefault="00850180" w:rsidP="00DC7AC6">
            <w:pPr>
              <w:pStyle w:val="Lauftext"/>
              <w:rPr>
                <w:rFonts w:asciiTheme="majorHAnsi" w:hAnsiTheme="majorHAnsi"/>
                <w:sz w:val="20"/>
                <w:szCs w:val="20"/>
              </w:rPr>
            </w:pPr>
            <w:r>
              <w:rPr>
                <w:rFonts w:asciiTheme="majorHAnsi" w:hAnsiTheme="majorHAnsi"/>
                <w:sz w:val="20"/>
                <w:szCs w:val="20"/>
              </w:rPr>
              <w:t>Sehr hoch</w:t>
            </w:r>
          </w:p>
        </w:tc>
      </w:tr>
      <w:tr w:rsidR="00850180" w:rsidRPr="006558CB" w14:paraId="373EC213" w14:textId="77777777" w:rsidTr="00DC7AC6">
        <w:tc>
          <w:tcPr>
            <w:tcW w:w="4048" w:type="dxa"/>
            <w:tcBorders>
              <w:left w:val="nil"/>
            </w:tcBorders>
          </w:tcPr>
          <w:p w14:paraId="7C0937B8" w14:textId="77777777" w:rsidR="00850180" w:rsidRPr="006558CB" w:rsidRDefault="00850180" w:rsidP="00DC7AC6">
            <w:pPr>
              <w:pStyle w:val="Lauftext"/>
              <w:rPr>
                <w:rFonts w:asciiTheme="majorHAnsi" w:hAnsiTheme="majorHAnsi"/>
                <w:sz w:val="20"/>
                <w:szCs w:val="20"/>
              </w:rPr>
            </w:pPr>
            <w:r>
              <w:rPr>
                <w:rFonts w:asciiTheme="majorHAnsi" w:hAnsiTheme="majorHAnsi"/>
                <w:sz w:val="20"/>
                <w:szCs w:val="20"/>
              </w:rPr>
              <w:t>Endpoints planen</w:t>
            </w:r>
          </w:p>
        </w:tc>
        <w:tc>
          <w:tcPr>
            <w:tcW w:w="4049" w:type="dxa"/>
            <w:tcBorders>
              <w:right w:val="nil"/>
            </w:tcBorders>
          </w:tcPr>
          <w:p w14:paraId="08AB85F5" w14:textId="77777777" w:rsidR="00850180" w:rsidRPr="006558CB" w:rsidRDefault="00850180" w:rsidP="00DC7AC6">
            <w:pPr>
              <w:pStyle w:val="Lauftext"/>
              <w:rPr>
                <w:rFonts w:asciiTheme="majorHAnsi" w:hAnsiTheme="majorHAnsi"/>
                <w:sz w:val="20"/>
                <w:szCs w:val="20"/>
              </w:rPr>
            </w:pPr>
            <w:r>
              <w:rPr>
                <w:rFonts w:asciiTheme="majorHAnsi" w:hAnsiTheme="majorHAnsi"/>
                <w:sz w:val="20"/>
                <w:szCs w:val="20"/>
              </w:rPr>
              <w:t>Sehr hoch</w:t>
            </w:r>
          </w:p>
        </w:tc>
      </w:tr>
      <w:tr w:rsidR="00850180" w:rsidRPr="006558CB" w14:paraId="597B8EEB" w14:textId="77777777" w:rsidTr="00DC7AC6">
        <w:tc>
          <w:tcPr>
            <w:tcW w:w="4048" w:type="dxa"/>
            <w:tcBorders>
              <w:left w:val="nil"/>
            </w:tcBorders>
          </w:tcPr>
          <w:p w14:paraId="7DA823F9" w14:textId="77777777" w:rsidR="00850180" w:rsidRPr="006558CB" w:rsidRDefault="00850180" w:rsidP="00DC7AC6">
            <w:pPr>
              <w:pStyle w:val="Lauftext"/>
              <w:rPr>
                <w:rFonts w:asciiTheme="majorHAnsi" w:hAnsiTheme="majorHAnsi"/>
                <w:sz w:val="20"/>
                <w:szCs w:val="20"/>
              </w:rPr>
            </w:pPr>
            <w:r>
              <w:rPr>
                <w:rFonts w:asciiTheme="majorHAnsi" w:hAnsiTheme="majorHAnsi"/>
                <w:sz w:val="20"/>
                <w:szCs w:val="20"/>
              </w:rPr>
              <w:t>Usecases beschreiben</w:t>
            </w:r>
          </w:p>
        </w:tc>
        <w:tc>
          <w:tcPr>
            <w:tcW w:w="4049" w:type="dxa"/>
            <w:tcBorders>
              <w:right w:val="nil"/>
            </w:tcBorders>
          </w:tcPr>
          <w:p w14:paraId="3678F5D4" w14:textId="779F5221" w:rsidR="00850180" w:rsidRPr="006558CB" w:rsidRDefault="00850180" w:rsidP="00DC7AC6">
            <w:pPr>
              <w:pStyle w:val="Lauftext"/>
              <w:keepNext/>
              <w:rPr>
                <w:rFonts w:asciiTheme="majorHAnsi" w:hAnsiTheme="majorHAnsi"/>
                <w:sz w:val="20"/>
                <w:szCs w:val="20"/>
              </w:rPr>
            </w:pPr>
            <w:r>
              <w:rPr>
                <w:rFonts w:asciiTheme="majorHAnsi" w:hAnsiTheme="majorHAnsi"/>
                <w:sz w:val="20"/>
                <w:szCs w:val="20"/>
              </w:rPr>
              <w:t>Niedrig</w:t>
            </w:r>
          </w:p>
        </w:tc>
      </w:tr>
      <w:tr w:rsidR="00850180" w:rsidRPr="006558CB" w14:paraId="469CA521" w14:textId="77777777" w:rsidTr="00DC7AC6">
        <w:tc>
          <w:tcPr>
            <w:tcW w:w="4048" w:type="dxa"/>
            <w:tcBorders>
              <w:left w:val="nil"/>
            </w:tcBorders>
          </w:tcPr>
          <w:p w14:paraId="7426C375" w14:textId="77777777" w:rsidR="00850180" w:rsidRDefault="00850180" w:rsidP="00DC7AC6">
            <w:pPr>
              <w:pStyle w:val="Lauftext"/>
              <w:rPr>
                <w:rFonts w:asciiTheme="majorHAnsi" w:hAnsiTheme="majorHAnsi"/>
                <w:sz w:val="20"/>
                <w:szCs w:val="20"/>
              </w:rPr>
            </w:pPr>
            <w:r>
              <w:rPr>
                <w:rFonts w:asciiTheme="majorHAnsi" w:hAnsiTheme="majorHAnsi"/>
                <w:sz w:val="20"/>
                <w:szCs w:val="20"/>
              </w:rPr>
              <w:t>Authentifizierung sicherstellen</w:t>
            </w:r>
          </w:p>
        </w:tc>
        <w:tc>
          <w:tcPr>
            <w:tcW w:w="4049" w:type="dxa"/>
            <w:tcBorders>
              <w:right w:val="nil"/>
            </w:tcBorders>
          </w:tcPr>
          <w:p w14:paraId="0E254389" w14:textId="77777777" w:rsidR="00850180" w:rsidRPr="006558CB" w:rsidRDefault="00850180" w:rsidP="00DC7AC6">
            <w:pPr>
              <w:pStyle w:val="Lauftext"/>
              <w:keepNext/>
              <w:rPr>
                <w:rFonts w:asciiTheme="majorHAnsi" w:hAnsiTheme="majorHAnsi"/>
                <w:sz w:val="20"/>
                <w:szCs w:val="20"/>
              </w:rPr>
            </w:pPr>
            <w:r>
              <w:rPr>
                <w:rFonts w:asciiTheme="majorHAnsi" w:hAnsiTheme="majorHAnsi"/>
                <w:sz w:val="20"/>
                <w:szCs w:val="20"/>
              </w:rPr>
              <w:t>Hoch</w:t>
            </w:r>
          </w:p>
        </w:tc>
      </w:tr>
      <w:tr w:rsidR="00850180" w:rsidRPr="006558CB" w14:paraId="468941EE" w14:textId="77777777" w:rsidTr="00DC7AC6">
        <w:tc>
          <w:tcPr>
            <w:tcW w:w="4048" w:type="dxa"/>
            <w:tcBorders>
              <w:left w:val="nil"/>
            </w:tcBorders>
          </w:tcPr>
          <w:p w14:paraId="0277ABF9" w14:textId="77777777" w:rsidR="00850180" w:rsidRDefault="00850180" w:rsidP="00DC7AC6">
            <w:pPr>
              <w:pStyle w:val="Lauftext"/>
              <w:rPr>
                <w:rFonts w:asciiTheme="majorHAnsi" w:hAnsiTheme="majorHAnsi"/>
                <w:sz w:val="20"/>
                <w:szCs w:val="20"/>
              </w:rPr>
            </w:pPr>
            <w:r>
              <w:rPr>
                <w:rFonts w:asciiTheme="majorHAnsi" w:hAnsiTheme="majorHAnsi"/>
                <w:sz w:val="20"/>
                <w:szCs w:val="20"/>
              </w:rPr>
              <w:t>Swagger implementieren</w:t>
            </w:r>
          </w:p>
        </w:tc>
        <w:tc>
          <w:tcPr>
            <w:tcW w:w="4049" w:type="dxa"/>
            <w:tcBorders>
              <w:right w:val="nil"/>
            </w:tcBorders>
          </w:tcPr>
          <w:p w14:paraId="440D1FC9" w14:textId="77777777" w:rsidR="00850180" w:rsidRPr="006558CB" w:rsidRDefault="00850180" w:rsidP="00DC7AC6">
            <w:pPr>
              <w:pStyle w:val="Lauftext"/>
              <w:keepNext/>
              <w:rPr>
                <w:rFonts w:asciiTheme="majorHAnsi" w:hAnsiTheme="majorHAnsi"/>
                <w:sz w:val="20"/>
                <w:szCs w:val="20"/>
              </w:rPr>
            </w:pPr>
            <w:r>
              <w:rPr>
                <w:rFonts w:asciiTheme="majorHAnsi" w:hAnsiTheme="majorHAnsi"/>
                <w:sz w:val="20"/>
                <w:szCs w:val="20"/>
              </w:rPr>
              <w:t>Hoch</w:t>
            </w:r>
          </w:p>
        </w:tc>
      </w:tr>
      <w:tr w:rsidR="00850180" w:rsidRPr="006558CB" w14:paraId="5D89A3C1" w14:textId="77777777" w:rsidTr="00DC7AC6">
        <w:tc>
          <w:tcPr>
            <w:tcW w:w="4048" w:type="dxa"/>
            <w:tcBorders>
              <w:left w:val="nil"/>
            </w:tcBorders>
          </w:tcPr>
          <w:p w14:paraId="1AB32520" w14:textId="77777777" w:rsidR="00850180" w:rsidRDefault="00850180" w:rsidP="00DC7AC6">
            <w:pPr>
              <w:pStyle w:val="Lauftext"/>
              <w:rPr>
                <w:rFonts w:asciiTheme="majorHAnsi" w:hAnsiTheme="majorHAnsi"/>
                <w:sz w:val="20"/>
                <w:szCs w:val="20"/>
              </w:rPr>
            </w:pPr>
            <w:r>
              <w:rPr>
                <w:rFonts w:asciiTheme="majorHAnsi" w:hAnsiTheme="majorHAnsi"/>
                <w:sz w:val="20"/>
                <w:szCs w:val="20"/>
              </w:rPr>
              <w:t>Tests durchführen</w:t>
            </w:r>
          </w:p>
        </w:tc>
        <w:tc>
          <w:tcPr>
            <w:tcW w:w="4049" w:type="dxa"/>
            <w:tcBorders>
              <w:right w:val="nil"/>
            </w:tcBorders>
          </w:tcPr>
          <w:p w14:paraId="65A3F20C" w14:textId="77777777" w:rsidR="00850180" w:rsidRPr="006558CB" w:rsidRDefault="00850180" w:rsidP="00DC7AC6">
            <w:pPr>
              <w:pStyle w:val="Lauftext"/>
              <w:keepNext/>
              <w:rPr>
                <w:rFonts w:asciiTheme="majorHAnsi" w:hAnsiTheme="majorHAnsi"/>
                <w:sz w:val="20"/>
                <w:szCs w:val="20"/>
              </w:rPr>
            </w:pPr>
            <w:r>
              <w:rPr>
                <w:rFonts w:asciiTheme="majorHAnsi" w:hAnsiTheme="majorHAnsi"/>
                <w:sz w:val="20"/>
                <w:szCs w:val="20"/>
              </w:rPr>
              <w:t>Hoch</w:t>
            </w:r>
          </w:p>
        </w:tc>
      </w:tr>
      <w:tr w:rsidR="00850180" w:rsidRPr="006558CB" w14:paraId="3D5BA985" w14:textId="77777777" w:rsidTr="00DC7AC6">
        <w:tc>
          <w:tcPr>
            <w:tcW w:w="4048" w:type="dxa"/>
            <w:tcBorders>
              <w:left w:val="nil"/>
            </w:tcBorders>
          </w:tcPr>
          <w:p w14:paraId="045C0473" w14:textId="77777777" w:rsidR="00850180" w:rsidRDefault="00850180" w:rsidP="00DC7AC6">
            <w:pPr>
              <w:pStyle w:val="Lauftext"/>
              <w:rPr>
                <w:rFonts w:asciiTheme="majorHAnsi" w:hAnsiTheme="majorHAnsi"/>
                <w:sz w:val="20"/>
                <w:szCs w:val="20"/>
              </w:rPr>
            </w:pPr>
            <w:r>
              <w:rPr>
                <w:rFonts w:asciiTheme="majorHAnsi" w:hAnsiTheme="majorHAnsi"/>
                <w:sz w:val="20"/>
                <w:szCs w:val="20"/>
              </w:rPr>
              <w:t>Dokumentation erstellen</w:t>
            </w:r>
          </w:p>
        </w:tc>
        <w:tc>
          <w:tcPr>
            <w:tcW w:w="4049" w:type="dxa"/>
            <w:tcBorders>
              <w:right w:val="nil"/>
            </w:tcBorders>
          </w:tcPr>
          <w:p w14:paraId="59236161" w14:textId="77777777" w:rsidR="00850180" w:rsidRPr="006558CB" w:rsidRDefault="00850180" w:rsidP="00DC7AC6">
            <w:pPr>
              <w:pStyle w:val="Lauftext"/>
              <w:keepNext/>
              <w:rPr>
                <w:rFonts w:asciiTheme="majorHAnsi" w:hAnsiTheme="majorHAnsi"/>
                <w:sz w:val="20"/>
                <w:szCs w:val="20"/>
              </w:rPr>
            </w:pPr>
            <w:r>
              <w:rPr>
                <w:rFonts w:asciiTheme="majorHAnsi" w:hAnsiTheme="majorHAnsi"/>
                <w:sz w:val="20"/>
                <w:szCs w:val="20"/>
              </w:rPr>
              <w:t>Normal</w:t>
            </w:r>
          </w:p>
        </w:tc>
      </w:tr>
    </w:tbl>
    <w:p w14:paraId="47F49867" w14:textId="77777777" w:rsidR="00FD3622" w:rsidRPr="006558CB" w:rsidRDefault="00FD3622" w:rsidP="00FD3622">
      <w:pPr>
        <w:pStyle w:val="Caption"/>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18</w:t>
      </w:r>
      <w:r w:rsidRPr="006558CB">
        <w:rPr>
          <w:rFonts w:asciiTheme="majorHAnsi" w:hAnsiTheme="majorHAnsi"/>
          <w:noProof/>
          <w:sz w:val="20"/>
          <w:szCs w:val="20"/>
        </w:rPr>
        <w:fldChar w:fldCharType="end"/>
      </w:r>
      <w:r w:rsidRPr="006558CB">
        <w:rPr>
          <w:rFonts w:asciiTheme="majorHAnsi" w:hAnsiTheme="majorHAnsi"/>
          <w:sz w:val="20"/>
          <w:szCs w:val="20"/>
        </w:rPr>
        <w:t xml:space="preserve"> - Tätigkeitenliste</w:t>
      </w:r>
    </w:p>
    <w:p w14:paraId="0D877EDD" w14:textId="3BAA1125" w:rsidR="00FD3622" w:rsidRPr="006558CB" w:rsidRDefault="00FD3622" w:rsidP="00FD3622">
      <w:pPr>
        <w:pStyle w:val="Heading2"/>
        <w:rPr>
          <w:caps/>
          <w:sz w:val="20"/>
          <w:szCs w:val="20"/>
        </w:rPr>
      </w:pPr>
      <w:bookmarkStart w:id="56" w:name="_Toc529881985"/>
      <w:r w:rsidRPr="006558CB">
        <w:rPr>
          <w:sz w:val="20"/>
          <w:szCs w:val="20"/>
        </w:rPr>
        <w:t xml:space="preserve">Kernfeature </w:t>
      </w:r>
      <w:bookmarkEnd w:id="56"/>
      <w:r w:rsidR="00544C71">
        <w:rPr>
          <w:sz w:val="20"/>
          <w:szCs w:val="20"/>
        </w:rPr>
        <w:t>Laravel API</w:t>
      </w:r>
    </w:p>
    <w:p w14:paraId="71178731" w14:textId="40C40D08" w:rsidR="00FD3622" w:rsidRPr="006558CB" w:rsidRDefault="007F0C29" w:rsidP="00FD3622">
      <w:pPr>
        <w:pStyle w:val="Lauftext"/>
        <w:rPr>
          <w:rFonts w:asciiTheme="majorHAnsi" w:hAnsiTheme="majorHAnsi"/>
          <w:sz w:val="20"/>
          <w:szCs w:val="20"/>
        </w:rPr>
      </w:pPr>
      <w:r w:rsidRPr="007B381D">
        <w:rPr>
          <w:rFonts w:asciiTheme="majorHAnsi" w:hAnsiTheme="majorHAnsi"/>
          <w:sz w:val="20"/>
          <w:szCs w:val="20"/>
        </w:rPr>
        <w:t>User sollen sich Registrieren und Anmelden können. Daten sollen gespeichert und erhallten werden können. Die Daten sollen im JSON-Format ausgegeben werden. Authentifizierung und Datensicherheit sind gewährleistet. Es sollen verständliche Fehlermeldungen ausgegeben warden.</w:t>
      </w:r>
    </w:p>
    <w:p w14:paraId="2EAA4B67" w14:textId="15519BDC" w:rsidR="00FD3622" w:rsidRPr="006558CB" w:rsidRDefault="0002504B" w:rsidP="00FD3622">
      <w:pPr>
        <w:pStyle w:val="Heading3"/>
        <w:rPr>
          <w:szCs w:val="20"/>
        </w:rPr>
      </w:pPr>
      <w:bookmarkStart w:id="57" w:name="_Toc529881986"/>
      <w:r>
        <w:rPr>
          <w:szCs w:val="20"/>
        </w:rPr>
        <w:t>Aktivitätsdiagramm</w:t>
      </w:r>
      <w:r w:rsidR="00FD3622" w:rsidRPr="006558CB">
        <w:rPr>
          <w:szCs w:val="20"/>
        </w:rPr>
        <w:t xml:space="preserve"> </w:t>
      </w:r>
      <w:bookmarkEnd w:id="57"/>
      <w:r>
        <w:rPr>
          <w:szCs w:val="20"/>
        </w:rPr>
        <w:t>Laravel API</w:t>
      </w:r>
    </w:p>
    <w:p w14:paraId="561B77C6" w14:textId="1111F070" w:rsidR="00FD3622" w:rsidRPr="007B381D" w:rsidRDefault="0002504B" w:rsidP="00FD3622">
      <w:pPr>
        <w:pStyle w:val="Lauftext"/>
        <w:rPr>
          <w:rFonts w:asciiTheme="majorHAnsi" w:hAnsiTheme="majorHAnsi"/>
          <w:sz w:val="20"/>
          <w:szCs w:val="20"/>
        </w:rPr>
      </w:pPr>
      <w:r w:rsidRPr="007B381D">
        <w:rPr>
          <w:rFonts w:asciiTheme="majorHAnsi" w:hAnsiTheme="majorHAnsi"/>
          <w:sz w:val="20"/>
          <w:szCs w:val="20"/>
        </w:rPr>
        <w:t>Bei dieser API wird jede Aktivität stets von einem Benutzer angestossen werden. Jeder Endpoint representiert dabei eine Aktivität.</w:t>
      </w:r>
      <w:r w:rsidR="00A23F6A" w:rsidRPr="007B381D">
        <w:rPr>
          <w:rFonts w:asciiTheme="majorHAnsi" w:hAnsiTheme="majorHAnsi"/>
          <w:sz w:val="20"/>
          <w:szCs w:val="20"/>
        </w:rPr>
        <w:t xml:space="preserve"> Wie zum Beispiel das Hinzufügen von Produkten:</w:t>
      </w:r>
    </w:p>
    <w:p w14:paraId="76CEBA19" w14:textId="5358BC3C" w:rsidR="00FD3622" w:rsidRPr="007B381D" w:rsidRDefault="00A23F6A" w:rsidP="00FD3622">
      <w:pPr>
        <w:pStyle w:val="Lauftext"/>
        <w:rPr>
          <w:rFonts w:asciiTheme="majorHAnsi" w:hAnsiTheme="majorHAnsi"/>
          <w:sz w:val="20"/>
          <w:szCs w:val="20"/>
        </w:rPr>
      </w:pPr>
      <w:r>
        <w:rPr>
          <w:rFonts w:asciiTheme="majorHAnsi" w:hAnsiTheme="majorHAnsi"/>
          <w:noProof/>
          <w:sz w:val="20"/>
          <w:szCs w:val="20"/>
          <w:lang w:val="en-IE"/>
        </w:rPr>
        <w:lastRenderedPageBreak/>
        <w:drawing>
          <wp:anchor distT="0" distB="0" distL="114300" distR="114300" simplePos="0" relativeHeight="251660288" behindDoc="0" locked="0" layoutInCell="1" allowOverlap="1" wp14:anchorId="081A72B6" wp14:editId="74C250FB">
            <wp:simplePos x="0" y="0"/>
            <wp:positionH relativeFrom="column">
              <wp:posOffset>-1270</wp:posOffset>
            </wp:positionH>
            <wp:positionV relativeFrom="paragraph">
              <wp:posOffset>0</wp:posOffset>
            </wp:positionV>
            <wp:extent cx="4940935" cy="8171815"/>
            <wp:effectExtent l="0" t="0" r="0" b="635"/>
            <wp:wrapTopAndBottom/>
            <wp:docPr id="7" name="Grafik 7"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Diagramm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4940935" cy="8171815"/>
                    </a:xfrm>
                    <a:prstGeom prst="rect">
                      <a:avLst/>
                    </a:prstGeom>
                  </pic:spPr>
                </pic:pic>
              </a:graphicData>
            </a:graphic>
          </wp:anchor>
        </w:drawing>
      </w:r>
    </w:p>
    <w:p w14:paraId="73C642BF" w14:textId="6E2226AB" w:rsidR="00FD3622" w:rsidRPr="006558CB" w:rsidRDefault="00FD3622" w:rsidP="00FD3622">
      <w:pPr>
        <w:pStyle w:val="Heading3"/>
        <w:rPr>
          <w:szCs w:val="20"/>
          <w:lang w:val="fr-CH"/>
        </w:rPr>
      </w:pPr>
      <w:bookmarkStart w:id="58" w:name="_Toc529881987"/>
      <w:r w:rsidRPr="006558CB">
        <w:rPr>
          <w:szCs w:val="20"/>
          <w:lang w:val="fr-CH"/>
        </w:rPr>
        <w:lastRenderedPageBreak/>
        <w:t>Klassendiagramm</w:t>
      </w:r>
      <w:bookmarkEnd w:id="58"/>
    </w:p>
    <w:p w14:paraId="17FB885C" w14:textId="169A5C8B" w:rsidR="00FD3622" w:rsidRDefault="008742C1" w:rsidP="00FD3622">
      <w:pPr>
        <w:pStyle w:val="Lauftext"/>
        <w:rPr>
          <w:rFonts w:asciiTheme="majorHAnsi" w:hAnsiTheme="majorHAnsi"/>
          <w:sz w:val="20"/>
          <w:szCs w:val="20"/>
          <w:lang w:val="fr-CH"/>
        </w:rPr>
      </w:pPr>
      <w:r>
        <w:rPr>
          <w:rFonts w:asciiTheme="majorHAnsi" w:hAnsiTheme="majorHAnsi"/>
          <w:sz w:val="20"/>
          <w:szCs w:val="20"/>
          <w:lang w:val="fr-CH"/>
        </w:rPr>
        <w:t>Das Klassendiagramm für Datenbank. Die Tabellen für Migrationen, Tokens und Jobs sind hier nicht abgebildet, um die Übersichtlichkeit zu erhöhen und weil sie hier nicht sehr relevant sind.</w:t>
      </w:r>
    </w:p>
    <w:p w14:paraId="6BCFAE2F" w14:textId="77E2094D" w:rsidR="008742C1" w:rsidRPr="006558CB" w:rsidRDefault="00825363" w:rsidP="00FD3622">
      <w:pPr>
        <w:pStyle w:val="Lauftext"/>
        <w:rPr>
          <w:rFonts w:asciiTheme="majorHAnsi" w:hAnsiTheme="majorHAnsi"/>
          <w:sz w:val="20"/>
          <w:szCs w:val="20"/>
          <w:lang w:val="fr-CH"/>
        </w:rPr>
      </w:pPr>
      <w:r>
        <w:rPr>
          <w:rFonts w:asciiTheme="majorHAnsi" w:hAnsiTheme="majorHAnsi"/>
          <w:noProof/>
          <w:sz w:val="20"/>
          <w:szCs w:val="20"/>
          <w:lang w:val="fr-CH"/>
        </w:rPr>
        <w:drawing>
          <wp:anchor distT="0" distB="0" distL="114300" distR="114300" simplePos="0" relativeHeight="251658240" behindDoc="0" locked="0" layoutInCell="1" allowOverlap="1" wp14:anchorId="5036D5CF" wp14:editId="358BBD7E">
            <wp:simplePos x="0" y="0"/>
            <wp:positionH relativeFrom="margin">
              <wp:align>right</wp:align>
            </wp:positionH>
            <wp:positionV relativeFrom="paragraph">
              <wp:posOffset>227330</wp:posOffset>
            </wp:positionV>
            <wp:extent cx="5688000" cy="3376089"/>
            <wp:effectExtent l="0" t="0" r="8255" b="0"/>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4">
                      <a:extLst>
                        <a:ext uri="{28A0092B-C50C-407E-A947-70E740481C1C}">
                          <a14:useLocalDpi xmlns:a14="http://schemas.microsoft.com/office/drawing/2010/main" val="0"/>
                        </a:ext>
                      </a:extLst>
                    </a:blip>
                    <a:stretch>
                      <a:fillRect/>
                    </a:stretch>
                  </pic:blipFill>
                  <pic:spPr>
                    <a:xfrm>
                      <a:off x="0" y="0"/>
                      <a:ext cx="5688000" cy="3376089"/>
                    </a:xfrm>
                    <a:prstGeom prst="rect">
                      <a:avLst/>
                    </a:prstGeom>
                  </pic:spPr>
                </pic:pic>
              </a:graphicData>
            </a:graphic>
            <wp14:sizeRelH relativeFrom="margin">
              <wp14:pctWidth>0</wp14:pctWidth>
            </wp14:sizeRelH>
            <wp14:sizeRelV relativeFrom="margin">
              <wp14:pctHeight>0</wp14:pctHeight>
            </wp14:sizeRelV>
          </wp:anchor>
        </w:drawing>
      </w:r>
    </w:p>
    <w:p w14:paraId="27AAE559" w14:textId="7674BF76" w:rsidR="00FD3622" w:rsidRPr="006558CB" w:rsidRDefault="00FD3622" w:rsidP="00FD3622">
      <w:pPr>
        <w:pStyle w:val="Lauftext"/>
        <w:rPr>
          <w:rFonts w:asciiTheme="majorHAnsi" w:hAnsiTheme="majorHAnsi"/>
          <w:sz w:val="20"/>
          <w:szCs w:val="20"/>
          <w:lang w:val="fr-CH"/>
        </w:rPr>
      </w:pPr>
    </w:p>
    <w:p w14:paraId="24B34550" w14:textId="77777777" w:rsidR="00FD3622" w:rsidRPr="006558CB" w:rsidRDefault="00FD3622" w:rsidP="00FD3622">
      <w:pPr>
        <w:pStyle w:val="Lauftext"/>
        <w:rPr>
          <w:rFonts w:asciiTheme="majorHAnsi" w:hAnsiTheme="majorHAnsi"/>
          <w:sz w:val="20"/>
          <w:szCs w:val="20"/>
        </w:rPr>
      </w:pPr>
    </w:p>
    <w:p w14:paraId="12E40D48" w14:textId="51DE43AB" w:rsidR="00272A52" w:rsidRPr="00272A52" w:rsidRDefault="00FD3622" w:rsidP="00272A52">
      <w:pPr>
        <w:pStyle w:val="Heading3"/>
        <w:rPr>
          <w:szCs w:val="20"/>
        </w:rPr>
      </w:pPr>
      <w:bookmarkStart w:id="59" w:name="_Toc529881989"/>
      <w:r w:rsidRPr="006558CB">
        <w:rPr>
          <w:szCs w:val="20"/>
        </w:rPr>
        <w:t>Konzeptioneller Aufbau</w:t>
      </w:r>
      <w:bookmarkEnd w:id="59"/>
    </w:p>
    <w:p w14:paraId="2E0E316C" w14:textId="76DBD177" w:rsidR="00272A52" w:rsidRDefault="00272A52" w:rsidP="00272A52">
      <w:r>
        <w:rPr>
          <w:noProof/>
        </w:rPr>
        <w:drawing>
          <wp:inline distT="0" distB="0" distL="0" distR="0" wp14:anchorId="1940C990" wp14:editId="5318507F">
            <wp:extent cx="5688330" cy="2960659"/>
            <wp:effectExtent l="0" t="0" r="762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688330" cy="2960659"/>
                    </a:xfrm>
                    <a:prstGeom prst="rect">
                      <a:avLst/>
                    </a:prstGeom>
                    <a:noFill/>
                    <a:ln>
                      <a:noFill/>
                    </a:ln>
                  </pic:spPr>
                </pic:pic>
              </a:graphicData>
            </a:graphic>
          </wp:inline>
        </w:drawing>
      </w:r>
    </w:p>
    <w:p w14:paraId="5253E1B4" w14:textId="6D8CA64B" w:rsidR="00FA380B" w:rsidRDefault="00FA380B" w:rsidP="005D377B"/>
    <w:p w14:paraId="47D487DA" w14:textId="573D4599" w:rsidR="00074AA2" w:rsidRDefault="00074AA2" w:rsidP="005D377B">
      <w:r>
        <w:lastRenderedPageBreak/>
        <w:t xml:space="preserve">Hier abgebildet ist der Vereinfachte Lifecycle eines Requests. Die Punkte werden nach diesem Konzept in einer nach dem anderen durchlaufen. </w:t>
      </w:r>
    </w:p>
    <w:p w14:paraId="226909FF" w14:textId="77777777" w:rsidR="00074AA2" w:rsidRDefault="00074AA2" w:rsidP="005D377B"/>
    <w:p w14:paraId="05126CF5" w14:textId="3A7D26F0" w:rsidR="00FA380B" w:rsidRDefault="00605E9A" w:rsidP="001C420B">
      <w:r>
        <w:rPr>
          <w:noProof/>
        </w:rPr>
        <w:drawing>
          <wp:inline distT="0" distB="0" distL="0" distR="0" wp14:anchorId="07A67CC4" wp14:editId="50ABF9A9">
            <wp:extent cx="4019550" cy="3305175"/>
            <wp:effectExtent l="0" t="0" r="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19550" cy="3305175"/>
                    </a:xfrm>
                    <a:prstGeom prst="rect">
                      <a:avLst/>
                    </a:prstGeom>
                    <a:noFill/>
                    <a:ln>
                      <a:noFill/>
                    </a:ln>
                  </pic:spPr>
                </pic:pic>
              </a:graphicData>
            </a:graphic>
          </wp:inline>
        </w:drawing>
      </w:r>
    </w:p>
    <w:p w14:paraId="6E4BAADD" w14:textId="67E6CCC7" w:rsidR="00605E9A" w:rsidRDefault="00605E9A" w:rsidP="00605E9A">
      <w:pPr>
        <w:jc w:val="center"/>
      </w:pPr>
    </w:p>
    <w:p w14:paraId="1C4AEF19" w14:textId="77777777" w:rsidR="00605E9A" w:rsidRDefault="00605E9A" w:rsidP="00605E9A"/>
    <w:p w14:paraId="7D31FFC7" w14:textId="3E0EB8F4" w:rsidR="00FD3622" w:rsidRPr="006558CB" w:rsidRDefault="00BE6213" w:rsidP="00FD3622">
      <w:pPr>
        <w:pStyle w:val="Lauftext"/>
        <w:rPr>
          <w:rFonts w:asciiTheme="majorHAnsi" w:hAnsiTheme="majorHAnsi"/>
          <w:sz w:val="20"/>
          <w:szCs w:val="20"/>
          <w:lang w:val="fr-CH"/>
        </w:rPr>
      </w:pPr>
      <w:r>
        <w:rPr>
          <w:rFonts w:asciiTheme="majorHAnsi" w:hAnsiTheme="majorHAnsi"/>
          <w:sz w:val="20"/>
          <w:szCs w:val="20"/>
          <w:lang w:val="fr-CH"/>
        </w:rPr>
        <w:t xml:space="preserve">Laravel ist ein Objektorientiertes Framework. Es benuzt Model-Klassen um auf die Datenbank zuzugreifen. Modele können auch Atribute haben, </w:t>
      </w:r>
      <w:r w:rsidR="00342AE7">
        <w:rPr>
          <w:rFonts w:asciiTheme="majorHAnsi" w:hAnsiTheme="majorHAnsi"/>
          <w:sz w:val="20"/>
          <w:szCs w:val="20"/>
          <w:lang w:val="fr-CH"/>
        </w:rPr>
        <w:t>welche Beziehungen zwischen Modelen representieren können.</w:t>
      </w:r>
    </w:p>
    <w:p w14:paraId="4A59D93A" w14:textId="73EF715D" w:rsidR="005F671D" w:rsidRPr="005F671D" w:rsidRDefault="00FD3622" w:rsidP="005F671D">
      <w:pPr>
        <w:pStyle w:val="Heading2"/>
        <w:rPr>
          <w:sz w:val="20"/>
          <w:szCs w:val="20"/>
          <w:lang w:val="fr-CH"/>
        </w:rPr>
      </w:pPr>
      <w:bookmarkStart w:id="60" w:name="_Toc529881990"/>
      <w:r w:rsidRPr="006558CB">
        <w:rPr>
          <w:sz w:val="20"/>
          <w:szCs w:val="20"/>
          <w:lang w:val="fr-CH"/>
        </w:rPr>
        <w:t xml:space="preserve">Kernfeature </w:t>
      </w:r>
      <w:bookmarkEnd w:id="60"/>
      <w:r w:rsidR="008E4E28">
        <w:rPr>
          <w:sz w:val="20"/>
          <w:szCs w:val="20"/>
          <w:lang w:val="fr-CH"/>
        </w:rPr>
        <w:t>Swagger GUI</w:t>
      </w:r>
    </w:p>
    <w:p w14:paraId="4A3F037C" w14:textId="0C13F0A4" w:rsidR="003E1CDF" w:rsidRDefault="00B246AF" w:rsidP="00FD3622">
      <w:pPr>
        <w:pStyle w:val="Lauftext"/>
        <w:rPr>
          <w:rFonts w:asciiTheme="majorHAnsi" w:hAnsiTheme="majorHAnsi"/>
          <w:sz w:val="20"/>
          <w:szCs w:val="20"/>
          <w:lang w:val="fr-CH"/>
        </w:rPr>
      </w:pPr>
      <w:r>
        <w:rPr>
          <w:rFonts w:asciiTheme="majorHAnsi" w:hAnsiTheme="majorHAnsi"/>
          <w:sz w:val="20"/>
          <w:szCs w:val="20"/>
          <w:lang w:val="fr-CH"/>
        </w:rPr>
        <w:t xml:space="preserve">Swagger </w:t>
      </w:r>
      <w:r w:rsidR="00A10530">
        <w:rPr>
          <w:rFonts w:asciiTheme="majorHAnsi" w:hAnsiTheme="majorHAnsi"/>
          <w:sz w:val="20"/>
          <w:szCs w:val="20"/>
          <w:lang w:val="fr-CH"/>
        </w:rPr>
        <w:t>ist ein Format zur Beschreibung einer REST-API. Es ist Open Source und benuzt OpenAPI specification. Swagger kann für verschiedene Programmiersprachen und Frameworks verwendet werden. Da diese Anwendung auf dem Laravel-Faramework aufgebaut</w:t>
      </w:r>
      <w:r w:rsidR="003E1CDF">
        <w:rPr>
          <w:rFonts w:asciiTheme="majorHAnsi" w:hAnsiTheme="majorHAnsi"/>
          <w:sz w:val="20"/>
          <w:szCs w:val="20"/>
          <w:lang w:val="fr-CH"/>
        </w:rPr>
        <w:t xml:space="preserve"> ist, wurde das eine Version von Swagger spezifisch für Laravel verwendet. Das GitHub Repository von DarkaOnLine, mit dem Namen L5 Swagger</w:t>
      </w:r>
      <w:r w:rsidR="003E1CDF">
        <w:rPr>
          <w:rStyle w:val="FootnoteReference"/>
          <w:rFonts w:asciiTheme="majorHAnsi" w:hAnsiTheme="majorHAnsi"/>
          <w:sz w:val="20"/>
          <w:szCs w:val="20"/>
          <w:lang w:val="fr-CH"/>
        </w:rPr>
        <w:footnoteReference w:id="10"/>
      </w:r>
      <w:r w:rsidR="003E1CDF">
        <w:rPr>
          <w:rFonts w:asciiTheme="majorHAnsi" w:hAnsiTheme="majorHAnsi"/>
          <w:sz w:val="20"/>
          <w:szCs w:val="20"/>
          <w:lang w:val="fr-CH"/>
        </w:rPr>
        <w:t>.</w:t>
      </w:r>
      <w:r w:rsidR="00B452B8">
        <w:rPr>
          <w:rFonts w:asciiTheme="majorHAnsi" w:hAnsiTheme="majorHAnsi"/>
          <w:sz w:val="20"/>
          <w:szCs w:val="20"/>
          <w:lang w:val="fr-CH"/>
        </w:rPr>
        <w:t xml:space="preserve"> Diese Version kann über Composer</w:t>
      </w:r>
      <w:r w:rsidR="008D0FA9">
        <w:rPr>
          <w:rFonts w:asciiTheme="majorHAnsi" w:hAnsiTheme="majorHAnsi"/>
          <w:sz w:val="20"/>
          <w:szCs w:val="20"/>
          <w:lang w:val="fr-CH"/>
        </w:rPr>
        <w:fldChar w:fldCharType="begin"/>
      </w:r>
      <w:r w:rsidR="008D0FA9">
        <w:instrText xml:space="preserve"> XE "</w:instrText>
      </w:r>
      <w:r w:rsidR="008D0FA9" w:rsidRPr="007E4833">
        <w:rPr>
          <w:rFonts w:asciiTheme="majorHAnsi" w:hAnsiTheme="majorHAnsi"/>
          <w:sz w:val="20"/>
          <w:szCs w:val="20"/>
          <w:lang w:val="fr-CH"/>
        </w:rPr>
        <w:instrText>Composer</w:instrText>
      </w:r>
      <w:r w:rsidR="008D0FA9">
        <w:instrText>" \t "</w:instrText>
      </w:r>
      <w:r w:rsidR="008D0FA9" w:rsidRPr="00BC3828">
        <w:rPr>
          <w:i/>
        </w:rPr>
        <w:instrText>Composer ist ein anwendungsorientierter Paketmanager für die Skriptsprache PHP.</w:instrText>
      </w:r>
      <w:r w:rsidR="008D0FA9">
        <w:instrText xml:space="preserve">" </w:instrText>
      </w:r>
      <w:r w:rsidR="008D0FA9">
        <w:rPr>
          <w:rFonts w:asciiTheme="majorHAnsi" w:hAnsiTheme="majorHAnsi"/>
          <w:sz w:val="20"/>
          <w:szCs w:val="20"/>
          <w:lang w:val="fr-CH"/>
        </w:rPr>
        <w:fldChar w:fldCharType="end"/>
      </w:r>
      <w:r w:rsidR="00B452B8">
        <w:rPr>
          <w:rFonts w:asciiTheme="majorHAnsi" w:hAnsiTheme="majorHAnsi"/>
          <w:sz w:val="20"/>
          <w:szCs w:val="20"/>
          <w:lang w:val="fr-CH"/>
        </w:rPr>
        <w:t xml:space="preserve"> </w:t>
      </w:r>
      <w:r w:rsidR="008D0FA9">
        <w:rPr>
          <w:rFonts w:asciiTheme="majorHAnsi" w:hAnsiTheme="majorHAnsi"/>
          <w:sz w:val="20"/>
          <w:szCs w:val="20"/>
          <w:lang w:val="fr-CH"/>
        </w:rPr>
        <w:t>installiert werden.</w:t>
      </w:r>
    </w:p>
    <w:p w14:paraId="5B51CF3D" w14:textId="7D1AB66A" w:rsidR="00FD3622" w:rsidRPr="006558CB" w:rsidRDefault="00FD3622" w:rsidP="00FD3622">
      <w:pPr>
        <w:pStyle w:val="Lauftext"/>
        <w:rPr>
          <w:rFonts w:asciiTheme="majorHAnsi" w:hAnsiTheme="majorHAnsi"/>
          <w:sz w:val="20"/>
          <w:szCs w:val="20"/>
          <w:lang w:val="fr-CH"/>
        </w:rPr>
      </w:pPr>
    </w:p>
    <w:p w14:paraId="6C88441A" w14:textId="69B25456" w:rsidR="00FD3622" w:rsidRPr="006558CB" w:rsidRDefault="00FD3622" w:rsidP="00FD3622">
      <w:pPr>
        <w:pStyle w:val="Heading3"/>
        <w:rPr>
          <w:szCs w:val="20"/>
          <w:lang w:val="fr-CH"/>
        </w:rPr>
      </w:pPr>
      <w:bookmarkStart w:id="61" w:name="_Toc529881993"/>
      <w:r w:rsidRPr="006558CB">
        <w:rPr>
          <w:szCs w:val="20"/>
          <w:lang w:val="fr-CH"/>
        </w:rPr>
        <w:lastRenderedPageBreak/>
        <w:t>GUI-Design / Mockup</w:t>
      </w:r>
      <w:bookmarkEnd w:id="61"/>
    </w:p>
    <w:p w14:paraId="00138012" w14:textId="3418914B" w:rsidR="00FD3622" w:rsidRDefault="0035607B" w:rsidP="00FD3622">
      <w:pPr>
        <w:pStyle w:val="Lauftext"/>
        <w:rPr>
          <w:rFonts w:asciiTheme="majorHAnsi" w:hAnsiTheme="majorHAnsi"/>
          <w:sz w:val="20"/>
          <w:szCs w:val="20"/>
        </w:rPr>
      </w:pPr>
      <w:r>
        <w:rPr>
          <w:rFonts w:asciiTheme="majorHAnsi" w:hAnsiTheme="majorHAnsi"/>
          <w:noProof/>
          <w:sz w:val="20"/>
          <w:szCs w:val="20"/>
        </w:rPr>
        <w:drawing>
          <wp:anchor distT="0" distB="0" distL="114300" distR="114300" simplePos="0" relativeHeight="251661312" behindDoc="0" locked="0" layoutInCell="1" allowOverlap="1" wp14:anchorId="6D48C71B" wp14:editId="2D8AAA03">
            <wp:simplePos x="0" y="0"/>
            <wp:positionH relativeFrom="page">
              <wp:align>center</wp:align>
            </wp:positionH>
            <wp:positionV relativeFrom="paragraph">
              <wp:posOffset>295275</wp:posOffset>
            </wp:positionV>
            <wp:extent cx="5676900" cy="3486150"/>
            <wp:effectExtent l="0" t="0" r="0" b="0"/>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76900" cy="3486150"/>
                    </a:xfrm>
                    <a:prstGeom prst="rect">
                      <a:avLst/>
                    </a:prstGeom>
                    <a:noFill/>
                    <a:ln>
                      <a:noFill/>
                    </a:ln>
                  </pic:spPr>
                </pic:pic>
              </a:graphicData>
            </a:graphic>
          </wp:anchor>
        </w:drawing>
      </w:r>
      <w:r w:rsidR="006D06FC">
        <w:rPr>
          <w:rFonts w:asciiTheme="majorHAnsi" w:hAnsiTheme="majorHAnsi"/>
          <w:sz w:val="20"/>
          <w:szCs w:val="20"/>
        </w:rPr>
        <w:t xml:space="preserve">Swagger stellt ein Frontend </w:t>
      </w:r>
      <w:r w:rsidR="00BA03CA">
        <w:rPr>
          <w:rFonts w:asciiTheme="majorHAnsi" w:hAnsiTheme="majorHAnsi"/>
          <w:sz w:val="20"/>
          <w:szCs w:val="20"/>
        </w:rPr>
        <w:t>zur Verfügung</w:t>
      </w:r>
      <w:r w:rsidR="006D06FC">
        <w:rPr>
          <w:rFonts w:asciiTheme="majorHAnsi" w:hAnsiTheme="majorHAnsi"/>
          <w:sz w:val="20"/>
          <w:szCs w:val="20"/>
        </w:rPr>
        <w:t xml:space="preserve">, mit dem auf die Endpoints der API zugegriffen werden kann. </w:t>
      </w:r>
    </w:p>
    <w:p w14:paraId="236A75BE" w14:textId="3BA8FEAC" w:rsidR="005F671D" w:rsidRDefault="005F671D" w:rsidP="00FD3622">
      <w:pPr>
        <w:pStyle w:val="Lauftext"/>
        <w:rPr>
          <w:rFonts w:asciiTheme="majorHAnsi" w:hAnsiTheme="majorHAnsi"/>
          <w:sz w:val="20"/>
          <w:szCs w:val="20"/>
        </w:rPr>
      </w:pPr>
    </w:p>
    <w:p w14:paraId="5D3ECE32" w14:textId="777ED75F" w:rsidR="0035607B" w:rsidRDefault="0035607B" w:rsidP="00FD3622">
      <w:pPr>
        <w:pStyle w:val="Lauftext"/>
        <w:rPr>
          <w:rFonts w:asciiTheme="majorHAnsi" w:hAnsiTheme="majorHAnsi"/>
          <w:sz w:val="20"/>
          <w:szCs w:val="20"/>
        </w:rPr>
      </w:pPr>
      <w:r>
        <w:rPr>
          <w:rFonts w:asciiTheme="majorHAnsi" w:hAnsiTheme="majorHAnsi"/>
          <w:sz w:val="20"/>
          <w:szCs w:val="20"/>
        </w:rPr>
        <w:t>Die Endpoints können über Tags in Gruppen eingeteilt werden, somit können sie nach Controller geordnet angezeigt werden. Mit Schemas können ausserdem die Klassen definiert werden, die zurückgegeben werden.</w:t>
      </w:r>
    </w:p>
    <w:p w14:paraId="7A946B7D" w14:textId="32894CF2" w:rsidR="0035607B" w:rsidRPr="006558CB" w:rsidRDefault="0035607B" w:rsidP="00FD3622">
      <w:pPr>
        <w:pStyle w:val="Lauftext"/>
        <w:rPr>
          <w:rFonts w:asciiTheme="majorHAnsi" w:hAnsiTheme="majorHAnsi"/>
          <w:sz w:val="20"/>
          <w:szCs w:val="20"/>
        </w:rPr>
      </w:pPr>
      <w:r>
        <w:rPr>
          <w:noProof/>
        </w:rPr>
        <w:drawing>
          <wp:anchor distT="0" distB="0" distL="114300" distR="114300" simplePos="0" relativeHeight="251659264" behindDoc="0" locked="0" layoutInCell="1" allowOverlap="1" wp14:anchorId="47FAD002" wp14:editId="5859AF0A">
            <wp:simplePos x="0" y="0"/>
            <wp:positionH relativeFrom="page">
              <wp:align>center</wp:align>
            </wp:positionH>
            <wp:positionV relativeFrom="paragraph">
              <wp:posOffset>200025</wp:posOffset>
            </wp:positionV>
            <wp:extent cx="5688330" cy="2310765"/>
            <wp:effectExtent l="0" t="0" r="7620" b="0"/>
            <wp:wrapTopAndBottom/>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5688330" cy="2310765"/>
                    </a:xfrm>
                    <a:prstGeom prst="rect">
                      <a:avLst/>
                    </a:prstGeom>
                  </pic:spPr>
                </pic:pic>
              </a:graphicData>
            </a:graphic>
          </wp:anchor>
        </w:drawing>
      </w:r>
    </w:p>
    <w:p w14:paraId="0724F42E" w14:textId="5944E7FA" w:rsidR="00FD3622" w:rsidRDefault="00FD3622" w:rsidP="00FD3622">
      <w:pPr>
        <w:pStyle w:val="Heading3"/>
        <w:rPr>
          <w:szCs w:val="20"/>
        </w:rPr>
      </w:pPr>
      <w:bookmarkStart w:id="62" w:name="_Toc529881994"/>
      <w:r w:rsidRPr="006558CB">
        <w:rPr>
          <w:szCs w:val="20"/>
        </w:rPr>
        <w:t>Konzeptioneller Aufbau</w:t>
      </w:r>
      <w:bookmarkEnd w:id="62"/>
    </w:p>
    <w:p w14:paraId="0CE69C18" w14:textId="674FE673" w:rsidR="00BA03CA" w:rsidRDefault="00BA03CA" w:rsidP="00BA03CA">
      <w:pPr>
        <w:pStyle w:val="Lauftext"/>
        <w:rPr>
          <w:rFonts w:asciiTheme="majorHAnsi" w:hAnsiTheme="majorHAnsi"/>
          <w:sz w:val="20"/>
          <w:szCs w:val="20"/>
        </w:rPr>
      </w:pPr>
      <w:r>
        <w:rPr>
          <w:rFonts w:asciiTheme="majorHAnsi" w:hAnsiTheme="majorHAnsi"/>
          <w:sz w:val="20"/>
          <w:szCs w:val="20"/>
        </w:rPr>
        <w:t xml:space="preserve">Swagger </w:t>
      </w:r>
      <w:r w:rsidR="0035607B">
        <w:rPr>
          <w:rFonts w:asciiTheme="majorHAnsi" w:hAnsiTheme="majorHAnsi"/>
          <w:sz w:val="20"/>
          <w:szCs w:val="20"/>
        </w:rPr>
        <w:t xml:space="preserve">für Laravel </w:t>
      </w:r>
      <w:r>
        <w:rPr>
          <w:rFonts w:asciiTheme="majorHAnsi" w:hAnsiTheme="majorHAnsi"/>
          <w:sz w:val="20"/>
          <w:szCs w:val="20"/>
        </w:rPr>
        <w:t xml:space="preserve">benutzt Annotationen im </w:t>
      </w:r>
      <w:r w:rsidR="0035607B">
        <w:rPr>
          <w:rFonts w:asciiTheme="majorHAnsi" w:hAnsiTheme="majorHAnsi"/>
          <w:sz w:val="20"/>
          <w:szCs w:val="20"/>
        </w:rPr>
        <w:t>Code,</w:t>
      </w:r>
      <w:r>
        <w:rPr>
          <w:rFonts w:asciiTheme="majorHAnsi" w:hAnsiTheme="majorHAnsi"/>
          <w:sz w:val="20"/>
          <w:szCs w:val="20"/>
        </w:rPr>
        <w:t xml:space="preserve"> um Endpoints und Schemas zu definieren.</w:t>
      </w:r>
      <w:r w:rsidR="0038570B">
        <w:rPr>
          <w:rFonts w:asciiTheme="majorHAnsi" w:hAnsiTheme="majorHAnsi"/>
          <w:sz w:val="20"/>
          <w:szCs w:val="20"/>
        </w:rPr>
        <w:t xml:space="preserve"> Anhand dieser wird dann eine HTML Seite mit JavaScript generiert, die über den Browser aufgerufen werden kann.</w:t>
      </w:r>
    </w:p>
    <w:p w14:paraId="2815478C" w14:textId="7737D5F8" w:rsidR="0035607B" w:rsidRDefault="0035607B" w:rsidP="00BA03CA">
      <w:pPr>
        <w:pStyle w:val="Lauftext"/>
        <w:rPr>
          <w:rFonts w:asciiTheme="majorHAnsi" w:hAnsiTheme="majorHAnsi"/>
          <w:sz w:val="20"/>
          <w:szCs w:val="20"/>
        </w:rPr>
      </w:pPr>
    </w:p>
    <w:p w14:paraId="76403050" w14:textId="29A1781A" w:rsidR="00BA03CA" w:rsidRDefault="00BA03CA" w:rsidP="00BA03CA">
      <w:pPr>
        <w:pStyle w:val="Lauftext"/>
        <w:rPr>
          <w:rFonts w:asciiTheme="majorHAnsi" w:hAnsiTheme="majorHAnsi"/>
          <w:sz w:val="20"/>
          <w:szCs w:val="20"/>
        </w:rPr>
      </w:pPr>
    </w:p>
    <w:p w14:paraId="0B725E73"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lastRenderedPageBreak/>
        <w:t>/**</w:t>
      </w:r>
    </w:p>
    <w:p w14:paraId="3D9E25AA"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 @OA\Info(</w:t>
      </w:r>
    </w:p>
    <w:p w14:paraId="7717B3F6"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     description="Diese Web-App verwaltet Bestellungen und die dazugehörenden Produkte und Geschäfte.</w:t>
      </w:r>
    </w:p>
    <w:p w14:paraId="635FCFF6"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     Dieses Projekt wurde im Laufe einer IPA erstellt.",</w:t>
      </w:r>
    </w:p>
    <w:p w14:paraId="6DBA0A46"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     version="1.0.0",</w:t>
      </w:r>
    </w:p>
    <w:p w14:paraId="15290D94"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     title="Bestellungs-Übersicht | API-Backend in Laravel",</w:t>
      </w:r>
    </w:p>
    <w:p w14:paraId="62FA9AD7"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     @OA\Contact(</w:t>
      </w:r>
    </w:p>
    <w:p w14:paraId="43130D29"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         email="julien.raedler@twofold.swiss"</w:t>
      </w:r>
    </w:p>
    <w:p w14:paraId="4CECBCAE" w14:textId="77777777" w:rsidR="00BA03CA" w:rsidRPr="007B381D" w:rsidRDefault="00BA03CA" w:rsidP="00BA03CA">
      <w:pPr>
        <w:shd w:val="clear" w:color="auto" w:fill="1E1E1E"/>
        <w:spacing w:line="285" w:lineRule="atLeast"/>
        <w:rPr>
          <w:rFonts w:ascii="Consolas" w:eastAsia="Times New Roman" w:hAnsi="Consolas" w:cs="Times New Roman"/>
          <w:color w:val="D4D4D4"/>
          <w:sz w:val="12"/>
          <w:szCs w:val="12"/>
          <w:lang w:val="en-US" w:eastAsia="de-CH"/>
        </w:rPr>
      </w:pPr>
      <w:r w:rsidRPr="005F671D">
        <w:rPr>
          <w:rFonts w:ascii="Consolas" w:eastAsia="Times New Roman" w:hAnsi="Consolas" w:cs="Times New Roman"/>
          <w:color w:val="6A9955"/>
          <w:sz w:val="12"/>
          <w:szCs w:val="12"/>
          <w:lang w:eastAsia="de-CH"/>
        </w:rPr>
        <w:t> </w:t>
      </w:r>
      <w:r w:rsidRPr="007B381D">
        <w:rPr>
          <w:rFonts w:ascii="Consolas" w:eastAsia="Times New Roman" w:hAnsi="Consolas" w:cs="Times New Roman"/>
          <w:color w:val="6A9955"/>
          <w:sz w:val="12"/>
          <w:szCs w:val="12"/>
          <w:lang w:val="en-US" w:eastAsia="de-CH"/>
        </w:rPr>
        <w:t>*     ),</w:t>
      </w:r>
    </w:p>
    <w:p w14:paraId="310F306F" w14:textId="77777777" w:rsidR="00BA03CA" w:rsidRPr="007B381D" w:rsidRDefault="00BA03CA" w:rsidP="00BA03CA">
      <w:pPr>
        <w:shd w:val="clear" w:color="auto" w:fill="1E1E1E"/>
        <w:spacing w:line="285" w:lineRule="atLeast"/>
        <w:rPr>
          <w:rFonts w:ascii="Consolas" w:eastAsia="Times New Roman" w:hAnsi="Consolas" w:cs="Times New Roman"/>
          <w:color w:val="D4D4D4"/>
          <w:sz w:val="12"/>
          <w:szCs w:val="12"/>
          <w:lang w:val="en-US" w:eastAsia="de-CH"/>
        </w:rPr>
      </w:pPr>
      <w:r w:rsidRPr="007B381D">
        <w:rPr>
          <w:rFonts w:ascii="Consolas" w:eastAsia="Times New Roman" w:hAnsi="Consolas" w:cs="Times New Roman"/>
          <w:color w:val="6A9955"/>
          <w:sz w:val="12"/>
          <w:szCs w:val="12"/>
          <w:lang w:val="en-US" w:eastAsia="de-CH"/>
        </w:rPr>
        <w:t> *     @OA\License(</w:t>
      </w:r>
    </w:p>
    <w:p w14:paraId="2EC1E845" w14:textId="77777777" w:rsidR="00BA03CA" w:rsidRPr="007B381D" w:rsidRDefault="00BA03CA" w:rsidP="00BA03CA">
      <w:pPr>
        <w:shd w:val="clear" w:color="auto" w:fill="1E1E1E"/>
        <w:spacing w:line="285" w:lineRule="atLeast"/>
        <w:rPr>
          <w:rFonts w:ascii="Consolas" w:eastAsia="Times New Roman" w:hAnsi="Consolas" w:cs="Times New Roman"/>
          <w:color w:val="D4D4D4"/>
          <w:sz w:val="12"/>
          <w:szCs w:val="12"/>
          <w:lang w:val="en-US" w:eastAsia="de-CH"/>
        </w:rPr>
      </w:pPr>
      <w:r w:rsidRPr="007B381D">
        <w:rPr>
          <w:rFonts w:ascii="Consolas" w:eastAsia="Times New Roman" w:hAnsi="Consolas" w:cs="Times New Roman"/>
          <w:color w:val="6A9955"/>
          <w:sz w:val="12"/>
          <w:szCs w:val="12"/>
          <w:lang w:val="en-US" w:eastAsia="de-CH"/>
        </w:rPr>
        <w:t> *         name="Apache 2.0",</w:t>
      </w:r>
    </w:p>
    <w:p w14:paraId="5FF85FA7" w14:textId="77777777" w:rsidR="00BA03CA" w:rsidRPr="007B381D" w:rsidRDefault="00BA03CA" w:rsidP="00BA03CA">
      <w:pPr>
        <w:shd w:val="clear" w:color="auto" w:fill="1E1E1E"/>
        <w:spacing w:line="285" w:lineRule="atLeast"/>
        <w:rPr>
          <w:rFonts w:ascii="Consolas" w:eastAsia="Times New Roman" w:hAnsi="Consolas" w:cs="Times New Roman"/>
          <w:color w:val="D4D4D4"/>
          <w:sz w:val="12"/>
          <w:szCs w:val="12"/>
          <w:lang w:val="en-US" w:eastAsia="de-CH"/>
        </w:rPr>
      </w:pPr>
      <w:r w:rsidRPr="007B381D">
        <w:rPr>
          <w:rFonts w:ascii="Consolas" w:eastAsia="Times New Roman" w:hAnsi="Consolas" w:cs="Times New Roman"/>
          <w:color w:val="6A9955"/>
          <w:sz w:val="12"/>
          <w:szCs w:val="12"/>
          <w:lang w:val="en-US" w:eastAsia="de-CH"/>
        </w:rPr>
        <w:t> *         url="http://www.apache.org/licenses/LICENSE-2.0.html"</w:t>
      </w:r>
    </w:p>
    <w:p w14:paraId="567A7989"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7B381D">
        <w:rPr>
          <w:rFonts w:ascii="Consolas" w:eastAsia="Times New Roman" w:hAnsi="Consolas" w:cs="Times New Roman"/>
          <w:color w:val="6A9955"/>
          <w:sz w:val="12"/>
          <w:szCs w:val="12"/>
          <w:lang w:val="en-US" w:eastAsia="de-CH"/>
        </w:rPr>
        <w:t> </w:t>
      </w:r>
      <w:r w:rsidRPr="005F671D">
        <w:rPr>
          <w:rFonts w:ascii="Consolas" w:eastAsia="Times New Roman" w:hAnsi="Consolas" w:cs="Times New Roman"/>
          <w:color w:val="6A9955"/>
          <w:sz w:val="12"/>
          <w:szCs w:val="12"/>
          <w:lang w:eastAsia="de-CH"/>
        </w:rPr>
        <w:t>*     )</w:t>
      </w:r>
    </w:p>
    <w:p w14:paraId="33955DE1" w14:textId="178A62DA" w:rsidR="00BA03CA" w:rsidRDefault="00BA03CA" w:rsidP="00BA03CA">
      <w:pPr>
        <w:shd w:val="clear" w:color="auto" w:fill="1E1E1E"/>
        <w:spacing w:line="285" w:lineRule="atLeast"/>
        <w:rPr>
          <w:rFonts w:ascii="Consolas" w:eastAsia="Times New Roman" w:hAnsi="Consolas" w:cs="Times New Roman"/>
          <w:color w:val="6A9955"/>
          <w:sz w:val="12"/>
          <w:szCs w:val="12"/>
          <w:lang w:eastAsia="de-CH"/>
        </w:rPr>
      </w:pPr>
      <w:r w:rsidRPr="005F671D">
        <w:rPr>
          <w:rFonts w:ascii="Consolas" w:eastAsia="Times New Roman" w:hAnsi="Consolas" w:cs="Times New Roman"/>
          <w:color w:val="6A9955"/>
          <w:sz w:val="12"/>
          <w:szCs w:val="12"/>
          <w:lang w:eastAsia="de-CH"/>
        </w:rPr>
        <w:t> * )</w:t>
      </w:r>
    </w:p>
    <w:p w14:paraId="32FF0D5A" w14:textId="1B78EF00"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Pr>
          <w:rFonts w:ascii="Consolas" w:eastAsia="Times New Roman" w:hAnsi="Consolas" w:cs="Times New Roman"/>
          <w:color w:val="6A9955"/>
          <w:sz w:val="12"/>
          <w:szCs w:val="12"/>
          <w:lang w:eastAsia="de-CH"/>
        </w:rPr>
        <w:t xml:space="preserve"> */</w:t>
      </w:r>
    </w:p>
    <w:p w14:paraId="60ADF6EC" w14:textId="36CB9E47" w:rsidR="00BA03CA" w:rsidRDefault="00BA03CA" w:rsidP="00BA03CA"/>
    <w:p w14:paraId="3C83CBE1" w14:textId="07CEA98E" w:rsidR="0038570B" w:rsidRDefault="0038570B" w:rsidP="00BA03CA">
      <w:r>
        <w:t>In unserer Applikation sind die Swagger Annotationen und die generierte Seite auf dem gleichen Server wie unsere API. Das muss aber nicht immer der Fall sein. In anderen Anwendungen kann Swagger auch benutzt werden, um auf eine API auf einem anderen Server zuzugreifen.</w:t>
      </w:r>
    </w:p>
    <w:p w14:paraId="1E4B63CF" w14:textId="4D40D104" w:rsidR="0038570B" w:rsidRDefault="0038570B" w:rsidP="00BA03CA"/>
    <w:p w14:paraId="4A9F77F8" w14:textId="04EE3C37" w:rsidR="0038570B" w:rsidRDefault="0038570B" w:rsidP="0038570B">
      <w:pPr>
        <w:jc w:val="center"/>
      </w:pPr>
      <w:r>
        <w:rPr>
          <w:noProof/>
        </w:rPr>
        <w:drawing>
          <wp:inline distT="0" distB="0" distL="0" distR="0" wp14:anchorId="4288B524" wp14:editId="3DC195C0">
            <wp:extent cx="4257675" cy="3753382"/>
            <wp:effectExtent l="0" t="0" r="0" b="0"/>
            <wp:docPr id="11" name="Grafik 11"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Diagramm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4259565" cy="3755048"/>
                    </a:xfrm>
                    <a:prstGeom prst="rect">
                      <a:avLst/>
                    </a:prstGeom>
                  </pic:spPr>
                </pic:pic>
              </a:graphicData>
            </a:graphic>
          </wp:inline>
        </w:drawing>
      </w:r>
    </w:p>
    <w:p w14:paraId="2182ED05" w14:textId="77777777" w:rsidR="0038570B" w:rsidRPr="00BA03CA" w:rsidRDefault="0038570B" w:rsidP="00BA03CA"/>
    <w:p w14:paraId="4A965501" w14:textId="77777777" w:rsidR="00FD3622" w:rsidRPr="006558CB" w:rsidRDefault="00FD3622" w:rsidP="00FD3622">
      <w:pPr>
        <w:pStyle w:val="Lauftext"/>
        <w:rPr>
          <w:rFonts w:asciiTheme="majorHAnsi" w:hAnsiTheme="majorHAnsi"/>
          <w:sz w:val="20"/>
          <w:szCs w:val="20"/>
        </w:rPr>
      </w:pPr>
    </w:p>
    <w:p w14:paraId="0447F06B" w14:textId="77777777" w:rsidR="00FD3622" w:rsidRPr="006558CB" w:rsidRDefault="00FD3622" w:rsidP="00FD3622">
      <w:pPr>
        <w:pStyle w:val="Heading2"/>
        <w:rPr>
          <w:caps/>
          <w:sz w:val="20"/>
          <w:szCs w:val="20"/>
        </w:rPr>
      </w:pPr>
      <w:bookmarkStart w:id="63" w:name="_Toc529881995"/>
      <w:r w:rsidRPr="006558CB">
        <w:rPr>
          <w:sz w:val="20"/>
          <w:szCs w:val="20"/>
        </w:rPr>
        <w:lastRenderedPageBreak/>
        <w:t>Geplantes Vorgehen für die Qualitätssicherung</w:t>
      </w:r>
      <w:bookmarkEnd w:id="63"/>
    </w:p>
    <w:p w14:paraId="56DEDF4F" w14:textId="4EDC4172" w:rsidR="00FD3622" w:rsidRPr="007B381D" w:rsidRDefault="00342AE7" w:rsidP="00FD3622">
      <w:pPr>
        <w:pStyle w:val="Lauftext"/>
        <w:rPr>
          <w:rFonts w:asciiTheme="majorHAnsi" w:hAnsiTheme="majorHAnsi"/>
          <w:sz w:val="20"/>
          <w:szCs w:val="20"/>
        </w:rPr>
      </w:pPr>
      <w:r w:rsidRPr="007B381D">
        <w:rPr>
          <w:rFonts w:asciiTheme="majorHAnsi" w:hAnsiTheme="majorHAnsi"/>
          <w:sz w:val="20"/>
          <w:szCs w:val="20"/>
        </w:rPr>
        <w:t>Durch die Einhaltund der Laravel und Swagger Konventionen, ist der Code für eine kompetente aussenstehende Person einfach nachvolziebar und erweiterbar.</w:t>
      </w:r>
    </w:p>
    <w:p w14:paraId="72C79637" w14:textId="6A9C7EE6" w:rsidR="00342AE7" w:rsidRPr="006558CB" w:rsidRDefault="00342AE7" w:rsidP="00FD3622">
      <w:pPr>
        <w:pStyle w:val="Lauftext"/>
        <w:rPr>
          <w:rFonts w:asciiTheme="majorHAnsi" w:hAnsiTheme="majorHAnsi"/>
          <w:sz w:val="20"/>
          <w:szCs w:val="20"/>
        </w:rPr>
      </w:pPr>
      <w:r w:rsidRPr="007B381D">
        <w:rPr>
          <w:rFonts w:asciiTheme="majorHAnsi" w:hAnsiTheme="majorHAnsi"/>
          <w:sz w:val="20"/>
          <w:szCs w:val="20"/>
        </w:rPr>
        <w:t>Weiter wird durch das händisch erstellte Test konzept eine korrekte Funktionsweise sichergestellt.</w:t>
      </w:r>
    </w:p>
    <w:p w14:paraId="3F29BA82" w14:textId="77777777" w:rsidR="00FD3622" w:rsidRPr="006558CB" w:rsidRDefault="00FD3622" w:rsidP="00FD3622">
      <w:pPr>
        <w:pStyle w:val="Lauftext"/>
        <w:rPr>
          <w:rFonts w:asciiTheme="majorHAnsi" w:hAnsiTheme="majorHAnsi"/>
          <w:sz w:val="20"/>
          <w:szCs w:val="20"/>
        </w:rPr>
      </w:pPr>
    </w:p>
    <w:p w14:paraId="3EE4DAC7" w14:textId="77777777" w:rsidR="00FD3622" w:rsidRPr="006558CB" w:rsidRDefault="00FD3622" w:rsidP="00FD3622">
      <w:pPr>
        <w:pStyle w:val="Heading2"/>
        <w:rPr>
          <w:caps/>
          <w:sz w:val="20"/>
          <w:szCs w:val="20"/>
        </w:rPr>
      </w:pPr>
      <w:bookmarkStart w:id="64" w:name="_Toc529881996"/>
      <w:r w:rsidRPr="006558CB">
        <w:rPr>
          <w:sz w:val="20"/>
          <w:szCs w:val="20"/>
        </w:rPr>
        <w:t>Anmerkungen zum Zeitplan</w:t>
      </w:r>
      <w:bookmarkEnd w:id="64"/>
    </w:p>
    <w:p w14:paraId="6CA9DE0E" w14:textId="3EAC08DC" w:rsidR="00FD3622" w:rsidRPr="006558CB" w:rsidRDefault="00342AE7" w:rsidP="00FD3622">
      <w:pPr>
        <w:pStyle w:val="Lauftext"/>
        <w:rPr>
          <w:rFonts w:asciiTheme="majorHAnsi" w:hAnsiTheme="majorHAnsi"/>
          <w:sz w:val="20"/>
          <w:szCs w:val="20"/>
        </w:rPr>
      </w:pPr>
      <w:r>
        <w:rPr>
          <w:rFonts w:asciiTheme="majorHAnsi" w:hAnsiTheme="majorHAnsi"/>
          <w:sz w:val="20"/>
          <w:szCs w:val="20"/>
        </w:rPr>
        <w:t>Die Soll- und Ist-Zeit waren häufig in Übereinstimmung</w:t>
      </w:r>
      <w:r w:rsidR="00DB5AC7">
        <w:rPr>
          <w:rFonts w:asciiTheme="majorHAnsi" w:hAnsiTheme="majorHAnsi"/>
          <w:sz w:val="20"/>
          <w:szCs w:val="20"/>
        </w:rPr>
        <w:t xml:space="preserve"> und die Zeitblöcke waren meist richtig bemessen. Ich bin alles in allem zufrieden mit dem Zeitplan. Es war besonders eine gute Entscheidung eine Pufferzeit einzuplanen.</w:t>
      </w:r>
    </w:p>
    <w:p w14:paraId="4BB8B027" w14:textId="77777777" w:rsidR="00FD3622" w:rsidRPr="006558CB" w:rsidRDefault="00FD3622" w:rsidP="00FD3622">
      <w:pPr>
        <w:pStyle w:val="Lauftext"/>
        <w:rPr>
          <w:rFonts w:asciiTheme="majorHAnsi" w:hAnsiTheme="majorHAnsi"/>
          <w:sz w:val="20"/>
          <w:szCs w:val="20"/>
        </w:rPr>
      </w:pPr>
    </w:p>
    <w:p w14:paraId="074AA5C2" w14:textId="77777777" w:rsidR="00FD3622" w:rsidRPr="006558CB" w:rsidRDefault="00FD3622" w:rsidP="00FD3622">
      <w:pPr>
        <w:pStyle w:val="Heading2"/>
        <w:rPr>
          <w:caps/>
          <w:sz w:val="20"/>
          <w:szCs w:val="20"/>
        </w:rPr>
      </w:pPr>
      <w:bookmarkStart w:id="65" w:name="_Toc529881997"/>
      <w:r w:rsidRPr="006558CB">
        <w:rPr>
          <w:sz w:val="20"/>
          <w:szCs w:val="20"/>
        </w:rPr>
        <w:t>Begründung für Abweichungen zum Zeitplan</w:t>
      </w:r>
      <w:bookmarkEnd w:id="65"/>
    </w:p>
    <w:p w14:paraId="55C5B1EE" w14:textId="394F725D" w:rsidR="00FD3622" w:rsidRPr="006558CB" w:rsidRDefault="00DB5AC7" w:rsidP="00FD3622">
      <w:pPr>
        <w:pStyle w:val="Lauftext"/>
        <w:rPr>
          <w:rFonts w:asciiTheme="majorHAnsi" w:eastAsiaTheme="majorEastAsia" w:hAnsiTheme="majorHAnsi" w:cstheme="majorBidi"/>
          <w:b/>
          <w:color w:val="000000" w:themeColor="text1"/>
          <w:sz w:val="20"/>
          <w:szCs w:val="20"/>
        </w:rPr>
      </w:pPr>
      <w:r>
        <w:rPr>
          <w:rFonts w:asciiTheme="majorHAnsi" w:hAnsiTheme="majorHAnsi"/>
          <w:sz w:val="20"/>
          <w:szCs w:val="20"/>
        </w:rPr>
        <w:t xml:space="preserve">Ich habe aber den Dokumentationsaufwand in der Planungsphase ein wenig unterschätzt, wodurch ein kleiner Rückstand entstand. </w:t>
      </w:r>
      <w:r w:rsidR="00DF22B4">
        <w:rPr>
          <w:rFonts w:asciiTheme="majorHAnsi" w:hAnsiTheme="majorHAnsi"/>
          <w:sz w:val="20"/>
          <w:szCs w:val="20"/>
        </w:rPr>
        <w:t xml:space="preserve">Das Erstellen der Ressourcen nahm dabei weniger Zeit in Anspruch als das Einbinden und Erklären in der Dokumentation. </w:t>
      </w:r>
      <w:r>
        <w:rPr>
          <w:rFonts w:asciiTheme="majorHAnsi" w:hAnsiTheme="majorHAnsi"/>
          <w:sz w:val="20"/>
          <w:szCs w:val="20"/>
        </w:rPr>
        <w:t xml:space="preserve">Dies stellte aber dank einer eingeplanten Pufferzeit kein grosses Problem dar. </w:t>
      </w:r>
      <w:r w:rsidR="00FD3622" w:rsidRPr="006558CB">
        <w:rPr>
          <w:rFonts w:asciiTheme="majorHAnsi" w:hAnsiTheme="majorHAnsi"/>
          <w:sz w:val="20"/>
          <w:szCs w:val="20"/>
        </w:rPr>
        <w:br w:type="page"/>
      </w:r>
    </w:p>
    <w:p w14:paraId="1C47E8FB" w14:textId="77777777" w:rsidR="00FD3622" w:rsidRPr="006558CB" w:rsidRDefault="00FD3622" w:rsidP="006F68B1">
      <w:pPr>
        <w:pStyle w:val="Heading1"/>
      </w:pPr>
      <w:bookmarkStart w:id="66" w:name="_Toc529881998"/>
      <w:r w:rsidRPr="006558CB">
        <w:lastRenderedPageBreak/>
        <w:t>Entscheiden</w:t>
      </w:r>
      <w:bookmarkEnd w:id="66"/>
    </w:p>
    <w:p w14:paraId="0DC19FC8" w14:textId="2277E74B" w:rsidR="00FD3622" w:rsidRPr="006558CB" w:rsidRDefault="0008159E" w:rsidP="00FD3622">
      <w:pPr>
        <w:pStyle w:val="Heading2"/>
        <w:rPr>
          <w:caps/>
          <w:sz w:val="20"/>
          <w:szCs w:val="20"/>
        </w:rPr>
      </w:pPr>
      <w:r>
        <w:rPr>
          <w:sz w:val="20"/>
          <w:szCs w:val="20"/>
        </w:rPr>
        <w:t xml:space="preserve">Variante </w:t>
      </w:r>
      <w:r w:rsidR="002B2A22">
        <w:rPr>
          <w:sz w:val="20"/>
          <w:szCs w:val="20"/>
        </w:rPr>
        <w:t>Bilder</w:t>
      </w:r>
      <w:r>
        <w:rPr>
          <w:sz w:val="20"/>
          <w:szCs w:val="20"/>
        </w:rPr>
        <w:t xml:space="preserve"> als Blob speichern</w:t>
      </w:r>
      <w:r w:rsidR="002B2A22">
        <w:rPr>
          <w:sz w:val="20"/>
          <w:szCs w:val="20"/>
        </w:rPr>
        <w:t xml:space="preserve"> </w:t>
      </w:r>
    </w:p>
    <w:p w14:paraId="581B70C7" w14:textId="5553B059" w:rsidR="00FD3622" w:rsidRPr="006558CB" w:rsidRDefault="0008159E" w:rsidP="00FD3622">
      <w:pPr>
        <w:pStyle w:val="Lauftext"/>
        <w:rPr>
          <w:rFonts w:asciiTheme="majorHAnsi" w:hAnsiTheme="majorHAnsi"/>
          <w:sz w:val="20"/>
          <w:szCs w:val="20"/>
          <w:lang w:val="fr-CH"/>
        </w:rPr>
      </w:pPr>
      <w:r w:rsidRPr="007B381D">
        <w:rPr>
          <w:rFonts w:asciiTheme="majorHAnsi" w:hAnsiTheme="majorHAnsi"/>
          <w:sz w:val="20"/>
          <w:szCs w:val="20"/>
        </w:rPr>
        <w:t>Eine Bilddatei kann vollständig als sein sogenanter Blob in der Datenbank gespeichert werden. Der Vorteil dieser Methode ist, dass es nicht zwie unterschiedliche Reverenzen gibt. Wenn die Datei gelöscht oder bearbeitet wird, passiert das alles in der Datenbank. Es besteht so kein Risiko das ein URL nicht mit einer seperaten Datei übereinstimmt. Die Datenbank entspricht dem ACID</w:t>
      </w:r>
      <w:r>
        <w:rPr>
          <w:rFonts w:asciiTheme="majorHAnsi" w:hAnsiTheme="majorHAnsi"/>
          <w:sz w:val="20"/>
          <w:szCs w:val="20"/>
          <w:lang w:val="en-IE"/>
        </w:rPr>
        <w:fldChar w:fldCharType="begin"/>
      </w:r>
      <w:r>
        <w:instrText xml:space="preserve"> XE "</w:instrText>
      </w:r>
      <w:r w:rsidRPr="007B381D">
        <w:rPr>
          <w:rFonts w:asciiTheme="majorHAnsi" w:hAnsiTheme="majorHAnsi"/>
          <w:sz w:val="20"/>
          <w:szCs w:val="20"/>
        </w:rPr>
        <w:instrText>ACID</w:instrText>
      </w:r>
      <w:r>
        <w:instrText>" \t "</w:instrText>
      </w:r>
      <w:r w:rsidRPr="006A0357">
        <w:rPr>
          <w:i/>
        </w:rPr>
        <w:instrText>Atomicity, Consistency, Isolation, Durability</w:instrText>
      </w:r>
      <w:r>
        <w:instrText xml:space="preserve">" </w:instrText>
      </w:r>
      <w:r>
        <w:rPr>
          <w:rFonts w:asciiTheme="majorHAnsi" w:hAnsiTheme="majorHAnsi"/>
          <w:sz w:val="20"/>
          <w:szCs w:val="20"/>
          <w:lang w:val="en-IE"/>
        </w:rPr>
        <w:fldChar w:fldCharType="end"/>
      </w:r>
      <w:r w:rsidRPr="007B381D">
        <w:rPr>
          <w:rFonts w:asciiTheme="majorHAnsi" w:hAnsiTheme="majorHAnsi"/>
          <w:sz w:val="20"/>
          <w:szCs w:val="20"/>
        </w:rPr>
        <w:t xml:space="preserve"> Standard. Backups und Transfers der Datenbank sind somit problemlos.</w:t>
      </w:r>
    </w:p>
    <w:p w14:paraId="2FC27A2E" w14:textId="77777777" w:rsidR="00FD3622" w:rsidRPr="006558CB" w:rsidRDefault="00FD3622" w:rsidP="00FD3622">
      <w:pPr>
        <w:pStyle w:val="Lauftext"/>
        <w:rPr>
          <w:rFonts w:asciiTheme="majorHAnsi" w:hAnsiTheme="majorHAnsi"/>
          <w:sz w:val="20"/>
          <w:szCs w:val="20"/>
          <w:lang w:val="fr-CH"/>
        </w:rPr>
      </w:pPr>
    </w:p>
    <w:p w14:paraId="52D6022A" w14:textId="757F3D43" w:rsidR="00FD3622" w:rsidRPr="006558CB" w:rsidRDefault="0008159E" w:rsidP="00FD3622">
      <w:pPr>
        <w:pStyle w:val="Heading2"/>
        <w:rPr>
          <w:caps/>
          <w:sz w:val="20"/>
          <w:szCs w:val="20"/>
          <w:lang w:val="fr-CH"/>
        </w:rPr>
      </w:pPr>
      <w:r>
        <w:rPr>
          <w:sz w:val="20"/>
          <w:szCs w:val="20"/>
          <w:lang w:val="fr-CH"/>
        </w:rPr>
        <w:t>Variante Bilder in Dateisystem speichern</w:t>
      </w:r>
    </w:p>
    <w:p w14:paraId="771DDBB9" w14:textId="2B40C7F0" w:rsidR="00FD3622" w:rsidRPr="006558CB" w:rsidRDefault="0008159E" w:rsidP="00FD3622">
      <w:pPr>
        <w:pStyle w:val="Lauftext"/>
        <w:rPr>
          <w:rFonts w:asciiTheme="majorHAnsi" w:hAnsiTheme="majorHAnsi"/>
          <w:sz w:val="20"/>
          <w:szCs w:val="20"/>
        </w:rPr>
      </w:pPr>
      <w:r>
        <w:rPr>
          <w:rFonts w:asciiTheme="majorHAnsi" w:hAnsiTheme="majorHAnsi"/>
          <w:sz w:val="20"/>
          <w:szCs w:val="20"/>
          <w:lang w:val="fr-CH"/>
        </w:rPr>
        <w:t xml:space="preserve">Bilder werden als Bilddateien gespeichert und nur der URL des Bildes wird in der Datenbank referenziert. Der Vorteil dieser Methode ist, dass </w:t>
      </w:r>
      <w:r w:rsidR="00B3792F">
        <w:rPr>
          <w:rFonts w:asciiTheme="majorHAnsi" w:hAnsiTheme="majorHAnsi"/>
          <w:sz w:val="20"/>
          <w:szCs w:val="20"/>
          <w:lang w:val="fr-CH"/>
        </w:rPr>
        <w:t>das laden eines Strings aus der Datenbank viel schneller ist als eine grosse Datei zu laden. Falls etwas gestreamt werden muss, wie bei Video ist das auch nur mit dieser Variante möglich.</w:t>
      </w:r>
    </w:p>
    <w:p w14:paraId="4F833993" w14:textId="77777777" w:rsidR="00FD3622" w:rsidRPr="006558CB" w:rsidRDefault="00FD3622" w:rsidP="00FD3622">
      <w:pPr>
        <w:pStyle w:val="Lauftext"/>
        <w:rPr>
          <w:rFonts w:asciiTheme="majorHAnsi" w:hAnsiTheme="majorHAnsi"/>
          <w:sz w:val="20"/>
          <w:szCs w:val="20"/>
        </w:rPr>
      </w:pPr>
    </w:p>
    <w:p w14:paraId="78448F7F" w14:textId="77777777" w:rsidR="00FD3622" w:rsidRPr="006558CB" w:rsidRDefault="00FD3622" w:rsidP="00FD3622">
      <w:pPr>
        <w:pStyle w:val="Heading2"/>
        <w:rPr>
          <w:caps/>
          <w:sz w:val="20"/>
          <w:szCs w:val="20"/>
        </w:rPr>
      </w:pPr>
      <w:bookmarkStart w:id="67" w:name="_Toc529882001"/>
      <w:r w:rsidRPr="006558CB">
        <w:rPr>
          <w:sz w:val="20"/>
          <w:szCs w:val="20"/>
        </w:rPr>
        <w:t>Kurzbeschreibung der Entscheidungskriterien</w:t>
      </w:r>
      <w:bookmarkEnd w:id="67"/>
    </w:p>
    <w:p w14:paraId="7A8BE1C0" w14:textId="53256842" w:rsidR="00B3792F" w:rsidRDefault="00B3792F" w:rsidP="00B3792F">
      <w:pPr>
        <w:pStyle w:val="Lauftext"/>
        <w:numPr>
          <w:ilvl w:val="0"/>
          <w:numId w:val="50"/>
        </w:numPr>
        <w:rPr>
          <w:rFonts w:asciiTheme="majorHAnsi" w:hAnsiTheme="majorHAnsi"/>
          <w:sz w:val="20"/>
          <w:szCs w:val="20"/>
        </w:rPr>
      </w:pPr>
      <w:r>
        <w:rPr>
          <w:rFonts w:asciiTheme="majorHAnsi" w:hAnsiTheme="majorHAnsi"/>
          <w:sz w:val="20"/>
          <w:szCs w:val="20"/>
        </w:rPr>
        <w:t>Performance</w:t>
      </w:r>
    </w:p>
    <w:p w14:paraId="5D1D8A29" w14:textId="1B86D0F7" w:rsidR="00B3792F" w:rsidRDefault="00B3792F" w:rsidP="00B3792F">
      <w:pPr>
        <w:pStyle w:val="Lauftext"/>
        <w:ind w:left="720"/>
        <w:rPr>
          <w:rFonts w:asciiTheme="majorHAnsi" w:hAnsiTheme="majorHAnsi"/>
          <w:sz w:val="20"/>
          <w:szCs w:val="20"/>
        </w:rPr>
      </w:pPr>
      <w:r>
        <w:rPr>
          <w:rFonts w:asciiTheme="majorHAnsi" w:hAnsiTheme="majorHAnsi"/>
          <w:sz w:val="20"/>
          <w:szCs w:val="20"/>
        </w:rPr>
        <w:t>Wie gut ist die Performance?</w:t>
      </w:r>
    </w:p>
    <w:p w14:paraId="1E0B4EED" w14:textId="4C5ABA8B" w:rsidR="00B3792F" w:rsidRDefault="00B3792F" w:rsidP="00B3792F">
      <w:pPr>
        <w:pStyle w:val="Lauftext"/>
        <w:numPr>
          <w:ilvl w:val="0"/>
          <w:numId w:val="50"/>
        </w:numPr>
        <w:rPr>
          <w:rFonts w:asciiTheme="majorHAnsi" w:hAnsiTheme="majorHAnsi"/>
          <w:sz w:val="20"/>
          <w:szCs w:val="20"/>
        </w:rPr>
      </w:pPr>
      <w:r>
        <w:rPr>
          <w:rFonts w:asciiTheme="majorHAnsi" w:hAnsiTheme="majorHAnsi"/>
          <w:sz w:val="20"/>
          <w:szCs w:val="20"/>
        </w:rPr>
        <w:t>Laravel-Style</w:t>
      </w:r>
    </w:p>
    <w:p w14:paraId="4FB340C9" w14:textId="7AC44A25" w:rsidR="00B3792F" w:rsidRDefault="00B3792F" w:rsidP="00B3792F">
      <w:pPr>
        <w:pStyle w:val="Lauftext"/>
        <w:ind w:left="720"/>
        <w:rPr>
          <w:rFonts w:asciiTheme="majorHAnsi" w:hAnsiTheme="majorHAnsi"/>
          <w:sz w:val="20"/>
          <w:szCs w:val="20"/>
        </w:rPr>
      </w:pPr>
      <w:r>
        <w:rPr>
          <w:rFonts w:asciiTheme="majorHAnsi" w:hAnsiTheme="majorHAnsi"/>
          <w:sz w:val="20"/>
          <w:szCs w:val="20"/>
        </w:rPr>
        <w:t>Was ist das von der Laravel-Dokumentation vorgeschlagene Weg?</w:t>
      </w:r>
    </w:p>
    <w:p w14:paraId="575D6F11" w14:textId="6180364C" w:rsidR="00B3792F" w:rsidRDefault="00B3792F" w:rsidP="00B3792F">
      <w:pPr>
        <w:pStyle w:val="Lauftext"/>
        <w:numPr>
          <w:ilvl w:val="0"/>
          <w:numId w:val="50"/>
        </w:numPr>
        <w:rPr>
          <w:rFonts w:asciiTheme="majorHAnsi" w:hAnsiTheme="majorHAnsi"/>
          <w:sz w:val="20"/>
          <w:szCs w:val="20"/>
        </w:rPr>
      </w:pPr>
      <w:r>
        <w:rPr>
          <w:rFonts w:asciiTheme="majorHAnsi" w:hAnsiTheme="majorHAnsi"/>
          <w:sz w:val="20"/>
          <w:szCs w:val="20"/>
        </w:rPr>
        <w:t>Komplikation</w:t>
      </w:r>
    </w:p>
    <w:p w14:paraId="5627B4D5" w14:textId="77777777" w:rsidR="00B3792F" w:rsidRDefault="00B3792F" w:rsidP="00B3792F">
      <w:pPr>
        <w:pStyle w:val="Lauftext"/>
        <w:ind w:left="720"/>
        <w:rPr>
          <w:rFonts w:asciiTheme="majorHAnsi" w:hAnsiTheme="majorHAnsi"/>
          <w:sz w:val="20"/>
          <w:szCs w:val="20"/>
        </w:rPr>
      </w:pPr>
      <w:r>
        <w:rPr>
          <w:rFonts w:asciiTheme="majorHAnsi" w:hAnsiTheme="majorHAnsi"/>
          <w:sz w:val="20"/>
          <w:szCs w:val="20"/>
        </w:rPr>
        <w:t>Wie viel extra Komplikation entsteht in der Logik?</w:t>
      </w:r>
    </w:p>
    <w:p w14:paraId="2853D3DB" w14:textId="77777777" w:rsidR="00B3792F" w:rsidRDefault="00B3792F" w:rsidP="00B3792F">
      <w:pPr>
        <w:pStyle w:val="Lauftext"/>
        <w:numPr>
          <w:ilvl w:val="0"/>
          <w:numId w:val="50"/>
        </w:numPr>
        <w:rPr>
          <w:rFonts w:asciiTheme="majorHAnsi" w:hAnsiTheme="majorHAnsi"/>
          <w:sz w:val="20"/>
          <w:szCs w:val="20"/>
        </w:rPr>
      </w:pPr>
      <w:r>
        <w:rPr>
          <w:rFonts w:asciiTheme="majorHAnsi" w:hAnsiTheme="majorHAnsi"/>
          <w:sz w:val="20"/>
          <w:szCs w:val="20"/>
        </w:rPr>
        <w:t>Integrität und Datensicherheit</w:t>
      </w:r>
    </w:p>
    <w:p w14:paraId="1D1161FC" w14:textId="7D5EFEEE" w:rsidR="00B3792F" w:rsidRDefault="00B3792F" w:rsidP="00B3792F">
      <w:pPr>
        <w:pStyle w:val="Lauftext"/>
        <w:ind w:left="720"/>
        <w:rPr>
          <w:rFonts w:asciiTheme="majorHAnsi" w:hAnsiTheme="majorHAnsi"/>
          <w:sz w:val="20"/>
          <w:szCs w:val="20"/>
        </w:rPr>
      </w:pPr>
      <w:r>
        <w:rPr>
          <w:rFonts w:asciiTheme="majorHAnsi" w:hAnsiTheme="majorHAnsi"/>
          <w:sz w:val="20"/>
          <w:szCs w:val="20"/>
        </w:rPr>
        <w:t>Wie robust ist die Datensicherung?</w:t>
      </w:r>
    </w:p>
    <w:p w14:paraId="0EAFFCA5" w14:textId="17B53079" w:rsidR="00B3792F" w:rsidRDefault="00B3792F" w:rsidP="00FD3622">
      <w:pPr>
        <w:pStyle w:val="Lauftext"/>
        <w:rPr>
          <w:rFonts w:asciiTheme="majorHAnsi" w:hAnsiTheme="majorHAnsi"/>
          <w:sz w:val="20"/>
          <w:szCs w:val="20"/>
        </w:rPr>
      </w:pPr>
      <w:r>
        <w:rPr>
          <w:rFonts w:asciiTheme="majorHAnsi" w:hAnsiTheme="majorHAnsi"/>
          <w:sz w:val="20"/>
          <w:szCs w:val="20"/>
        </w:rPr>
        <w:t xml:space="preserve"> </w:t>
      </w:r>
    </w:p>
    <w:p w14:paraId="7941E5D5" w14:textId="4062E785" w:rsidR="00FD3622" w:rsidRPr="006558CB" w:rsidRDefault="00B3792F" w:rsidP="00FD3622">
      <w:pPr>
        <w:pStyle w:val="Lauftext"/>
        <w:rPr>
          <w:rFonts w:asciiTheme="majorHAnsi" w:hAnsiTheme="majorHAnsi"/>
          <w:sz w:val="20"/>
          <w:szCs w:val="20"/>
        </w:rPr>
      </w:pPr>
      <w:r>
        <w:rPr>
          <w:rFonts w:asciiTheme="majorHAnsi" w:hAnsiTheme="majorHAnsi"/>
          <w:sz w:val="20"/>
          <w:szCs w:val="20"/>
        </w:rPr>
        <w:t>Performance sollte immer in Betracht gezogen werden, ist aber in einem kleinen Projekt mit nur einem Bild pro Produkt weniger wichtig. Ob es dem Laravel-Style entspricht wird hier schwerer gewichtet weil es auch Komplikation verringert und sauberen Code erzeugt. Es sind keine Migrationen oder Backups vorgesehen, trotzdem sollte die Integrität und Datensicherheit nicht vernachlässigt werden.</w:t>
      </w:r>
    </w:p>
    <w:p w14:paraId="701B0F64" w14:textId="77777777" w:rsidR="00FD3622" w:rsidRPr="006558CB" w:rsidRDefault="00FD3622" w:rsidP="00FD3622">
      <w:pPr>
        <w:pStyle w:val="Lauftext"/>
        <w:rPr>
          <w:rFonts w:asciiTheme="majorHAnsi" w:hAnsiTheme="majorHAnsi"/>
          <w:sz w:val="20"/>
          <w:szCs w:val="20"/>
        </w:rPr>
      </w:pPr>
    </w:p>
    <w:p w14:paraId="667E3AB3" w14:textId="0AB57D8B" w:rsidR="002B2A22" w:rsidRPr="006558CB" w:rsidRDefault="002B2A22" w:rsidP="002B2A22">
      <w:pPr>
        <w:pStyle w:val="Heading2"/>
        <w:rPr>
          <w:caps/>
          <w:sz w:val="20"/>
          <w:szCs w:val="20"/>
        </w:rPr>
      </w:pPr>
      <w:r>
        <w:rPr>
          <w:sz w:val="20"/>
          <w:szCs w:val="20"/>
        </w:rPr>
        <w:t>Entscheidungsmatrix</w:t>
      </w:r>
    </w:p>
    <w:tbl>
      <w:tblPr>
        <w:tblStyle w:val="TableGrid"/>
        <w:tblW w:w="0" w:type="auto"/>
        <w:tblLook w:val="04A0" w:firstRow="1" w:lastRow="0" w:firstColumn="1" w:lastColumn="0" w:noHBand="0" w:noVBand="1"/>
      </w:tblPr>
      <w:tblGrid>
        <w:gridCol w:w="1491"/>
        <w:gridCol w:w="1491"/>
        <w:gridCol w:w="1491"/>
        <w:gridCol w:w="1491"/>
        <w:gridCol w:w="1492"/>
        <w:gridCol w:w="1492"/>
      </w:tblGrid>
      <w:tr w:rsidR="002B2A22" w14:paraId="4D2049D2" w14:textId="77777777" w:rsidTr="00DB5D80">
        <w:tc>
          <w:tcPr>
            <w:tcW w:w="1491" w:type="dxa"/>
            <w:vMerge w:val="restart"/>
          </w:tcPr>
          <w:p w14:paraId="5B008024" w14:textId="768F2AA7" w:rsidR="002B2A22" w:rsidRDefault="002B2A22" w:rsidP="00FD362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Kriterium</w:t>
            </w:r>
          </w:p>
        </w:tc>
        <w:tc>
          <w:tcPr>
            <w:tcW w:w="1491" w:type="dxa"/>
            <w:vMerge w:val="restart"/>
          </w:tcPr>
          <w:p w14:paraId="3D40BC38" w14:textId="793EF22B" w:rsidR="002B2A22" w:rsidRDefault="002B2A22" w:rsidP="00FD362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Gewichtung</w:t>
            </w:r>
          </w:p>
        </w:tc>
        <w:tc>
          <w:tcPr>
            <w:tcW w:w="2982" w:type="dxa"/>
            <w:gridSpan w:val="2"/>
          </w:tcPr>
          <w:p w14:paraId="410C0E52" w14:textId="5CBFCD34" w:rsidR="002B2A22" w:rsidRDefault="002B2A22" w:rsidP="00FD362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Blob</w:t>
            </w:r>
          </w:p>
        </w:tc>
        <w:tc>
          <w:tcPr>
            <w:tcW w:w="2984" w:type="dxa"/>
            <w:gridSpan w:val="2"/>
          </w:tcPr>
          <w:p w14:paraId="1B455025" w14:textId="3C097065" w:rsidR="002B2A22" w:rsidRDefault="002B2A22" w:rsidP="00FD362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Datei</w:t>
            </w:r>
          </w:p>
        </w:tc>
      </w:tr>
      <w:tr w:rsidR="002B2A22" w14:paraId="4E473CE9" w14:textId="77777777" w:rsidTr="002B2A22">
        <w:tc>
          <w:tcPr>
            <w:tcW w:w="1491" w:type="dxa"/>
            <w:vMerge/>
          </w:tcPr>
          <w:p w14:paraId="6ABCE7D6" w14:textId="77777777" w:rsidR="002B2A22" w:rsidRDefault="002B2A22" w:rsidP="00FD3622">
            <w:pPr>
              <w:rPr>
                <w:rFonts w:asciiTheme="majorHAnsi" w:eastAsiaTheme="majorEastAsia" w:hAnsiTheme="majorHAnsi" w:cstheme="majorBidi"/>
                <w:b/>
                <w:spacing w:val="-10"/>
                <w:kern w:val="28"/>
              </w:rPr>
            </w:pPr>
          </w:p>
        </w:tc>
        <w:tc>
          <w:tcPr>
            <w:tcW w:w="1491" w:type="dxa"/>
            <w:vMerge/>
          </w:tcPr>
          <w:p w14:paraId="6C16E1D1" w14:textId="77777777" w:rsidR="002B2A22" w:rsidRDefault="002B2A22" w:rsidP="00FD3622">
            <w:pPr>
              <w:rPr>
                <w:rFonts w:asciiTheme="majorHAnsi" w:eastAsiaTheme="majorEastAsia" w:hAnsiTheme="majorHAnsi" w:cstheme="majorBidi"/>
                <w:b/>
                <w:spacing w:val="-10"/>
                <w:kern w:val="28"/>
              </w:rPr>
            </w:pPr>
          </w:p>
        </w:tc>
        <w:tc>
          <w:tcPr>
            <w:tcW w:w="1491" w:type="dxa"/>
          </w:tcPr>
          <w:p w14:paraId="44E21067" w14:textId="7090D085" w:rsidR="002B2A22" w:rsidRDefault="002B2A22" w:rsidP="00FD362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Wert</w:t>
            </w:r>
          </w:p>
        </w:tc>
        <w:tc>
          <w:tcPr>
            <w:tcW w:w="1491" w:type="dxa"/>
          </w:tcPr>
          <w:p w14:paraId="2F9C1477" w14:textId="767723D5" w:rsidR="002B2A22" w:rsidRDefault="002B2A22" w:rsidP="00FD362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G-Wert</w:t>
            </w:r>
          </w:p>
        </w:tc>
        <w:tc>
          <w:tcPr>
            <w:tcW w:w="1492" w:type="dxa"/>
          </w:tcPr>
          <w:p w14:paraId="11C9D2EE" w14:textId="7AFD09BC" w:rsidR="002B2A22" w:rsidRDefault="002B2A22" w:rsidP="00FD362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Wert</w:t>
            </w:r>
          </w:p>
        </w:tc>
        <w:tc>
          <w:tcPr>
            <w:tcW w:w="1492" w:type="dxa"/>
          </w:tcPr>
          <w:p w14:paraId="06ADA2B2" w14:textId="0A786322" w:rsidR="002B2A22" w:rsidRDefault="002B2A22" w:rsidP="00FD362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G-Wert</w:t>
            </w:r>
          </w:p>
        </w:tc>
      </w:tr>
      <w:tr w:rsidR="002B2A22" w14:paraId="6FFD0C83" w14:textId="77777777" w:rsidTr="002B2A22">
        <w:tc>
          <w:tcPr>
            <w:tcW w:w="1491" w:type="dxa"/>
          </w:tcPr>
          <w:p w14:paraId="1DF8A3F8" w14:textId="5CD9022B" w:rsidR="002B2A22" w:rsidRPr="002B2A22" w:rsidRDefault="002B2A22" w:rsidP="00FD3622">
            <w:pPr>
              <w:rPr>
                <w:rFonts w:asciiTheme="majorHAnsi" w:eastAsiaTheme="majorEastAsia" w:hAnsiTheme="majorHAnsi" w:cstheme="majorBidi"/>
                <w:bCs/>
                <w:spacing w:val="-10"/>
                <w:kern w:val="28"/>
              </w:rPr>
            </w:pPr>
            <w:r w:rsidRPr="002B2A22">
              <w:rPr>
                <w:rFonts w:asciiTheme="majorHAnsi" w:eastAsiaTheme="majorEastAsia" w:hAnsiTheme="majorHAnsi" w:cstheme="majorBidi"/>
                <w:bCs/>
                <w:spacing w:val="-10"/>
                <w:kern w:val="28"/>
              </w:rPr>
              <w:t>Performance</w:t>
            </w:r>
          </w:p>
        </w:tc>
        <w:tc>
          <w:tcPr>
            <w:tcW w:w="1491" w:type="dxa"/>
          </w:tcPr>
          <w:p w14:paraId="66B71518" w14:textId="318003CB"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w:t>
            </w:r>
          </w:p>
        </w:tc>
        <w:tc>
          <w:tcPr>
            <w:tcW w:w="1491" w:type="dxa"/>
          </w:tcPr>
          <w:p w14:paraId="18B115CF" w14:textId="68D0DF8A"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w:t>
            </w:r>
          </w:p>
        </w:tc>
        <w:tc>
          <w:tcPr>
            <w:tcW w:w="1491" w:type="dxa"/>
          </w:tcPr>
          <w:p w14:paraId="5C9E62BD" w14:textId="48151E66"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20</w:t>
            </w:r>
          </w:p>
        </w:tc>
        <w:tc>
          <w:tcPr>
            <w:tcW w:w="1492" w:type="dxa"/>
          </w:tcPr>
          <w:p w14:paraId="433EE3DF" w14:textId="7660D0CA"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8</w:t>
            </w:r>
          </w:p>
        </w:tc>
        <w:tc>
          <w:tcPr>
            <w:tcW w:w="1492" w:type="dxa"/>
          </w:tcPr>
          <w:p w14:paraId="5EB8BB79" w14:textId="1EE4078A"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80</w:t>
            </w:r>
          </w:p>
        </w:tc>
      </w:tr>
      <w:tr w:rsidR="002B2A22" w14:paraId="0E9165FC" w14:textId="77777777" w:rsidTr="002B2A22">
        <w:tc>
          <w:tcPr>
            <w:tcW w:w="1491" w:type="dxa"/>
          </w:tcPr>
          <w:p w14:paraId="59D5EB95" w14:textId="614839D8" w:rsidR="002B2A22" w:rsidRPr="002B2A22" w:rsidRDefault="002B2A22"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Laravel-Syle</w:t>
            </w:r>
          </w:p>
        </w:tc>
        <w:tc>
          <w:tcPr>
            <w:tcW w:w="1491" w:type="dxa"/>
          </w:tcPr>
          <w:p w14:paraId="7EBBA5D7" w14:textId="626C2CAF"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50%</w:t>
            </w:r>
          </w:p>
        </w:tc>
        <w:tc>
          <w:tcPr>
            <w:tcW w:w="1491" w:type="dxa"/>
          </w:tcPr>
          <w:p w14:paraId="7FD62CD3" w14:textId="301C97B6"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4</w:t>
            </w:r>
          </w:p>
        </w:tc>
        <w:tc>
          <w:tcPr>
            <w:tcW w:w="1491" w:type="dxa"/>
          </w:tcPr>
          <w:p w14:paraId="5682A771" w14:textId="00C80993"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200</w:t>
            </w:r>
          </w:p>
        </w:tc>
        <w:tc>
          <w:tcPr>
            <w:tcW w:w="1492" w:type="dxa"/>
          </w:tcPr>
          <w:p w14:paraId="6D5E7F94" w14:textId="6956457B"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w:t>
            </w:r>
          </w:p>
        </w:tc>
        <w:tc>
          <w:tcPr>
            <w:tcW w:w="1492" w:type="dxa"/>
          </w:tcPr>
          <w:p w14:paraId="5D512F53" w14:textId="4BF0C658"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500</w:t>
            </w:r>
          </w:p>
        </w:tc>
      </w:tr>
      <w:tr w:rsidR="002B2A22" w14:paraId="4A891662" w14:textId="77777777" w:rsidTr="002B2A22">
        <w:tc>
          <w:tcPr>
            <w:tcW w:w="1491" w:type="dxa"/>
          </w:tcPr>
          <w:p w14:paraId="7B023E6C" w14:textId="23FFDC50" w:rsidR="002B2A22" w:rsidRPr="002B2A22" w:rsidRDefault="002B2A22"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Komplikation</w:t>
            </w:r>
          </w:p>
        </w:tc>
        <w:tc>
          <w:tcPr>
            <w:tcW w:w="1491" w:type="dxa"/>
          </w:tcPr>
          <w:p w14:paraId="2021B92F" w14:textId="232FF4A6"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30%</w:t>
            </w:r>
          </w:p>
        </w:tc>
        <w:tc>
          <w:tcPr>
            <w:tcW w:w="1491" w:type="dxa"/>
          </w:tcPr>
          <w:p w14:paraId="48CA14F8" w14:textId="53F4EE25"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6</w:t>
            </w:r>
          </w:p>
        </w:tc>
        <w:tc>
          <w:tcPr>
            <w:tcW w:w="1491" w:type="dxa"/>
          </w:tcPr>
          <w:p w14:paraId="0B934038" w14:textId="12316664"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180</w:t>
            </w:r>
          </w:p>
        </w:tc>
        <w:tc>
          <w:tcPr>
            <w:tcW w:w="1492" w:type="dxa"/>
          </w:tcPr>
          <w:p w14:paraId="2B135AD1" w14:textId="00645B99"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w:t>
            </w:r>
          </w:p>
        </w:tc>
        <w:tc>
          <w:tcPr>
            <w:tcW w:w="1492" w:type="dxa"/>
          </w:tcPr>
          <w:p w14:paraId="208FDFCA" w14:textId="5456376B"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300</w:t>
            </w:r>
          </w:p>
        </w:tc>
      </w:tr>
      <w:tr w:rsidR="002B2A22" w14:paraId="3292D93C" w14:textId="77777777" w:rsidTr="002B2A22">
        <w:tc>
          <w:tcPr>
            <w:tcW w:w="1491" w:type="dxa"/>
          </w:tcPr>
          <w:p w14:paraId="082C8AD1" w14:textId="75505471" w:rsidR="002B2A22" w:rsidRPr="002B2A22" w:rsidRDefault="002B2A22"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Integrität und Datensicherheit</w:t>
            </w:r>
          </w:p>
        </w:tc>
        <w:tc>
          <w:tcPr>
            <w:tcW w:w="1491" w:type="dxa"/>
          </w:tcPr>
          <w:p w14:paraId="2FD625E7" w14:textId="4EF3C586"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w:t>
            </w:r>
          </w:p>
        </w:tc>
        <w:tc>
          <w:tcPr>
            <w:tcW w:w="1491" w:type="dxa"/>
          </w:tcPr>
          <w:p w14:paraId="4578EEAD" w14:textId="038D8FC3"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w:t>
            </w:r>
          </w:p>
        </w:tc>
        <w:tc>
          <w:tcPr>
            <w:tcW w:w="1491" w:type="dxa"/>
          </w:tcPr>
          <w:p w14:paraId="4B6941EE" w14:textId="1714E8FE"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100</w:t>
            </w:r>
          </w:p>
        </w:tc>
        <w:tc>
          <w:tcPr>
            <w:tcW w:w="1492" w:type="dxa"/>
          </w:tcPr>
          <w:p w14:paraId="2013348F" w14:textId="251AB12F"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4</w:t>
            </w:r>
          </w:p>
        </w:tc>
        <w:tc>
          <w:tcPr>
            <w:tcW w:w="1492" w:type="dxa"/>
          </w:tcPr>
          <w:p w14:paraId="1BD41769" w14:textId="261F598C"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40</w:t>
            </w:r>
          </w:p>
        </w:tc>
      </w:tr>
      <w:tr w:rsidR="005B3E5B" w14:paraId="064979FB" w14:textId="77777777" w:rsidTr="002B2A22">
        <w:tc>
          <w:tcPr>
            <w:tcW w:w="1491" w:type="dxa"/>
          </w:tcPr>
          <w:p w14:paraId="28B151D5" w14:textId="77777777" w:rsidR="005B3E5B" w:rsidRDefault="005B3E5B" w:rsidP="00FD3622">
            <w:pPr>
              <w:rPr>
                <w:rFonts w:asciiTheme="majorHAnsi" w:eastAsiaTheme="majorEastAsia" w:hAnsiTheme="majorHAnsi" w:cstheme="majorBidi"/>
                <w:bCs/>
                <w:spacing w:val="-10"/>
                <w:kern w:val="28"/>
              </w:rPr>
            </w:pPr>
          </w:p>
        </w:tc>
        <w:tc>
          <w:tcPr>
            <w:tcW w:w="1491" w:type="dxa"/>
          </w:tcPr>
          <w:p w14:paraId="359D1A52" w14:textId="77777777" w:rsidR="005B3E5B" w:rsidRDefault="005B3E5B" w:rsidP="00FD3622">
            <w:pPr>
              <w:rPr>
                <w:rFonts w:asciiTheme="majorHAnsi" w:eastAsiaTheme="majorEastAsia" w:hAnsiTheme="majorHAnsi" w:cstheme="majorBidi"/>
                <w:bCs/>
                <w:spacing w:val="-10"/>
                <w:kern w:val="28"/>
              </w:rPr>
            </w:pPr>
          </w:p>
        </w:tc>
        <w:tc>
          <w:tcPr>
            <w:tcW w:w="1491" w:type="dxa"/>
          </w:tcPr>
          <w:p w14:paraId="67078045" w14:textId="77777777" w:rsidR="005B3E5B" w:rsidRDefault="005B3E5B" w:rsidP="00FD3622">
            <w:pPr>
              <w:rPr>
                <w:rFonts w:asciiTheme="majorHAnsi" w:eastAsiaTheme="majorEastAsia" w:hAnsiTheme="majorHAnsi" w:cstheme="majorBidi"/>
                <w:bCs/>
                <w:spacing w:val="-10"/>
                <w:kern w:val="28"/>
              </w:rPr>
            </w:pPr>
          </w:p>
        </w:tc>
        <w:tc>
          <w:tcPr>
            <w:tcW w:w="1491" w:type="dxa"/>
          </w:tcPr>
          <w:p w14:paraId="25D0D805" w14:textId="5428E123" w:rsidR="005B3E5B" w:rsidRDefault="005B3E5B" w:rsidP="00FD3622">
            <w:pPr>
              <w:rPr>
                <w:rFonts w:asciiTheme="majorHAnsi" w:eastAsiaTheme="majorEastAsia" w:hAnsiTheme="majorHAnsi" w:cstheme="majorBidi"/>
                <w:bCs/>
                <w:spacing w:val="-10"/>
                <w:kern w:val="28"/>
              </w:rPr>
            </w:pPr>
          </w:p>
        </w:tc>
        <w:tc>
          <w:tcPr>
            <w:tcW w:w="1492" w:type="dxa"/>
          </w:tcPr>
          <w:p w14:paraId="57FC0272" w14:textId="77777777" w:rsidR="005B3E5B" w:rsidRDefault="005B3E5B" w:rsidP="00FD3622">
            <w:pPr>
              <w:rPr>
                <w:rFonts w:asciiTheme="majorHAnsi" w:eastAsiaTheme="majorEastAsia" w:hAnsiTheme="majorHAnsi" w:cstheme="majorBidi"/>
                <w:bCs/>
                <w:spacing w:val="-10"/>
                <w:kern w:val="28"/>
              </w:rPr>
            </w:pPr>
          </w:p>
        </w:tc>
        <w:tc>
          <w:tcPr>
            <w:tcW w:w="1492" w:type="dxa"/>
          </w:tcPr>
          <w:p w14:paraId="79F6A5F4" w14:textId="45BA8AFB" w:rsidR="005B3E5B" w:rsidRPr="002B2A22" w:rsidRDefault="005B3E5B" w:rsidP="00FD3622">
            <w:pPr>
              <w:rPr>
                <w:rFonts w:asciiTheme="majorHAnsi" w:eastAsiaTheme="majorEastAsia" w:hAnsiTheme="majorHAnsi" w:cstheme="majorBidi"/>
                <w:bCs/>
                <w:spacing w:val="-10"/>
                <w:kern w:val="28"/>
              </w:rPr>
            </w:pPr>
          </w:p>
        </w:tc>
      </w:tr>
      <w:tr w:rsidR="005B3E5B" w14:paraId="24D5BF21" w14:textId="77777777" w:rsidTr="002B2A22">
        <w:tc>
          <w:tcPr>
            <w:tcW w:w="1491" w:type="dxa"/>
          </w:tcPr>
          <w:p w14:paraId="4A448A94" w14:textId="4CEAA8A9" w:rsidR="005B3E5B"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Total</w:t>
            </w:r>
          </w:p>
        </w:tc>
        <w:tc>
          <w:tcPr>
            <w:tcW w:w="1491" w:type="dxa"/>
          </w:tcPr>
          <w:p w14:paraId="42851D17" w14:textId="77777777" w:rsidR="005B3E5B" w:rsidRDefault="005B3E5B" w:rsidP="00FD3622">
            <w:pPr>
              <w:rPr>
                <w:rFonts w:asciiTheme="majorHAnsi" w:eastAsiaTheme="majorEastAsia" w:hAnsiTheme="majorHAnsi" w:cstheme="majorBidi"/>
                <w:bCs/>
                <w:spacing w:val="-10"/>
                <w:kern w:val="28"/>
              </w:rPr>
            </w:pPr>
          </w:p>
        </w:tc>
        <w:tc>
          <w:tcPr>
            <w:tcW w:w="1491" w:type="dxa"/>
          </w:tcPr>
          <w:p w14:paraId="07B9E695" w14:textId="77777777" w:rsidR="005B3E5B" w:rsidRDefault="005B3E5B" w:rsidP="00FD3622">
            <w:pPr>
              <w:rPr>
                <w:rFonts w:asciiTheme="majorHAnsi" w:eastAsiaTheme="majorEastAsia" w:hAnsiTheme="majorHAnsi" w:cstheme="majorBidi"/>
                <w:bCs/>
                <w:spacing w:val="-10"/>
                <w:kern w:val="28"/>
              </w:rPr>
            </w:pPr>
          </w:p>
        </w:tc>
        <w:tc>
          <w:tcPr>
            <w:tcW w:w="1491" w:type="dxa"/>
          </w:tcPr>
          <w:p w14:paraId="01CF92D6" w14:textId="4463D6F3" w:rsidR="005B3E5B"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500</w:t>
            </w:r>
          </w:p>
        </w:tc>
        <w:tc>
          <w:tcPr>
            <w:tcW w:w="1492" w:type="dxa"/>
          </w:tcPr>
          <w:p w14:paraId="1340D1C5" w14:textId="77777777" w:rsidR="005B3E5B" w:rsidRDefault="005B3E5B" w:rsidP="00FD3622">
            <w:pPr>
              <w:rPr>
                <w:rFonts w:asciiTheme="majorHAnsi" w:eastAsiaTheme="majorEastAsia" w:hAnsiTheme="majorHAnsi" w:cstheme="majorBidi"/>
                <w:bCs/>
                <w:spacing w:val="-10"/>
                <w:kern w:val="28"/>
              </w:rPr>
            </w:pPr>
          </w:p>
        </w:tc>
        <w:tc>
          <w:tcPr>
            <w:tcW w:w="1492" w:type="dxa"/>
          </w:tcPr>
          <w:p w14:paraId="38BC249F" w14:textId="31BAE1EC" w:rsidR="005B3E5B"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920</w:t>
            </w:r>
          </w:p>
        </w:tc>
      </w:tr>
    </w:tbl>
    <w:p w14:paraId="6FFA9B2B" w14:textId="7C1FAD0A" w:rsidR="00FD3622" w:rsidRPr="006558CB" w:rsidRDefault="00FD3622" w:rsidP="00FD3622">
      <w:pPr>
        <w:rPr>
          <w:rFonts w:asciiTheme="majorHAnsi" w:eastAsiaTheme="majorEastAsia" w:hAnsiTheme="majorHAnsi" w:cstheme="majorBidi"/>
          <w:b/>
          <w:spacing w:val="-10"/>
          <w:kern w:val="28"/>
        </w:rPr>
      </w:pPr>
    </w:p>
    <w:p w14:paraId="40929BD5" w14:textId="7D0FD6BE" w:rsidR="007A5810" w:rsidRPr="006558CB" w:rsidRDefault="007A5810" w:rsidP="007A5810">
      <w:pPr>
        <w:pStyle w:val="Heading2"/>
        <w:rPr>
          <w:caps/>
          <w:sz w:val="20"/>
          <w:szCs w:val="20"/>
        </w:rPr>
      </w:pPr>
      <w:r>
        <w:rPr>
          <w:sz w:val="20"/>
          <w:szCs w:val="20"/>
        </w:rPr>
        <w:lastRenderedPageBreak/>
        <w:t xml:space="preserve">Variante Shop-Name direkter Vergleich </w:t>
      </w:r>
    </w:p>
    <w:p w14:paraId="53710E39" w14:textId="14AC0E70" w:rsidR="007A5810" w:rsidRPr="006558CB" w:rsidRDefault="00D86DD3" w:rsidP="007A5810">
      <w:pPr>
        <w:pStyle w:val="Lauftext"/>
        <w:rPr>
          <w:rFonts w:asciiTheme="majorHAnsi" w:hAnsiTheme="majorHAnsi"/>
          <w:sz w:val="20"/>
          <w:szCs w:val="20"/>
          <w:lang w:val="fr-CH"/>
        </w:rPr>
      </w:pPr>
      <w:r w:rsidRPr="007B381D">
        <w:rPr>
          <w:rFonts w:asciiTheme="majorHAnsi" w:hAnsiTheme="majorHAnsi"/>
          <w:sz w:val="20"/>
          <w:szCs w:val="20"/>
        </w:rPr>
        <w:t>Der eingegebene Such-String wird direkt benutzt, um in der Shop-Tabelle nach Namen zu suchen. Wenn der String genau dem Namens-String entspricht, wird der Shop als Suchergebnis zurückgegeben.</w:t>
      </w:r>
    </w:p>
    <w:p w14:paraId="333B845D" w14:textId="77777777" w:rsidR="007A5810" w:rsidRPr="006558CB" w:rsidRDefault="007A5810" w:rsidP="007A5810">
      <w:pPr>
        <w:pStyle w:val="Lauftext"/>
        <w:rPr>
          <w:rFonts w:asciiTheme="majorHAnsi" w:hAnsiTheme="majorHAnsi"/>
          <w:sz w:val="20"/>
          <w:szCs w:val="20"/>
          <w:lang w:val="fr-CH"/>
        </w:rPr>
      </w:pPr>
    </w:p>
    <w:p w14:paraId="0D51AD98" w14:textId="1DAC532A" w:rsidR="007A5810" w:rsidRPr="006558CB" w:rsidRDefault="007A5810" w:rsidP="007A5810">
      <w:pPr>
        <w:pStyle w:val="Heading2"/>
        <w:rPr>
          <w:caps/>
          <w:sz w:val="20"/>
          <w:szCs w:val="20"/>
          <w:lang w:val="fr-CH"/>
        </w:rPr>
      </w:pPr>
      <w:r>
        <w:rPr>
          <w:sz w:val="20"/>
          <w:szCs w:val="20"/>
          <w:lang w:val="fr-CH"/>
        </w:rPr>
        <w:t>Variante Vergleich mit PHP-Methode</w:t>
      </w:r>
    </w:p>
    <w:p w14:paraId="117D507A" w14:textId="407B50C6" w:rsidR="007A5810" w:rsidRPr="006558CB" w:rsidRDefault="00D86DD3" w:rsidP="007A5810">
      <w:pPr>
        <w:pStyle w:val="Lauftext"/>
        <w:rPr>
          <w:rFonts w:asciiTheme="majorHAnsi" w:hAnsiTheme="majorHAnsi"/>
          <w:sz w:val="20"/>
          <w:szCs w:val="20"/>
        </w:rPr>
      </w:pPr>
      <w:r>
        <w:rPr>
          <w:rFonts w:asciiTheme="majorHAnsi" w:hAnsiTheme="majorHAnsi"/>
          <w:sz w:val="20"/>
          <w:szCs w:val="20"/>
          <w:lang w:val="fr-CH"/>
        </w:rPr>
        <w:t>PHP stellt die similar_text Methode zur Verfügung. Die Methode vergleicht zwei Strings und gibt einen Prozentwert der Übereinstimmung zurück.</w:t>
      </w:r>
    </w:p>
    <w:p w14:paraId="0F850AE6" w14:textId="50B0AF23" w:rsidR="007A5810" w:rsidRDefault="007A5810" w:rsidP="007A5810">
      <w:pPr>
        <w:pStyle w:val="Lauftext"/>
        <w:rPr>
          <w:rFonts w:asciiTheme="majorHAnsi" w:hAnsiTheme="majorHAnsi"/>
          <w:sz w:val="20"/>
          <w:szCs w:val="20"/>
        </w:rPr>
      </w:pPr>
    </w:p>
    <w:p w14:paraId="7D2E5862" w14:textId="75F36A4C" w:rsidR="007A5810" w:rsidRPr="006558CB" w:rsidRDefault="007A5810" w:rsidP="007A5810">
      <w:pPr>
        <w:pStyle w:val="Heading2"/>
        <w:rPr>
          <w:caps/>
          <w:sz w:val="20"/>
          <w:szCs w:val="20"/>
          <w:lang w:val="fr-CH"/>
        </w:rPr>
      </w:pPr>
      <w:r>
        <w:rPr>
          <w:sz w:val="20"/>
          <w:szCs w:val="20"/>
          <w:lang w:val="fr-CH"/>
        </w:rPr>
        <w:t>Variante Vergleich mit Scout</w:t>
      </w:r>
    </w:p>
    <w:p w14:paraId="7601AB79" w14:textId="23DCD0F5" w:rsidR="007A5810" w:rsidRPr="006558CB" w:rsidRDefault="007A5810" w:rsidP="007A5810">
      <w:pPr>
        <w:pStyle w:val="Lauftext"/>
        <w:rPr>
          <w:rFonts w:asciiTheme="majorHAnsi" w:hAnsiTheme="majorHAnsi"/>
          <w:sz w:val="20"/>
          <w:szCs w:val="20"/>
        </w:rPr>
      </w:pPr>
      <w:r>
        <w:rPr>
          <w:rFonts w:asciiTheme="majorHAnsi" w:hAnsiTheme="majorHAnsi"/>
          <w:sz w:val="20"/>
          <w:szCs w:val="20"/>
          <w:lang w:val="fr-CH"/>
        </w:rPr>
        <w:t xml:space="preserve">Scout ist ein Textsuche Framework das gut in Laravel integriert ist. Es stellt volle Textsuche über jedes gewünschte Model zurferfügung. </w:t>
      </w:r>
    </w:p>
    <w:p w14:paraId="253BAB7B" w14:textId="77777777" w:rsidR="007A5810" w:rsidRPr="006558CB" w:rsidRDefault="007A5810" w:rsidP="007A5810">
      <w:pPr>
        <w:pStyle w:val="Lauftext"/>
        <w:rPr>
          <w:rFonts w:asciiTheme="majorHAnsi" w:hAnsiTheme="majorHAnsi"/>
          <w:sz w:val="20"/>
          <w:szCs w:val="20"/>
        </w:rPr>
      </w:pPr>
    </w:p>
    <w:p w14:paraId="7DFFE454" w14:textId="77777777" w:rsidR="007A5810" w:rsidRPr="006558CB" w:rsidRDefault="007A5810" w:rsidP="007A5810">
      <w:pPr>
        <w:pStyle w:val="Heading2"/>
        <w:rPr>
          <w:caps/>
          <w:sz w:val="20"/>
          <w:szCs w:val="20"/>
        </w:rPr>
      </w:pPr>
      <w:r w:rsidRPr="006558CB">
        <w:rPr>
          <w:sz w:val="20"/>
          <w:szCs w:val="20"/>
        </w:rPr>
        <w:t>Kurzbeschreibung der Entscheidungskriterien</w:t>
      </w:r>
    </w:p>
    <w:p w14:paraId="03AACBB1" w14:textId="77777777" w:rsidR="007A5810" w:rsidRDefault="007A5810" w:rsidP="007A5810">
      <w:pPr>
        <w:pStyle w:val="Lauftext"/>
        <w:numPr>
          <w:ilvl w:val="0"/>
          <w:numId w:val="50"/>
        </w:numPr>
        <w:rPr>
          <w:rFonts w:asciiTheme="majorHAnsi" w:hAnsiTheme="majorHAnsi"/>
          <w:sz w:val="20"/>
          <w:szCs w:val="20"/>
        </w:rPr>
      </w:pPr>
      <w:r>
        <w:rPr>
          <w:rFonts w:asciiTheme="majorHAnsi" w:hAnsiTheme="majorHAnsi"/>
          <w:sz w:val="20"/>
          <w:szCs w:val="20"/>
        </w:rPr>
        <w:t>Laravel-Style</w:t>
      </w:r>
    </w:p>
    <w:p w14:paraId="4A54F7E1" w14:textId="77777777" w:rsidR="007A5810" w:rsidRDefault="007A5810" w:rsidP="007A5810">
      <w:pPr>
        <w:pStyle w:val="Lauftext"/>
        <w:ind w:left="720"/>
        <w:rPr>
          <w:rFonts w:asciiTheme="majorHAnsi" w:hAnsiTheme="majorHAnsi"/>
          <w:sz w:val="20"/>
          <w:szCs w:val="20"/>
        </w:rPr>
      </w:pPr>
      <w:r>
        <w:rPr>
          <w:rFonts w:asciiTheme="majorHAnsi" w:hAnsiTheme="majorHAnsi"/>
          <w:sz w:val="20"/>
          <w:szCs w:val="20"/>
        </w:rPr>
        <w:t>Was ist das von der Laravel-Dokumentation vorgeschlagene Weg?</w:t>
      </w:r>
    </w:p>
    <w:p w14:paraId="38B63D84" w14:textId="77777777" w:rsidR="007A5810" w:rsidRDefault="007A5810" w:rsidP="007A5810">
      <w:pPr>
        <w:pStyle w:val="Lauftext"/>
        <w:numPr>
          <w:ilvl w:val="0"/>
          <w:numId w:val="50"/>
        </w:numPr>
        <w:rPr>
          <w:rFonts w:asciiTheme="majorHAnsi" w:hAnsiTheme="majorHAnsi"/>
          <w:sz w:val="20"/>
          <w:szCs w:val="20"/>
        </w:rPr>
      </w:pPr>
      <w:r>
        <w:rPr>
          <w:rFonts w:asciiTheme="majorHAnsi" w:hAnsiTheme="majorHAnsi"/>
          <w:sz w:val="20"/>
          <w:szCs w:val="20"/>
        </w:rPr>
        <w:t>Komplikation</w:t>
      </w:r>
    </w:p>
    <w:p w14:paraId="4262D56F" w14:textId="77777777" w:rsidR="007A5810" w:rsidRDefault="007A5810" w:rsidP="007A5810">
      <w:pPr>
        <w:pStyle w:val="Lauftext"/>
        <w:ind w:left="720"/>
        <w:rPr>
          <w:rFonts w:asciiTheme="majorHAnsi" w:hAnsiTheme="majorHAnsi"/>
          <w:sz w:val="20"/>
          <w:szCs w:val="20"/>
        </w:rPr>
      </w:pPr>
      <w:r>
        <w:rPr>
          <w:rFonts w:asciiTheme="majorHAnsi" w:hAnsiTheme="majorHAnsi"/>
          <w:sz w:val="20"/>
          <w:szCs w:val="20"/>
        </w:rPr>
        <w:t>Wie viel extra Komplikation entsteht in der Logik?</w:t>
      </w:r>
    </w:p>
    <w:p w14:paraId="64A2CD0D" w14:textId="6436A458" w:rsidR="007A5810" w:rsidRDefault="00D86DD3" w:rsidP="007A5810">
      <w:pPr>
        <w:pStyle w:val="Lauftext"/>
        <w:numPr>
          <w:ilvl w:val="0"/>
          <w:numId w:val="50"/>
        </w:numPr>
        <w:rPr>
          <w:rFonts w:asciiTheme="majorHAnsi" w:hAnsiTheme="majorHAnsi"/>
          <w:sz w:val="20"/>
          <w:szCs w:val="20"/>
        </w:rPr>
      </w:pPr>
      <w:r>
        <w:rPr>
          <w:rFonts w:asciiTheme="majorHAnsi" w:hAnsiTheme="majorHAnsi"/>
          <w:sz w:val="20"/>
          <w:szCs w:val="20"/>
        </w:rPr>
        <w:t>Benutzerfreundlichkeit</w:t>
      </w:r>
    </w:p>
    <w:p w14:paraId="54A161BC" w14:textId="254D18B7" w:rsidR="007A5810" w:rsidRDefault="00D86DD3" w:rsidP="007A5810">
      <w:pPr>
        <w:pStyle w:val="Lauftext"/>
        <w:ind w:left="720"/>
        <w:rPr>
          <w:rFonts w:asciiTheme="majorHAnsi" w:hAnsiTheme="majorHAnsi"/>
          <w:sz w:val="20"/>
          <w:szCs w:val="20"/>
        </w:rPr>
      </w:pPr>
      <w:r>
        <w:rPr>
          <w:rFonts w:asciiTheme="majorHAnsi" w:hAnsiTheme="majorHAnsi"/>
          <w:sz w:val="20"/>
          <w:szCs w:val="20"/>
        </w:rPr>
        <w:t>Wie Benutzerfreundlich ist die Lösung</w:t>
      </w:r>
      <w:r w:rsidR="007A5810">
        <w:rPr>
          <w:rFonts w:asciiTheme="majorHAnsi" w:hAnsiTheme="majorHAnsi"/>
          <w:sz w:val="20"/>
          <w:szCs w:val="20"/>
        </w:rPr>
        <w:t>?</w:t>
      </w:r>
    </w:p>
    <w:p w14:paraId="19B9E91E" w14:textId="3EA045D4" w:rsidR="006A0413" w:rsidRDefault="006A0413" w:rsidP="006A0413">
      <w:pPr>
        <w:pStyle w:val="Lauftext"/>
        <w:numPr>
          <w:ilvl w:val="0"/>
          <w:numId w:val="50"/>
        </w:numPr>
        <w:rPr>
          <w:rFonts w:asciiTheme="majorHAnsi" w:hAnsiTheme="majorHAnsi"/>
          <w:sz w:val="20"/>
          <w:szCs w:val="20"/>
        </w:rPr>
      </w:pPr>
      <w:r>
        <w:rPr>
          <w:rFonts w:asciiTheme="majorHAnsi" w:hAnsiTheme="majorHAnsi"/>
          <w:sz w:val="20"/>
          <w:szCs w:val="20"/>
        </w:rPr>
        <w:t>Erweiterbarkeit</w:t>
      </w:r>
    </w:p>
    <w:p w14:paraId="25A3A691" w14:textId="7C7BFE56" w:rsidR="006A0413" w:rsidRDefault="006A0413" w:rsidP="007A5810">
      <w:pPr>
        <w:pStyle w:val="Lauftext"/>
        <w:ind w:left="720"/>
        <w:rPr>
          <w:rFonts w:asciiTheme="majorHAnsi" w:hAnsiTheme="majorHAnsi"/>
          <w:sz w:val="20"/>
          <w:szCs w:val="20"/>
        </w:rPr>
      </w:pPr>
      <w:r>
        <w:rPr>
          <w:rFonts w:asciiTheme="majorHAnsi" w:hAnsiTheme="majorHAnsi"/>
          <w:sz w:val="20"/>
          <w:szCs w:val="20"/>
        </w:rPr>
        <w:t>Wie erweiterbar ist diese Lösung?</w:t>
      </w:r>
    </w:p>
    <w:p w14:paraId="4E2F465B" w14:textId="77777777" w:rsidR="007A5810" w:rsidRDefault="007A5810" w:rsidP="007A5810">
      <w:pPr>
        <w:pStyle w:val="Lauftext"/>
        <w:rPr>
          <w:rFonts w:asciiTheme="majorHAnsi" w:hAnsiTheme="majorHAnsi"/>
          <w:sz w:val="20"/>
          <w:szCs w:val="20"/>
        </w:rPr>
      </w:pPr>
      <w:r>
        <w:rPr>
          <w:rFonts w:asciiTheme="majorHAnsi" w:hAnsiTheme="majorHAnsi"/>
          <w:sz w:val="20"/>
          <w:szCs w:val="20"/>
        </w:rPr>
        <w:t xml:space="preserve"> </w:t>
      </w:r>
    </w:p>
    <w:p w14:paraId="06AB01D4" w14:textId="4221C9F2" w:rsidR="007A5810" w:rsidRPr="006558CB" w:rsidRDefault="007A5810" w:rsidP="007A5810">
      <w:pPr>
        <w:pStyle w:val="Lauftext"/>
        <w:rPr>
          <w:rFonts w:asciiTheme="majorHAnsi" w:hAnsiTheme="majorHAnsi"/>
          <w:sz w:val="20"/>
          <w:szCs w:val="20"/>
        </w:rPr>
      </w:pPr>
      <w:r>
        <w:rPr>
          <w:rFonts w:asciiTheme="majorHAnsi" w:hAnsiTheme="majorHAnsi"/>
          <w:sz w:val="20"/>
          <w:szCs w:val="20"/>
        </w:rPr>
        <w:t xml:space="preserve">Ob es dem Laravel-Style entspricht wird hier </w:t>
      </w:r>
      <w:r w:rsidR="00D86DD3">
        <w:rPr>
          <w:rFonts w:asciiTheme="majorHAnsi" w:hAnsiTheme="majorHAnsi"/>
          <w:sz w:val="20"/>
          <w:szCs w:val="20"/>
        </w:rPr>
        <w:t>weniger</w:t>
      </w:r>
      <w:r>
        <w:rPr>
          <w:rFonts w:asciiTheme="majorHAnsi" w:hAnsiTheme="majorHAnsi"/>
          <w:sz w:val="20"/>
          <w:szCs w:val="20"/>
        </w:rPr>
        <w:t xml:space="preserve"> </w:t>
      </w:r>
      <w:r w:rsidR="006A0413">
        <w:rPr>
          <w:rFonts w:asciiTheme="majorHAnsi" w:hAnsiTheme="majorHAnsi"/>
          <w:sz w:val="20"/>
          <w:szCs w:val="20"/>
        </w:rPr>
        <w:t>gewichtet,</w:t>
      </w:r>
      <w:r>
        <w:rPr>
          <w:rFonts w:asciiTheme="majorHAnsi" w:hAnsiTheme="majorHAnsi"/>
          <w:sz w:val="20"/>
          <w:szCs w:val="20"/>
        </w:rPr>
        <w:t xml:space="preserve"> weil es </w:t>
      </w:r>
      <w:r w:rsidR="00D86DD3">
        <w:rPr>
          <w:rFonts w:asciiTheme="majorHAnsi" w:hAnsiTheme="majorHAnsi"/>
          <w:sz w:val="20"/>
          <w:szCs w:val="20"/>
        </w:rPr>
        <w:t>in diesem Fall die</w:t>
      </w:r>
      <w:r>
        <w:rPr>
          <w:rFonts w:asciiTheme="majorHAnsi" w:hAnsiTheme="majorHAnsi"/>
          <w:sz w:val="20"/>
          <w:szCs w:val="20"/>
        </w:rPr>
        <w:t xml:space="preserve"> Komplikation </w:t>
      </w:r>
      <w:r w:rsidR="006A0413">
        <w:rPr>
          <w:rFonts w:asciiTheme="majorHAnsi" w:hAnsiTheme="majorHAnsi"/>
          <w:sz w:val="20"/>
          <w:szCs w:val="20"/>
        </w:rPr>
        <w:t>erhöht</w:t>
      </w:r>
      <w:r>
        <w:rPr>
          <w:rFonts w:asciiTheme="majorHAnsi" w:hAnsiTheme="majorHAnsi"/>
          <w:sz w:val="20"/>
          <w:szCs w:val="20"/>
        </w:rPr>
        <w:t>.</w:t>
      </w:r>
      <w:r w:rsidR="00D86DD3">
        <w:rPr>
          <w:rFonts w:asciiTheme="majorHAnsi" w:hAnsiTheme="majorHAnsi"/>
          <w:sz w:val="20"/>
          <w:szCs w:val="20"/>
        </w:rPr>
        <w:t xml:space="preserve"> Die Erweiterbarkeit ist weniger wichtig, weil nichts in </w:t>
      </w:r>
      <w:r w:rsidR="006A0413">
        <w:rPr>
          <w:rFonts w:asciiTheme="majorHAnsi" w:hAnsiTheme="majorHAnsi"/>
          <w:sz w:val="20"/>
          <w:szCs w:val="20"/>
        </w:rPr>
        <w:t>diesem</w:t>
      </w:r>
      <w:r w:rsidR="00D86DD3">
        <w:rPr>
          <w:rFonts w:asciiTheme="majorHAnsi" w:hAnsiTheme="majorHAnsi"/>
          <w:sz w:val="20"/>
          <w:szCs w:val="20"/>
        </w:rPr>
        <w:t xml:space="preserve"> Bereich vorgesehen ist. Selbst wenn Erweiterungen kommen würden, wäre es </w:t>
      </w:r>
      <w:r w:rsidR="006A0413">
        <w:rPr>
          <w:rFonts w:asciiTheme="majorHAnsi" w:hAnsiTheme="majorHAnsi"/>
          <w:sz w:val="20"/>
          <w:szCs w:val="20"/>
        </w:rPr>
        <w:t>immer noch</w:t>
      </w:r>
      <w:r w:rsidR="00D86DD3">
        <w:rPr>
          <w:rFonts w:asciiTheme="majorHAnsi" w:hAnsiTheme="majorHAnsi"/>
          <w:sz w:val="20"/>
          <w:szCs w:val="20"/>
        </w:rPr>
        <w:t xml:space="preserve"> eine kleine Applikation und würde nicht zu einer grossen App werden.</w:t>
      </w:r>
    </w:p>
    <w:p w14:paraId="6971E3A7" w14:textId="77777777" w:rsidR="007A5810" w:rsidRPr="006558CB" w:rsidRDefault="007A5810" w:rsidP="007A5810">
      <w:pPr>
        <w:pStyle w:val="Lauftext"/>
        <w:rPr>
          <w:rFonts w:asciiTheme="majorHAnsi" w:hAnsiTheme="majorHAnsi"/>
          <w:sz w:val="20"/>
          <w:szCs w:val="20"/>
        </w:rPr>
      </w:pPr>
    </w:p>
    <w:p w14:paraId="51375C01" w14:textId="77777777" w:rsidR="007A5810" w:rsidRPr="006558CB" w:rsidRDefault="007A5810" w:rsidP="007A5810">
      <w:pPr>
        <w:pStyle w:val="Heading2"/>
        <w:rPr>
          <w:caps/>
          <w:sz w:val="20"/>
          <w:szCs w:val="20"/>
        </w:rPr>
      </w:pPr>
      <w:r>
        <w:rPr>
          <w:sz w:val="20"/>
          <w:szCs w:val="20"/>
        </w:rPr>
        <w:t>Entscheidungsmatrix</w:t>
      </w:r>
    </w:p>
    <w:tbl>
      <w:tblPr>
        <w:tblStyle w:val="TableGrid"/>
        <w:tblW w:w="0" w:type="auto"/>
        <w:tblLook w:val="04A0" w:firstRow="1" w:lastRow="0" w:firstColumn="1" w:lastColumn="0" w:noHBand="0" w:noVBand="1"/>
      </w:tblPr>
      <w:tblGrid>
        <w:gridCol w:w="1432"/>
        <w:gridCol w:w="1326"/>
        <w:gridCol w:w="1102"/>
        <w:gridCol w:w="1102"/>
        <w:gridCol w:w="1103"/>
        <w:gridCol w:w="1103"/>
        <w:gridCol w:w="890"/>
        <w:gridCol w:w="890"/>
      </w:tblGrid>
      <w:tr w:rsidR="00D86DD3" w14:paraId="262F1EBF" w14:textId="483FF033" w:rsidTr="00D86DD3">
        <w:tc>
          <w:tcPr>
            <w:tcW w:w="1432" w:type="dxa"/>
            <w:vMerge w:val="restart"/>
          </w:tcPr>
          <w:p w14:paraId="53D16023" w14:textId="77777777" w:rsidR="00D86DD3" w:rsidRDefault="00D86DD3" w:rsidP="00F312C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Kriterium</w:t>
            </w:r>
          </w:p>
        </w:tc>
        <w:tc>
          <w:tcPr>
            <w:tcW w:w="1326" w:type="dxa"/>
            <w:vMerge w:val="restart"/>
          </w:tcPr>
          <w:p w14:paraId="22620D63" w14:textId="77777777" w:rsidR="00D86DD3" w:rsidRDefault="00D86DD3" w:rsidP="00F312C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Gewichtung</w:t>
            </w:r>
          </w:p>
        </w:tc>
        <w:tc>
          <w:tcPr>
            <w:tcW w:w="2204" w:type="dxa"/>
            <w:gridSpan w:val="2"/>
          </w:tcPr>
          <w:p w14:paraId="26A84D4F" w14:textId="3BAED2B8" w:rsidR="00D86DD3" w:rsidRDefault="00D86DD3" w:rsidP="00F312C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Direkter Vergleich</w:t>
            </w:r>
          </w:p>
        </w:tc>
        <w:tc>
          <w:tcPr>
            <w:tcW w:w="2206" w:type="dxa"/>
            <w:gridSpan w:val="2"/>
          </w:tcPr>
          <w:p w14:paraId="21AA87F9" w14:textId="3BF28917" w:rsidR="00D86DD3" w:rsidRDefault="00D86DD3" w:rsidP="00F312C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PHP-Methode</w:t>
            </w:r>
          </w:p>
        </w:tc>
        <w:tc>
          <w:tcPr>
            <w:tcW w:w="1780" w:type="dxa"/>
            <w:gridSpan w:val="2"/>
          </w:tcPr>
          <w:p w14:paraId="57EEA333" w14:textId="07556A10" w:rsidR="00D86DD3" w:rsidRDefault="00D86DD3" w:rsidP="00F312C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Scout</w:t>
            </w:r>
          </w:p>
        </w:tc>
      </w:tr>
      <w:tr w:rsidR="00D86DD3" w14:paraId="1DD68EA9" w14:textId="78F7D116" w:rsidTr="00C443BE">
        <w:tc>
          <w:tcPr>
            <w:tcW w:w="1432" w:type="dxa"/>
            <w:vMerge/>
          </w:tcPr>
          <w:p w14:paraId="78BB3D35" w14:textId="77777777" w:rsidR="00D86DD3" w:rsidRDefault="00D86DD3" w:rsidP="00F312C2">
            <w:pPr>
              <w:rPr>
                <w:rFonts w:asciiTheme="majorHAnsi" w:eastAsiaTheme="majorEastAsia" w:hAnsiTheme="majorHAnsi" w:cstheme="majorBidi"/>
                <w:b/>
                <w:spacing w:val="-10"/>
                <w:kern w:val="28"/>
              </w:rPr>
            </w:pPr>
          </w:p>
        </w:tc>
        <w:tc>
          <w:tcPr>
            <w:tcW w:w="1326" w:type="dxa"/>
            <w:vMerge/>
          </w:tcPr>
          <w:p w14:paraId="42280075" w14:textId="77777777" w:rsidR="00D86DD3" w:rsidRDefault="00D86DD3" w:rsidP="00F312C2">
            <w:pPr>
              <w:rPr>
                <w:rFonts w:asciiTheme="majorHAnsi" w:eastAsiaTheme="majorEastAsia" w:hAnsiTheme="majorHAnsi" w:cstheme="majorBidi"/>
                <w:b/>
                <w:spacing w:val="-10"/>
                <w:kern w:val="28"/>
              </w:rPr>
            </w:pPr>
          </w:p>
        </w:tc>
        <w:tc>
          <w:tcPr>
            <w:tcW w:w="1102" w:type="dxa"/>
          </w:tcPr>
          <w:p w14:paraId="13A6590E" w14:textId="77777777" w:rsidR="00D86DD3" w:rsidRDefault="00D86DD3" w:rsidP="00F312C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Wert</w:t>
            </w:r>
          </w:p>
        </w:tc>
        <w:tc>
          <w:tcPr>
            <w:tcW w:w="1102" w:type="dxa"/>
          </w:tcPr>
          <w:p w14:paraId="6FB32BAD" w14:textId="77777777" w:rsidR="00D86DD3" w:rsidRDefault="00D86DD3" w:rsidP="00F312C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G-Wert</w:t>
            </w:r>
          </w:p>
        </w:tc>
        <w:tc>
          <w:tcPr>
            <w:tcW w:w="1103" w:type="dxa"/>
          </w:tcPr>
          <w:p w14:paraId="479F7186" w14:textId="77777777" w:rsidR="00D86DD3" w:rsidRDefault="00D86DD3" w:rsidP="00F312C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Wert</w:t>
            </w:r>
          </w:p>
        </w:tc>
        <w:tc>
          <w:tcPr>
            <w:tcW w:w="1103" w:type="dxa"/>
          </w:tcPr>
          <w:p w14:paraId="4AD30E40" w14:textId="77777777" w:rsidR="00D86DD3" w:rsidRDefault="00D86DD3" w:rsidP="00F312C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G-Wert</w:t>
            </w:r>
          </w:p>
        </w:tc>
        <w:tc>
          <w:tcPr>
            <w:tcW w:w="890" w:type="dxa"/>
          </w:tcPr>
          <w:p w14:paraId="4E06FA2D" w14:textId="36EBC2F9" w:rsidR="00D86DD3" w:rsidRDefault="00D86DD3" w:rsidP="00F312C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Wert</w:t>
            </w:r>
          </w:p>
        </w:tc>
        <w:tc>
          <w:tcPr>
            <w:tcW w:w="890" w:type="dxa"/>
          </w:tcPr>
          <w:p w14:paraId="561D38F8" w14:textId="68A53CD6" w:rsidR="00D86DD3" w:rsidRDefault="00D86DD3" w:rsidP="00F312C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G-Wert</w:t>
            </w:r>
          </w:p>
        </w:tc>
      </w:tr>
      <w:tr w:rsidR="00D86DD3" w14:paraId="6681A46A" w14:textId="4BBF78F8" w:rsidTr="00D528F7">
        <w:tc>
          <w:tcPr>
            <w:tcW w:w="1432" w:type="dxa"/>
          </w:tcPr>
          <w:p w14:paraId="124E97D6" w14:textId="77777777" w:rsidR="00D86DD3" w:rsidRPr="002B2A22" w:rsidRDefault="00D86DD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Laravel-Syle</w:t>
            </w:r>
          </w:p>
        </w:tc>
        <w:tc>
          <w:tcPr>
            <w:tcW w:w="1326" w:type="dxa"/>
          </w:tcPr>
          <w:p w14:paraId="6C23A7EF" w14:textId="570FDEA7" w:rsidR="00D86DD3" w:rsidRPr="002B2A22"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w:t>
            </w:r>
            <w:r w:rsidR="00D86DD3">
              <w:rPr>
                <w:rFonts w:asciiTheme="majorHAnsi" w:eastAsiaTheme="majorEastAsia" w:hAnsiTheme="majorHAnsi" w:cstheme="majorBidi"/>
                <w:bCs/>
                <w:spacing w:val="-10"/>
                <w:kern w:val="28"/>
              </w:rPr>
              <w:t>0%</w:t>
            </w:r>
          </w:p>
        </w:tc>
        <w:tc>
          <w:tcPr>
            <w:tcW w:w="1102" w:type="dxa"/>
          </w:tcPr>
          <w:p w14:paraId="2EEE68B2" w14:textId="4CD12BA3" w:rsidR="00D86DD3" w:rsidRPr="002B2A22"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6</w:t>
            </w:r>
          </w:p>
        </w:tc>
        <w:tc>
          <w:tcPr>
            <w:tcW w:w="1102" w:type="dxa"/>
          </w:tcPr>
          <w:p w14:paraId="0B334BA9" w14:textId="0783A891" w:rsidR="00D86DD3" w:rsidRPr="002B2A22"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60</w:t>
            </w:r>
          </w:p>
        </w:tc>
        <w:tc>
          <w:tcPr>
            <w:tcW w:w="1103" w:type="dxa"/>
          </w:tcPr>
          <w:p w14:paraId="49EA4173" w14:textId="4CD5D7B2" w:rsidR="00D86DD3" w:rsidRPr="002B2A22"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6</w:t>
            </w:r>
          </w:p>
        </w:tc>
        <w:tc>
          <w:tcPr>
            <w:tcW w:w="1103" w:type="dxa"/>
          </w:tcPr>
          <w:p w14:paraId="3ADDB550" w14:textId="301EEFA2" w:rsidR="00D86DD3" w:rsidRPr="002B2A22"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6</w:t>
            </w:r>
            <w:r w:rsidR="00D86DD3">
              <w:rPr>
                <w:rFonts w:asciiTheme="majorHAnsi" w:eastAsiaTheme="majorEastAsia" w:hAnsiTheme="majorHAnsi" w:cstheme="majorBidi"/>
                <w:bCs/>
                <w:spacing w:val="-10"/>
                <w:kern w:val="28"/>
              </w:rPr>
              <w:t>0</w:t>
            </w:r>
          </w:p>
        </w:tc>
        <w:tc>
          <w:tcPr>
            <w:tcW w:w="890" w:type="dxa"/>
          </w:tcPr>
          <w:p w14:paraId="3ED79770" w14:textId="51BB7DD4" w:rsidR="00D86DD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w:t>
            </w:r>
          </w:p>
        </w:tc>
        <w:tc>
          <w:tcPr>
            <w:tcW w:w="890" w:type="dxa"/>
          </w:tcPr>
          <w:p w14:paraId="0B90986A" w14:textId="2CAA98F9" w:rsidR="00D86DD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100</w:t>
            </w:r>
          </w:p>
        </w:tc>
      </w:tr>
      <w:tr w:rsidR="00D86DD3" w14:paraId="2A2BBA84" w14:textId="4533D793" w:rsidTr="006D1B9F">
        <w:tc>
          <w:tcPr>
            <w:tcW w:w="1432" w:type="dxa"/>
          </w:tcPr>
          <w:p w14:paraId="168D54FF" w14:textId="77777777" w:rsidR="00D86DD3" w:rsidRPr="002B2A22" w:rsidRDefault="00D86DD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Komplikation</w:t>
            </w:r>
          </w:p>
        </w:tc>
        <w:tc>
          <w:tcPr>
            <w:tcW w:w="1326" w:type="dxa"/>
          </w:tcPr>
          <w:p w14:paraId="47026FFC" w14:textId="69576806" w:rsidR="00D86DD3" w:rsidRPr="002B2A22"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4</w:t>
            </w:r>
            <w:r w:rsidR="00D86DD3">
              <w:rPr>
                <w:rFonts w:asciiTheme="majorHAnsi" w:eastAsiaTheme="majorEastAsia" w:hAnsiTheme="majorHAnsi" w:cstheme="majorBidi"/>
                <w:bCs/>
                <w:spacing w:val="-10"/>
                <w:kern w:val="28"/>
              </w:rPr>
              <w:t>0%</w:t>
            </w:r>
          </w:p>
        </w:tc>
        <w:tc>
          <w:tcPr>
            <w:tcW w:w="1102" w:type="dxa"/>
          </w:tcPr>
          <w:p w14:paraId="438EFCF9" w14:textId="3BB0B25F" w:rsidR="00D86DD3" w:rsidRPr="002B2A22"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w:t>
            </w:r>
          </w:p>
        </w:tc>
        <w:tc>
          <w:tcPr>
            <w:tcW w:w="1102" w:type="dxa"/>
          </w:tcPr>
          <w:p w14:paraId="5F8BC1E9" w14:textId="591E88E4" w:rsidR="00D86DD3" w:rsidRPr="002B2A22"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400</w:t>
            </w:r>
          </w:p>
        </w:tc>
        <w:tc>
          <w:tcPr>
            <w:tcW w:w="1103" w:type="dxa"/>
          </w:tcPr>
          <w:p w14:paraId="0F9ADF3D" w14:textId="77777777" w:rsidR="00D86DD3" w:rsidRPr="002B2A22" w:rsidRDefault="00D86DD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w:t>
            </w:r>
          </w:p>
        </w:tc>
        <w:tc>
          <w:tcPr>
            <w:tcW w:w="1103" w:type="dxa"/>
          </w:tcPr>
          <w:p w14:paraId="4372E799" w14:textId="7438EB00" w:rsidR="00D86DD3" w:rsidRPr="002B2A22"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4</w:t>
            </w:r>
            <w:r w:rsidR="00D86DD3">
              <w:rPr>
                <w:rFonts w:asciiTheme="majorHAnsi" w:eastAsiaTheme="majorEastAsia" w:hAnsiTheme="majorHAnsi" w:cstheme="majorBidi"/>
                <w:bCs/>
                <w:spacing w:val="-10"/>
                <w:kern w:val="28"/>
              </w:rPr>
              <w:t>00</w:t>
            </w:r>
          </w:p>
        </w:tc>
        <w:tc>
          <w:tcPr>
            <w:tcW w:w="890" w:type="dxa"/>
          </w:tcPr>
          <w:p w14:paraId="4D6D87EC" w14:textId="20D70995" w:rsidR="00D86DD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w:t>
            </w:r>
          </w:p>
        </w:tc>
        <w:tc>
          <w:tcPr>
            <w:tcW w:w="890" w:type="dxa"/>
          </w:tcPr>
          <w:p w14:paraId="70E1FDAA" w14:textId="4BC49449" w:rsidR="00D86DD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80</w:t>
            </w:r>
          </w:p>
        </w:tc>
      </w:tr>
      <w:tr w:rsidR="00D86DD3" w14:paraId="783217F5" w14:textId="28CD45BD" w:rsidTr="00BC73C2">
        <w:tc>
          <w:tcPr>
            <w:tcW w:w="1432" w:type="dxa"/>
          </w:tcPr>
          <w:p w14:paraId="6A9F1CF0" w14:textId="22421859" w:rsidR="00D86DD3" w:rsidRPr="002B2A22"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Benutzerfreundl.</w:t>
            </w:r>
          </w:p>
        </w:tc>
        <w:tc>
          <w:tcPr>
            <w:tcW w:w="1326" w:type="dxa"/>
          </w:tcPr>
          <w:p w14:paraId="75260BDC" w14:textId="51E057DD" w:rsidR="00D86DD3" w:rsidRPr="002B2A22"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4</w:t>
            </w:r>
            <w:r w:rsidR="00D86DD3">
              <w:rPr>
                <w:rFonts w:asciiTheme="majorHAnsi" w:eastAsiaTheme="majorEastAsia" w:hAnsiTheme="majorHAnsi" w:cstheme="majorBidi"/>
                <w:bCs/>
                <w:spacing w:val="-10"/>
                <w:kern w:val="28"/>
              </w:rPr>
              <w:t>0%</w:t>
            </w:r>
          </w:p>
        </w:tc>
        <w:tc>
          <w:tcPr>
            <w:tcW w:w="1102" w:type="dxa"/>
          </w:tcPr>
          <w:p w14:paraId="4FA1ED9C" w14:textId="42D808FF" w:rsidR="00D86DD3" w:rsidRPr="002B2A22"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w:t>
            </w:r>
          </w:p>
        </w:tc>
        <w:tc>
          <w:tcPr>
            <w:tcW w:w="1102" w:type="dxa"/>
          </w:tcPr>
          <w:p w14:paraId="122548B9" w14:textId="5B9619B8" w:rsidR="00D86DD3" w:rsidRPr="002B2A22"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80</w:t>
            </w:r>
          </w:p>
        </w:tc>
        <w:tc>
          <w:tcPr>
            <w:tcW w:w="1103" w:type="dxa"/>
          </w:tcPr>
          <w:p w14:paraId="3B63ACE3" w14:textId="70E71BB7" w:rsidR="00D86DD3" w:rsidRPr="002B2A22"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8</w:t>
            </w:r>
          </w:p>
        </w:tc>
        <w:tc>
          <w:tcPr>
            <w:tcW w:w="1103" w:type="dxa"/>
          </w:tcPr>
          <w:p w14:paraId="79EC4578" w14:textId="4EF1DEA4" w:rsidR="00D86DD3" w:rsidRPr="002B2A22"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320</w:t>
            </w:r>
          </w:p>
        </w:tc>
        <w:tc>
          <w:tcPr>
            <w:tcW w:w="890" w:type="dxa"/>
          </w:tcPr>
          <w:p w14:paraId="05E5DDC2" w14:textId="7D5E2F0D" w:rsidR="00D86DD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w:t>
            </w:r>
          </w:p>
        </w:tc>
        <w:tc>
          <w:tcPr>
            <w:tcW w:w="890" w:type="dxa"/>
          </w:tcPr>
          <w:p w14:paraId="65F93B8D" w14:textId="34AB01CD" w:rsidR="00D86DD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400</w:t>
            </w:r>
          </w:p>
        </w:tc>
      </w:tr>
      <w:tr w:rsidR="006A0413" w14:paraId="63A55858" w14:textId="77777777" w:rsidTr="00BC73C2">
        <w:tc>
          <w:tcPr>
            <w:tcW w:w="1432" w:type="dxa"/>
          </w:tcPr>
          <w:p w14:paraId="28028E27" w14:textId="3FF3C972" w:rsidR="006A041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Erweiterbarkeit</w:t>
            </w:r>
          </w:p>
        </w:tc>
        <w:tc>
          <w:tcPr>
            <w:tcW w:w="1326" w:type="dxa"/>
          </w:tcPr>
          <w:p w14:paraId="05144490" w14:textId="62683840" w:rsidR="006A041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w:t>
            </w:r>
          </w:p>
        </w:tc>
        <w:tc>
          <w:tcPr>
            <w:tcW w:w="1102" w:type="dxa"/>
          </w:tcPr>
          <w:p w14:paraId="75970C58" w14:textId="028C7241" w:rsidR="006A041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w:t>
            </w:r>
          </w:p>
        </w:tc>
        <w:tc>
          <w:tcPr>
            <w:tcW w:w="1102" w:type="dxa"/>
          </w:tcPr>
          <w:p w14:paraId="3EC18979" w14:textId="5C92B1D6" w:rsidR="006A041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100</w:t>
            </w:r>
          </w:p>
        </w:tc>
        <w:tc>
          <w:tcPr>
            <w:tcW w:w="1103" w:type="dxa"/>
          </w:tcPr>
          <w:p w14:paraId="21C3CA64" w14:textId="6D1F3E9A" w:rsidR="006A041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w:t>
            </w:r>
          </w:p>
        </w:tc>
        <w:tc>
          <w:tcPr>
            <w:tcW w:w="1103" w:type="dxa"/>
          </w:tcPr>
          <w:p w14:paraId="6F38133A" w14:textId="377D603C" w:rsidR="006A041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20</w:t>
            </w:r>
          </w:p>
        </w:tc>
        <w:tc>
          <w:tcPr>
            <w:tcW w:w="890" w:type="dxa"/>
          </w:tcPr>
          <w:p w14:paraId="55467B0D" w14:textId="6B2EEA4E" w:rsidR="006A041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w:t>
            </w:r>
          </w:p>
        </w:tc>
        <w:tc>
          <w:tcPr>
            <w:tcW w:w="890" w:type="dxa"/>
          </w:tcPr>
          <w:p w14:paraId="0BEB799E" w14:textId="0BEDC7DF" w:rsidR="006A041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100</w:t>
            </w:r>
          </w:p>
        </w:tc>
      </w:tr>
      <w:tr w:rsidR="00D86DD3" w14:paraId="32841697" w14:textId="256E6C89" w:rsidTr="009774D6">
        <w:tc>
          <w:tcPr>
            <w:tcW w:w="1432" w:type="dxa"/>
          </w:tcPr>
          <w:p w14:paraId="34CE0C83" w14:textId="77777777" w:rsidR="00D86DD3" w:rsidRDefault="00D86DD3" w:rsidP="00F312C2">
            <w:pPr>
              <w:rPr>
                <w:rFonts w:asciiTheme="majorHAnsi" w:eastAsiaTheme="majorEastAsia" w:hAnsiTheme="majorHAnsi" w:cstheme="majorBidi"/>
                <w:bCs/>
                <w:spacing w:val="-10"/>
                <w:kern w:val="28"/>
              </w:rPr>
            </w:pPr>
          </w:p>
        </w:tc>
        <w:tc>
          <w:tcPr>
            <w:tcW w:w="1326" w:type="dxa"/>
          </w:tcPr>
          <w:p w14:paraId="5FC2D6D4" w14:textId="77777777" w:rsidR="00D86DD3" w:rsidRDefault="00D86DD3" w:rsidP="00F312C2">
            <w:pPr>
              <w:rPr>
                <w:rFonts w:asciiTheme="majorHAnsi" w:eastAsiaTheme="majorEastAsia" w:hAnsiTheme="majorHAnsi" w:cstheme="majorBidi"/>
                <w:bCs/>
                <w:spacing w:val="-10"/>
                <w:kern w:val="28"/>
              </w:rPr>
            </w:pPr>
          </w:p>
        </w:tc>
        <w:tc>
          <w:tcPr>
            <w:tcW w:w="1102" w:type="dxa"/>
          </w:tcPr>
          <w:p w14:paraId="50B869AB" w14:textId="77777777" w:rsidR="00D86DD3" w:rsidRDefault="00D86DD3" w:rsidP="00F312C2">
            <w:pPr>
              <w:rPr>
                <w:rFonts w:asciiTheme="majorHAnsi" w:eastAsiaTheme="majorEastAsia" w:hAnsiTheme="majorHAnsi" w:cstheme="majorBidi"/>
                <w:bCs/>
                <w:spacing w:val="-10"/>
                <w:kern w:val="28"/>
              </w:rPr>
            </w:pPr>
          </w:p>
        </w:tc>
        <w:tc>
          <w:tcPr>
            <w:tcW w:w="1102" w:type="dxa"/>
          </w:tcPr>
          <w:p w14:paraId="4DBA991D" w14:textId="77777777" w:rsidR="00D86DD3" w:rsidRDefault="00D86DD3" w:rsidP="00F312C2">
            <w:pPr>
              <w:rPr>
                <w:rFonts w:asciiTheme="majorHAnsi" w:eastAsiaTheme="majorEastAsia" w:hAnsiTheme="majorHAnsi" w:cstheme="majorBidi"/>
                <w:bCs/>
                <w:spacing w:val="-10"/>
                <w:kern w:val="28"/>
              </w:rPr>
            </w:pPr>
          </w:p>
        </w:tc>
        <w:tc>
          <w:tcPr>
            <w:tcW w:w="1103" w:type="dxa"/>
          </w:tcPr>
          <w:p w14:paraId="0A90DF21" w14:textId="77777777" w:rsidR="00D86DD3" w:rsidRDefault="00D86DD3" w:rsidP="00F312C2">
            <w:pPr>
              <w:rPr>
                <w:rFonts w:asciiTheme="majorHAnsi" w:eastAsiaTheme="majorEastAsia" w:hAnsiTheme="majorHAnsi" w:cstheme="majorBidi"/>
                <w:bCs/>
                <w:spacing w:val="-10"/>
                <w:kern w:val="28"/>
              </w:rPr>
            </w:pPr>
          </w:p>
        </w:tc>
        <w:tc>
          <w:tcPr>
            <w:tcW w:w="1103" w:type="dxa"/>
          </w:tcPr>
          <w:p w14:paraId="72CCB68C" w14:textId="77777777" w:rsidR="00D86DD3" w:rsidRPr="002B2A22" w:rsidRDefault="00D86DD3" w:rsidP="00F312C2">
            <w:pPr>
              <w:rPr>
                <w:rFonts w:asciiTheme="majorHAnsi" w:eastAsiaTheme="majorEastAsia" w:hAnsiTheme="majorHAnsi" w:cstheme="majorBidi"/>
                <w:bCs/>
                <w:spacing w:val="-10"/>
                <w:kern w:val="28"/>
              </w:rPr>
            </w:pPr>
          </w:p>
        </w:tc>
        <w:tc>
          <w:tcPr>
            <w:tcW w:w="890" w:type="dxa"/>
          </w:tcPr>
          <w:p w14:paraId="6E42AE83" w14:textId="77777777" w:rsidR="00D86DD3" w:rsidRPr="002B2A22" w:rsidRDefault="00D86DD3" w:rsidP="00F312C2">
            <w:pPr>
              <w:rPr>
                <w:rFonts w:asciiTheme="majorHAnsi" w:eastAsiaTheme="majorEastAsia" w:hAnsiTheme="majorHAnsi" w:cstheme="majorBidi"/>
                <w:bCs/>
                <w:spacing w:val="-10"/>
                <w:kern w:val="28"/>
              </w:rPr>
            </w:pPr>
          </w:p>
        </w:tc>
        <w:tc>
          <w:tcPr>
            <w:tcW w:w="890" w:type="dxa"/>
          </w:tcPr>
          <w:p w14:paraId="18469538" w14:textId="0D897B0F" w:rsidR="00D86DD3" w:rsidRPr="002B2A22" w:rsidRDefault="00D86DD3" w:rsidP="00F312C2">
            <w:pPr>
              <w:rPr>
                <w:rFonts w:asciiTheme="majorHAnsi" w:eastAsiaTheme="majorEastAsia" w:hAnsiTheme="majorHAnsi" w:cstheme="majorBidi"/>
                <w:bCs/>
                <w:spacing w:val="-10"/>
                <w:kern w:val="28"/>
              </w:rPr>
            </w:pPr>
          </w:p>
        </w:tc>
      </w:tr>
      <w:tr w:rsidR="00D86DD3" w14:paraId="23A661B7" w14:textId="66D749D3" w:rsidTr="006C161A">
        <w:tc>
          <w:tcPr>
            <w:tcW w:w="1432" w:type="dxa"/>
          </w:tcPr>
          <w:p w14:paraId="106370E8" w14:textId="77777777" w:rsidR="00D86DD3" w:rsidRDefault="00D86DD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Total</w:t>
            </w:r>
          </w:p>
        </w:tc>
        <w:tc>
          <w:tcPr>
            <w:tcW w:w="1326" w:type="dxa"/>
          </w:tcPr>
          <w:p w14:paraId="51EF23C9" w14:textId="77777777" w:rsidR="00D86DD3" w:rsidRDefault="00D86DD3" w:rsidP="00F312C2">
            <w:pPr>
              <w:rPr>
                <w:rFonts w:asciiTheme="majorHAnsi" w:eastAsiaTheme="majorEastAsia" w:hAnsiTheme="majorHAnsi" w:cstheme="majorBidi"/>
                <w:bCs/>
                <w:spacing w:val="-10"/>
                <w:kern w:val="28"/>
              </w:rPr>
            </w:pPr>
          </w:p>
        </w:tc>
        <w:tc>
          <w:tcPr>
            <w:tcW w:w="1102" w:type="dxa"/>
          </w:tcPr>
          <w:p w14:paraId="5E3CB600" w14:textId="77777777" w:rsidR="00D86DD3" w:rsidRDefault="00D86DD3" w:rsidP="00F312C2">
            <w:pPr>
              <w:rPr>
                <w:rFonts w:asciiTheme="majorHAnsi" w:eastAsiaTheme="majorEastAsia" w:hAnsiTheme="majorHAnsi" w:cstheme="majorBidi"/>
                <w:bCs/>
                <w:spacing w:val="-10"/>
                <w:kern w:val="28"/>
              </w:rPr>
            </w:pPr>
          </w:p>
        </w:tc>
        <w:tc>
          <w:tcPr>
            <w:tcW w:w="1102" w:type="dxa"/>
          </w:tcPr>
          <w:p w14:paraId="5A1F11FD" w14:textId="4A937056" w:rsidR="00D86DD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64</w:t>
            </w:r>
            <w:r w:rsidR="00D86DD3">
              <w:rPr>
                <w:rFonts w:asciiTheme="majorHAnsi" w:eastAsiaTheme="majorEastAsia" w:hAnsiTheme="majorHAnsi" w:cstheme="majorBidi"/>
                <w:bCs/>
                <w:spacing w:val="-10"/>
                <w:kern w:val="28"/>
              </w:rPr>
              <w:t>0</w:t>
            </w:r>
          </w:p>
        </w:tc>
        <w:tc>
          <w:tcPr>
            <w:tcW w:w="1103" w:type="dxa"/>
          </w:tcPr>
          <w:p w14:paraId="7501F7A4" w14:textId="77777777" w:rsidR="00D86DD3" w:rsidRDefault="00D86DD3" w:rsidP="00F312C2">
            <w:pPr>
              <w:rPr>
                <w:rFonts w:asciiTheme="majorHAnsi" w:eastAsiaTheme="majorEastAsia" w:hAnsiTheme="majorHAnsi" w:cstheme="majorBidi"/>
                <w:bCs/>
                <w:spacing w:val="-10"/>
                <w:kern w:val="28"/>
              </w:rPr>
            </w:pPr>
          </w:p>
        </w:tc>
        <w:tc>
          <w:tcPr>
            <w:tcW w:w="1103" w:type="dxa"/>
          </w:tcPr>
          <w:p w14:paraId="67863B86" w14:textId="3E717EB6" w:rsidR="00D86DD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80</w:t>
            </w:r>
            <w:r w:rsidR="00D86DD3">
              <w:rPr>
                <w:rFonts w:asciiTheme="majorHAnsi" w:eastAsiaTheme="majorEastAsia" w:hAnsiTheme="majorHAnsi" w:cstheme="majorBidi"/>
                <w:bCs/>
                <w:spacing w:val="-10"/>
                <w:kern w:val="28"/>
              </w:rPr>
              <w:t>0</w:t>
            </w:r>
          </w:p>
        </w:tc>
        <w:tc>
          <w:tcPr>
            <w:tcW w:w="890" w:type="dxa"/>
          </w:tcPr>
          <w:p w14:paraId="62E63113" w14:textId="77777777" w:rsidR="00D86DD3" w:rsidRDefault="00D86DD3" w:rsidP="00F312C2">
            <w:pPr>
              <w:rPr>
                <w:rFonts w:asciiTheme="majorHAnsi" w:eastAsiaTheme="majorEastAsia" w:hAnsiTheme="majorHAnsi" w:cstheme="majorBidi"/>
                <w:bCs/>
                <w:spacing w:val="-10"/>
                <w:kern w:val="28"/>
              </w:rPr>
            </w:pPr>
          </w:p>
        </w:tc>
        <w:tc>
          <w:tcPr>
            <w:tcW w:w="890" w:type="dxa"/>
          </w:tcPr>
          <w:p w14:paraId="6C38249A" w14:textId="6E0AE8B8" w:rsidR="00D86DD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680</w:t>
            </w:r>
          </w:p>
        </w:tc>
      </w:tr>
    </w:tbl>
    <w:p w14:paraId="663E528A" w14:textId="7FF16659" w:rsidR="00FD3622" w:rsidRPr="006558CB" w:rsidRDefault="00FD3622" w:rsidP="00FD3622">
      <w:pPr>
        <w:rPr>
          <w:rFonts w:asciiTheme="majorHAnsi" w:eastAsiaTheme="majorEastAsia" w:hAnsiTheme="majorHAnsi" w:cstheme="majorBidi"/>
          <w:b/>
          <w:spacing w:val="-10"/>
          <w:kern w:val="28"/>
        </w:rPr>
      </w:pPr>
    </w:p>
    <w:p w14:paraId="6AF06BF3" w14:textId="261BBD6D" w:rsidR="00FD3622" w:rsidRDefault="00FD3622" w:rsidP="00FD3622">
      <w:pPr>
        <w:rPr>
          <w:rFonts w:asciiTheme="majorHAnsi" w:eastAsiaTheme="majorEastAsia" w:hAnsiTheme="majorHAnsi" w:cstheme="majorBidi"/>
          <w:b/>
          <w:spacing w:val="-10"/>
          <w:kern w:val="28"/>
        </w:rPr>
      </w:pPr>
    </w:p>
    <w:p w14:paraId="113ED6B7" w14:textId="77777777" w:rsidR="00D86DD3" w:rsidRPr="006558CB" w:rsidRDefault="00D86DD3" w:rsidP="00FD3622">
      <w:pPr>
        <w:rPr>
          <w:rFonts w:asciiTheme="majorHAnsi" w:eastAsiaTheme="majorEastAsia" w:hAnsiTheme="majorHAnsi" w:cstheme="majorBidi"/>
          <w:b/>
          <w:spacing w:val="-10"/>
          <w:kern w:val="28"/>
        </w:rPr>
      </w:pPr>
    </w:p>
    <w:p w14:paraId="4C935023" w14:textId="72FB0AE5" w:rsidR="00FD3622" w:rsidRPr="006558CB" w:rsidRDefault="00FD3622" w:rsidP="006F68B1">
      <w:pPr>
        <w:pStyle w:val="Heading1"/>
      </w:pPr>
      <w:bookmarkStart w:id="68" w:name="_Toc529882004"/>
      <w:r w:rsidRPr="006558CB">
        <w:lastRenderedPageBreak/>
        <w:t>Realisieren</w:t>
      </w:r>
      <w:bookmarkEnd w:id="68"/>
    </w:p>
    <w:p w14:paraId="4A7620C3" w14:textId="5A281E98" w:rsidR="00FD3622" w:rsidRPr="006558CB" w:rsidRDefault="001C420B" w:rsidP="00FD3622">
      <w:pPr>
        <w:pStyle w:val="Heading2"/>
        <w:rPr>
          <w:caps/>
          <w:sz w:val="20"/>
          <w:szCs w:val="20"/>
        </w:rPr>
      </w:pPr>
      <w:bookmarkStart w:id="69" w:name="_Toc529882005"/>
      <w:r>
        <w:rPr>
          <w:noProof/>
          <w:sz w:val="20"/>
          <w:szCs w:val="20"/>
        </w:rPr>
        <w:drawing>
          <wp:anchor distT="0" distB="0" distL="114300" distR="114300" simplePos="0" relativeHeight="251662336" behindDoc="0" locked="0" layoutInCell="1" allowOverlap="1" wp14:anchorId="2905F706" wp14:editId="502AA242">
            <wp:simplePos x="0" y="0"/>
            <wp:positionH relativeFrom="margin">
              <wp:align>right</wp:align>
            </wp:positionH>
            <wp:positionV relativeFrom="paragraph">
              <wp:posOffset>482600</wp:posOffset>
            </wp:positionV>
            <wp:extent cx="5688330" cy="5913755"/>
            <wp:effectExtent l="0" t="0" r="7620" b="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8330" cy="5913755"/>
                    </a:xfrm>
                    <a:prstGeom prst="rect">
                      <a:avLst/>
                    </a:prstGeom>
                    <a:noFill/>
                  </pic:spPr>
                </pic:pic>
              </a:graphicData>
            </a:graphic>
          </wp:anchor>
        </w:drawing>
      </w:r>
      <w:r w:rsidR="00FD3622" w:rsidRPr="006558CB">
        <w:rPr>
          <w:sz w:val="20"/>
          <w:szCs w:val="20"/>
        </w:rPr>
        <w:t>Abbildung des Gesamtsystems</w:t>
      </w:r>
      <w:bookmarkEnd w:id="69"/>
    </w:p>
    <w:p w14:paraId="43E235BD" w14:textId="29E42BE7" w:rsidR="00FD3622" w:rsidRDefault="00FD3622" w:rsidP="00FD3622">
      <w:pPr>
        <w:pStyle w:val="Lauftext"/>
        <w:rPr>
          <w:rFonts w:asciiTheme="majorHAnsi" w:hAnsiTheme="majorHAnsi"/>
          <w:sz w:val="20"/>
          <w:szCs w:val="20"/>
        </w:rPr>
      </w:pPr>
    </w:p>
    <w:p w14:paraId="70ACA80A" w14:textId="77777777" w:rsidR="001C420B" w:rsidRDefault="001C420B" w:rsidP="001C420B">
      <w:r>
        <w:t>Sobald ein Request eintrifft, der einen in den API-Routes definierten URL benutzt, wird der Request an den dazugehörigen Controller weitergeleitet. Im Controller werden Request von den entsprechenden Methoden aufgerufen. Je nach Request werden verschiedene Validierungsregeln angewendet. Diese sind in den Requests definiert. Die Daten werden dann an Resourcen weitergegeben, die als Antworten zurückgesendet werden.</w:t>
      </w:r>
    </w:p>
    <w:p w14:paraId="2AB7733B" w14:textId="77777777" w:rsidR="001C420B" w:rsidRDefault="001C420B" w:rsidP="001C420B"/>
    <w:p w14:paraId="0049EB06" w14:textId="77777777" w:rsidR="001C420B" w:rsidRDefault="001C420B" w:rsidP="001C420B"/>
    <w:p w14:paraId="2EC9F403" w14:textId="77777777" w:rsidR="001C420B" w:rsidRDefault="001C420B" w:rsidP="001C420B">
      <w:r>
        <w:lastRenderedPageBreak/>
        <w:t>*Aufbau einer Laravel-Ressource:</w:t>
      </w:r>
    </w:p>
    <w:p w14:paraId="14A2DEBA" w14:textId="77777777" w:rsidR="001C420B" w:rsidRDefault="001C420B" w:rsidP="001C420B"/>
    <w:tbl>
      <w:tblPr>
        <w:tblStyle w:val="GridTable1Light"/>
        <w:tblW w:w="0" w:type="auto"/>
        <w:tblLook w:val="04A0" w:firstRow="1" w:lastRow="0" w:firstColumn="1" w:lastColumn="0" w:noHBand="0" w:noVBand="1"/>
      </w:tblPr>
      <w:tblGrid>
        <w:gridCol w:w="2232"/>
        <w:gridCol w:w="2254"/>
        <w:gridCol w:w="2229"/>
        <w:gridCol w:w="2233"/>
      </w:tblGrid>
      <w:tr w:rsidR="001C420B" w14:paraId="1077CDED" w14:textId="77777777" w:rsidTr="00F312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7" w:type="dxa"/>
          </w:tcPr>
          <w:p w14:paraId="474739F2" w14:textId="77777777" w:rsidR="001C420B" w:rsidRDefault="001C420B" w:rsidP="00F312C2">
            <w:r>
              <w:t>Verb</w:t>
            </w:r>
          </w:p>
        </w:tc>
        <w:tc>
          <w:tcPr>
            <w:tcW w:w="2237" w:type="dxa"/>
          </w:tcPr>
          <w:p w14:paraId="1286D17B" w14:textId="77777777" w:rsidR="001C420B" w:rsidRDefault="001C420B" w:rsidP="00F312C2">
            <w:pPr>
              <w:cnfStyle w:val="100000000000" w:firstRow="1" w:lastRow="0" w:firstColumn="0" w:lastColumn="0" w:oddVBand="0" w:evenVBand="0" w:oddHBand="0" w:evenHBand="0" w:firstRowFirstColumn="0" w:firstRowLastColumn="0" w:lastRowFirstColumn="0" w:lastRowLastColumn="0"/>
            </w:pPr>
            <w:r>
              <w:t>URI</w:t>
            </w:r>
          </w:p>
        </w:tc>
        <w:tc>
          <w:tcPr>
            <w:tcW w:w="2237" w:type="dxa"/>
          </w:tcPr>
          <w:p w14:paraId="591F29FC" w14:textId="77777777" w:rsidR="001C420B" w:rsidRDefault="001C420B" w:rsidP="00F312C2">
            <w:pPr>
              <w:cnfStyle w:val="100000000000" w:firstRow="1" w:lastRow="0" w:firstColumn="0" w:lastColumn="0" w:oddVBand="0" w:evenVBand="0" w:oddHBand="0" w:evenHBand="0" w:firstRowFirstColumn="0" w:firstRowLastColumn="0" w:lastRowFirstColumn="0" w:lastRowLastColumn="0"/>
            </w:pPr>
            <w:r>
              <w:t>Action</w:t>
            </w:r>
          </w:p>
        </w:tc>
        <w:tc>
          <w:tcPr>
            <w:tcW w:w="2237" w:type="dxa"/>
          </w:tcPr>
          <w:p w14:paraId="1B9A7B45" w14:textId="77777777" w:rsidR="001C420B" w:rsidRDefault="001C420B" w:rsidP="00F312C2">
            <w:pPr>
              <w:cnfStyle w:val="100000000000" w:firstRow="1" w:lastRow="0" w:firstColumn="0" w:lastColumn="0" w:oddVBand="0" w:evenVBand="0" w:oddHBand="0" w:evenHBand="0" w:firstRowFirstColumn="0" w:firstRowLastColumn="0" w:lastRowFirstColumn="0" w:lastRowLastColumn="0"/>
            </w:pPr>
            <w:r>
              <w:t>Route Name</w:t>
            </w:r>
          </w:p>
        </w:tc>
      </w:tr>
      <w:tr w:rsidR="001C420B" w14:paraId="5C95E53D" w14:textId="77777777" w:rsidTr="00F312C2">
        <w:tc>
          <w:tcPr>
            <w:cnfStyle w:val="001000000000" w:firstRow="0" w:lastRow="0" w:firstColumn="1" w:lastColumn="0" w:oddVBand="0" w:evenVBand="0" w:oddHBand="0" w:evenHBand="0" w:firstRowFirstColumn="0" w:firstRowLastColumn="0" w:lastRowFirstColumn="0" w:lastRowLastColumn="0"/>
            <w:tcW w:w="2237" w:type="dxa"/>
          </w:tcPr>
          <w:p w14:paraId="5F23B7FD" w14:textId="77777777" w:rsidR="001C420B" w:rsidRDefault="001C420B" w:rsidP="00F312C2">
            <w:r>
              <w:t>GET</w:t>
            </w:r>
          </w:p>
        </w:tc>
        <w:tc>
          <w:tcPr>
            <w:tcW w:w="2237" w:type="dxa"/>
          </w:tcPr>
          <w:p w14:paraId="78565C45"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/products</w:t>
            </w:r>
          </w:p>
        </w:tc>
        <w:tc>
          <w:tcPr>
            <w:tcW w:w="2237" w:type="dxa"/>
          </w:tcPr>
          <w:p w14:paraId="241EAA78"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Index</w:t>
            </w:r>
          </w:p>
        </w:tc>
        <w:tc>
          <w:tcPr>
            <w:tcW w:w="2237" w:type="dxa"/>
          </w:tcPr>
          <w:p w14:paraId="477E8A8C"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Products.index</w:t>
            </w:r>
          </w:p>
        </w:tc>
      </w:tr>
      <w:tr w:rsidR="001C420B" w14:paraId="70F6C763" w14:textId="77777777" w:rsidTr="00F312C2">
        <w:tc>
          <w:tcPr>
            <w:cnfStyle w:val="001000000000" w:firstRow="0" w:lastRow="0" w:firstColumn="1" w:lastColumn="0" w:oddVBand="0" w:evenVBand="0" w:oddHBand="0" w:evenHBand="0" w:firstRowFirstColumn="0" w:firstRowLastColumn="0" w:lastRowFirstColumn="0" w:lastRowLastColumn="0"/>
            <w:tcW w:w="2237" w:type="dxa"/>
          </w:tcPr>
          <w:p w14:paraId="7D8840D4" w14:textId="77777777" w:rsidR="001C420B" w:rsidRDefault="001C420B" w:rsidP="00F312C2">
            <w:r>
              <w:t>GET</w:t>
            </w:r>
          </w:p>
        </w:tc>
        <w:tc>
          <w:tcPr>
            <w:tcW w:w="2237" w:type="dxa"/>
          </w:tcPr>
          <w:p w14:paraId="6F2C05E4"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/products/create</w:t>
            </w:r>
          </w:p>
        </w:tc>
        <w:tc>
          <w:tcPr>
            <w:tcW w:w="2237" w:type="dxa"/>
          </w:tcPr>
          <w:p w14:paraId="06EAE5DB"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Create</w:t>
            </w:r>
          </w:p>
        </w:tc>
        <w:tc>
          <w:tcPr>
            <w:tcW w:w="2237" w:type="dxa"/>
          </w:tcPr>
          <w:p w14:paraId="7C80B6EE"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Products.create</w:t>
            </w:r>
          </w:p>
        </w:tc>
      </w:tr>
      <w:tr w:rsidR="001C420B" w14:paraId="7C85DFA8" w14:textId="77777777" w:rsidTr="00F312C2">
        <w:tc>
          <w:tcPr>
            <w:cnfStyle w:val="001000000000" w:firstRow="0" w:lastRow="0" w:firstColumn="1" w:lastColumn="0" w:oddVBand="0" w:evenVBand="0" w:oddHBand="0" w:evenHBand="0" w:firstRowFirstColumn="0" w:firstRowLastColumn="0" w:lastRowFirstColumn="0" w:lastRowLastColumn="0"/>
            <w:tcW w:w="2237" w:type="dxa"/>
          </w:tcPr>
          <w:p w14:paraId="464C15C7" w14:textId="77777777" w:rsidR="001C420B" w:rsidRDefault="001C420B" w:rsidP="00F312C2">
            <w:r>
              <w:t>POST</w:t>
            </w:r>
          </w:p>
        </w:tc>
        <w:tc>
          <w:tcPr>
            <w:tcW w:w="2237" w:type="dxa"/>
          </w:tcPr>
          <w:p w14:paraId="6FEC5406"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/products</w:t>
            </w:r>
          </w:p>
        </w:tc>
        <w:tc>
          <w:tcPr>
            <w:tcW w:w="2237" w:type="dxa"/>
          </w:tcPr>
          <w:p w14:paraId="58605720"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Store</w:t>
            </w:r>
          </w:p>
        </w:tc>
        <w:tc>
          <w:tcPr>
            <w:tcW w:w="2237" w:type="dxa"/>
          </w:tcPr>
          <w:p w14:paraId="02FB44AA"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Products.store</w:t>
            </w:r>
          </w:p>
        </w:tc>
      </w:tr>
      <w:tr w:rsidR="001C420B" w14:paraId="4D9E3AC4" w14:textId="77777777" w:rsidTr="00F312C2">
        <w:tc>
          <w:tcPr>
            <w:cnfStyle w:val="001000000000" w:firstRow="0" w:lastRow="0" w:firstColumn="1" w:lastColumn="0" w:oddVBand="0" w:evenVBand="0" w:oddHBand="0" w:evenHBand="0" w:firstRowFirstColumn="0" w:firstRowLastColumn="0" w:lastRowFirstColumn="0" w:lastRowLastColumn="0"/>
            <w:tcW w:w="2237" w:type="dxa"/>
          </w:tcPr>
          <w:p w14:paraId="36E22F30" w14:textId="77777777" w:rsidR="001C420B" w:rsidRDefault="001C420B" w:rsidP="00F312C2">
            <w:r>
              <w:t>GET</w:t>
            </w:r>
          </w:p>
        </w:tc>
        <w:tc>
          <w:tcPr>
            <w:tcW w:w="2237" w:type="dxa"/>
          </w:tcPr>
          <w:p w14:paraId="1E391849"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/products/{product}</w:t>
            </w:r>
          </w:p>
        </w:tc>
        <w:tc>
          <w:tcPr>
            <w:tcW w:w="2237" w:type="dxa"/>
          </w:tcPr>
          <w:p w14:paraId="0F6565D0"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Show</w:t>
            </w:r>
          </w:p>
        </w:tc>
        <w:tc>
          <w:tcPr>
            <w:tcW w:w="2237" w:type="dxa"/>
          </w:tcPr>
          <w:p w14:paraId="3FFFA65E"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Products.show</w:t>
            </w:r>
          </w:p>
        </w:tc>
      </w:tr>
      <w:tr w:rsidR="001C420B" w14:paraId="2429E741" w14:textId="77777777" w:rsidTr="00F312C2">
        <w:tc>
          <w:tcPr>
            <w:cnfStyle w:val="001000000000" w:firstRow="0" w:lastRow="0" w:firstColumn="1" w:lastColumn="0" w:oddVBand="0" w:evenVBand="0" w:oddHBand="0" w:evenHBand="0" w:firstRowFirstColumn="0" w:firstRowLastColumn="0" w:lastRowFirstColumn="0" w:lastRowLastColumn="0"/>
            <w:tcW w:w="2237" w:type="dxa"/>
          </w:tcPr>
          <w:p w14:paraId="4A414A25" w14:textId="77777777" w:rsidR="001C420B" w:rsidRDefault="001C420B" w:rsidP="00F312C2">
            <w:r>
              <w:t>GET</w:t>
            </w:r>
          </w:p>
        </w:tc>
        <w:tc>
          <w:tcPr>
            <w:tcW w:w="2237" w:type="dxa"/>
          </w:tcPr>
          <w:p w14:paraId="45C63838"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/products/{product}/edit</w:t>
            </w:r>
          </w:p>
        </w:tc>
        <w:tc>
          <w:tcPr>
            <w:tcW w:w="2237" w:type="dxa"/>
          </w:tcPr>
          <w:p w14:paraId="6067A0D2"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Edit</w:t>
            </w:r>
          </w:p>
        </w:tc>
        <w:tc>
          <w:tcPr>
            <w:tcW w:w="2237" w:type="dxa"/>
          </w:tcPr>
          <w:p w14:paraId="02918863"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Products.edit</w:t>
            </w:r>
          </w:p>
        </w:tc>
      </w:tr>
      <w:tr w:rsidR="001C420B" w14:paraId="6F80F976" w14:textId="77777777" w:rsidTr="00F312C2">
        <w:tc>
          <w:tcPr>
            <w:cnfStyle w:val="001000000000" w:firstRow="0" w:lastRow="0" w:firstColumn="1" w:lastColumn="0" w:oddVBand="0" w:evenVBand="0" w:oddHBand="0" w:evenHBand="0" w:firstRowFirstColumn="0" w:firstRowLastColumn="0" w:lastRowFirstColumn="0" w:lastRowLastColumn="0"/>
            <w:tcW w:w="2237" w:type="dxa"/>
          </w:tcPr>
          <w:p w14:paraId="76995F4F" w14:textId="77777777" w:rsidR="001C420B" w:rsidRDefault="001C420B" w:rsidP="00F312C2">
            <w:r>
              <w:t>PUT/PATCH</w:t>
            </w:r>
          </w:p>
        </w:tc>
        <w:tc>
          <w:tcPr>
            <w:tcW w:w="2237" w:type="dxa"/>
          </w:tcPr>
          <w:p w14:paraId="74EA6177"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/products/{product}</w:t>
            </w:r>
          </w:p>
        </w:tc>
        <w:tc>
          <w:tcPr>
            <w:tcW w:w="2237" w:type="dxa"/>
          </w:tcPr>
          <w:p w14:paraId="5EAA1787"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Update</w:t>
            </w:r>
          </w:p>
        </w:tc>
        <w:tc>
          <w:tcPr>
            <w:tcW w:w="2237" w:type="dxa"/>
          </w:tcPr>
          <w:p w14:paraId="3E557547"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Products.update</w:t>
            </w:r>
          </w:p>
        </w:tc>
      </w:tr>
      <w:tr w:rsidR="001C420B" w14:paraId="069EF0A5" w14:textId="77777777" w:rsidTr="00F312C2">
        <w:tc>
          <w:tcPr>
            <w:cnfStyle w:val="001000000000" w:firstRow="0" w:lastRow="0" w:firstColumn="1" w:lastColumn="0" w:oddVBand="0" w:evenVBand="0" w:oddHBand="0" w:evenHBand="0" w:firstRowFirstColumn="0" w:firstRowLastColumn="0" w:lastRowFirstColumn="0" w:lastRowLastColumn="0"/>
            <w:tcW w:w="2237" w:type="dxa"/>
          </w:tcPr>
          <w:p w14:paraId="41EF0772" w14:textId="77777777" w:rsidR="001C420B" w:rsidRDefault="001C420B" w:rsidP="00F312C2">
            <w:r>
              <w:t>DELETE</w:t>
            </w:r>
          </w:p>
        </w:tc>
        <w:tc>
          <w:tcPr>
            <w:tcW w:w="2237" w:type="dxa"/>
          </w:tcPr>
          <w:p w14:paraId="09FD89B1"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/products/{product}</w:t>
            </w:r>
          </w:p>
        </w:tc>
        <w:tc>
          <w:tcPr>
            <w:tcW w:w="2237" w:type="dxa"/>
          </w:tcPr>
          <w:p w14:paraId="5E9806A4"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Destroy</w:t>
            </w:r>
          </w:p>
        </w:tc>
        <w:tc>
          <w:tcPr>
            <w:tcW w:w="2237" w:type="dxa"/>
          </w:tcPr>
          <w:p w14:paraId="0943BC64"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Products.destroy</w:t>
            </w:r>
          </w:p>
        </w:tc>
      </w:tr>
    </w:tbl>
    <w:p w14:paraId="1A8292C8" w14:textId="77777777" w:rsidR="001C420B" w:rsidRDefault="001C420B" w:rsidP="001C420B"/>
    <w:p w14:paraId="1E45B5E9" w14:textId="77777777" w:rsidR="001C420B" w:rsidRDefault="001C420B" w:rsidP="001C420B">
      <w:r>
        <w:t>Diese Tabelle zeigt die Routen, die durch eine Laravel-Ressource Route erstellt werden, am Beispiel der Produktklasse.</w:t>
      </w:r>
    </w:p>
    <w:p w14:paraId="73606869" w14:textId="77777777" w:rsidR="001C420B" w:rsidRDefault="001C420B" w:rsidP="001C420B"/>
    <w:p w14:paraId="549269E5" w14:textId="77777777" w:rsidR="001C420B" w:rsidRPr="007B381D" w:rsidRDefault="001C420B" w:rsidP="001C420B">
      <w:pPr>
        <w:rPr>
          <w:lang w:val="en-US"/>
        </w:rPr>
      </w:pPr>
      <w:r w:rsidRPr="007B381D">
        <w:rPr>
          <w:lang w:val="en-US"/>
        </w:rPr>
        <w:t>Erstellen einer Laravel-Ressource:</w:t>
      </w:r>
    </w:p>
    <w:p w14:paraId="0FF569CF" w14:textId="77777777" w:rsidR="001C420B" w:rsidRPr="007B381D" w:rsidRDefault="001C420B" w:rsidP="001C420B">
      <w:pPr>
        <w:rPr>
          <w:lang w:val="en-US"/>
        </w:rPr>
      </w:pPr>
    </w:p>
    <w:p w14:paraId="54E8E817" w14:textId="77777777" w:rsidR="001C420B" w:rsidRPr="007B381D" w:rsidRDefault="001C420B" w:rsidP="001C420B">
      <w:pPr>
        <w:shd w:val="clear" w:color="auto" w:fill="1E1E1E"/>
        <w:spacing w:line="285" w:lineRule="atLeast"/>
        <w:rPr>
          <w:rFonts w:ascii="Consolas" w:eastAsia="Times New Roman" w:hAnsi="Consolas" w:cs="Times New Roman"/>
          <w:color w:val="D4D4D4"/>
          <w:sz w:val="21"/>
          <w:szCs w:val="21"/>
          <w:lang w:val="en-US" w:eastAsia="de-CH"/>
        </w:rPr>
      </w:pPr>
      <w:r w:rsidRPr="007B381D">
        <w:rPr>
          <w:rFonts w:ascii="Consolas" w:eastAsia="Times New Roman" w:hAnsi="Consolas" w:cs="Times New Roman"/>
          <w:color w:val="4EC9B0"/>
          <w:sz w:val="21"/>
          <w:szCs w:val="21"/>
          <w:lang w:val="en-US" w:eastAsia="de-CH"/>
        </w:rPr>
        <w:t>Route</w:t>
      </w:r>
      <w:r w:rsidRPr="007B381D">
        <w:rPr>
          <w:rFonts w:ascii="Consolas" w:eastAsia="Times New Roman" w:hAnsi="Consolas" w:cs="Times New Roman"/>
          <w:color w:val="D4D4D4"/>
          <w:sz w:val="21"/>
          <w:szCs w:val="21"/>
          <w:lang w:val="en-US" w:eastAsia="de-CH"/>
        </w:rPr>
        <w:t>::</w:t>
      </w:r>
      <w:r w:rsidRPr="007B381D">
        <w:rPr>
          <w:rFonts w:ascii="Consolas" w:eastAsia="Times New Roman" w:hAnsi="Consolas" w:cs="Times New Roman"/>
          <w:color w:val="DCDCAA"/>
          <w:sz w:val="21"/>
          <w:szCs w:val="21"/>
          <w:lang w:val="en-US" w:eastAsia="de-CH"/>
        </w:rPr>
        <w:t>apiResource</w:t>
      </w:r>
      <w:r w:rsidRPr="007B381D">
        <w:rPr>
          <w:rFonts w:ascii="Consolas" w:eastAsia="Times New Roman" w:hAnsi="Consolas" w:cs="Times New Roman"/>
          <w:color w:val="D4D4D4"/>
          <w:sz w:val="21"/>
          <w:szCs w:val="21"/>
          <w:lang w:val="en-US" w:eastAsia="de-CH"/>
        </w:rPr>
        <w:t>(</w:t>
      </w:r>
      <w:r w:rsidRPr="007B381D">
        <w:rPr>
          <w:rFonts w:ascii="Consolas" w:eastAsia="Times New Roman" w:hAnsi="Consolas" w:cs="Times New Roman"/>
          <w:color w:val="CE9178"/>
          <w:sz w:val="21"/>
          <w:szCs w:val="21"/>
          <w:lang w:val="en-US" w:eastAsia="de-CH"/>
        </w:rPr>
        <w:t>'products'</w:t>
      </w:r>
      <w:r w:rsidRPr="007B381D">
        <w:rPr>
          <w:rFonts w:ascii="Consolas" w:eastAsia="Times New Roman" w:hAnsi="Consolas" w:cs="Times New Roman"/>
          <w:color w:val="D4D4D4"/>
          <w:sz w:val="21"/>
          <w:szCs w:val="21"/>
          <w:lang w:val="en-US" w:eastAsia="de-CH"/>
        </w:rPr>
        <w:t xml:space="preserve">, </w:t>
      </w:r>
      <w:r w:rsidRPr="007B381D">
        <w:rPr>
          <w:rFonts w:ascii="Consolas" w:eastAsia="Times New Roman" w:hAnsi="Consolas" w:cs="Times New Roman"/>
          <w:color w:val="CE9178"/>
          <w:sz w:val="21"/>
          <w:szCs w:val="21"/>
          <w:lang w:val="en-US" w:eastAsia="de-CH"/>
        </w:rPr>
        <w:t>'App\Http\Controllers\ProductController'</w:t>
      </w:r>
      <w:r w:rsidRPr="007B381D">
        <w:rPr>
          <w:rFonts w:ascii="Consolas" w:eastAsia="Times New Roman" w:hAnsi="Consolas" w:cs="Times New Roman"/>
          <w:color w:val="D4D4D4"/>
          <w:sz w:val="21"/>
          <w:szCs w:val="21"/>
          <w:lang w:val="en-US" w:eastAsia="de-CH"/>
        </w:rPr>
        <w:t>);</w:t>
      </w:r>
    </w:p>
    <w:p w14:paraId="07EF442B" w14:textId="77777777" w:rsidR="001C420B" w:rsidRPr="007B381D" w:rsidRDefault="001C420B" w:rsidP="001C420B">
      <w:pPr>
        <w:rPr>
          <w:lang w:val="en-US"/>
        </w:rPr>
      </w:pPr>
    </w:p>
    <w:p w14:paraId="061C958C" w14:textId="11A1D183" w:rsidR="001C420B" w:rsidRDefault="001C420B" w:rsidP="001C420B">
      <w:r>
        <w:t>Hier werden die Routes erstellt und dem Produkt-Controller zugeordnet.</w:t>
      </w:r>
    </w:p>
    <w:p w14:paraId="317500CE" w14:textId="77777777" w:rsidR="001C420B" w:rsidRPr="006558CB" w:rsidRDefault="001C420B" w:rsidP="00FD3622">
      <w:pPr>
        <w:pStyle w:val="Lauftext"/>
        <w:rPr>
          <w:rFonts w:asciiTheme="majorHAnsi" w:hAnsiTheme="majorHAnsi"/>
          <w:sz w:val="20"/>
          <w:szCs w:val="20"/>
        </w:rPr>
      </w:pPr>
    </w:p>
    <w:p w14:paraId="58346149" w14:textId="614C5CDC" w:rsidR="00FD3622" w:rsidRPr="006558CB" w:rsidRDefault="00FD3622" w:rsidP="00FD3622">
      <w:pPr>
        <w:pStyle w:val="Heading2"/>
        <w:rPr>
          <w:caps/>
          <w:sz w:val="20"/>
          <w:szCs w:val="20"/>
        </w:rPr>
      </w:pPr>
      <w:bookmarkStart w:id="70" w:name="_Toc529882006"/>
      <w:r w:rsidRPr="006558CB">
        <w:rPr>
          <w:sz w:val="20"/>
          <w:szCs w:val="20"/>
        </w:rPr>
        <w:t>Interaktionen zwischen den Teilsystemen</w:t>
      </w:r>
      <w:bookmarkEnd w:id="70"/>
    </w:p>
    <w:p w14:paraId="6C850E40" w14:textId="1A69F7A3" w:rsidR="00FD3622" w:rsidRPr="006558CB" w:rsidRDefault="00074AA2" w:rsidP="00FD3622">
      <w:pPr>
        <w:pStyle w:val="Lauftext"/>
        <w:rPr>
          <w:rFonts w:asciiTheme="majorHAnsi" w:hAnsiTheme="majorHAnsi"/>
          <w:sz w:val="20"/>
          <w:szCs w:val="20"/>
        </w:rPr>
      </w:pPr>
      <w:r w:rsidRPr="007B381D">
        <w:rPr>
          <w:rFonts w:asciiTheme="majorHAnsi" w:hAnsiTheme="majorHAnsi"/>
          <w:sz w:val="20"/>
          <w:szCs w:val="20"/>
        </w:rPr>
        <w:t>Das System funktioniert Lokal. Die Komunikation findet zwischen dem XAMPP Server und dem Browser statt.</w:t>
      </w:r>
    </w:p>
    <w:p w14:paraId="47809A32" w14:textId="77777777" w:rsidR="00FD3622" w:rsidRPr="006558CB" w:rsidRDefault="00FD3622" w:rsidP="00FD3622">
      <w:pPr>
        <w:pStyle w:val="Lauftext"/>
        <w:rPr>
          <w:rFonts w:asciiTheme="majorHAnsi" w:hAnsiTheme="majorHAnsi"/>
          <w:sz w:val="20"/>
          <w:szCs w:val="20"/>
        </w:rPr>
      </w:pPr>
    </w:p>
    <w:p w14:paraId="2BA84E33" w14:textId="77777777" w:rsidR="00FD3622" w:rsidRPr="006558CB" w:rsidRDefault="00FD3622" w:rsidP="00FD3622">
      <w:pPr>
        <w:pStyle w:val="Heading2"/>
        <w:rPr>
          <w:caps/>
          <w:sz w:val="20"/>
          <w:szCs w:val="20"/>
        </w:rPr>
      </w:pPr>
      <w:bookmarkStart w:id="71" w:name="_Toc529882007"/>
      <w:r w:rsidRPr="006558CB">
        <w:rPr>
          <w:sz w:val="20"/>
          <w:szCs w:val="20"/>
        </w:rPr>
        <w:t>Vorgehensweise</w:t>
      </w:r>
      <w:bookmarkEnd w:id="71"/>
    </w:p>
    <w:p w14:paraId="6E5A9F0D" w14:textId="0D1CD9C1" w:rsidR="00074AA2" w:rsidRDefault="00074AA2" w:rsidP="00960D9F">
      <w:pPr>
        <w:pStyle w:val="Lauftext"/>
        <w:numPr>
          <w:ilvl w:val="0"/>
          <w:numId w:val="50"/>
        </w:numPr>
        <w:rPr>
          <w:rFonts w:asciiTheme="majorHAnsi" w:hAnsiTheme="majorHAnsi"/>
          <w:sz w:val="20"/>
          <w:szCs w:val="20"/>
        </w:rPr>
      </w:pPr>
      <w:r>
        <w:rPr>
          <w:rFonts w:asciiTheme="majorHAnsi" w:hAnsiTheme="majorHAnsi"/>
          <w:sz w:val="20"/>
          <w:szCs w:val="20"/>
        </w:rPr>
        <w:t xml:space="preserve">Erstellung eines neuen Laravel-Projektes mit dem PHP-Packet Management Systems Composer. </w:t>
      </w:r>
    </w:p>
    <w:p w14:paraId="26DA866C" w14:textId="43D1FC6B" w:rsidR="00074AA2" w:rsidRDefault="00074AA2" w:rsidP="00960D9F">
      <w:pPr>
        <w:pStyle w:val="Lauftext"/>
        <w:numPr>
          <w:ilvl w:val="0"/>
          <w:numId w:val="50"/>
        </w:numPr>
        <w:rPr>
          <w:rFonts w:asciiTheme="majorHAnsi" w:hAnsiTheme="majorHAnsi"/>
          <w:sz w:val="20"/>
          <w:szCs w:val="20"/>
        </w:rPr>
      </w:pPr>
      <w:r>
        <w:rPr>
          <w:rFonts w:asciiTheme="majorHAnsi" w:hAnsiTheme="majorHAnsi"/>
          <w:sz w:val="20"/>
          <w:szCs w:val="20"/>
        </w:rPr>
        <w:t>Zeitplan und Dokumentation zum Projekt hinzufügen.</w:t>
      </w:r>
    </w:p>
    <w:p w14:paraId="69CD754D" w14:textId="53C0343E" w:rsidR="00074AA2" w:rsidRDefault="00960D9F" w:rsidP="00960D9F">
      <w:pPr>
        <w:pStyle w:val="Lauftext"/>
        <w:numPr>
          <w:ilvl w:val="0"/>
          <w:numId w:val="50"/>
        </w:numPr>
        <w:rPr>
          <w:rFonts w:asciiTheme="majorHAnsi" w:hAnsiTheme="majorHAnsi"/>
          <w:sz w:val="20"/>
          <w:szCs w:val="20"/>
        </w:rPr>
      </w:pPr>
      <w:r>
        <w:rPr>
          <w:rFonts w:asciiTheme="majorHAnsi" w:hAnsiTheme="majorHAnsi"/>
          <w:sz w:val="20"/>
          <w:szCs w:val="20"/>
        </w:rPr>
        <w:t>Projekt zu GIT-Repository hinzufügen.</w:t>
      </w:r>
    </w:p>
    <w:p w14:paraId="0FA101C6" w14:textId="74A21A2C" w:rsidR="00960D9F" w:rsidRDefault="00960D9F" w:rsidP="00960D9F">
      <w:pPr>
        <w:pStyle w:val="Lauftext"/>
        <w:numPr>
          <w:ilvl w:val="0"/>
          <w:numId w:val="50"/>
        </w:numPr>
        <w:rPr>
          <w:rFonts w:asciiTheme="majorHAnsi" w:hAnsiTheme="majorHAnsi"/>
          <w:sz w:val="20"/>
          <w:szCs w:val="20"/>
        </w:rPr>
      </w:pPr>
      <w:r>
        <w:rPr>
          <w:rFonts w:asciiTheme="majorHAnsi" w:hAnsiTheme="majorHAnsi"/>
          <w:sz w:val="20"/>
          <w:szCs w:val="20"/>
        </w:rPr>
        <w:t>Laravel-Sanctum über Composer installieren.</w:t>
      </w:r>
    </w:p>
    <w:p w14:paraId="09D30386" w14:textId="2052069A" w:rsidR="00960D9F" w:rsidRDefault="00960D9F" w:rsidP="00960D9F">
      <w:pPr>
        <w:pStyle w:val="Lauftext"/>
        <w:numPr>
          <w:ilvl w:val="0"/>
          <w:numId w:val="50"/>
        </w:numPr>
        <w:rPr>
          <w:rFonts w:asciiTheme="majorHAnsi" w:hAnsiTheme="majorHAnsi"/>
          <w:sz w:val="20"/>
          <w:szCs w:val="20"/>
        </w:rPr>
      </w:pPr>
      <w:r>
        <w:rPr>
          <w:rFonts w:asciiTheme="majorHAnsi" w:hAnsiTheme="majorHAnsi"/>
          <w:sz w:val="20"/>
          <w:szCs w:val="20"/>
        </w:rPr>
        <w:t>Logik für das Projekt schreiben.</w:t>
      </w:r>
    </w:p>
    <w:p w14:paraId="05D40981" w14:textId="62257021" w:rsidR="00960D9F" w:rsidRDefault="00960D9F" w:rsidP="00960D9F">
      <w:pPr>
        <w:pStyle w:val="Lauftext"/>
        <w:numPr>
          <w:ilvl w:val="0"/>
          <w:numId w:val="50"/>
        </w:numPr>
        <w:rPr>
          <w:rFonts w:asciiTheme="majorHAnsi" w:hAnsiTheme="majorHAnsi"/>
          <w:sz w:val="20"/>
          <w:szCs w:val="20"/>
        </w:rPr>
      </w:pPr>
      <w:r>
        <w:rPr>
          <w:rFonts w:asciiTheme="majorHAnsi" w:hAnsiTheme="majorHAnsi"/>
          <w:sz w:val="20"/>
          <w:szCs w:val="20"/>
        </w:rPr>
        <w:t>Swagger über Composer installieren.</w:t>
      </w:r>
    </w:p>
    <w:p w14:paraId="514B9946" w14:textId="6633AA9D" w:rsidR="00960D9F" w:rsidRPr="006558CB" w:rsidRDefault="00960D9F" w:rsidP="00960D9F">
      <w:pPr>
        <w:pStyle w:val="Lauftext"/>
        <w:numPr>
          <w:ilvl w:val="0"/>
          <w:numId w:val="50"/>
        </w:numPr>
        <w:rPr>
          <w:rFonts w:asciiTheme="majorHAnsi" w:hAnsiTheme="majorHAnsi"/>
          <w:sz w:val="20"/>
          <w:szCs w:val="20"/>
        </w:rPr>
      </w:pPr>
      <w:r>
        <w:rPr>
          <w:rFonts w:asciiTheme="majorHAnsi" w:hAnsiTheme="majorHAnsi"/>
          <w:sz w:val="20"/>
          <w:szCs w:val="20"/>
        </w:rPr>
        <w:t>Swagger Logik schreiben.</w:t>
      </w:r>
    </w:p>
    <w:p w14:paraId="36BF8E89" w14:textId="77777777" w:rsidR="00FD3622" w:rsidRPr="006558CB" w:rsidRDefault="00FD3622" w:rsidP="00FD3622">
      <w:pPr>
        <w:pStyle w:val="Lauftext"/>
        <w:rPr>
          <w:rFonts w:asciiTheme="majorHAnsi" w:hAnsiTheme="majorHAnsi"/>
          <w:sz w:val="20"/>
          <w:szCs w:val="20"/>
        </w:rPr>
      </w:pPr>
    </w:p>
    <w:p w14:paraId="30D44095" w14:textId="77777777" w:rsidR="00FD3622" w:rsidRPr="006558CB" w:rsidRDefault="00FD3622" w:rsidP="00FD3622">
      <w:pPr>
        <w:pStyle w:val="Lauftext"/>
        <w:rPr>
          <w:rFonts w:asciiTheme="majorHAnsi" w:hAnsiTheme="majorHAnsi"/>
          <w:sz w:val="20"/>
          <w:szCs w:val="20"/>
        </w:rPr>
      </w:pPr>
    </w:p>
    <w:p w14:paraId="59BE6B32" w14:textId="77777777" w:rsidR="00FD3622" w:rsidRPr="006558CB" w:rsidRDefault="00FD3622" w:rsidP="00FD3622">
      <w:pPr>
        <w:pStyle w:val="Heading2"/>
        <w:rPr>
          <w:sz w:val="20"/>
          <w:szCs w:val="20"/>
        </w:rPr>
      </w:pPr>
      <w:bookmarkStart w:id="72" w:name="_Toc529882009"/>
      <w:r w:rsidRPr="006558CB">
        <w:rPr>
          <w:sz w:val="20"/>
          <w:szCs w:val="20"/>
        </w:rPr>
        <w:t>Anbindung an die Datenbank</w:t>
      </w:r>
      <w:bookmarkEnd w:id="72"/>
    </w:p>
    <w:p w14:paraId="7923398C" w14:textId="6176AE67" w:rsidR="00FD3622" w:rsidRPr="007B381D" w:rsidRDefault="00D33B50" w:rsidP="00FD3622">
      <w:pPr>
        <w:pStyle w:val="Lauftext"/>
        <w:rPr>
          <w:rFonts w:asciiTheme="majorHAnsi" w:hAnsiTheme="majorHAnsi"/>
          <w:sz w:val="20"/>
          <w:szCs w:val="20"/>
        </w:rPr>
      </w:pPr>
      <w:r w:rsidRPr="007B381D">
        <w:rPr>
          <w:rFonts w:asciiTheme="majorHAnsi" w:hAnsiTheme="majorHAnsi"/>
          <w:sz w:val="20"/>
          <w:szCs w:val="20"/>
        </w:rPr>
        <w:t xml:space="preserve">Laravel stellt mit ORM Eloquent Modelklassen zur Verfügung, welche mit der Datenbank komunizieren können. Die Datenbank selbst wird über Migrationen erstellt und mit einem Seeder mit Testdaten populiert. </w:t>
      </w:r>
    </w:p>
    <w:p w14:paraId="210D7FC9" w14:textId="43B782C2" w:rsidR="0033203B" w:rsidRDefault="0033203B" w:rsidP="00FD3622">
      <w:pPr>
        <w:pStyle w:val="Lauftext"/>
        <w:rPr>
          <w:rFonts w:asciiTheme="majorHAnsi" w:hAnsiTheme="majorHAnsi"/>
          <w:sz w:val="20"/>
          <w:szCs w:val="20"/>
        </w:rPr>
      </w:pPr>
    </w:p>
    <w:p w14:paraId="72201634" w14:textId="5400BEE7" w:rsidR="0033203B" w:rsidRDefault="0033203B" w:rsidP="00FD3622">
      <w:pPr>
        <w:pStyle w:val="Lauftext"/>
        <w:rPr>
          <w:rFonts w:asciiTheme="majorHAnsi" w:hAnsiTheme="majorHAnsi"/>
          <w:sz w:val="20"/>
          <w:szCs w:val="20"/>
        </w:rPr>
      </w:pPr>
    </w:p>
    <w:p w14:paraId="3BA8810E" w14:textId="72BB094F" w:rsidR="0033203B" w:rsidRDefault="0033203B" w:rsidP="00FD3622">
      <w:pPr>
        <w:pStyle w:val="Lauftext"/>
        <w:rPr>
          <w:rFonts w:asciiTheme="majorHAnsi" w:hAnsiTheme="majorHAnsi"/>
          <w:sz w:val="20"/>
          <w:szCs w:val="20"/>
        </w:rPr>
      </w:pPr>
    </w:p>
    <w:p w14:paraId="0C610C52" w14:textId="05897ED5" w:rsidR="0033203B" w:rsidRDefault="0033203B" w:rsidP="00FD3622">
      <w:pPr>
        <w:pStyle w:val="Lauftext"/>
        <w:rPr>
          <w:rFonts w:asciiTheme="majorHAnsi" w:hAnsiTheme="majorHAnsi"/>
          <w:sz w:val="20"/>
          <w:szCs w:val="20"/>
        </w:rPr>
      </w:pPr>
    </w:p>
    <w:p w14:paraId="06D371BF" w14:textId="77777777" w:rsidR="0033203B" w:rsidRPr="006558CB" w:rsidRDefault="0033203B" w:rsidP="00FD3622">
      <w:pPr>
        <w:pStyle w:val="Lauftext"/>
        <w:rPr>
          <w:rFonts w:asciiTheme="majorHAnsi" w:hAnsiTheme="majorHAnsi"/>
          <w:sz w:val="20"/>
          <w:szCs w:val="20"/>
        </w:rPr>
      </w:pPr>
    </w:p>
    <w:p w14:paraId="5763AEA3" w14:textId="3AE02ED4" w:rsidR="00FD3622" w:rsidRDefault="00FD3622" w:rsidP="00FD3622">
      <w:pPr>
        <w:pStyle w:val="Heading2"/>
        <w:rPr>
          <w:sz w:val="20"/>
          <w:szCs w:val="20"/>
        </w:rPr>
      </w:pPr>
      <w:bookmarkStart w:id="73" w:name="_Toc529882010"/>
      <w:r w:rsidRPr="006558CB">
        <w:rPr>
          <w:sz w:val="20"/>
          <w:szCs w:val="20"/>
        </w:rPr>
        <w:lastRenderedPageBreak/>
        <w:t xml:space="preserve">Implementierung des Kernfeatures </w:t>
      </w:r>
      <w:bookmarkEnd w:id="73"/>
      <w:r w:rsidR="0033203B">
        <w:rPr>
          <w:sz w:val="20"/>
          <w:szCs w:val="20"/>
        </w:rPr>
        <w:t>Laravel-API</w:t>
      </w:r>
    </w:p>
    <w:p w14:paraId="457155D4" w14:textId="5A7FE12B" w:rsidR="0033203B" w:rsidRPr="0033203B" w:rsidRDefault="0033203B" w:rsidP="0033203B">
      <w:r>
        <w:t>CRUD-Funktionalität:</w:t>
      </w:r>
    </w:p>
    <w:p w14:paraId="1A45A044" w14:textId="5F08EDA6" w:rsidR="007A5810" w:rsidRDefault="00D33B50" w:rsidP="007A5810">
      <w:r w:rsidRPr="007B381D">
        <w:rPr>
          <w:rFonts w:asciiTheme="majorHAnsi" w:hAnsiTheme="majorHAnsi"/>
        </w:rPr>
        <w:t xml:space="preserve">Die Filterung der Produkte nach Shops setzt eine Textsuche für Shops voraus. Es gab drei Möglichkeiten, wie diese Funkionalität erreicht warden konnte. Der Name wird wortwörtlich in der Shop-Tabelle gesucht und muss genau richtig geschrieben sein, ein selbst geschriebener Vergleich des Suchbegriffs mit dem Namen oder das Verwenden von Scout, einem Framework das in Laravel integriert ist, das volle Textsuche </w:t>
      </w:r>
      <w:r w:rsidR="007A5810" w:rsidRPr="007B381D">
        <w:rPr>
          <w:rFonts w:asciiTheme="majorHAnsi" w:hAnsiTheme="majorHAnsi"/>
        </w:rPr>
        <w:t xml:space="preserve">über alle Modele ermöglicht. </w:t>
      </w:r>
      <w:r w:rsidR="007A5810">
        <w:t>Ich habe mich gegen die Benutzung von Scout entschieden, weil es sich um ein relativ kleines Projekt handelt. Es hat nur eine einzelne Text-Suche. Hätte es mehr oder kompliziertere Suchen, wäre es angemessen, ein ausführlicheres Suchsystem zu verwenden.</w:t>
      </w:r>
    </w:p>
    <w:p w14:paraId="7491DDB5" w14:textId="1AF351E2" w:rsidR="007A5810" w:rsidRDefault="007A5810" w:rsidP="007A5810"/>
    <w:p w14:paraId="7C75DBA7" w14:textId="77777777" w:rsidR="007A5810" w:rsidRPr="007B381D" w:rsidRDefault="007A5810" w:rsidP="007A5810">
      <w:pPr>
        <w:shd w:val="clear" w:color="auto" w:fill="1E1E1E"/>
        <w:spacing w:line="285" w:lineRule="atLeast"/>
        <w:rPr>
          <w:rFonts w:ascii="Consolas" w:eastAsia="Times New Roman" w:hAnsi="Consolas" w:cs="Times New Roman"/>
          <w:color w:val="D4D4D4"/>
          <w:sz w:val="21"/>
          <w:szCs w:val="21"/>
          <w:lang w:val="en-US" w:eastAsia="de-CH"/>
        </w:rPr>
      </w:pPr>
      <w:r w:rsidRPr="007B381D">
        <w:rPr>
          <w:rFonts w:ascii="Consolas" w:eastAsia="Times New Roman" w:hAnsi="Consolas" w:cs="Times New Roman"/>
          <w:color w:val="569CD6"/>
          <w:sz w:val="21"/>
          <w:szCs w:val="21"/>
          <w:lang w:val="en-US" w:eastAsia="de-CH"/>
        </w:rPr>
        <w:t>public</w:t>
      </w:r>
      <w:r w:rsidRPr="007B381D">
        <w:rPr>
          <w:rFonts w:ascii="Consolas" w:eastAsia="Times New Roman" w:hAnsi="Consolas" w:cs="Times New Roman"/>
          <w:color w:val="D4D4D4"/>
          <w:sz w:val="21"/>
          <w:szCs w:val="21"/>
          <w:lang w:val="en-US" w:eastAsia="de-CH"/>
        </w:rPr>
        <w:t xml:space="preserve"> </w:t>
      </w:r>
      <w:r w:rsidRPr="007B381D">
        <w:rPr>
          <w:rFonts w:ascii="Consolas" w:eastAsia="Times New Roman" w:hAnsi="Consolas" w:cs="Times New Roman"/>
          <w:color w:val="569CD6"/>
          <w:sz w:val="21"/>
          <w:szCs w:val="21"/>
          <w:lang w:val="en-US" w:eastAsia="de-CH"/>
        </w:rPr>
        <w:t>function</w:t>
      </w:r>
      <w:r w:rsidRPr="007B381D">
        <w:rPr>
          <w:rFonts w:ascii="Consolas" w:eastAsia="Times New Roman" w:hAnsi="Consolas" w:cs="Times New Roman"/>
          <w:color w:val="D4D4D4"/>
          <w:sz w:val="21"/>
          <w:szCs w:val="21"/>
          <w:lang w:val="en-US" w:eastAsia="de-CH"/>
        </w:rPr>
        <w:t xml:space="preserve"> </w:t>
      </w:r>
      <w:r w:rsidRPr="007B381D">
        <w:rPr>
          <w:rFonts w:ascii="Consolas" w:eastAsia="Times New Roman" w:hAnsi="Consolas" w:cs="Times New Roman"/>
          <w:color w:val="DCDCAA"/>
          <w:sz w:val="21"/>
          <w:szCs w:val="21"/>
          <w:lang w:val="en-US" w:eastAsia="de-CH"/>
        </w:rPr>
        <w:t>filterShop</w:t>
      </w:r>
      <w:r w:rsidRPr="007B381D">
        <w:rPr>
          <w:rFonts w:ascii="Consolas" w:eastAsia="Times New Roman" w:hAnsi="Consolas" w:cs="Times New Roman"/>
          <w:color w:val="D4D4D4"/>
          <w:sz w:val="21"/>
          <w:szCs w:val="21"/>
          <w:lang w:val="en-US" w:eastAsia="de-CH"/>
        </w:rPr>
        <w:t>(</w:t>
      </w:r>
      <w:r w:rsidRPr="007B381D">
        <w:rPr>
          <w:rFonts w:ascii="Consolas" w:eastAsia="Times New Roman" w:hAnsi="Consolas" w:cs="Times New Roman"/>
          <w:color w:val="4EC9B0"/>
          <w:sz w:val="21"/>
          <w:szCs w:val="21"/>
          <w:lang w:val="en-US" w:eastAsia="de-CH"/>
        </w:rPr>
        <w:t>SearchProductShopRequest</w:t>
      </w:r>
      <w:r w:rsidRPr="007B381D">
        <w:rPr>
          <w:rFonts w:ascii="Consolas" w:eastAsia="Times New Roman" w:hAnsi="Consolas" w:cs="Times New Roman"/>
          <w:color w:val="D4D4D4"/>
          <w:sz w:val="21"/>
          <w:szCs w:val="21"/>
          <w:lang w:val="en-US" w:eastAsia="de-CH"/>
        </w:rPr>
        <w:t xml:space="preserve"> </w:t>
      </w:r>
      <w:r w:rsidRPr="007B381D">
        <w:rPr>
          <w:rFonts w:ascii="Consolas" w:eastAsia="Times New Roman" w:hAnsi="Consolas" w:cs="Times New Roman"/>
          <w:color w:val="9CDCFE"/>
          <w:sz w:val="21"/>
          <w:szCs w:val="21"/>
          <w:lang w:val="en-US" w:eastAsia="de-CH"/>
        </w:rPr>
        <w:t>$request</w:t>
      </w:r>
      <w:r w:rsidRPr="007B381D">
        <w:rPr>
          <w:rFonts w:ascii="Consolas" w:eastAsia="Times New Roman" w:hAnsi="Consolas" w:cs="Times New Roman"/>
          <w:color w:val="D4D4D4"/>
          <w:sz w:val="21"/>
          <w:szCs w:val="21"/>
          <w:lang w:val="en-US" w:eastAsia="de-CH"/>
        </w:rPr>
        <w:t>)</w:t>
      </w:r>
    </w:p>
    <w:p w14:paraId="50788696" w14:textId="77777777" w:rsidR="007A5810" w:rsidRPr="007B381D" w:rsidRDefault="007A5810" w:rsidP="007A5810">
      <w:pPr>
        <w:shd w:val="clear" w:color="auto" w:fill="1E1E1E"/>
        <w:spacing w:line="285" w:lineRule="atLeast"/>
        <w:rPr>
          <w:rFonts w:ascii="Consolas" w:eastAsia="Times New Roman" w:hAnsi="Consolas" w:cs="Times New Roman"/>
          <w:color w:val="D4D4D4"/>
          <w:sz w:val="21"/>
          <w:szCs w:val="21"/>
          <w:lang w:val="en-US" w:eastAsia="de-CH"/>
        </w:rPr>
      </w:pPr>
      <w:r w:rsidRPr="007B381D">
        <w:rPr>
          <w:rFonts w:ascii="Consolas" w:eastAsia="Times New Roman" w:hAnsi="Consolas" w:cs="Times New Roman"/>
          <w:color w:val="D4D4D4"/>
          <w:sz w:val="21"/>
          <w:szCs w:val="21"/>
          <w:lang w:val="en-US" w:eastAsia="de-CH"/>
        </w:rPr>
        <w:t>    {</w:t>
      </w:r>
    </w:p>
    <w:p w14:paraId="3ACFF824" w14:textId="77777777" w:rsidR="007A5810" w:rsidRPr="007B381D" w:rsidRDefault="007A5810" w:rsidP="007A5810">
      <w:pPr>
        <w:shd w:val="clear" w:color="auto" w:fill="1E1E1E"/>
        <w:spacing w:line="285" w:lineRule="atLeast"/>
        <w:rPr>
          <w:rFonts w:ascii="Consolas" w:eastAsia="Times New Roman" w:hAnsi="Consolas" w:cs="Times New Roman"/>
          <w:color w:val="D4D4D4"/>
          <w:sz w:val="21"/>
          <w:szCs w:val="21"/>
          <w:lang w:val="en-US" w:eastAsia="de-CH"/>
        </w:rPr>
      </w:pPr>
      <w:r w:rsidRPr="007B381D">
        <w:rPr>
          <w:rFonts w:ascii="Consolas" w:eastAsia="Times New Roman" w:hAnsi="Consolas" w:cs="Times New Roman"/>
          <w:color w:val="D4D4D4"/>
          <w:sz w:val="21"/>
          <w:szCs w:val="21"/>
          <w:lang w:val="en-US" w:eastAsia="de-CH"/>
        </w:rPr>
        <w:t xml:space="preserve">        </w:t>
      </w:r>
      <w:r w:rsidRPr="007B381D">
        <w:rPr>
          <w:rFonts w:ascii="Consolas" w:eastAsia="Times New Roman" w:hAnsi="Consolas" w:cs="Times New Roman"/>
          <w:color w:val="9CDCFE"/>
          <w:sz w:val="21"/>
          <w:szCs w:val="21"/>
          <w:lang w:val="en-US" w:eastAsia="de-CH"/>
        </w:rPr>
        <w:t>$product</w:t>
      </w:r>
      <w:r w:rsidRPr="007B381D">
        <w:rPr>
          <w:rFonts w:ascii="Consolas" w:eastAsia="Times New Roman" w:hAnsi="Consolas" w:cs="Times New Roman"/>
          <w:color w:val="D4D4D4"/>
          <w:sz w:val="21"/>
          <w:szCs w:val="21"/>
          <w:lang w:val="en-US" w:eastAsia="de-CH"/>
        </w:rPr>
        <w:t xml:space="preserve"> = </w:t>
      </w:r>
      <w:r w:rsidRPr="007B381D">
        <w:rPr>
          <w:rFonts w:ascii="Consolas" w:eastAsia="Times New Roman" w:hAnsi="Consolas" w:cs="Times New Roman"/>
          <w:color w:val="4EC9B0"/>
          <w:sz w:val="21"/>
          <w:szCs w:val="21"/>
          <w:lang w:val="en-US" w:eastAsia="de-CH"/>
        </w:rPr>
        <w:t>Product</w:t>
      </w:r>
      <w:r w:rsidRPr="007B381D">
        <w:rPr>
          <w:rFonts w:ascii="Consolas" w:eastAsia="Times New Roman" w:hAnsi="Consolas" w:cs="Times New Roman"/>
          <w:color w:val="D4D4D4"/>
          <w:sz w:val="21"/>
          <w:szCs w:val="21"/>
          <w:lang w:val="en-US" w:eastAsia="de-CH"/>
        </w:rPr>
        <w:t>::</w:t>
      </w:r>
      <w:r w:rsidRPr="007B381D">
        <w:rPr>
          <w:rFonts w:ascii="Consolas" w:eastAsia="Times New Roman" w:hAnsi="Consolas" w:cs="Times New Roman"/>
          <w:color w:val="DCDCAA"/>
          <w:sz w:val="21"/>
          <w:szCs w:val="21"/>
          <w:lang w:val="en-US" w:eastAsia="de-CH"/>
        </w:rPr>
        <w:t>all</w:t>
      </w:r>
      <w:r w:rsidRPr="007B381D">
        <w:rPr>
          <w:rFonts w:ascii="Consolas" w:eastAsia="Times New Roman" w:hAnsi="Consolas" w:cs="Times New Roman"/>
          <w:color w:val="D4D4D4"/>
          <w:sz w:val="21"/>
          <w:szCs w:val="21"/>
          <w:lang w:val="en-US" w:eastAsia="de-CH"/>
        </w:rPr>
        <w:t>();</w:t>
      </w:r>
    </w:p>
    <w:p w14:paraId="576F5A23" w14:textId="77777777" w:rsidR="007A5810" w:rsidRPr="007B381D" w:rsidRDefault="007A5810" w:rsidP="007A5810">
      <w:pPr>
        <w:shd w:val="clear" w:color="auto" w:fill="1E1E1E"/>
        <w:spacing w:line="285" w:lineRule="atLeast"/>
        <w:rPr>
          <w:rFonts w:ascii="Consolas" w:eastAsia="Times New Roman" w:hAnsi="Consolas" w:cs="Times New Roman"/>
          <w:color w:val="D4D4D4"/>
          <w:sz w:val="21"/>
          <w:szCs w:val="21"/>
          <w:lang w:val="en-US" w:eastAsia="de-CH"/>
        </w:rPr>
      </w:pPr>
      <w:r w:rsidRPr="007B381D">
        <w:rPr>
          <w:rFonts w:ascii="Consolas" w:eastAsia="Times New Roman" w:hAnsi="Consolas" w:cs="Times New Roman"/>
          <w:color w:val="D4D4D4"/>
          <w:sz w:val="21"/>
          <w:szCs w:val="21"/>
          <w:lang w:val="en-US" w:eastAsia="de-CH"/>
        </w:rPr>
        <w:t xml:space="preserve">        </w:t>
      </w:r>
      <w:r w:rsidRPr="007B381D">
        <w:rPr>
          <w:rFonts w:ascii="Consolas" w:eastAsia="Times New Roman" w:hAnsi="Consolas" w:cs="Times New Roman"/>
          <w:color w:val="9CDCFE"/>
          <w:sz w:val="21"/>
          <w:szCs w:val="21"/>
          <w:lang w:val="en-US" w:eastAsia="de-CH"/>
        </w:rPr>
        <w:t>$product</w:t>
      </w:r>
      <w:r w:rsidRPr="007B381D">
        <w:rPr>
          <w:rFonts w:ascii="Consolas" w:eastAsia="Times New Roman" w:hAnsi="Consolas" w:cs="Times New Roman"/>
          <w:color w:val="D4D4D4"/>
          <w:sz w:val="21"/>
          <w:szCs w:val="21"/>
          <w:lang w:val="en-US" w:eastAsia="de-CH"/>
        </w:rPr>
        <w:t xml:space="preserve"> = </w:t>
      </w:r>
      <w:r w:rsidRPr="007B381D">
        <w:rPr>
          <w:rFonts w:ascii="Consolas" w:eastAsia="Times New Roman" w:hAnsi="Consolas" w:cs="Times New Roman"/>
          <w:color w:val="9CDCFE"/>
          <w:sz w:val="21"/>
          <w:szCs w:val="21"/>
          <w:lang w:val="en-US" w:eastAsia="de-CH"/>
        </w:rPr>
        <w:t>$product</w:t>
      </w:r>
      <w:r w:rsidRPr="007B381D">
        <w:rPr>
          <w:rFonts w:ascii="Consolas" w:eastAsia="Times New Roman" w:hAnsi="Consolas" w:cs="Times New Roman"/>
          <w:color w:val="D4D4D4"/>
          <w:sz w:val="21"/>
          <w:szCs w:val="21"/>
          <w:lang w:val="en-US" w:eastAsia="de-CH"/>
        </w:rPr>
        <w:t>-&gt;</w:t>
      </w:r>
      <w:r w:rsidRPr="007B381D">
        <w:rPr>
          <w:rFonts w:ascii="Consolas" w:eastAsia="Times New Roman" w:hAnsi="Consolas" w:cs="Times New Roman"/>
          <w:color w:val="DCDCAA"/>
          <w:sz w:val="21"/>
          <w:szCs w:val="21"/>
          <w:lang w:val="en-US" w:eastAsia="de-CH"/>
        </w:rPr>
        <w:t>filter</w:t>
      </w:r>
      <w:r w:rsidRPr="007B381D">
        <w:rPr>
          <w:rFonts w:ascii="Consolas" w:eastAsia="Times New Roman" w:hAnsi="Consolas" w:cs="Times New Roman"/>
          <w:color w:val="D4D4D4"/>
          <w:sz w:val="21"/>
          <w:szCs w:val="21"/>
          <w:lang w:val="en-US" w:eastAsia="de-CH"/>
        </w:rPr>
        <w:t>(</w:t>
      </w:r>
      <w:r w:rsidRPr="007B381D">
        <w:rPr>
          <w:rFonts w:ascii="Consolas" w:eastAsia="Times New Roman" w:hAnsi="Consolas" w:cs="Times New Roman"/>
          <w:color w:val="569CD6"/>
          <w:sz w:val="21"/>
          <w:szCs w:val="21"/>
          <w:lang w:val="en-US" w:eastAsia="de-CH"/>
        </w:rPr>
        <w:t>function</w:t>
      </w:r>
      <w:r w:rsidRPr="007B381D">
        <w:rPr>
          <w:rFonts w:ascii="Consolas" w:eastAsia="Times New Roman" w:hAnsi="Consolas" w:cs="Times New Roman"/>
          <w:color w:val="D4D4D4"/>
          <w:sz w:val="21"/>
          <w:szCs w:val="21"/>
          <w:lang w:val="en-US" w:eastAsia="de-CH"/>
        </w:rPr>
        <w:t xml:space="preserve"> (</w:t>
      </w:r>
      <w:r w:rsidRPr="007B381D">
        <w:rPr>
          <w:rFonts w:ascii="Consolas" w:eastAsia="Times New Roman" w:hAnsi="Consolas" w:cs="Times New Roman"/>
          <w:color w:val="4EC9B0"/>
          <w:sz w:val="21"/>
          <w:szCs w:val="21"/>
          <w:lang w:val="en-US" w:eastAsia="de-CH"/>
        </w:rPr>
        <w:t>Product</w:t>
      </w:r>
      <w:r w:rsidRPr="007B381D">
        <w:rPr>
          <w:rFonts w:ascii="Consolas" w:eastAsia="Times New Roman" w:hAnsi="Consolas" w:cs="Times New Roman"/>
          <w:color w:val="D4D4D4"/>
          <w:sz w:val="21"/>
          <w:szCs w:val="21"/>
          <w:lang w:val="en-US" w:eastAsia="de-CH"/>
        </w:rPr>
        <w:t xml:space="preserve"> </w:t>
      </w:r>
      <w:r w:rsidRPr="007B381D">
        <w:rPr>
          <w:rFonts w:ascii="Consolas" w:eastAsia="Times New Roman" w:hAnsi="Consolas" w:cs="Times New Roman"/>
          <w:color w:val="9CDCFE"/>
          <w:sz w:val="21"/>
          <w:szCs w:val="21"/>
          <w:lang w:val="en-US" w:eastAsia="de-CH"/>
        </w:rPr>
        <w:t>$p</w:t>
      </w:r>
      <w:r w:rsidRPr="007B381D">
        <w:rPr>
          <w:rFonts w:ascii="Consolas" w:eastAsia="Times New Roman" w:hAnsi="Consolas" w:cs="Times New Roman"/>
          <w:color w:val="D4D4D4"/>
          <w:sz w:val="21"/>
          <w:szCs w:val="21"/>
          <w:lang w:val="en-US" w:eastAsia="de-CH"/>
        </w:rPr>
        <w:t xml:space="preserve">) </w:t>
      </w:r>
      <w:r w:rsidRPr="007B381D">
        <w:rPr>
          <w:rFonts w:ascii="Consolas" w:eastAsia="Times New Roman" w:hAnsi="Consolas" w:cs="Times New Roman"/>
          <w:color w:val="569CD6"/>
          <w:sz w:val="21"/>
          <w:szCs w:val="21"/>
          <w:lang w:val="en-US" w:eastAsia="de-CH"/>
        </w:rPr>
        <w:t>use</w:t>
      </w:r>
      <w:r w:rsidRPr="007B381D">
        <w:rPr>
          <w:rFonts w:ascii="Consolas" w:eastAsia="Times New Roman" w:hAnsi="Consolas" w:cs="Times New Roman"/>
          <w:color w:val="D4D4D4"/>
          <w:sz w:val="21"/>
          <w:szCs w:val="21"/>
          <w:lang w:val="en-US" w:eastAsia="de-CH"/>
        </w:rPr>
        <w:t xml:space="preserve"> (</w:t>
      </w:r>
      <w:r w:rsidRPr="007B381D">
        <w:rPr>
          <w:rFonts w:ascii="Consolas" w:eastAsia="Times New Roman" w:hAnsi="Consolas" w:cs="Times New Roman"/>
          <w:color w:val="9CDCFE"/>
          <w:sz w:val="21"/>
          <w:szCs w:val="21"/>
          <w:lang w:val="en-US" w:eastAsia="de-CH"/>
        </w:rPr>
        <w:t>$request</w:t>
      </w:r>
      <w:r w:rsidRPr="007B381D">
        <w:rPr>
          <w:rFonts w:ascii="Consolas" w:eastAsia="Times New Roman" w:hAnsi="Consolas" w:cs="Times New Roman"/>
          <w:color w:val="D4D4D4"/>
          <w:sz w:val="21"/>
          <w:szCs w:val="21"/>
          <w:lang w:val="en-US" w:eastAsia="de-CH"/>
        </w:rPr>
        <w:t>) {</w:t>
      </w:r>
    </w:p>
    <w:p w14:paraId="65E1E17B" w14:textId="77777777" w:rsidR="007A5810" w:rsidRPr="007B381D" w:rsidRDefault="007A5810" w:rsidP="007A5810">
      <w:pPr>
        <w:shd w:val="clear" w:color="auto" w:fill="1E1E1E"/>
        <w:spacing w:line="285" w:lineRule="atLeast"/>
        <w:rPr>
          <w:rFonts w:ascii="Consolas" w:eastAsia="Times New Roman" w:hAnsi="Consolas" w:cs="Times New Roman"/>
          <w:color w:val="D4D4D4"/>
          <w:sz w:val="21"/>
          <w:szCs w:val="21"/>
          <w:lang w:val="en-US" w:eastAsia="de-CH"/>
        </w:rPr>
      </w:pPr>
      <w:r w:rsidRPr="007B381D">
        <w:rPr>
          <w:rFonts w:ascii="Consolas" w:eastAsia="Times New Roman" w:hAnsi="Consolas" w:cs="Times New Roman"/>
          <w:color w:val="D4D4D4"/>
          <w:sz w:val="21"/>
          <w:szCs w:val="21"/>
          <w:lang w:val="en-US" w:eastAsia="de-CH"/>
        </w:rPr>
        <w:t xml:space="preserve">            </w:t>
      </w:r>
      <w:r w:rsidRPr="007B381D">
        <w:rPr>
          <w:rFonts w:ascii="Consolas" w:eastAsia="Times New Roman" w:hAnsi="Consolas" w:cs="Times New Roman"/>
          <w:color w:val="DCDCAA"/>
          <w:sz w:val="21"/>
          <w:szCs w:val="21"/>
          <w:lang w:val="en-US" w:eastAsia="de-CH"/>
        </w:rPr>
        <w:t>similar_text</w:t>
      </w:r>
      <w:r w:rsidRPr="007B381D">
        <w:rPr>
          <w:rFonts w:ascii="Consolas" w:eastAsia="Times New Roman" w:hAnsi="Consolas" w:cs="Times New Roman"/>
          <w:color w:val="D4D4D4"/>
          <w:sz w:val="21"/>
          <w:szCs w:val="21"/>
          <w:lang w:val="en-US" w:eastAsia="de-CH"/>
        </w:rPr>
        <w:t>(</w:t>
      </w:r>
      <w:r w:rsidRPr="007B381D">
        <w:rPr>
          <w:rFonts w:ascii="Consolas" w:eastAsia="Times New Roman" w:hAnsi="Consolas" w:cs="Times New Roman"/>
          <w:color w:val="DCDCAA"/>
          <w:sz w:val="21"/>
          <w:szCs w:val="21"/>
          <w:lang w:val="en-US" w:eastAsia="de-CH"/>
        </w:rPr>
        <w:t>strtoupper</w:t>
      </w:r>
      <w:r w:rsidRPr="007B381D">
        <w:rPr>
          <w:rFonts w:ascii="Consolas" w:eastAsia="Times New Roman" w:hAnsi="Consolas" w:cs="Times New Roman"/>
          <w:color w:val="D4D4D4"/>
          <w:sz w:val="21"/>
          <w:szCs w:val="21"/>
          <w:lang w:val="en-US" w:eastAsia="de-CH"/>
        </w:rPr>
        <w:t>(</w:t>
      </w:r>
      <w:r w:rsidRPr="007B381D">
        <w:rPr>
          <w:rFonts w:ascii="Consolas" w:eastAsia="Times New Roman" w:hAnsi="Consolas" w:cs="Times New Roman"/>
          <w:color w:val="9CDCFE"/>
          <w:sz w:val="21"/>
          <w:szCs w:val="21"/>
          <w:lang w:val="en-US" w:eastAsia="de-CH"/>
        </w:rPr>
        <w:t>$p</w:t>
      </w:r>
      <w:r w:rsidRPr="007B381D">
        <w:rPr>
          <w:rFonts w:ascii="Consolas" w:eastAsia="Times New Roman" w:hAnsi="Consolas" w:cs="Times New Roman"/>
          <w:color w:val="D4D4D4"/>
          <w:sz w:val="21"/>
          <w:szCs w:val="21"/>
          <w:lang w:val="en-US" w:eastAsia="de-CH"/>
        </w:rPr>
        <w:t>-&gt;</w:t>
      </w:r>
      <w:r w:rsidRPr="007B381D">
        <w:rPr>
          <w:rFonts w:ascii="Consolas" w:eastAsia="Times New Roman" w:hAnsi="Consolas" w:cs="Times New Roman"/>
          <w:color w:val="9CDCFE"/>
          <w:sz w:val="21"/>
          <w:szCs w:val="21"/>
          <w:lang w:val="en-US" w:eastAsia="de-CH"/>
        </w:rPr>
        <w:t>shop</w:t>
      </w:r>
      <w:r w:rsidRPr="007B381D">
        <w:rPr>
          <w:rFonts w:ascii="Consolas" w:eastAsia="Times New Roman" w:hAnsi="Consolas" w:cs="Times New Roman"/>
          <w:color w:val="D4D4D4"/>
          <w:sz w:val="21"/>
          <w:szCs w:val="21"/>
          <w:lang w:val="en-US" w:eastAsia="de-CH"/>
        </w:rPr>
        <w:t>-&gt;</w:t>
      </w:r>
      <w:r w:rsidRPr="007B381D">
        <w:rPr>
          <w:rFonts w:ascii="Consolas" w:eastAsia="Times New Roman" w:hAnsi="Consolas" w:cs="Times New Roman"/>
          <w:color w:val="9CDCFE"/>
          <w:sz w:val="21"/>
          <w:szCs w:val="21"/>
          <w:lang w:val="en-US" w:eastAsia="de-CH"/>
        </w:rPr>
        <w:t>name</w:t>
      </w:r>
      <w:r w:rsidRPr="007B381D">
        <w:rPr>
          <w:rFonts w:ascii="Consolas" w:eastAsia="Times New Roman" w:hAnsi="Consolas" w:cs="Times New Roman"/>
          <w:color w:val="D4D4D4"/>
          <w:sz w:val="21"/>
          <w:szCs w:val="21"/>
          <w:lang w:val="en-US" w:eastAsia="de-CH"/>
        </w:rPr>
        <w:t xml:space="preserve">), </w:t>
      </w:r>
      <w:r w:rsidRPr="007B381D">
        <w:rPr>
          <w:rFonts w:ascii="Consolas" w:eastAsia="Times New Roman" w:hAnsi="Consolas" w:cs="Times New Roman"/>
          <w:color w:val="DCDCAA"/>
          <w:sz w:val="21"/>
          <w:szCs w:val="21"/>
          <w:lang w:val="en-US" w:eastAsia="de-CH"/>
        </w:rPr>
        <w:t>strtoupper</w:t>
      </w:r>
      <w:r w:rsidRPr="007B381D">
        <w:rPr>
          <w:rFonts w:ascii="Consolas" w:eastAsia="Times New Roman" w:hAnsi="Consolas" w:cs="Times New Roman"/>
          <w:color w:val="D4D4D4"/>
          <w:sz w:val="21"/>
          <w:szCs w:val="21"/>
          <w:lang w:val="en-US" w:eastAsia="de-CH"/>
        </w:rPr>
        <w:t>(</w:t>
      </w:r>
    </w:p>
    <w:p w14:paraId="259413B0" w14:textId="77777777" w:rsidR="007A5810" w:rsidRPr="007B381D" w:rsidRDefault="007A5810" w:rsidP="007A5810">
      <w:pPr>
        <w:shd w:val="clear" w:color="auto" w:fill="1E1E1E"/>
        <w:spacing w:line="285" w:lineRule="atLeast"/>
        <w:rPr>
          <w:rFonts w:ascii="Consolas" w:eastAsia="Times New Roman" w:hAnsi="Consolas" w:cs="Times New Roman"/>
          <w:color w:val="D4D4D4"/>
          <w:sz w:val="21"/>
          <w:szCs w:val="21"/>
          <w:lang w:val="en-US" w:eastAsia="de-CH"/>
        </w:rPr>
      </w:pPr>
      <w:r w:rsidRPr="007B381D">
        <w:rPr>
          <w:rFonts w:ascii="Consolas" w:eastAsia="Times New Roman" w:hAnsi="Consolas" w:cs="Times New Roman"/>
          <w:color w:val="D4D4D4"/>
          <w:sz w:val="21"/>
          <w:szCs w:val="21"/>
          <w:lang w:val="en-US" w:eastAsia="de-CH"/>
        </w:rPr>
        <w:t xml:space="preserve">                </w:t>
      </w:r>
      <w:r w:rsidRPr="007B381D">
        <w:rPr>
          <w:rFonts w:ascii="Consolas" w:eastAsia="Times New Roman" w:hAnsi="Consolas" w:cs="Times New Roman"/>
          <w:color w:val="9CDCFE"/>
          <w:sz w:val="21"/>
          <w:szCs w:val="21"/>
          <w:lang w:val="en-US" w:eastAsia="de-CH"/>
        </w:rPr>
        <w:t>$request</w:t>
      </w:r>
      <w:r w:rsidRPr="007B381D">
        <w:rPr>
          <w:rFonts w:ascii="Consolas" w:eastAsia="Times New Roman" w:hAnsi="Consolas" w:cs="Times New Roman"/>
          <w:color w:val="D4D4D4"/>
          <w:sz w:val="21"/>
          <w:szCs w:val="21"/>
          <w:lang w:val="en-US" w:eastAsia="de-CH"/>
        </w:rPr>
        <w:t>-&gt;</w:t>
      </w:r>
      <w:r w:rsidRPr="007B381D">
        <w:rPr>
          <w:rFonts w:ascii="Consolas" w:eastAsia="Times New Roman" w:hAnsi="Consolas" w:cs="Times New Roman"/>
          <w:color w:val="9CDCFE"/>
          <w:sz w:val="21"/>
          <w:szCs w:val="21"/>
          <w:lang w:val="en-US" w:eastAsia="de-CH"/>
        </w:rPr>
        <w:t>shop</w:t>
      </w:r>
      <w:r w:rsidRPr="007B381D">
        <w:rPr>
          <w:rFonts w:ascii="Consolas" w:eastAsia="Times New Roman" w:hAnsi="Consolas" w:cs="Times New Roman"/>
          <w:color w:val="D4D4D4"/>
          <w:sz w:val="21"/>
          <w:szCs w:val="21"/>
          <w:lang w:val="en-US" w:eastAsia="de-CH"/>
        </w:rPr>
        <w:t xml:space="preserve">), </w:t>
      </w:r>
      <w:r w:rsidRPr="007B381D">
        <w:rPr>
          <w:rFonts w:ascii="Consolas" w:eastAsia="Times New Roman" w:hAnsi="Consolas" w:cs="Times New Roman"/>
          <w:color w:val="9CDCFE"/>
          <w:sz w:val="21"/>
          <w:szCs w:val="21"/>
          <w:lang w:val="en-US" w:eastAsia="de-CH"/>
        </w:rPr>
        <w:t>$percent</w:t>
      </w:r>
      <w:r w:rsidRPr="007B381D">
        <w:rPr>
          <w:rFonts w:ascii="Consolas" w:eastAsia="Times New Roman" w:hAnsi="Consolas" w:cs="Times New Roman"/>
          <w:color w:val="D4D4D4"/>
          <w:sz w:val="21"/>
          <w:szCs w:val="21"/>
          <w:lang w:val="en-US" w:eastAsia="de-CH"/>
        </w:rPr>
        <w:t>);</w:t>
      </w:r>
    </w:p>
    <w:p w14:paraId="3CC3FEE9" w14:textId="77777777" w:rsidR="007A5810" w:rsidRPr="007B381D" w:rsidRDefault="007A5810" w:rsidP="007A5810">
      <w:pPr>
        <w:shd w:val="clear" w:color="auto" w:fill="1E1E1E"/>
        <w:spacing w:line="285" w:lineRule="atLeast"/>
        <w:rPr>
          <w:rFonts w:ascii="Consolas" w:eastAsia="Times New Roman" w:hAnsi="Consolas" w:cs="Times New Roman"/>
          <w:color w:val="D4D4D4"/>
          <w:sz w:val="21"/>
          <w:szCs w:val="21"/>
          <w:lang w:val="en-US" w:eastAsia="de-CH"/>
        </w:rPr>
      </w:pPr>
      <w:r w:rsidRPr="007B381D">
        <w:rPr>
          <w:rFonts w:ascii="Consolas" w:eastAsia="Times New Roman" w:hAnsi="Consolas" w:cs="Times New Roman"/>
          <w:color w:val="D4D4D4"/>
          <w:sz w:val="21"/>
          <w:szCs w:val="21"/>
          <w:lang w:val="en-US" w:eastAsia="de-CH"/>
        </w:rPr>
        <w:t xml:space="preserve">            </w:t>
      </w:r>
      <w:r w:rsidRPr="007B381D">
        <w:rPr>
          <w:rFonts w:ascii="Consolas" w:eastAsia="Times New Roman" w:hAnsi="Consolas" w:cs="Times New Roman"/>
          <w:color w:val="C586C0"/>
          <w:sz w:val="21"/>
          <w:szCs w:val="21"/>
          <w:lang w:val="en-US" w:eastAsia="de-CH"/>
        </w:rPr>
        <w:t>return</w:t>
      </w:r>
      <w:r w:rsidRPr="007B381D">
        <w:rPr>
          <w:rFonts w:ascii="Consolas" w:eastAsia="Times New Roman" w:hAnsi="Consolas" w:cs="Times New Roman"/>
          <w:color w:val="D4D4D4"/>
          <w:sz w:val="21"/>
          <w:szCs w:val="21"/>
          <w:lang w:val="en-US" w:eastAsia="de-CH"/>
        </w:rPr>
        <w:t xml:space="preserve"> </w:t>
      </w:r>
      <w:r w:rsidRPr="007B381D">
        <w:rPr>
          <w:rFonts w:ascii="Consolas" w:eastAsia="Times New Roman" w:hAnsi="Consolas" w:cs="Times New Roman"/>
          <w:color w:val="9CDCFE"/>
          <w:sz w:val="21"/>
          <w:szCs w:val="21"/>
          <w:lang w:val="en-US" w:eastAsia="de-CH"/>
        </w:rPr>
        <w:t>$percent</w:t>
      </w:r>
      <w:r w:rsidRPr="007B381D">
        <w:rPr>
          <w:rFonts w:ascii="Consolas" w:eastAsia="Times New Roman" w:hAnsi="Consolas" w:cs="Times New Roman"/>
          <w:color w:val="D4D4D4"/>
          <w:sz w:val="21"/>
          <w:szCs w:val="21"/>
          <w:lang w:val="en-US" w:eastAsia="de-CH"/>
        </w:rPr>
        <w:t xml:space="preserve"> &gt; </w:t>
      </w:r>
      <w:r w:rsidRPr="007B381D">
        <w:rPr>
          <w:rFonts w:ascii="Consolas" w:eastAsia="Times New Roman" w:hAnsi="Consolas" w:cs="Times New Roman"/>
          <w:color w:val="B5CEA8"/>
          <w:sz w:val="21"/>
          <w:szCs w:val="21"/>
          <w:lang w:val="en-US" w:eastAsia="de-CH"/>
        </w:rPr>
        <w:t>50</w:t>
      </w:r>
      <w:r w:rsidRPr="007B381D">
        <w:rPr>
          <w:rFonts w:ascii="Consolas" w:eastAsia="Times New Roman" w:hAnsi="Consolas" w:cs="Times New Roman"/>
          <w:color w:val="D4D4D4"/>
          <w:sz w:val="21"/>
          <w:szCs w:val="21"/>
          <w:lang w:val="en-US" w:eastAsia="de-CH"/>
        </w:rPr>
        <w:t>;</w:t>
      </w:r>
    </w:p>
    <w:p w14:paraId="4616FE6C" w14:textId="77777777" w:rsidR="007A5810" w:rsidRPr="007B381D" w:rsidRDefault="007A5810" w:rsidP="007A5810">
      <w:pPr>
        <w:shd w:val="clear" w:color="auto" w:fill="1E1E1E"/>
        <w:spacing w:line="285" w:lineRule="atLeast"/>
        <w:rPr>
          <w:rFonts w:ascii="Consolas" w:eastAsia="Times New Roman" w:hAnsi="Consolas" w:cs="Times New Roman"/>
          <w:color w:val="D4D4D4"/>
          <w:sz w:val="21"/>
          <w:szCs w:val="21"/>
          <w:lang w:val="en-US" w:eastAsia="de-CH"/>
        </w:rPr>
      </w:pPr>
      <w:r w:rsidRPr="007B381D">
        <w:rPr>
          <w:rFonts w:ascii="Consolas" w:eastAsia="Times New Roman" w:hAnsi="Consolas" w:cs="Times New Roman"/>
          <w:color w:val="D4D4D4"/>
          <w:sz w:val="21"/>
          <w:szCs w:val="21"/>
          <w:lang w:val="en-US" w:eastAsia="de-CH"/>
        </w:rPr>
        <w:t>        });</w:t>
      </w:r>
    </w:p>
    <w:p w14:paraId="7B2B3D89" w14:textId="77777777" w:rsidR="007A5810" w:rsidRPr="007B381D" w:rsidRDefault="007A5810" w:rsidP="007A5810">
      <w:pPr>
        <w:shd w:val="clear" w:color="auto" w:fill="1E1E1E"/>
        <w:spacing w:line="285" w:lineRule="atLeast"/>
        <w:rPr>
          <w:rFonts w:ascii="Consolas" w:eastAsia="Times New Roman" w:hAnsi="Consolas" w:cs="Times New Roman"/>
          <w:color w:val="D4D4D4"/>
          <w:sz w:val="21"/>
          <w:szCs w:val="21"/>
          <w:lang w:val="en-US" w:eastAsia="de-CH"/>
        </w:rPr>
      </w:pPr>
      <w:r w:rsidRPr="007B381D">
        <w:rPr>
          <w:rFonts w:ascii="Consolas" w:eastAsia="Times New Roman" w:hAnsi="Consolas" w:cs="Times New Roman"/>
          <w:color w:val="D4D4D4"/>
          <w:sz w:val="21"/>
          <w:szCs w:val="21"/>
          <w:lang w:val="en-US" w:eastAsia="de-CH"/>
        </w:rPr>
        <w:t xml:space="preserve">        </w:t>
      </w:r>
      <w:r w:rsidRPr="007B381D">
        <w:rPr>
          <w:rFonts w:ascii="Consolas" w:eastAsia="Times New Roman" w:hAnsi="Consolas" w:cs="Times New Roman"/>
          <w:color w:val="C586C0"/>
          <w:sz w:val="21"/>
          <w:szCs w:val="21"/>
          <w:lang w:val="en-US" w:eastAsia="de-CH"/>
        </w:rPr>
        <w:t>return</w:t>
      </w:r>
      <w:r w:rsidRPr="007B381D">
        <w:rPr>
          <w:rFonts w:ascii="Consolas" w:eastAsia="Times New Roman" w:hAnsi="Consolas" w:cs="Times New Roman"/>
          <w:color w:val="D4D4D4"/>
          <w:sz w:val="21"/>
          <w:szCs w:val="21"/>
          <w:lang w:val="en-US" w:eastAsia="de-CH"/>
        </w:rPr>
        <w:t xml:space="preserve"> </w:t>
      </w:r>
      <w:r w:rsidRPr="007B381D">
        <w:rPr>
          <w:rFonts w:ascii="Consolas" w:eastAsia="Times New Roman" w:hAnsi="Consolas" w:cs="Times New Roman"/>
          <w:color w:val="DCDCAA"/>
          <w:sz w:val="21"/>
          <w:szCs w:val="21"/>
          <w:lang w:val="en-US" w:eastAsia="de-CH"/>
        </w:rPr>
        <w:t>response</w:t>
      </w:r>
      <w:r w:rsidRPr="007B381D">
        <w:rPr>
          <w:rFonts w:ascii="Consolas" w:eastAsia="Times New Roman" w:hAnsi="Consolas" w:cs="Times New Roman"/>
          <w:color w:val="D4D4D4"/>
          <w:sz w:val="21"/>
          <w:szCs w:val="21"/>
          <w:lang w:val="en-US" w:eastAsia="de-CH"/>
        </w:rPr>
        <w:t>(</w:t>
      </w:r>
      <w:r w:rsidRPr="007B381D">
        <w:rPr>
          <w:rFonts w:ascii="Consolas" w:eastAsia="Times New Roman" w:hAnsi="Consolas" w:cs="Times New Roman"/>
          <w:color w:val="4EC9B0"/>
          <w:sz w:val="21"/>
          <w:szCs w:val="21"/>
          <w:lang w:val="en-US" w:eastAsia="de-CH"/>
        </w:rPr>
        <w:t>ProductResource</w:t>
      </w:r>
      <w:r w:rsidRPr="007B381D">
        <w:rPr>
          <w:rFonts w:ascii="Consolas" w:eastAsia="Times New Roman" w:hAnsi="Consolas" w:cs="Times New Roman"/>
          <w:color w:val="D4D4D4"/>
          <w:sz w:val="21"/>
          <w:szCs w:val="21"/>
          <w:lang w:val="en-US" w:eastAsia="de-CH"/>
        </w:rPr>
        <w:t>::</w:t>
      </w:r>
      <w:r w:rsidRPr="007B381D">
        <w:rPr>
          <w:rFonts w:ascii="Consolas" w:eastAsia="Times New Roman" w:hAnsi="Consolas" w:cs="Times New Roman"/>
          <w:color w:val="DCDCAA"/>
          <w:sz w:val="21"/>
          <w:szCs w:val="21"/>
          <w:lang w:val="en-US" w:eastAsia="de-CH"/>
        </w:rPr>
        <w:t>collection</w:t>
      </w:r>
      <w:r w:rsidRPr="007B381D">
        <w:rPr>
          <w:rFonts w:ascii="Consolas" w:eastAsia="Times New Roman" w:hAnsi="Consolas" w:cs="Times New Roman"/>
          <w:color w:val="D4D4D4"/>
          <w:sz w:val="21"/>
          <w:szCs w:val="21"/>
          <w:lang w:val="en-US" w:eastAsia="de-CH"/>
        </w:rPr>
        <w:t>(</w:t>
      </w:r>
      <w:r w:rsidRPr="007B381D">
        <w:rPr>
          <w:rFonts w:ascii="Consolas" w:eastAsia="Times New Roman" w:hAnsi="Consolas" w:cs="Times New Roman"/>
          <w:color w:val="9CDCFE"/>
          <w:sz w:val="21"/>
          <w:szCs w:val="21"/>
          <w:lang w:val="en-US" w:eastAsia="de-CH"/>
        </w:rPr>
        <w:t>$product</w:t>
      </w:r>
      <w:r w:rsidRPr="007B381D">
        <w:rPr>
          <w:rFonts w:ascii="Consolas" w:eastAsia="Times New Roman" w:hAnsi="Consolas" w:cs="Times New Roman"/>
          <w:color w:val="D4D4D4"/>
          <w:sz w:val="21"/>
          <w:szCs w:val="21"/>
          <w:lang w:val="en-US" w:eastAsia="de-CH"/>
        </w:rPr>
        <w:t>));</w:t>
      </w:r>
    </w:p>
    <w:p w14:paraId="44E4BBD6" w14:textId="77777777" w:rsidR="007A5810" w:rsidRPr="007A5810" w:rsidRDefault="007A5810" w:rsidP="007A5810">
      <w:pPr>
        <w:shd w:val="clear" w:color="auto" w:fill="1E1E1E"/>
        <w:spacing w:line="285" w:lineRule="atLeast"/>
        <w:rPr>
          <w:rFonts w:ascii="Consolas" w:eastAsia="Times New Roman" w:hAnsi="Consolas" w:cs="Times New Roman"/>
          <w:color w:val="D4D4D4"/>
          <w:sz w:val="21"/>
          <w:szCs w:val="21"/>
          <w:lang w:eastAsia="de-CH"/>
        </w:rPr>
      </w:pPr>
      <w:r w:rsidRPr="007B381D">
        <w:rPr>
          <w:rFonts w:ascii="Consolas" w:eastAsia="Times New Roman" w:hAnsi="Consolas" w:cs="Times New Roman"/>
          <w:color w:val="D4D4D4"/>
          <w:sz w:val="21"/>
          <w:szCs w:val="21"/>
          <w:lang w:val="en-US" w:eastAsia="de-CH"/>
        </w:rPr>
        <w:t xml:space="preserve">    </w:t>
      </w:r>
      <w:r w:rsidRPr="007A5810">
        <w:rPr>
          <w:rFonts w:ascii="Consolas" w:eastAsia="Times New Roman" w:hAnsi="Consolas" w:cs="Times New Roman"/>
          <w:color w:val="D4D4D4"/>
          <w:sz w:val="21"/>
          <w:szCs w:val="21"/>
          <w:lang w:eastAsia="de-CH"/>
        </w:rPr>
        <w:t>}</w:t>
      </w:r>
    </w:p>
    <w:p w14:paraId="0398F896" w14:textId="1E854FC9" w:rsidR="007A5810" w:rsidRDefault="007A5810" w:rsidP="007A5810"/>
    <w:p w14:paraId="7B529BD2" w14:textId="7F3F40E9" w:rsidR="007A5810" w:rsidRDefault="007A5810" w:rsidP="007A5810">
      <w:r>
        <w:t>Ich habe mich für einen minimalistischen Textvergleich entschieden. Ich verwende dazu die PHP-Funktion similar_text, diese vergleicht zwei Strings und gibt einen Prozentwert zurück. Ich habe eine Hürde von 50 Prozent Übereinstimmung gewählt, ab dem ein Shop-Name als Ergebnis zurückgegeben wird.</w:t>
      </w:r>
    </w:p>
    <w:p w14:paraId="262F89F2" w14:textId="25CFB096" w:rsidR="00FD3622" w:rsidRDefault="00FD3622" w:rsidP="00FD3622">
      <w:pPr>
        <w:pStyle w:val="Lauftext"/>
        <w:rPr>
          <w:rFonts w:asciiTheme="majorHAnsi" w:hAnsiTheme="majorHAnsi"/>
          <w:sz w:val="20"/>
          <w:szCs w:val="20"/>
        </w:rPr>
      </w:pPr>
    </w:p>
    <w:p w14:paraId="3F25F336" w14:textId="113FDFF8" w:rsidR="0033203B" w:rsidRDefault="0033203B" w:rsidP="00FD3622">
      <w:pPr>
        <w:pStyle w:val="Lauftext"/>
        <w:rPr>
          <w:rFonts w:asciiTheme="majorHAnsi" w:hAnsiTheme="majorHAnsi"/>
          <w:sz w:val="20"/>
          <w:szCs w:val="20"/>
        </w:rPr>
      </w:pPr>
      <w:r>
        <w:rPr>
          <w:rFonts w:asciiTheme="majorHAnsi" w:hAnsiTheme="majorHAnsi"/>
          <w:sz w:val="20"/>
          <w:szCs w:val="20"/>
        </w:rPr>
        <w:t>Fehlermeldungen:</w:t>
      </w:r>
    </w:p>
    <w:p w14:paraId="08CBBD84" w14:textId="53675B49" w:rsidR="00FD3622" w:rsidRDefault="00D0011E" w:rsidP="00FD3622">
      <w:pPr>
        <w:pStyle w:val="Lauftext"/>
        <w:rPr>
          <w:rFonts w:asciiTheme="majorHAnsi" w:hAnsiTheme="majorHAnsi"/>
          <w:sz w:val="20"/>
          <w:szCs w:val="20"/>
        </w:rPr>
      </w:pPr>
      <w:r>
        <w:rPr>
          <w:rFonts w:asciiTheme="majorHAnsi" w:hAnsiTheme="majorHAnsi"/>
          <w:sz w:val="20"/>
          <w:szCs w:val="20"/>
        </w:rPr>
        <w:t>Eine Vorgabe für diese Arbeit, ist es verständliche Fehlermeldungen im JSON-Format auszugeben. Das ist grösstenteils kein Problem, da die Meldungen in den Request-Klassen frei definiert werden können. Da ich für die Routes aber das Route Model Binding, das von Laravel zur Verfügung gestellt wird benutze, muss ich diese Fehlermeldungen separat abfangen. Diese Fehler werden nämlich noch bevor meine Request aufgerufen werden ausgelöst.</w:t>
      </w:r>
    </w:p>
    <w:p w14:paraId="428F0451" w14:textId="03A568E0" w:rsidR="00D0011E" w:rsidRDefault="00D0011E" w:rsidP="00FD3622">
      <w:pPr>
        <w:pStyle w:val="Lauftext"/>
        <w:rPr>
          <w:rFonts w:asciiTheme="majorHAnsi" w:hAnsiTheme="majorHAnsi"/>
          <w:sz w:val="20"/>
          <w:szCs w:val="20"/>
        </w:rPr>
      </w:pPr>
    </w:p>
    <w:p w14:paraId="2C5AA3C6" w14:textId="77777777" w:rsidR="00D0011E" w:rsidRPr="007B381D" w:rsidRDefault="00D0011E" w:rsidP="00D0011E">
      <w:pPr>
        <w:shd w:val="clear" w:color="auto" w:fill="1E1E1E"/>
        <w:spacing w:line="285" w:lineRule="atLeast"/>
        <w:rPr>
          <w:rFonts w:ascii="Consolas" w:eastAsia="Times New Roman" w:hAnsi="Consolas" w:cs="Times New Roman"/>
          <w:color w:val="D4D4D4"/>
          <w:sz w:val="21"/>
          <w:szCs w:val="21"/>
          <w:lang w:val="en-US" w:eastAsia="de-CH"/>
        </w:rPr>
      </w:pPr>
      <w:r w:rsidRPr="007B381D">
        <w:rPr>
          <w:rFonts w:ascii="Consolas" w:eastAsia="Times New Roman" w:hAnsi="Consolas" w:cs="Times New Roman"/>
          <w:color w:val="6A9955"/>
          <w:sz w:val="21"/>
          <w:szCs w:val="21"/>
          <w:lang w:val="en-US" w:eastAsia="de-CH"/>
        </w:rPr>
        <w:t>// Catch not found exception for shop routes and return API friendly error message.</w:t>
      </w:r>
    </w:p>
    <w:p w14:paraId="2C49B92C" w14:textId="77777777" w:rsidR="00D0011E" w:rsidRPr="007B381D" w:rsidRDefault="00D0011E" w:rsidP="00D0011E">
      <w:pPr>
        <w:shd w:val="clear" w:color="auto" w:fill="1E1E1E"/>
        <w:spacing w:line="285" w:lineRule="atLeast"/>
        <w:rPr>
          <w:rFonts w:ascii="Consolas" w:eastAsia="Times New Roman" w:hAnsi="Consolas" w:cs="Times New Roman"/>
          <w:color w:val="D4D4D4"/>
          <w:sz w:val="21"/>
          <w:szCs w:val="21"/>
          <w:lang w:val="en-US" w:eastAsia="de-CH"/>
        </w:rPr>
      </w:pPr>
      <w:r w:rsidRPr="007B381D">
        <w:rPr>
          <w:rFonts w:ascii="Consolas" w:eastAsia="Times New Roman" w:hAnsi="Consolas" w:cs="Times New Roman"/>
          <w:color w:val="D4D4D4"/>
          <w:sz w:val="21"/>
          <w:szCs w:val="21"/>
          <w:lang w:val="en-US" w:eastAsia="de-CH"/>
        </w:rPr>
        <w:t xml:space="preserve">        </w:t>
      </w:r>
      <w:r w:rsidRPr="007B381D">
        <w:rPr>
          <w:rFonts w:ascii="Consolas" w:eastAsia="Times New Roman" w:hAnsi="Consolas" w:cs="Times New Roman"/>
          <w:color w:val="569CD6"/>
          <w:sz w:val="21"/>
          <w:szCs w:val="21"/>
          <w:lang w:val="en-US" w:eastAsia="de-CH"/>
        </w:rPr>
        <w:t>$this</w:t>
      </w:r>
      <w:r w:rsidRPr="007B381D">
        <w:rPr>
          <w:rFonts w:ascii="Consolas" w:eastAsia="Times New Roman" w:hAnsi="Consolas" w:cs="Times New Roman"/>
          <w:color w:val="D4D4D4"/>
          <w:sz w:val="21"/>
          <w:szCs w:val="21"/>
          <w:lang w:val="en-US" w:eastAsia="de-CH"/>
        </w:rPr>
        <w:t>-&gt;</w:t>
      </w:r>
      <w:r w:rsidRPr="007B381D">
        <w:rPr>
          <w:rFonts w:ascii="Consolas" w:eastAsia="Times New Roman" w:hAnsi="Consolas" w:cs="Times New Roman"/>
          <w:color w:val="DCDCAA"/>
          <w:sz w:val="21"/>
          <w:szCs w:val="21"/>
          <w:lang w:val="en-US" w:eastAsia="de-CH"/>
        </w:rPr>
        <w:t>renderable</w:t>
      </w:r>
      <w:r w:rsidRPr="007B381D">
        <w:rPr>
          <w:rFonts w:ascii="Consolas" w:eastAsia="Times New Roman" w:hAnsi="Consolas" w:cs="Times New Roman"/>
          <w:color w:val="D4D4D4"/>
          <w:sz w:val="21"/>
          <w:szCs w:val="21"/>
          <w:lang w:val="en-US" w:eastAsia="de-CH"/>
        </w:rPr>
        <w:t>(</w:t>
      </w:r>
      <w:r w:rsidRPr="007B381D">
        <w:rPr>
          <w:rFonts w:ascii="Consolas" w:eastAsia="Times New Roman" w:hAnsi="Consolas" w:cs="Times New Roman"/>
          <w:color w:val="569CD6"/>
          <w:sz w:val="21"/>
          <w:szCs w:val="21"/>
          <w:lang w:val="en-US" w:eastAsia="de-CH"/>
        </w:rPr>
        <w:t>function</w:t>
      </w:r>
      <w:r w:rsidRPr="007B381D">
        <w:rPr>
          <w:rFonts w:ascii="Consolas" w:eastAsia="Times New Roman" w:hAnsi="Consolas" w:cs="Times New Roman"/>
          <w:color w:val="D4D4D4"/>
          <w:sz w:val="21"/>
          <w:szCs w:val="21"/>
          <w:lang w:val="en-US" w:eastAsia="de-CH"/>
        </w:rPr>
        <w:t xml:space="preserve"> (</w:t>
      </w:r>
      <w:r w:rsidRPr="007B381D">
        <w:rPr>
          <w:rFonts w:ascii="Consolas" w:eastAsia="Times New Roman" w:hAnsi="Consolas" w:cs="Times New Roman"/>
          <w:color w:val="4EC9B0"/>
          <w:sz w:val="21"/>
          <w:szCs w:val="21"/>
          <w:lang w:val="en-US" w:eastAsia="de-CH"/>
        </w:rPr>
        <w:t>NotFoundHttpException</w:t>
      </w:r>
      <w:r w:rsidRPr="007B381D">
        <w:rPr>
          <w:rFonts w:ascii="Consolas" w:eastAsia="Times New Roman" w:hAnsi="Consolas" w:cs="Times New Roman"/>
          <w:color w:val="D4D4D4"/>
          <w:sz w:val="21"/>
          <w:szCs w:val="21"/>
          <w:lang w:val="en-US" w:eastAsia="de-CH"/>
        </w:rPr>
        <w:t xml:space="preserve"> </w:t>
      </w:r>
      <w:r w:rsidRPr="007B381D">
        <w:rPr>
          <w:rFonts w:ascii="Consolas" w:eastAsia="Times New Roman" w:hAnsi="Consolas" w:cs="Times New Roman"/>
          <w:color w:val="9CDCFE"/>
          <w:sz w:val="21"/>
          <w:szCs w:val="21"/>
          <w:lang w:val="en-US" w:eastAsia="de-CH"/>
        </w:rPr>
        <w:t>$e</w:t>
      </w:r>
      <w:r w:rsidRPr="007B381D">
        <w:rPr>
          <w:rFonts w:ascii="Consolas" w:eastAsia="Times New Roman" w:hAnsi="Consolas" w:cs="Times New Roman"/>
          <w:color w:val="D4D4D4"/>
          <w:sz w:val="21"/>
          <w:szCs w:val="21"/>
          <w:lang w:val="en-US" w:eastAsia="de-CH"/>
        </w:rPr>
        <w:t xml:space="preserve">, </w:t>
      </w:r>
      <w:r w:rsidRPr="007B381D">
        <w:rPr>
          <w:rFonts w:ascii="Consolas" w:eastAsia="Times New Roman" w:hAnsi="Consolas" w:cs="Times New Roman"/>
          <w:color w:val="9CDCFE"/>
          <w:sz w:val="21"/>
          <w:szCs w:val="21"/>
          <w:lang w:val="en-US" w:eastAsia="de-CH"/>
        </w:rPr>
        <w:t>$request</w:t>
      </w:r>
      <w:r w:rsidRPr="007B381D">
        <w:rPr>
          <w:rFonts w:ascii="Consolas" w:eastAsia="Times New Roman" w:hAnsi="Consolas" w:cs="Times New Roman"/>
          <w:color w:val="D4D4D4"/>
          <w:sz w:val="21"/>
          <w:szCs w:val="21"/>
          <w:lang w:val="en-US" w:eastAsia="de-CH"/>
        </w:rPr>
        <w:t>) {</w:t>
      </w:r>
    </w:p>
    <w:p w14:paraId="2351A973" w14:textId="77777777" w:rsidR="00D0011E" w:rsidRPr="007B381D" w:rsidRDefault="00D0011E" w:rsidP="00D0011E">
      <w:pPr>
        <w:shd w:val="clear" w:color="auto" w:fill="1E1E1E"/>
        <w:spacing w:line="285" w:lineRule="atLeast"/>
        <w:rPr>
          <w:rFonts w:ascii="Consolas" w:eastAsia="Times New Roman" w:hAnsi="Consolas" w:cs="Times New Roman"/>
          <w:color w:val="D4D4D4"/>
          <w:sz w:val="21"/>
          <w:szCs w:val="21"/>
          <w:lang w:val="en-US" w:eastAsia="de-CH"/>
        </w:rPr>
      </w:pPr>
      <w:r w:rsidRPr="007B381D">
        <w:rPr>
          <w:rFonts w:ascii="Consolas" w:eastAsia="Times New Roman" w:hAnsi="Consolas" w:cs="Times New Roman"/>
          <w:color w:val="D4D4D4"/>
          <w:sz w:val="21"/>
          <w:szCs w:val="21"/>
          <w:lang w:val="en-US" w:eastAsia="de-CH"/>
        </w:rPr>
        <w:t xml:space="preserve">            </w:t>
      </w:r>
      <w:r w:rsidRPr="007B381D">
        <w:rPr>
          <w:rFonts w:ascii="Consolas" w:eastAsia="Times New Roman" w:hAnsi="Consolas" w:cs="Times New Roman"/>
          <w:color w:val="C586C0"/>
          <w:sz w:val="21"/>
          <w:szCs w:val="21"/>
          <w:lang w:val="en-US" w:eastAsia="de-CH"/>
        </w:rPr>
        <w:t>if</w:t>
      </w:r>
      <w:r w:rsidRPr="007B381D">
        <w:rPr>
          <w:rFonts w:ascii="Consolas" w:eastAsia="Times New Roman" w:hAnsi="Consolas" w:cs="Times New Roman"/>
          <w:color w:val="D4D4D4"/>
          <w:sz w:val="21"/>
          <w:szCs w:val="21"/>
          <w:lang w:val="en-US" w:eastAsia="de-CH"/>
        </w:rPr>
        <w:t xml:space="preserve"> (</w:t>
      </w:r>
      <w:r w:rsidRPr="007B381D">
        <w:rPr>
          <w:rFonts w:ascii="Consolas" w:eastAsia="Times New Roman" w:hAnsi="Consolas" w:cs="Times New Roman"/>
          <w:color w:val="9CDCFE"/>
          <w:sz w:val="21"/>
          <w:szCs w:val="21"/>
          <w:lang w:val="en-US" w:eastAsia="de-CH"/>
        </w:rPr>
        <w:t>$request</w:t>
      </w:r>
      <w:r w:rsidRPr="007B381D">
        <w:rPr>
          <w:rFonts w:ascii="Consolas" w:eastAsia="Times New Roman" w:hAnsi="Consolas" w:cs="Times New Roman"/>
          <w:color w:val="D4D4D4"/>
          <w:sz w:val="21"/>
          <w:szCs w:val="21"/>
          <w:lang w:val="en-US" w:eastAsia="de-CH"/>
        </w:rPr>
        <w:t>-&gt;</w:t>
      </w:r>
      <w:r w:rsidRPr="007B381D">
        <w:rPr>
          <w:rFonts w:ascii="Consolas" w:eastAsia="Times New Roman" w:hAnsi="Consolas" w:cs="Times New Roman"/>
          <w:color w:val="DCDCAA"/>
          <w:sz w:val="21"/>
          <w:szCs w:val="21"/>
          <w:lang w:val="en-US" w:eastAsia="de-CH"/>
        </w:rPr>
        <w:t>is</w:t>
      </w:r>
      <w:r w:rsidRPr="007B381D">
        <w:rPr>
          <w:rFonts w:ascii="Consolas" w:eastAsia="Times New Roman" w:hAnsi="Consolas" w:cs="Times New Roman"/>
          <w:color w:val="D4D4D4"/>
          <w:sz w:val="21"/>
          <w:szCs w:val="21"/>
          <w:lang w:val="en-US" w:eastAsia="de-CH"/>
        </w:rPr>
        <w:t>(</w:t>
      </w:r>
      <w:r w:rsidRPr="007B381D">
        <w:rPr>
          <w:rFonts w:ascii="Consolas" w:eastAsia="Times New Roman" w:hAnsi="Consolas" w:cs="Times New Roman"/>
          <w:color w:val="CE9178"/>
          <w:sz w:val="21"/>
          <w:szCs w:val="21"/>
          <w:lang w:val="en-US" w:eastAsia="de-CH"/>
        </w:rPr>
        <w:t>'api/shops/*'</w:t>
      </w:r>
      <w:r w:rsidRPr="007B381D">
        <w:rPr>
          <w:rFonts w:ascii="Consolas" w:eastAsia="Times New Roman" w:hAnsi="Consolas" w:cs="Times New Roman"/>
          <w:color w:val="D4D4D4"/>
          <w:sz w:val="21"/>
          <w:szCs w:val="21"/>
          <w:lang w:val="en-US" w:eastAsia="de-CH"/>
        </w:rPr>
        <w:t>)) {</w:t>
      </w:r>
    </w:p>
    <w:p w14:paraId="0EDE59CD" w14:textId="77777777" w:rsidR="00D0011E" w:rsidRPr="00D0011E" w:rsidRDefault="00D0011E" w:rsidP="00D0011E">
      <w:pPr>
        <w:shd w:val="clear" w:color="auto" w:fill="1E1E1E"/>
        <w:spacing w:line="285" w:lineRule="atLeast"/>
        <w:rPr>
          <w:rFonts w:ascii="Consolas" w:eastAsia="Times New Roman" w:hAnsi="Consolas" w:cs="Times New Roman"/>
          <w:color w:val="D4D4D4"/>
          <w:sz w:val="21"/>
          <w:szCs w:val="21"/>
          <w:lang w:eastAsia="de-CH"/>
        </w:rPr>
      </w:pPr>
      <w:r w:rsidRPr="007B381D">
        <w:rPr>
          <w:rFonts w:ascii="Consolas" w:eastAsia="Times New Roman" w:hAnsi="Consolas" w:cs="Times New Roman"/>
          <w:color w:val="D4D4D4"/>
          <w:sz w:val="21"/>
          <w:szCs w:val="21"/>
          <w:lang w:val="en-US" w:eastAsia="de-CH"/>
        </w:rPr>
        <w:t xml:space="preserve">                </w:t>
      </w:r>
      <w:r w:rsidRPr="00D0011E">
        <w:rPr>
          <w:rFonts w:ascii="Consolas" w:eastAsia="Times New Roman" w:hAnsi="Consolas" w:cs="Times New Roman"/>
          <w:color w:val="C586C0"/>
          <w:sz w:val="21"/>
          <w:szCs w:val="21"/>
          <w:lang w:eastAsia="de-CH"/>
        </w:rPr>
        <w:t>return</w:t>
      </w:r>
      <w:r w:rsidRPr="00D0011E">
        <w:rPr>
          <w:rFonts w:ascii="Consolas" w:eastAsia="Times New Roman" w:hAnsi="Consolas" w:cs="Times New Roman"/>
          <w:color w:val="D4D4D4"/>
          <w:sz w:val="21"/>
          <w:szCs w:val="21"/>
          <w:lang w:eastAsia="de-CH"/>
        </w:rPr>
        <w:t xml:space="preserve"> </w:t>
      </w:r>
      <w:r w:rsidRPr="00D0011E">
        <w:rPr>
          <w:rFonts w:ascii="Consolas" w:eastAsia="Times New Roman" w:hAnsi="Consolas" w:cs="Times New Roman"/>
          <w:color w:val="DCDCAA"/>
          <w:sz w:val="21"/>
          <w:szCs w:val="21"/>
          <w:lang w:eastAsia="de-CH"/>
        </w:rPr>
        <w:t>response</w:t>
      </w:r>
      <w:r w:rsidRPr="00D0011E">
        <w:rPr>
          <w:rFonts w:ascii="Consolas" w:eastAsia="Times New Roman" w:hAnsi="Consolas" w:cs="Times New Roman"/>
          <w:color w:val="D4D4D4"/>
          <w:sz w:val="21"/>
          <w:szCs w:val="21"/>
          <w:lang w:eastAsia="de-CH"/>
        </w:rPr>
        <w:t>()-&gt;</w:t>
      </w:r>
      <w:r w:rsidRPr="00D0011E">
        <w:rPr>
          <w:rFonts w:ascii="Consolas" w:eastAsia="Times New Roman" w:hAnsi="Consolas" w:cs="Times New Roman"/>
          <w:color w:val="DCDCAA"/>
          <w:sz w:val="21"/>
          <w:szCs w:val="21"/>
          <w:lang w:eastAsia="de-CH"/>
        </w:rPr>
        <w:t>json</w:t>
      </w:r>
      <w:r w:rsidRPr="00D0011E">
        <w:rPr>
          <w:rFonts w:ascii="Consolas" w:eastAsia="Times New Roman" w:hAnsi="Consolas" w:cs="Times New Roman"/>
          <w:color w:val="D4D4D4"/>
          <w:sz w:val="21"/>
          <w:szCs w:val="21"/>
          <w:lang w:eastAsia="de-CH"/>
        </w:rPr>
        <w:t>([</w:t>
      </w:r>
    </w:p>
    <w:p w14:paraId="0327C9B8" w14:textId="77777777" w:rsidR="00D0011E" w:rsidRPr="00D0011E" w:rsidRDefault="00D0011E" w:rsidP="00D0011E">
      <w:pPr>
        <w:shd w:val="clear" w:color="auto" w:fill="1E1E1E"/>
        <w:spacing w:line="285" w:lineRule="atLeast"/>
        <w:rPr>
          <w:rFonts w:ascii="Consolas" w:eastAsia="Times New Roman" w:hAnsi="Consolas" w:cs="Times New Roman"/>
          <w:color w:val="D4D4D4"/>
          <w:sz w:val="21"/>
          <w:szCs w:val="21"/>
          <w:lang w:eastAsia="de-CH"/>
        </w:rPr>
      </w:pPr>
      <w:r w:rsidRPr="00D0011E">
        <w:rPr>
          <w:rFonts w:ascii="Consolas" w:eastAsia="Times New Roman" w:hAnsi="Consolas" w:cs="Times New Roman"/>
          <w:color w:val="D4D4D4"/>
          <w:sz w:val="21"/>
          <w:szCs w:val="21"/>
          <w:lang w:eastAsia="de-CH"/>
        </w:rPr>
        <w:t xml:space="preserve">                    </w:t>
      </w:r>
      <w:r w:rsidRPr="00D0011E">
        <w:rPr>
          <w:rFonts w:ascii="Consolas" w:eastAsia="Times New Roman" w:hAnsi="Consolas" w:cs="Times New Roman"/>
          <w:color w:val="CE9178"/>
          <w:sz w:val="21"/>
          <w:szCs w:val="21"/>
          <w:lang w:eastAsia="de-CH"/>
        </w:rPr>
        <w:t>'message'</w:t>
      </w:r>
      <w:r w:rsidRPr="00D0011E">
        <w:rPr>
          <w:rFonts w:ascii="Consolas" w:eastAsia="Times New Roman" w:hAnsi="Consolas" w:cs="Times New Roman"/>
          <w:color w:val="D4D4D4"/>
          <w:sz w:val="21"/>
          <w:szCs w:val="21"/>
          <w:lang w:eastAsia="de-CH"/>
        </w:rPr>
        <w:t xml:space="preserve"> =&gt; </w:t>
      </w:r>
      <w:r w:rsidRPr="00D0011E">
        <w:rPr>
          <w:rFonts w:ascii="Consolas" w:eastAsia="Times New Roman" w:hAnsi="Consolas" w:cs="Times New Roman"/>
          <w:color w:val="CE9178"/>
          <w:sz w:val="21"/>
          <w:szCs w:val="21"/>
          <w:lang w:eastAsia="de-CH"/>
        </w:rPr>
        <w:t>'Shop-Datensatz nicht gefunden.'</w:t>
      </w:r>
    </w:p>
    <w:p w14:paraId="28724CD2" w14:textId="77777777" w:rsidR="00D0011E" w:rsidRPr="00D0011E" w:rsidRDefault="00D0011E" w:rsidP="00D0011E">
      <w:pPr>
        <w:shd w:val="clear" w:color="auto" w:fill="1E1E1E"/>
        <w:spacing w:line="285" w:lineRule="atLeast"/>
        <w:rPr>
          <w:rFonts w:ascii="Consolas" w:eastAsia="Times New Roman" w:hAnsi="Consolas" w:cs="Times New Roman"/>
          <w:color w:val="D4D4D4"/>
          <w:sz w:val="21"/>
          <w:szCs w:val="21"/>
          <w:lang w:eastAsia="de-CH"/>
        </w:rPr>
      </w:pPr>
      <w:r w:rsidRPr="00D0011E">
        <w:rPr>
          <w:rFonts w:ascii="Consolas" w:eastAsia="Times New Roman" w:hAnsi="Consolas" w:cs="Times New Roman"/>
          <w:color w:val="D4D4D4"/>
          <w:sz w:val="21"/>
          <w:szCs w:val="21"/>
          <w:lang w:eastAsia="de-CH"/>
        </w:rPr>
        <w:t xml:space="preserve">                ], </w:t>
      </w:r>
      <w:r w:rsidRPr="00D0011E">
        <w:rPr>
          <w:rFonts w:ascii="Consolas" w:eastAsia="Times New Roman" w:hAnsi="Consolas" w:cs="Times New Roman"/>
          <w:color w:val="B5CEA8"/>
          <w:sz w:val="21"/>
          <w:szCs w:val="21"/>
          <w:lang w:eastAsia="de-CH"/>
        </w:rPr>
        <w:t>404</w:t>
      </w:r>
      <w:r w:rsidRPr="00D0011E">
        <w:rPr>
          <w:rFonts w:ascii="Consolas" w:eastAsia="Times New Roman" w:hAnsi="Consolas" w:cs="Times New Roman"/>
          <w:color w:val="D4D4D4"/>
          <w:sz w:val="21"/>
          <w:szCs w:val="21"/>
          <w:lang w:eastAsia="de-CH"/>
        </w:rPr>
        <w:t>);</w:t>
      </w:r>
    </w:p>
    <w:p w14:paraId="43F9D7E0" w14:textId="77777777" w:rsidR="00D0011E" w:rsidRPr="00D0011E" w:rsidRDefault="00D0011E" w:rsidP="00D0011E">
      <w:pPr>
        <w:shd w:val="clear" w:color="auto" w:fill="1E1E1E"/>
        <w:spacing w:line="285" w:lineRule="atLeast"/>
        <w:rPr>
          <w:rFonts w:ascii="Consolas" w:eastAsia="Times New Roman" w:hAnsi="Consolas" w:cs="Times New Roman"/>
          <w:color w:val="D4D4D4"/>
          <w:sz w:val="21"/>
          <w:szCs w:val="21"/>
          <w:lang w:eastAsia="de-CH"/>
        </w:rPr>
      </w:pPr>
      <w:r w:rsidRPr="00D0011E">
        <w:rPr>
          <w:rFonts w:ascii="Consolas" w:eastAsia="Times New Roman" w:hAnsi="Consolas" w:cs="Times New Roman"/>
          <w:color w:val="D4D4D4"/>
          <w:sz w:val="21"/>
          <w:szCs w:val="21"/>
          <w:lang w:eastAsia="de-CH"/>
        </w:rPr>
        <w:t>            }</w:t>
      </w:r>
    </w:p>
    <w:p w14:paraId="62DB9712" w14:textId="77777777" w:rsidR="00D0011E" w:rsidRPr="00D0011E" w:rsidRDefault="00D0011E" w:rsidP="00D0011E">
      <w:pPr>
        <w:shd w:val="clear" w:color="auto" w:fill="1E1E1E"/>
        <w:spacing w:line="285" w:lineRule="atLeast"/>
        <w:rPr>
          <w:rFonts w:ascii="Consolas" w:eastAsia="Times New Roman" w:hAnsi="Consolas" w:cs="Times New Roman"/>
          <w:color w:val="D4D4D4"/>
          <w:sz w:val="21"/>
          <w:szCs w:val="21"/>
          <w:lang w:eastAsia="de-CH"/>
        </w:rPr>
      </w:pPr>
      <w:r w:rsidRPr="00D0011E">
        <w:rPr>
          <w:rFonts w:ascii="Consolas" w:eastAsia="Times New Roman" w:hAnsi="Consolas" w:cs="Times New Roman"/>
          <w:color w:val="D4D4D4"/>
          <w:sz w:val="21"/>
          <w:szCs w:val="21"/>
          <w:lang w:eastAsia="de-CH"/>
        </w:rPr>
        <w:t>        });</w:t>
      </w:r>
    </w:p>
    <w:p w14:paraId="7BB51DDB" w14:textId="795A00A3" w:rsidR="00D0011E" w:rsidRDefault="00D0011E" w:rsidP="00FD3622">
      <w:pPr>
        <w:pStyle w:val="Lauftext"/>
        <w:rPr>
          <w:rFonts w:asciiTheme="majorHAnsi" w:hAnsiTheme="majorHAnsi"/>
          <w:sz w:val="20"/>
          <w:szCs w:val="20"/>
        </w:rPr>
      </w:pPr>
    </w:p>
    <w:p w14:paraId="0CD776DD" w14:textId="6F1821A2" w:rsidR="00D0011E" w:rsidRDefault="00D0011E" w:rsidP="00FD3622">
      <w:pPr>
        <w:pStyle w:val="Lauftext"/>
        <w:rPr>
          <w:rFonts w:asciiTheme="majorHAnsi" w:hAnsiTheme="majorHAnsi"/>
          <w:sz w:val="20"/>
          <w:szCs w:val="20"/>
        </w:rPr>
      </w:pPr>
      <w:r>
        <w:rPr>
          <w:rFonts w:asciiTheme="majorHAnsi" w:hAnsiTheme="majorHAnsi"/>
          <w:sz w:val="20"/>
          <w:szCs w:val="20"/>
        </w:rPr>
        <w:lastRenderedPageBreak/>
        <w:t xml:space="preserve">Ich bin so vorgegangen, dass ich für jeden API-URL der </w:t>
      </w:r>
      <w:r w:rsidR="006B2612">
        <w:rPr>
          <w:rFonts w:asciiTheme="majorHAnsi" w:hAnsiTheme="majorHAnsi"/>
          <w:sz w:val="20"/>
          <w:szCs w:val="20"/>
        </w:rPr>
        <w:t>Routen,</w:t>
      </w:r>
      <w:r>
        <w:rPr>
          <w:rFonts w:asciiTheme="majorHAnsi" w:hAnsiTheme="majorHAnsi"/>
          <w:sz w:val="20"/>
          <w:szCs w:val="20"/>
        </w:rPr>
        <w:t xml:space="preserve"> die auch existieren die NotFoundHttpException abfange und durch meine eigene Fehlermeldung ersetze. Diese Lösung habe ich auf der Seite Laraveldaily</w:t>
      </w:r>
      <w:r w:rsidR="006B2612">
        <w:rPr>
          <w:rStyle w:val="FootnoteReference"/>
          <w:rFonts w:asciiTheme="majorHAnsi" w:hAnsiTheme="majorHAnsi"/>
          <w:sz w:val="20"/>
          <w:szCs w:val="20"/>
        </w:rPr>
        <w:footnoteReference w:id="11"/>
      </w:r>
      <w:r>
        <w:rPr>
          <w:rFonts w:asciiTheme="majorHAnsi" w:hAnsiTheme="majorHAnsi"/>
          <w:sz w:val="20"/>
          <w:szCs w:val="20"/>
        </w:rPr>
        <w:t xml:space="preserve"> gefunden. </w:t>
      </w:r>
    </w:p>
    <w:p w14:paraId="0BCF3320" w14:textId="26E8FC10" w:rsidR="004657E7" w:rsidRDefault="004657E7" w:rsidP="00FD3622">
      <w:pPr>
        <w:pStyle w:val="Lauftext"/>
        <w:rPr>
          <w:rFonts w:asciiTheme="majorHAnsi" w:hAnsiTheme="majorHAnsi"/>
          <w:sz w:val="20"/>
          <w:szCs w:val="20"/>
        </w:rPr>
      </w:pPr>
    </w:p>
    <w:p w14:paraId="531AB672" w14:textId="491F2544" w:rsidR="004657E7" w:rsidRDefault="004657E7" w:rsidP="00FD3622">
      <w:pPr>
        <w:pStyle w:val="Lauftext"/>
        <w:rPr>
          <w:rFonts w:asciiTheme="majorHAnsi" w:hAnsiTheme="majorHAnsi"/>
          <w:sz w:val="20"/>
          <w:szCs w:val="20"/>
        </w:rPr>
      </w:pPr>
      <w:r>
        <w:rPr>
          <w:rFonts w:asciiTheme="majorHAnsi" w:hAnsiTheme="majorHAnsi"/>
          <w:sz w:val="20"/>
          <w:szCs w:val="20"/>
        </w:rPr>
        <w:t>Authentifizierung:</w:t>
      </w:r>
    </w:p>
    <w:p w14:paraId="4AE57F23" w14:textId="7B1EA8D6" w:rsidR="004657E7" w:rsidRPr="006558CB" w:rsidRDefault="004657E7" w:rsidP="00FD3622">
      <w:pPr>
        <w:pStyle w:val="Lauftext"/>
        <w:rPr>
          <w:rFonts w:asciiTheme="majorHAnsi" w:hAnsiTheme="majorHAnsi"/>
          <w:sz w:val="20"/>
          <w:szCs w:val="20"/>
        </w:rPr>
      </w:pPr>
      <w:r>
        <w:rPr>
          <w:rFonts w:asciiTheme="majorHAnsi" w:hAnsiTheme="majorHAnsi"/>
          <w:sz w:val="20"/>
          <w:szCs w:val="20"/>
        </w:rPr>
        <w:t>Benutzer können sich registrieren und anmelden, wobei ihnen jeweils ein Bearer-Token zugewiesen wird. Dieses Token muss bei jedem Request mitgeschickt werden, um Zugang zur API zu erhallten.</w:t>
      </w:r>
    </w:p>
    <w:p w14:paraId="0B323810" w14:textId="77777777" w:rsidR="00FD3622" w:rsidRPr="006558CB" w:rsidRDefault="00FD3622" w:rsidP="00FD3622">
      <w:pPr>
        <w:pStyle w:val="Heading3"/>
        <w:rPr>
          <w:szCs w:val="20"/>
        </w:rPr>
      </w:pPr>
      <w:bookmarkStart w:id="74" w:name="_Toc529882011"/>
      <w:r w:rsidRPr="006558CB">
        <w:rPr>
          <w:szCs w:val="20"/>
        </w:rPr>
        <w:t>Funktionsweise des Kernfeatures ABC</w:t>
      </w:r>
      <w:bookmarkEnd w:id="74"/>
    </w:p>
    <w:p w14:paraId="209D7FC0" w14:textId="56684291" w:rsidR="00FD3622" w:rsidRPr="006558CB" w:rsidRDefault="0033203B" w:rsidP="00FD3622">
      <w:pPr>
        <w:pStyle w:val="Lauftext"/>
        <w:rPr>
          <w:rFonts w:asciiTheme="majorHAnsi" w:hAnsiTheme="majorHAnsi"/>
          <w:sz w:val="20"/>
          <w:szCs w:val="20"/>
        </w:rPr>
      </w:pPr>
      <w:r w:rsidRPr="007B381D">
        <w:rPr>
          <w:rFonts w:asciiTheme="majorHAnsi" w:hAnsiTheme="majorHAnsi"/>
          <w:sz w:val="20"/>
          <w:szCs w:val="20"/>
        </w:rPr>
        <w:t>Dieses Feature erlaubt das Erstellen, Ansehen, Verändern und Löschen von Shops, Produkten, Bestellungen und bestellten Produkten. Weiter umfasst es Benutzerregistrierung und Login.</w:t>
      </w:r>
      <w:r w:rsidR="004657E7" w:rsidRPr="007B381D">
        <w:rPr>
          <w:rFonts w:asciiTheme="majorHAnsi" w:hAnsiTheme="majorHAnsi"/>
          <w:sz w:val="20"/>
          <w:szCs w:val="20"/>
        </w:rPr>
        <w:t xml:space="preserve"> Bei fehlendem Bearer-Token oder ungültigen Eingaben, werden verständliche Fehlermeldungen zurückgegeben.</w:t>
      </w:r>
    </w:p>
    <w:p w14:paraId="553ABC98" w14:textId="77777777" w:rsidR="00FD3622" w:rsidRPr="006558CB" w:rsidRDefault="00FD3622" w:rsidP="00FD3622">
      <w:pPr>
        <w:pStyle w:val="Lauftext"/>
        <w:rPr>
          <w:rFonts w:asciiTheme="majorHAnsi" w:hAnsiTheme="majorHAnsi"/>
          <w:sz w:val="20"/>
          <w:szCs w:val="20"/>
        </w:rPr>
      </w:pPr>
    </w:p>
    <w:p w14:paraId="4961F6E0" w14:textId="77777777" w:rsidR="00FD3622" w:rsidRPr="006558CB" w:rsidRDefault="00FD3622" w:rsidP="00FD3622">
      <w:pPr>
        <w:pStyle w:val="Heading3"/>
        <w:rPr>
          <w:szCs w:val="20"/>
        </w:rPr>
      </w:pPr>
      <w:bookmarkStart w:id="75" w:name="_Toc529882012"/>
      <w:r w:rsidRPr="006558CB">
        <w:rPr>
          <w:szCs w:val="20"/>
        </w:rPr>
        <w:t>Ziel des Kernfeatures ABC</w:t>
      </w:r>
      <w:bookmarkEnd w:id="75"/>
    </w:p>
    <w:p w14:paraId="4E48B92E" w14:textId="39B9C26C" w:rsidR="00FD3622" w:rsidRPr="006558CB" w:rsidRDefault="004657E7" w:rsidP="00FD3622">
      <w:pPr>
        <w:pStyle w:val="Lauftext"/>
        <w:rPr>
          <w:rFonts w:asciiTheme="majorHAnsi" w:hAnsiTheme="majorHAnsi"/>
          <w:sz w:val="20"/>
          <w:szCs w:val="20"/>
          <w:lang w:val="fr-CH"/>
        </w:rPr>
      </w:pPr>
      <w:r w:rsidRPr="007B381D">
        <w:rPr>
          <w:rFonts w:asciiTheme="majorHAnsi" w:hAnsiTheme="majorHAnsi"/>
          <w:sz w:val="20"/>
          <w:szCs w:val="20"/>
        </w:rPr>
        <w:t>Benutzerfreundliche und logisch aufgebauter Zugang zur Verwaltung von Bestellungen, Produkten und Shops gewährleisten.</w:t>
      </w:r>
    </w:p>
    <w:p w14:paraId="56F4F054" w14:textId="77777777" w:rsidR="00FD3622" w:rsidRPr="006558CB" w:rsidRDefault="00FD3622" w:rsidP="00FD3622">
      <w:pPr>
        <w:pStyle w:val="Lauftext"/>
        <w:rPr>
          <w:rFonts w:asciiTheme="majorHAnsi" w:hAnsiTheme="majorHAnsi"/>
          <w:sz w:val="20"/>
          <w:szCs w:val="20"/>
          <w:lang w:val="fr-CH"/>
        </w:rPr>
      </w:pPr>
    </w:p>
    <w:p w14:paraId="32A1ACA3" w14:textId="77777777" w:rsidR="00FD3622" w:rsidRPr="006558CB" w:rsidRDefault="00FD3622" w:rsidP="00FD3622">
      <w:pPr>
        <w:pStyle w:val="Lauftext"/>
        <w:rPr>
          <w:rFonts w:asciiTheme="majorHAnsi" w:hAnsiTheme="majorHAnsi"/>
          <w:sz w:val="20"/>
          <w:szCs w:val="20"/>
        </w:rPr>
      </w:pPr>
    </w:p>
    <w:p w14:paraId="7F68B2F1" w14:textId="77777777" w:rsidR="00FD3622" w:rsidRPr="006558CB" w:rsidRDefault="00FD3622" w:rsidP="00FD3622">
      <w:pPr>
        <w:spacing w:after="160" w:line="259" w:lineRule="auto"/>
        <w:rPr>
          <w:rFonts w:asciiTheme="majorHAnsi" w:eastAsiaTheme="majorEastAsia" w:hAnsiTheme="majorHAnsi" w:cstheme="majorBidi"/>
          <w:b/>
          <w:color w:val="404040" w:themeColor="text1" w:themeTint="BF"/>
        </w:rPr>
      </w:pPr>
      <w:r w:rsidRPr="006558CB">
        <w:rPr>
          <w:rFonts w:asciiTheme="majorHAnsi" w:hAnsiTheme="majorHAnsi"/>
        </w:rPr>
        <w:br w:type="page"/>
      </w:r>
    </w:p>
    <w:p w14:paraId="6EA5BD8F" w14:textId="4EF8CA96" w:rsidR="00FD3622" w:rsidRDefault="00FD3622" w:rsidP="00FD3622">
      <w:pPr>
        <w:pStyle w:val="Heading2"/>
        <w:rPr>
          <w:sz w:val="20"/>
          <w:szCs w:val="20"/>
        </w:rPr>
      </w:pPr>
      <w:bookmarkStart w:id="76" w:name="_Toc529882014"/>
      <w:r w:rsidRPr="006558CB">
        <w:rPr>
          <w:sz w:val="20"/>
          <w:szCs w:val="20"/>
        </w:rPr>
        <w:lastRenderedPageBreak/>
        <w:t>Implementierung des Kernfeatures</w:t>
      </w:r>
      <w:bookmarkEnd w:id="76"/>
      <w:r w:rsidR="008142F2">
        <w:rPr>
          <w:sz w:val="20"/>
          <w:szCs w:val="20"/>
        </w:rPr>
        <w:t xml:space="preserve"> Swagger</w:t>
      </w:r>
    </w:p>
    <w:p w14:paraId="3980B4D5" w14:textId="31629EA8" w:rsidR="008142F2" w:rsidRDefault="008142F2" w:rsidP="008142F2">
      <w:r>
        <w:t>Kompromisse:</w:t>
      </w:r>
    </w:p>
    <w:p w14:paraId="2F6D5040" w14:textId="08A47295" w:rsidR="008142F2" w:rsidRDefault="008142F2" w:rsidP="008142F2">
      <w:r>
        <w:t>Die Laravel-Ressource für Routen sieht vor, dass die Update-Methode im Controller mit einem einer PUT-Methode angesprochen wird. Bei dieser Methode wird aber multipart formdata nicht unterstützt. Das führte dazu, dass der Request zwar ausgeführt wurde aber keine Daten mitgeschickt wurden. Ich musste aber multipart formdata benutzen, um ein Bild mitzuschicken.</w:t>
      </w:r>
    </w:p>
    <w:p w14:paraId="3526F758" w14:textId="27CC6ADD" w:rsidR="008142F2" w:rsidRDefault="008142F2" w:rsidP="008142F2">
      <w:r>
        <w:t>Die Lösung war schlussendlich eine weitere Route zu erstellen, die die Update-Methode über eine POST-Route anspricht.</w:t>
      </w:r>
    </w:p>
    <w:p w14:paraId="682C649E" w14:textId="77777777" w:rsidR="008142F2" w:rsidRPr="008142F2" w:rsidRDefault="008142F2" w:rsidP="008142F2"/>
    <w:p w14:paraId="67661A72"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53117F39" w14:textId="77777777" w:rsidR="00FD3622" w:rsidRPr="006558CB" w:rsidRDefault="00FD3622" w:rsidP="00FD3622">
      <w:pPr>
        <w:pStyle w:val="Lauftext"/>
        <w:rPr>
          <w:rFonts w:asciiTheme="majorHAnsi" w:hAnsiTheme="majorHAnsi"/>
          <w:sz w:val="20"/>
          <w:szCs w:val="20"/>
        </w:rPr>
      </w:pPr>
    </w:p>
    <w:p w14:paraId="614A988E" w14:textId="77777777" w:rsidR="00FD3622" w:rsidRPr="006558CB" w:rsidRDefault="00FD3622" w:rsidP="00FD3622">
      <w:pPr>
        <w:pStyle w:val="Heading3"/>
        <w:rPr>
          <w:szCs w:val="20"/>
        </w:rPr>
      </w:pPr>
      <w:bookmarkStart w:id="77" w:name="_Toc529882015"/>
      <w:r w:rsidRPr="006558CB">
        <w:rPr>
          <w:szCs w:val="20"/>
        </w:rPr>
        <w:t>Funktionsweise des Kernfeatures ABC</w:t>
      </w:r>
      <w:bookmarkEnd w:id="77"/>
    </w:p>
    <w:p w14:paraId="05CB5A2E"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654F3AF9" w14:textId="77777777" w:rsidR="00FD3622" w:rsidRPr="006558CB" w:rsidRDefault="00FD3622" w:rsidP="00FD3622">
      <w:pPr>
        <w:pStyle w:val="Lauftext"/>
        <w:rPr>
          <w:rFonts w:asciiTheme="majorHAnsi" w:hAnsiTheme="majorHAnsi"/>
          <w:sz w:val="20"/>
          <w:szCs w:val="20"/>
        </w:rPr>
      </w:pPr>
    </w:p>
    <w:p w14:paraId="2B965F5D" w14:textId="77777777" w:rsidR="00FD3622" w:rsidRPr="006558CB" w:rsidRDefault="00FD3622" w:rsidP="00FD3622">
      <w:pPr>
        <w:pStyle w:val="Heading3"/>
        <w:rPr>
          <w:szCs w:val="20"/>
        </w:rPr>
      </w:pPr>
      <w:bookmarkStart w:id="78" w:name="_Toc529882016"/>
      <w:r w:rsidRPr="006558CB">
        <w:rPr>
          <w:szCs w:val="20"/>
        </w:rPr>
        <w:t>Ziel des Kernfeatures ABC</w:t>
      </w:r>
      <w:bookmarkEnd w:id="78"/>
    </w:p>
    <w:p w14:paraId="42D544C2"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14:paraId="0ABB9561" w14:textId="77777777" w:rsidR="00FD3622" w:rsidRPr="006558CB" w:rsidRDefault="00FD3622" w:rsidP="00FD3622">
      <w:pPr>
        <w:pStyle w:val="Lauftext"/>
        <w:rPr>
          <w:rFonts w:asciiTheme="majorHAnsi" w:hAnsiTheme="majorHAnsi"/>
          <w:sz w:val="20"/>
          <w:szCs w:val="20"/>
          <w:lang w:val="fr-CH"/>
        </w:rPr>
      </w:pPr>
    </w:p>
    <w:p w14:paraId="595E67FA" w14:textId="77777777" w:rsidR="00FD3622" w:rsidRPr="006558CB" w:rsidRDefault="00FD3622" w:rsidP="00FD3622">
      <w:pPr>
        <w:pStyle w:val="Heading3"/>
        <w:rPr>
          <w:szCs w:val="20"/>
          <w:lang w:val="fr-CH"/>
        </w:rPr>
      </w:pPr>
      <w:bookmarkStart w:id="79" w:name="_Toc529882017"/>
      <w:r w:rsidRPr="006558CB">
        <w:rPr>
          <w:szCs w:val="20"/>
          <w:lang w:val="fr-CH"/>
        </w:rPr>
        <w:t>Effektives GUI / Produkt</w:t>
      </w:r>
      <w:bookmarkEnd w:id="79"/>
    </w:p>
    <w:p w14:paraId="15C7D570"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2E53E794" w14:textId="77777777" w:rsidR="00FD3622" w:rsidRPr="006558CB" w:rsidRDefault="00FD3622" w:rsidP="00FD3622">
      <w:pPr>
        <w:spacing w:after="160" w:line="259" w:lineRule="auto"/>
        <w:rPr>
          <w:rFonts w:asciiTheme="majorHAnsi" w:hAnsiTheme="majorHAnsi"/>
        </w:rPr>
      </w:pPr>
    </w:p>
    <w:p w14:paraId="63E7F3F4"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5486B3A7" w14:textId="77777777" w:rsidR="00FD3622" w:rsidRPr="006558CB" w:rsidRDefault="00FD3622" w:rsidP="00FD3622">
      <w:pPr>
        <w:pStyle w:val="Heading2"/>
        <w:rPr>
          <w:sz w:val="20"/>
          <w:szCs w:val="20"/>
        </w:rPr>
      </w:pPr>
      <w:r w:rsidRPr="006558CB">
        <w:rPr>
          <w:sz w:val="20"/>
          <w:szCs w:val="20"/>
        </w:rPr>
        <w:lastRenderedPageBreak/>
        <w:t xml:space="preserve">Vorbereitungen für den Upload / Live-Schaltung </w:t>
      </w:r>
    </w:p>
    <w:p w14:paraId="4EA6E99B"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745CB446" w14:textId="77777777" w:rsidR="00FD3622" w:rsidRPr="006558CB" w:rsidRDefault="00FD3622" w:rsidP="00FD3622">
      <w:pPr>
        <w:pStyle w:val="Lauftext"/>
        <w:rPr>
          <w:rFonts w:asciiTheme="majorHAnsi" w:hAnsiTheme="majorHAnsi"/>
          <w:sz w:val="20"/>
          <w:szCs w:val="20"/>
        </w:rPr>
      </w:pPr>
    </w:p>
    <w:p w14:paraId="237CE0E3"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08CC16E5" w14:textId="77777777" w:rsidR="00FD3622" w:rsidRPr="006558CB" w:rsidRDefault="00FD3622" w:rsidP="006F68B1">
      <w:pPr>
        <w:pStyle w:val="Heading1"/>
      </w:pPr>
      <w:bookmarkStart w:id="80" w:name="_Toc529882018"/>
      <w:r w:rsidRPr="006558CB">
        <w:lastRenderedPageBreak/>
        <w:t>Kontrollieren</w:t>
      </w:r>
      <w:bookmarkEnd w:id="80"/>
    </w:p>
    <w:p w14:paraId="18970C09" w14:textId="77777777" w:rsidR="00FD3622" w:rsidRPr="006558CB" w:rsidRDefault="00FD3622" w:rsidP="00FD3622">
      <w:pPr>
        <w:pStyle w:val="Heading2"/>
        <w:rPr>
          <w:caps/>
          <w:sz w:val="20"/>
          <w:szCs w:val="20"/>
        </w:rPr>
      </w:pPr>
      <w:bookmarkStart w:id="81" w:name="_Toc529882019"/>
      <w:r w:rsidRPr="006558CB">
        <w:rPr>
          <w:sz w:val="20"/>
          <w:szCs w:val="20"/>
        </w:rPr>
        <w:t>Beschreibung der Randbedingungen / Testanlage (Umfeld)</w:t>
      </w:r>
      <w:bookmarkEnd w:id="81"/>
    </w:p>
    <w:p w14:paraId="4E549878" w14:textId="3C0F45CF" w:rsidR="00FD3622" w:rsidRDefault="00DF22B4" w:rsidP="00FD3622">
      <w:pPr>
        <w:pStyle w:val="Lauftext"/>
        <w:rPr>
          <w:rFonts w:asciiTheme="majorHAnsi" w:hAnsiTheme="majorHAnsi"/>
          <w:sz w:val="20"/>
          <w:szCs w:val="20"/>
        </w:rPr>
      </w:pPr>
      <w:r w:rsidRPr="00DF22B4">
        <w:rPr>
          <w:rFonts w:asciiTheme="majorHAnsi" w:hAnsiTheme="majorHAnsi"/>
          <w:sz w:val="20"/>
          <w:szCs w:val="20"/>
        </w:rPr>
        <w:t xml:space="preserve">Durch das PHP-Framework Laravel, werden Endpunkte für Benutzer, </w:t>
      </w:r>
      <w:r>
        <w:rPr>
          <w:rFonts w:asciiTheme="majorHAnsi" w:hAnsiTheme="majorHAnsi"/>
          <w:sz w:val="20"/>
          <w:szCs w:val="20"/>
        </w:rPr>
        <w:t>Shops, Bestellungen</w:t>
      </w:r>
      <w:r w:rsidRPr="00DF22B4">
        <w:rPr>
          <w:rFonts w:asciiTheme="majorHAnsi" w:hAnsiTheme="majorHAnsi"/>
          <w:sz w:val="20"/>
          <w:szCs w:val="20"/>
        </w:rPr>
        <w:t xml:space="preserve"> und </w:t>
      </w:r>
      <w:r>
        <w:rPr>
          <w:rFonts w:asciiTheme="majorHAnsi" w:hAnsiTheme="majorHAnsi"/>
          <w:sz w:val="20"/>
          <w:szCs w:val="20"/>
        </w:rPr>
        <w:t>Produkte</w:t>
      </w:r>
      <w:r w:rsidRPr="00DF22B4">
        <w:rPr>
          <w:rFonts w:asciiTheme="majorHAnsi" w:hAnsiTheme="majorHAnsi"/>
          <w:sz w:val="20"/>
          <w:szCs w:val="20"/>
        </w:rPr>
        <w:t xml:space="preserve"> </w:t>
      </w:r>
      <w:r w:rsidR="00674829" w:rsidRPr="00DF22B4">
        <w:rPr>
          <w:rFonts w:asciiTheme="majorHAnsi" w:hAnsiTheme="majorHAnsi"/>
          <w:sz w:val="20"/>
          <w:szCs w:val="20"/>
        </w:rPr>
        <w:t>bereitgestellt</w:t>
      </w:r>
      <w:r w:rsidRPr="00DF22B4">
        <w:rPr>
          <w:rFonts w:asciiTheme="majorHAnsi" w:hAnsiTheme="majorHAnsi"/>
          <w:sz w:val="20"/>
          <w:szCs w:val="20"/>
        </w:rPr>
        <w:t>. Über die Implementierung von Swagger, werden diese Endpunkte dokumentiert, können aber auch händisch getestet werden.</w:t>
      </w:r>
    </w:p>
    <w:p w14:paraId="2FA3EC70" w14:textId="77777777" w:rsidR="00DF22B4" w:rsidRPr="006558CB" w:rsidRDefault="00DF22B4" w:rsidP="00FD3622">
      <w:pPr>
        <w:pStyle w:val="Lauftext"/>
        <w:rPr>
          <w:rFonts w:asciiTheme="majorHAnsi" w:hAnsiTheme="majorHAnsi"/>
          <w:sz w:val="20"/>
          <w:szCs w:val="20"/>
        </w:rPr>
      </w:pPr>
    </w:p>
    <w:p w14:paraId="1E6A0A70" w14:textId="77777777" w:rsidR="00FD3622" w:rsidRPr="006558CB" w:rsidRDefault="00FD3622" w:rsidP="00FD3622">
      <w:pPr>
        <w:pStyle w:val="Heading2"/>
        <w:rPr>
          <w:caps/>
          <w:sz w:val="20"/>
          <w:szCs w:val="20"/>
        </w:rPr>
      </w:pPr>
      <w:bookmarkStart w:id="82" w:name="_Toc529882020"/>
      <w:r w:rsidRPr="006558CB">
        <w:rPr>
          <w:sz w:val="20"/>
          <w:szCs w:val="20"/>
        </w:rPr>
        <w:t>Eingesetzte Testmittel und -methoden</w:t>
      </w:r>
      <w:bookmarkEnd w:id="82"/>
    </w:p>
    <w:p w14:paraId="78D48066" w14:textId="1783D857" w:rsidR="00FD3622" w:rsidRDefault="001F0AA1" w:rsidP="00FD3622">
      <w:pPr>
        <w:pStyle w:val="Lauftext"/>
        <w:rPr>
          <w:rFonts w:asciiTheme="majorHAnsi" w:hAnsiTheme="majorHAnsi"/>
          <w:sz w:val="20"/>
          <w:szCs w:val="20"/>
        </w:rPr>
      </w:pPr>
      <w:r w:rsidRPr="003C0041">
        <w:rPr>
          <w:rFonts w:asciiTheme="majorHAnsi" w:hAnsiTheme="majorHAnsi"/>
          <w:sz w:val="20"/>
          <w:szCs w:val="20"/>
        </w:rPr>
        <w:t>Es wird ein Testprotokoll erstellt, das dann über das Swagger-UI</w:t>
      </w:r>
      <w:r w:rsidR="00674829">
        <w:rPr>
          <w:rFonts w:asciiTheme="majorHAnsi" w:hAnsiTheme="majorHAnsi"/>
          <w:sz w:val="20"/>
          <w:szCs w:val="20"/>
        </w:rPr>
        <w:t xml:space="preserve"> händisch</w:t>
      </w:r>
      <w:r w:rsidRPr="003C0041">
        <w:rPr>
          <w:rFonts w:asciiTheme="majorHAnsi" w:hAnsiTheme="majorHAnsi"/>
          <w:sz w:val="20"/>
          <w:szCs w:val="20"/>
        </w:rPr>
        <w:t xml:space="preserve"> ausgeführt und dokumentiert wird.</w:t>
      </w:r>
    </w:p>
    <w:p w14:paraId="2F790FEB" w14:textId="77777777" w:rsidR="001F0AA1" w:rsidRPr="006558CB" w:rsidRDefault="001F0AA1" w:rsidP="00FD3622">
      <w:pPr>
        <w:pStyle w:val="Lauftext"/>
        <w:rPr>
          <w:rFonts w:asciiTheme="majorHAnsi" w:hAnsiTheme="majorHAnsi"/>
          <w:sz w:val="20"/>
          <w:szCs w:val="20"/>
        </w:rPr>
      </w:pPr>
    </w:p>
    <w:p w14:paraId="0B4EAEA9" w14:textId="77777777" w:rsidR="00FD3622" w:rsidRPr="006558CB" w:rsidRDefault="00FD3622" w:rsidP="00FD3622">
      <w:pPr>
        <w:pStyle w:val="Heading2"/>
        <w:rPr>
          <w:caps/>
          <w:sz w:val="20"/>
          <w:szCs w:val="20"/>
        </w:rPr>
      </w:pPr>
      <w:bookmarkStart w:id="83" w:name="_Toc529882021"/>
      <w:r w:rsidRPr="006558CB">
        <w:rPr>
          <w:sz w:val="20"/>
          <w:szCs w:val="20"/>
        </w:rPr>
        <w:t>Beschreibung der Testszenarien</w:t>
      </w:r>
      <w:bookmarkEnd w:id="83"/>
    </w:p>
    <w:p w14:paraId="1F963BB9" w14:textId="77777777" w:rsidR="00674829" w:rsidRDefault="00674829" w:rsidP="00674829">
      <w:pPr>
        <w:pStyle w:val="Lauftext"/>
        <w:rPr>
          <w:rFonts w:asciiTheme="majorHAnsi" w:hAnsiTheme="majorHAnsi"/>
          <w:sz w:val="20"/>
          <w:szCs w:val="20"/>
        </w:rPr>
      </w:pPr>
      <w:r>
        <w:rPr>
          <w:rFonts w:asciiTheme="majorHAnsi" w:hAnsiTheme="majorHAnsi"/>
          <w:sz w:val="20"/>
          <w:szCs w:val="20"/>
        </w:rPr>
        <w:t>Ein User muss sich Registrieren und anmelden können. Dazu müssen Bearer-Tokens erstellt und zurückgegeben werden.</w:t>
      </w:r>
    </w:p>
    <w:p w14:paraId="5795752B" w14:textId="281AFBD7" w:rsidR="00674829" w:rsidRPr="006558CB" w:rsidRDefault="00674829" w:rsidP="00674829">
      <w:pPr>
        <w:pStyle w:val="Lauftext"/>
        <w:rPr>
          <w:rFonts w:asciiTheme="majorHAnsi" w:hAnsiTheme="majorHAnsi"/>
          <w:sz w:val="20"/>
          <w:szCs w:val="20"/>
        </w:rPr>
      </w:pPr>
      <w:r>
        <w:rPr>
          <w:rFonts w:asciiTheme="majorHAnsi" w:hAnsiTheme="majorHAnsi"/>
          <w:sz w:val="20"/>
          <w:szCs w:val="20"/>
        </w:rPr>
        <w:t>Ein User mit gültigem Bearer-Token muss Zugriff auf alle Endpoints und Daten haben. Das beinhalltet Ansehen, Erstellen, Bearbeiten, Filtern und Löschen.</w:t>
      </w:r>
    </w:p>
    <w:p w14:paraId="67DF7482" w14:textId="77777777" w:rsidR="00FD3622" w:rsidRPr="006558CB" w:rsidRDefault="00FD3622" w:rsidP="00FD3622">
      <w:pPr>
        <w:pStyle w:val="Lauftext"/>
        <w:rPr>
          <w:rFonts w:asciiTheme="majorHAnsi" w:hAnsiTheme="majorHAnsi"/>
          <w:sz w:val="20"/>
          <w:szCs w:val="20"/>
        </w:rPr>
      </w:pPr>
    </w:p>
    <w:p w14:paraId="638BE78A" w14:textId="093E80EA" w:rsidR="00DB16A6" w:rsidRPr="006558CB" w:rsidRDefault="00DB16A6" w:rsidP="00FD3622">
      <w:pPr>
        <w:rPr>
          <w:rFonts w:asciiTheme="majorHAnsi" w:eastAsiaTheme="majorEastAsia" w:hAnsiTheme="majorHAnsi" w:cstheme="majorBidi"/>
          <w:b/>
          <w:spacing w:val="-10"/>
          <w:kern w:val="28"/>
        </w:rPr>
      </w:pPr>
    </w:p>
    <w:p w14:paraId="162115FA" w14:textId="522CCEA1" w:rsidR="00E7751D" w:rsidRPr="006558CB" w:rsidRDefault="00764EE0" w:rsidP="00E7751D">
      <w:pPr>
        <w:pStyle w:val="Heading2"/>
        <w:rPr>
          <w:caps/>
          <w:sz w:val="20"/>
          <w:szCs w:val="20"/>
        </w:rPr>
      </w:pPr>
      <w:r>
        <w:rPr>
          <w:sz w:val="20"/>
          <w:szCs w:val="20"/>
        </w:rPr>
        <w:t xml:space="preserve">Generelle </w:t>
      </w:r>
      <w:r w:rsidR="00E7751D">
        <w:rPr>
          <w:sz w:val="20"/>
          <w:szCs w:val="20"/>
        </w:rPr>
        <w:t>Anforderungen</w:t>
      </w:r>
    </w:p>
    <w:p w14:paraId="3DE43413" w14:textId="2AF6B5BA" w:rsidR="00DB16A6" w:rsidRDefault="00DB16A6" w:rsidP="00FD3622">
      <w:pPr>
        <w:rPr>
          <w:rFonts w:asciiTheme="majorHAnsi" w:eastAsiaTheme="majorEastAsia" w:hAnsiTheme="majorHAnsi" w:cstheme="majorBidi"/>
          <w:b/>
          <w:spacing w:val="-10"/>
          <w:kern w:val="28"/>
        </w:rPr>
      </w:pPr>
    </w:p>
    <w:tbl>
      <w:tblPr>
        <w:tblStyle w:val="TableGrid"/>
        <w:tblW w:w="0" w:type="auto"/>
        <w:tblLook w:val="04A0" w:firstRow="1" w:lastRow="0" w:firstColumn="1" w:lastColumn="0" w:noHBand="0" w:noVBand="1"/>
      </w:tblPr>
      <w:tblGrid>
        <w:gridCol w:w="4474"/>
        <w:gridCol w:w="4474"/>
      </w:tblGrid>
      <w:tr w:rsidR="00BB729E" w14:paraId="27347BF6" w14:textId="77777777" w:rsidTr="00411A74">
        <w:tc>
          <w:tcPr>
            <w:tcW w:w="4474" w:type="dxa"/>
          </w:tcPr>
          <w:p w14:paraId="64EF0310" w14:textId="77777777" w:rsidR="00BB729E" w:rsidRDefault="00BB729E" w:rsidP="00411A74">
            <w:r>
              <w:t>Name:</w:t>
            </w:r>
          </w:p>
        </w:tc>
        <w:tc>
          <w:tcPr>
            <w:tcW w:w="4474" w:type="dxa"/>
          </w:tcPr>
          <w:p w14:paraId="405565F0" w14:textId="1F283C3A" w:rsidR="00BB729E" w:rsidRDefault="00BB729E" w:rsidP="00411A74">
            <w:r>
              <w:t>Validierung</w:t>
            </w:r>
          </w:p>
        </w:tc>
      </w:tr>
      <w:tr w:rsidR="00BB729E" w14:paraId="1468DD51" w14:textId="77777777" w:rsidTr="00411A74">
        <w:tc>
          <w:tcPr>
            <w:tcW w:w="4474" w:type="dxa"/>
          </w:tcPr>
          <w:p w14:paraId="238442B1" w14:textId="77777777" w:rsidR="00BB729E" w:rsidRDefault="00BB729E" w:rsidP="00411A74">
            <w:r>
              <w:t>Kategorie:</w:t>
            </w:r>
          </w:p>
        </w:tc>
        <w:tc>
          <w:tcPr>
            <w:tcW w:w="4474" w:type="dxa"/>
          </w:tcPr>
          <w:p w14:paraId="23FF4E3A" w14:textId="77777777" w:rsidR="00BB729E" w:rsidRDefault="00BB729E" w:rsidP="00411A74">
            <w:r>
              <w:t>Funktional</w:t>
            </w:r>
          </w:p>
        </w:tc>
      </w:tr>
      <w:tr w:rsidR="00BB729E" w14:paraId="27E94A36" w14:textId="77777777" w:rsidTr="00411A74">
        <w:tc>
          <w:tcPr>
            <w:tcW w:w="4474" w:type="dxa"/>
          </w:tcPr>
          <w:p w14:paraId="15FF2287" w14:textId="77777777" w:rsidR="00BB729E" w:rsidRDefault="00BB729E" w:rsidP="00411A74">
            <w:r>
              <w:t>Beschreibung:</w:t>
            </w:r>
          </w:p>
        </w:tc>
        <w:tc>
          <w:tcPr>
            <w:tcW w:w="4474" w:type="dxa"/>
          </w:tcPr>
          <w:p w14:paraId="4FEC7735" w14:textId="28840638" w:rsidR="00BB729E" w:rsidRDefault="001C486D" w:rsidP="00411A74">
            <w:r w:rsidRPr="001C486D">
              <w:t>Anfragen werden in Request-Klassen validiert und aufbereitet</w:t>
            </w:r>
            <w:r w:rsidR="00B42512">
              <w:t>.</w:t>
            </w:r>
          </w:p>
          <w:p w14:paraId="59AB9E6B" w14:textId="6BEF637D" w:rsidR="001C486D" w:rsidRDefault="001C486D" w:rsidP="00411A74">
            <w:r w:rsidRPr="001C486D">
              <w:t>Fehler in den Eingaben werden dem Nutzer verständlich, auf Deutsch, zurückgeschickt</w:t>
            </w:r>
            <w:r w:rsidR="00B42512">
              <w:t>.</w:t>
            </w:r>
          </w:p>
        </w:tc>
      </w:tr>
    </w:tbl>
    <w:p w14:paraId="55A66A86" w14:textId="77777777" w:rsidR="00BB729E" w:rsidRDefault="00BB729E" w:rsidP="00FD3622">
      <w:pPr>
        <w:rPr>
          <w:rFonts w:asciiTheme="majorHAnsi" w:eastAsiaTheme="majorEastAsia" w:hAnsiTheme="majorHAnsi" w:cstheme="majorBidi"/>
          <w:b/>
          <w:spacing w:val="-10"/>
          <w:kern w:val="28"/>
        </w:rPr>
      </w:pPr>
    </w:p>
    <w:tbl>
      <w:tblPr>
        <w:tblStyle w:val="TableGrid"/>
        <w:tblW w:w="0" w:type="auto"/>
        <w:tblLook w:val="04A0" w:firstRow="1" w:lastRow="0" w:firstColumn="1" w:lastColumn="0" w:noHBand="0" w:noVBand="1"/>
      </w:tblPr>
      <w:tblGrid>
        <w:gridCol w:w="4474"/>
        <w:gridCol w:w="4474"/>
      </w:tblGrid>
      <w:tr w:rsidR="00BB729E" w14:paraId="4A3DEB93" w14:textId="77777777" w:rsidTr="00411A74">
        <w:tc>
          <w:tcPr>
            <w:tcW w:w="4474" w:type="dxa"/>
          </w:tcPr>
          <w:p w14:paraId="1FB98CB7" w14:textId="77777777" w:rsidR="00BB729E" w:rsidRDefault="00BB729E" w:rsidP="00411A74">
            <w:r>
              <w:t>Name:</w:t>
            </w:r>
          </w:p>
        </w:tc>
        <w:tc>
          <w:tcPr>
            <w:tcW w:w="4474" w:type="dxa"/>
          </w:tcPr>
          <w:p w14:paraId="2C581582" w14:textId="5B1A8A08" w:rsidR="00BB729E" w:rsidRDefault="001C486D" w:rsidP="00411A74">
            <w:r>
              <w:t>Autorisierung</w:t>
            </w:r>
          </w:p>
        </w:tc>
      </w:tr>
      <w:tr w:rsidR="00BB729E" w14:paraId="7FE7758B" w14:textId="77777777" w:rsidTr="00411A74">
        <w:tc>
          <w:tcPr>
            <w:tcW w:w="4474" w:type="dxa"/>
          </w:tcPr>
          <w:p w14:paraId="44834DF4" w14:textId="77777777" w:rsidR="00BB729E" w:rsidRDefault="00BB729E" w:rsidP="00411A74">
            <w:r>
              <w:t>Kategorie:</w:t>
            </w:r>
          </w:p>
        </w:tc>
        <w:tc>
          <w:tcPr>
            <w:tcW w:w="4474" w:type="dxa"/>
          </w:tcPr>
          <w:p w14:paraId="7C526486" w14:textId="77777777" w:rsidR="00BB729E" w:rsidRDefault="00BB729E" w:rsidP="00411A74">
            <w:r>
              <w:t>Funktional</w:t>
            </w:r>
          </w:p>
        </w:tc>
      </w:tr>
      <w:tr w:rsidR="00BB729E" w14:paraId="332B5454" w14:textId="77777777" w:rsidTr="00411A74">
        <w:tc>
          <w:tcPr>
            <w:tcW w:w="4474" w:type="dxa"/>
          </w:tcPr>
          <w:p w14:paraId="6D9541EA" w14:textId="77777777" w:rsidR="00BB729E" w:rsidRDefault="00BB729E" w:rsidP="00411A74">
            <w:r>
              <w:t>Beschreibung:</w:t>
            </w:r>
          </w:p>
        </w:tc>
        <w:tc>
          <w:tcPr>
            <w:tcW w:w="4474" w:type="dxa"/>
          </w:tcPr>
          <w:p w14:paraId="0DF40A83" w14:textId="6303EC10" w:rsidR="00BB729E" w:rsidRDefault="001C486D" w:rsidP="00411A74">
            <w:r w:rsidRPr="001C486D">
              <w:t>Die Routen und Inhalte sind geschützt, sodass nur eingeloggte User Zugang haben</w:t>
            </w:r>
            <w:r w:rsidR="00B42512">
              <w:t>.</w:t>
            </w:r>
          </w:p>
          <w:p w14:paraId="574CAA3A" w14:textId="182DE65F" w:rsidR="00B42512" w:rsidRDefault="00B42512" w:rsidP="00411A74">
            <w:r>
              <w:t>Die Authentifizierung soll via Bearer-Token funktionieren.</w:t>
            </w:r>
          </w:p>
        </w:tc>
      </w:tr>
    </w:tbl>
    <w:p w14:paraId="181339FD" w14:textId="77777777" w:rsidR="00BB729E" w:rsidRPr="006558CB" w:rsidRDefault="00BB729E" w:rsidP="00FD3622">
      <w:pPr>
        <w:rPr>
          <w:rFonts w:asciiTheme="majorHAnsi" w:eastAsiaTheme="majorEastAsia" w:hAnsiTheme="majorHAnsi" w:cstheme="majorBidi"/>
          <w:b/>
          <w:spacing w:val="-10"/>
          <w:kern w:val="28"/>
        </w:rPr>
      </w:pPr>
    </w:p>
    <w:tbl>
      <w:tblPr>
        <w:tblStyle w:val="TableGrid"/>
        <w:tblW w:w="0" w:type="auto"/>
        <w:tblLook w:val="04A0" w:firstRow="1" w:lastRow="0" w:firstColumn="1" w:lastColumn="0" w:noHBand="0" w:noVBand="1"/>
      </w:tblPr>
      <w:tblGrid>
        <w:gridCol w:w="4474"/>
        <w:gridCol w:w="4474"/>
      </w:tblGrid>
      <w:tr w:rsidR="00E7751D" w14:paraId="3BED7049" w14:textId="77777777" w:rsidTr="00411A74">
        <w:tc>
          <w:tcPr>
            <w:tcW w:w="4474" w:type="dxa"/>
          </w:tcPr>
          <w:p w14:paraId="4E1FEEC4" w14:textId="77777777" w:rsidR="00E7751D" w:rsidRDefault="00E7751D" w:rsidP="00411A74">
            <w:r>
              <w:t>Name:</w:t>
            </w:r>
          </w:p>
        </w:tc>
        <w:tc>
          <w:tcPr>
            <w:tcW w:w="4474" w:type="dxa"/>
          </w:tcPr>
          <w:p w14:paraId="3A17BE54" w14:textId="6781D1F5" w:rsidR="00E7751D" w:rsidRDefault="0046118B" w:rsidP="00411A74">
            <w:r>
              <w:t>CRUD-Verben</w:t>
            </w:r>
          </w:p>
        </w:tc>
      </w:tr>
      <w:tr w:rsidR="00E7751D" w14:paraId="4C2342F4" w14:textId="77777777" w:rsidTr="00411A74">
        <w:tc>
          <w:tcPr>
            <w:tcW w:w="4474" w:type="dxa"/>
          </w:tcPr>
          <w:p w14:paraId="1EF97D35" w14:textId="77777777" w:rsidR="00E7751D" w:rsidRDefault="00E7751D" w:rsidP="00411A74">
            <w:r>
              <w:t>Kategorie:</w:t>
            </w:r>
          </w:p>
        </w:tc>
        <w:tc>
          <w:tcPr>
            <w:tcW w:w="4474" w:type="dxa"/>
          </w:tcPr>
          <w:p w14:paraId="6445282D" w14:textId="37649635" w:rsidR="00E7751D" w:rsidRDefault="0046118B" w:rsidP="00411A74">
            <w:r>
              <w:t>Funktional</w:t>
            </w:r>
          </w:p>
        </w:tc>
      </w:tr>
      <w:tr w:rsidR="00E7751D" w:rsidRPr="007B381D" w14:paraId="05E3BAB3" w14:textId="77777777" w:rsidTr="00411A74">
        <w:tc>
          <w:tcPr>
            <w:tcW w:w="4474" w:type="dxa"/>
          </w:tcPr>
          <w:p w14:paraId="7FCC6719" w14:textId="77777777" w:rsidR="00E7751D" w:rsidRDefault="00E7751D" w:rsidP="00411A74">
            <w:r>
              <w:t>Beschreibung:</w:t>
            </w:r>
          </w:p>
        </w:tc>
        <w:tc>
          <w:tcPr>
            <w:tcW w:w="4474" w:type="dxa"/>
          </w:tcPr>
          <w:p w14:paraId="23D6CCE8" w14:textId="77777777" w:rsidR="0046118B" w:rsidRPr="007B381D" w:rsidRDefault="0046118B" w:rsidP="0046118B">
            <w:pPr>
              <w:rPr>
                <w:lang w:val="en-US"/>
              </w:rPr>
            </w:pPr>
            <w:r>
              <w:t xml:space="preserve">Die Routen werden mit den korrekten Verben angesprochen. </w:t>
            </w:r>
            <w:r w:rsidRPr="007B381D">
              <w:rPr>
                <w:lang w:val="en-US"/>
              </w:rPr>
              <w:t xml:space="preserve">(Create = POST, Read = GET, Update </w:t>
            </w:r>
          </w:p>
          <w:p w14:paraId="5F9C2FD4" w14:textId="027FAECF" w:rsidR="00E7751D" w:rsidRPr="007B381D" w:rsidRDefault="0046118B" w:rsidP="0046118B">
            <w:pPr>
              <w:rPr>
                <w:lang w:val="en-US"/>
              </w:rPr>
            </w:pPr>
            <w:r w:rsidRPr="007B381D">
              <w:rPr>
                <w:lang w:val="en-US"/>
              </w:rPr>
              <w:t>= PUT/PATCH, Delete = DELETE)</w:t>
            </w:r>
          </w:p>
        </w:tc>
      </w:tr>
    </w:tbl>
    <w:p w14:paraId="22E5482E" w14:textId="59C8A7BF" w:rsidR="00DB16A6" w:rsidRPr="007B381D" w:rsidRDefault="00DB16A6" w:rsidP="00FD3622">
      <w:pPr>
        <w:rPr>
          <w:rFonts w:asciiTheme="majorHAnsi" w:eastAsiaTheme="majorEastAsia" w:hAnsiTheme="majorHAnsi" w:cstheme="majorBidi"/>
          <w:b/>
          <w:spacing w:val="-10"/>
          <w:kern w:val="28"/>
          <w:lang w:val="en-US"/>
        </w:rPr>
      </w:pPr>
    </w:p>
    <w:p w14:paraId="01D8359D" w14:textId="5E8D78BD" w:rsidR="00B42512" w:rsidRPr="007B381D" w:rsidRDefault="00B42512" w:rsidP="00FD3622">
      <w:pPr>
        <w:rPr>
          <w:rFonts w:asciiTheme="majorHAnsi" w:eastAsiaTheme="majorEastAsia" w:hAnsiTheme="majorHAnsi" w:cstheme="majorBidi"/>
          <w:b/>
          <w:spacing w:val="-10"/>
          <w:kern w:val="28"/>
          <w:lang w:val="en-US"/>
        </w:rPr>
      </w:pPr>
    </w:p>
    <w:p w14:paraId="745DC70C" w14:textId="27261B7C" w:rsidR="00B42512" w:rsidRPr="007B381D" w:rsidRDefault="00B42512" w:rsidP="00FD3622">
      <w:pPr>
        <w:rPr>
          <w:rFonts w:asciiTheme="majorHAnsi" w:eastAsiaTheme="majorEastAsia" w:hAnsiTheme="majorHAnsi" w:cstheme="majorBidi"/>
          <w:b/>
          <w:spacing w:val="-10"/>
          <w:kern w:val="28"/>
          <w:lang w:val="en-US"/>
        </w:rPr>
      </w:pPr>
    </w:p>
    <w:tbl>
      <w:tblPr>
        <w:tblStyle w:val="TableGrid"/>
        <w:tblpPr w:leftFromText="141" w:rightFromText="141" w:vertAnchor="text" w:horzAnchor="margin" w:tblpY="-334"/>
        <w:tblW w:w="0" w:type="auto"/>
        <w:tblLook w:val="04A0" w:firstRow="1" w:lastRow="0" w:firstColumn="1" w:lastColumn="0" w:noHBand="0" w:noVBand="1"/>
      </w:tblPr>
      <w:tblGrid>
        <w:gridCol w:w="4474"/>
        <w:gridCol w:w="4474"/>
      </w:tblGrid>
      <w:tr w:rsidR="00F761AE" w14:paraId="140E0B80" w14:textId="77777777" w:rsidTr="00F761AE">
        <w:tc>
          <w:tcPr>
            <w:tcW w:w="4474" w:type="dxa"/>
          </w:tcPr>
          <w:p w14:paraId="5B7E40F2" w14:textId="77777777" w:rsidR="00F761AE" w:rsidRDefault="00F761AE" w:rsidP="00F761AE">
            <w:r>
              <w:lastRenderedPageBreak/>
              <w:t>Name:</w:t>
            </w:r>
          </w:p>
        </w:tc>
        <w:tc>
          <w:tcPr>
            <w:tcW w:w="4474" w:type="dxa"/>
          </w:tcPr>
          <w:p w14:paraId="158E6D91" w14:textId="4BEE6156" w:rsidR="00F761AE" w:rsidRPr="000E7FB0" w:rsidRDefault="00F761AE" w:rsidP="00F761AE">
            <w:pPr>
              <w:ind w:left="708" w:hanging="708"/>
            </w:pPr>
            <w:r>
              <w:t>CRUD</w:t>
            </w:r>
          </w:p>
        </w:tc>
      </w:tr>
      <w:tr w:rsidR="00F761AE" w14:paraId="28790333" w14:textId="77777777" w:rsidTr="00F761AE">
        <w:tc>
          <w:tcPr>
            <w:tcW w:w="4474" w:type="dxa"/>
          </w:tcPr>
          <w:p w14:paraId="79DBED56" w14:textId="77777777" w:rsidR="00F761AE" w:rsidRDefault="00F761AE" w:rsidP="00F761AE">
            <w:r>
              <w:t>Kategorie:</w:t>
            </w:r>
          </w:p>
        </w:tc>
        <w:tc>
          <w:tcPr>
            <w:tcW w:w="4474" w:type="dxa"/>
          </w:tcPr>
          <w:p w14:paraId="052CF328" w14:textId="25E20923" w:rsidR="00F761AE" w:rsidRDefault="00F761AE" w:rsidP="00F761AE">
            <w:r>
              <w:t>Funktional</w:t>
            </w:r>
          </w:p>
        </w:tc>
      </w:tr>
      <w:tr w:rsidR="00F761AE" w14:paraId="2DF9D184" w14:textId="77777777" w:rsidTr="00F761AE">
        <w:tc>
          <w:tcPr>
            <w:tcW w:w="4474" w:type="dxa"/>
          </w:tcPr>
          <w:p w14:paraId="457C81CF" w14:textId="77777777" w:rsidR="00F761AE" w:rsidRDefault="00F761AE" w:rsidP="00F761AE">
            <w:r>
              <w:t>Beschreibung:</w:t>
            </w:r>
          </w:p>
        </w:tc>
        <w:tc>
          <w:tcPr>
            <w:tcW w:w="4474" w:type="dxa"/>
          </w:tcPr>
          <w:p w14:paraId="38444437" w14:textId="6EB248B8" w:rsidR="00F761AE" w:rsidRDefault="00F761AE" w:rsidP="00F761AE">
            <w:r>
              <w:t>Der eingeloggte Nutzer sollte dann die Möglichkeit haben, Produkte zu erstellen, bearbeiten und zu löschen. Zudem soll der Nutzer die Möglichkeit haben, Produkte einer Bestellung zuzuweisen und mit allen Inhalten zu speichern, bearbeiten und zu löschen. Inhalte sollen mit der gewünschten Sortierung und Filterung abgefragt werden können.</w:t>
            </w:r>
          </w:p>
        </w:tc>
      </w:tr>
    </w:tbl>
    <w:p w14:paraId="06A28FB0" w14:textId="77777777" w:rsidR="00F761AE" w:rsidRPr="006558CB" w:rsidRDefault="00F761AE" w:rsidP="00FD3622">
      <w:pPr>
        <w:rPr>
          <w:rFonts w:asciiTheme="majorHAnsi" w:eastAsiaTheme="majorEastAsia" w:hAnsiTheme="majorHAnsi" w:cstheme="majorBidi"/>
          <w:b/>
          <w:spacing w:val="-10"/>
          <w:kern w:val="28"/>
        </w:rPr>
      </w:pPr>
    </w:p>
    <w:tbl>
      <w:tblPr>
        <w:tblStyle w:val="TableGrid"/>
        <w:tblW w:w="0" w:type="auto"/>
        <w:tblLook w:val="04A0" w:firstRow="1" w:lastRow="0" w:firstColumn="1" w:lastColumn="0" w:noHBand="0" w:noVBand="1"/>
      </w:tblPr>
      <w:tblGrid>
        <w:gridCol w:w="4474"/>
        <w:gridCol w:w="4474"/>
      </w:tblGrid>
      <w:tr w:rsidR="0046118B" w14:paraId="2DF1C7B6" w14:textId="77777777" w:rsidTr="00411A74">
        <w:tc>
          <w:tcPr>
            <w:tcW w:w="4474" w:type="dxa"/>
          </w:tcPr>
          <w:p w14:paraId="6F20ADC3" w14:textId="77777777" w:rsidR="0046118B" w:rsidRDefault="0046118B" w:rsidP="00411A74">
            <w:r>
              <w:t>Name:</w:t>
            </w:r>
          </w:p>
        </w:tc>
        <w:tc>
          <w:tcPr>
            <w:tcW w:w="4474" w:type="dxa"/>
          </w:tcPr>
          <w:p w14:paraId="53B6FC16" w14:textId="620E840B" w:rsidR="0046118B" w:rsidRPr="000E7FB0" w:rsidRDefault="000E7FB0" w:rsidP="000E7FB0">
            <w:pPr>
              <w:ind w:left="708" w:hanging="708"/>
            </w:pPr>
            <w:r w:rsidRPr="000E7FB0">
              <w:t>JSON</w:t>
            </w:r>
          </w:p>
        </w:tc>
      </w:tr>
      <w:tr w:rsidR="0046118B" w14:paraId="606E97F7" w14:textId="77777777" w:rsidTr="00411A74">
        <w:tc>
          <w:tcPr>
            <w:tcW w:w="4474" w:type="dxa"/>
          </w:tcPr>
          <w:p w14:paraId="2F87644A" w14:textId="77777777" w:rsidR="0046118B" w:rsidRDefault="0046118B" w:rsidP="00411A74">
            <w:r>
              <w:t>Kategorie:</w:t>
            </w:r>
          </w:p>
        </w:tc>
        <w:tc>
          <w:tcPr>
            <w:tcW w:w="4474" w:type="dxa"/>
          </w:tcPr>
          <w:p w14:paraId="781F362F" w14:textId="71063BA1" w:rsidR="0046118B" w:rsidRDefault="000E7FB0" w:rsidP="00411A74">
            <w:r>
              <w:t>Nicht funktional</w:t>
            </w:r>
          </w:p>
        </w:tc>
      </w:tr>
      <w:tr w:rsidR="0046118B" w14:paraId="5A05BC80" w14:textId="77777777" w:rsidTr="00411A74">
        <w:tc>
          <w:tcPr>
            <w:tcW w:w="4474" w:type="dxa"/>
          </w:tcPr>
          <w:p w14:paraId="0DC8D858" w14:textId="77777777" w:rsidR="0046118B" w:rsidRDefault="0046118B" w:rsidP="00411A74">
            <w:r>
              <w:t>Beschreibung:</w:t>
            </w:r>
          </w:p>
        </w:tc>
        <w:tc>
          <w:tcPr>
            <w:tcW w:w="4474" w:type="dxa"/>
          </w:tcPr>
          <w:p w14:paraId="0C3EA327" w14:textId="480C90D3" w:rsidR="0046118B" w:rsidRDefault="000E7FB0" w:rsidP="00411A74">
            <w:r>
              <w:t>Die Kommunikation mit der API läuft über JSON.</w:t>
            </w:r>
          </w:p>
        </w:tc>
      </w:tr>
    </w:tbl>
    <w:p w14:paraId="62AAE0A6" w14:textId="7E52E18D" w:rsidR="00781C79" w:rsidRDefault="00781C79" w:rsidP="00FD3622">
      <w:pPr>
        <w:rPr>
          <w:rFonts w:asciiTheme="majorHAnsi" w:eastAsiaTheme="majorEastAsia" w:hAnsiTheme="majorHAnsi" w:cstheme="majorBidi"/>
          <w:bCs/>
          <w:spacing w:val="-10"/>
          <w:kern w:val="28"/>
        </w:rPr>
      </w:pPr>
    </w:p>
    <w:p w14:paraId="4CA3D6DB" w14:textId="35BFBE53" w:rsidR="00792AAF" w:rsidRDefault="002F6E00"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Die Generellen Anforderungen gelten für alle Routen. Sie werden somit für jeden Text angewendet und müssen immer erfüllt sein, um einen Test als bestanden bewerten zu können.</w:t>
      </w:r>
    </w:p>
    <w:p w14:paraId="00D26680" w14:textId="22B2F96B" w:rsidR="00DB16A6" w:rsidRPr="006558CB" w:rsidRDefault="00DB16A6" w:rsidP="00FD3622">
      <w:pPr>
        <w:rPr>
          <w:rFonts w:asciiTheme="majorHAnsi" w:eastAsiaTheme="majorEastAsia" w:hAnsiTheme="majorHAnsi" w:cstheme="majorBidi"/>
          <w:b/>
          <w:spacing w:val="-10"/>
          <w:kern w:val="28"/>
        </w:rPr>
      </w:pPr>
    </w:p>
    <w:p w14:paraId="47174B33" w14:textId="63ACB3E3" w:rsidR="00DB16A6" w:rsidRPr="006558CB" w:rsidRDefault="00DB16A6" w:rsidP="00FD3622">
      <w:pPr>
        <w:rPr>
          <w:rFonts w:asciiTheme="majorHAnsi" w:eastAsiaTheme="majorEastAsia" w:hAnsiTheme="majorHAnsi" w:cstheme="majorBidi"/>
          <w:b/>
          <w:spacing w:val="-10"/>
          <w:kern w:val="28"/>
        </w:rPr>
      </w:pPr>
    </w:p>
    <w:p w14:paraId="737DF137" w14:textId="419BBE72" w:rsidR="00DB16A6" w:rsidRPr="006558CB" w:rsidRDefault="00DB16A6" w:rsidP="00FD3622">
      <w:pPr>
        <w:rPr>
          <w:rFonts w:asciiTheme="majorHAnsi" w:eastAsiaTheme="majorEastAsia" w:hAnsiTheme="majorHAnsi" w:cstheme="majorBidi"/>
          <w:b/>
          <w:spacing w:val="-10"/>
          <w:kern w:val="28"/>
        </w:rPr>
      </w:pPr>
    </w:p>
    <w:p w14:paraId="0EE5F1CF" w14:textId="7E4C83D2" w:rsidR="00DB16A6" w:rsidRPr="006558CB" w:rsidRDefault="00DB16A6" w:rsidP="00FD3622">
      <w:pPr>
        <w:rPr>
          <w:rFonts w:asciiTheme="majorHAnsi" w:eastAsiaTheme="majorEastAsia" w:hAnsiTheme="majorHAnsi" w:cstheme="majorBidi"/>
          <w:b/>
          <w:spacing w:val="-10"/>
          <w:kern w:val="28"/>
        </w:rPr>
      </w:pPr>
      <w:r w:rsidRPr="006558CB">
        <w:rPr>
          <w:rFonts w:asciiTheme="majorHAnsi" w:eastAsiaTheme="majorEastAsia" w:hAnsiTheme="majorHAnsi" w:cstheme="majorBidi"/>
          <w:b/>
          <w:spacing w:val="-10"/>
          <w:kern w:val="28"/>
        </w:rPr>
        <w:br w:type="page"/>
      </w:r>
    </w:p>
    <w:p w14:paraId="753DA4D5" w14:textId="77777777" w:rsidR="00DB16A6" w:rsidRPr="006558CB" w:rsidRDefault="00DB16A6" w:rsidP="00FD3622">
      <w:pPr>
        <w:rPr>
          <w:rFonts w:asciiTheme="majorHAnsi" w:eastAsiaTheme="majorEastAsia" w:hAnsiTheme="majorHAnsi" w:cstheme="majorBidi"/>
          <w:b/>
          <w:spacing w:val="-10"/>
          <w:kern w:val="28"/>
        </w:rPr>
        <w:sectPr w:rsidR="00DB16A6" w:rsidRPr="006558CB" w:rsidSect="002C7F46">
          <w:pgSz w:w="11906" w:h="16838" w:code="9"/>
          <w:pgMar w:top="2835" w:right="1701" w:bottom="1134" w:left="1247" w:header="567" w:footer="737" w:gutter="0"/>
          <w:cols w:space="708"/>
          <w:docGrid w:linePitch="360"/>
        </w:sectPr>
      </w:pPr>
    </w:p>
    <w:tbl>
      <w:tblPr>
        <w:tblStyle w:val="TableGrid"/>
        <w:tblW w:w="0" w:type="auto"/>
        <w:tblLook w:val="04A0" w:firstRow="1" w:lastRow="0" w:firstColumn="1" w:lastColumn="0" w:noHBand="0" w:noVBand="1"/>
      </w:tblPr>
      <w:tblGrid>
        <w:gridCol w:w="4474"/>
        <w:gridCol w:w="4474"/>
      </w:tblGrid>
      <w:tr w:rsidR="00E3492C" w14:paraId="1114366E" w14:textId="77777777" w:rsidTr="0016233A">
        <w:tc>
          <w:tcPr>
            <w:tcW w:w="4474" w:type="dxa"/>
          </w:tcPr>
          <w:p w14:paraId="0E99426B"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2895ACD5"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Registrierung als User möglich</w:t>
            </w:r>
          </w:p>
        </w:tc>
      </w:tr>
      <w:tr w:rsidR="00E3492C" w14:paraId="1236D07A" w14:textId="77777777" w:rsidTr="0016233A">
        <w:tc>
          <w:tcPr>
            <w:tcW w:w="4474" w:type="dxa"/>
          </w:tcPr>
          <w:p w14:paraId="00A1F049"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5F8BD352"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E3492C" w14:paraId="7795B1D4" w14:textId="77777777" w:rsidTr="0016233A">
        <w:tc>
          <w:tcPr>
            <w:tcW w:w="8948" w:type="dxa"/>
            <w:gridSpan w:val="2"/>
          </w:tcPr>
          <w:p w14:paraId="542BD1D2" w14:textId="6D8C4A78" w:rsidR="00B842E3"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r w:rsidR="0000091C">
              <w:rPr>
                <w:rFonts w:asciiTheme="majorHAnsi" w:eastAsiaTheme="majorEastAsia" w:hAnsiTheme="majorHAnsi" w:cstheme="majorBidi"/>
                <w:bCs/>
                <w:spacing w:val="-10"/>
                <w:kern w:val="28"/>
              </w:rPr>
              <w:t xml:space="preserve"> </w:t>
            </w:r>
            <w:r w:rsidR="00B842E3">
              <w:rPr>
                <w:rFonts w:asciiTheme="majorHAnsi" w:eastAsiaTheme="majorEastAsia" w:hAnsiTheme="majorHAnsi" w:cstheme="majorBidi"/>
                <w:bCs/>
                <w:spacing w:val="-10"/>
                <w:kern w:val="28"/>
              </w:rPr>
              <w:t xml:space="preserve">Post Request an </w:t>
            </w:r>
            <w:r w:rsidR="00B842E3" w:rsidRPr="00B842E3">
              <w:rPr>
                <w:rFonts w:asciiTheme="majorHAnsi" w:eastAsiaTheme="majorEastAsia" w:hAnsiTheme="majorHAnsi" w:cstheme="majorBidi"/>
                <w:bCs/>
                <w:spacing w:val="-10"/>
                <w:kern w:val="28"/>
              </w:rPr>
              <w:t>/api/register</w:t>
            </w:r>
          </w:p>
          <w:p w14:paraId="2A532E15" w14:textId="77777777" w:rsidR="0000091C" w:rsidRDefault="0000091C" w:rsidP="0016233A">
            <w:pPr>
              <w:rPr>
                <w:rFonts w:asciiTheme="majorHAnsi" w:eastAsiaTheme="majorEastAsia" w:hAnsiTheme="majorHAnsi" w:cstheme="majorBidi"/>
                <w:bCs/>
                <w:spacing w:val="-10"/>
                <w:kern w:val="28"/>
              </w:rPr>
            </w:pPr>
          </w:p>
          <w:p w14:paraId="51582B5D" w14:textId="611B7ED9" w:rsidR="00B842E3" w:rsidRDefault="00B842E3" w:rsidP="0016233A">
            <w:pPr>
              <w:rPr>
                <w:rFonts w:asciiTheme="majorHAnsi" w:eastAsiaTheme="majorEastAsia" w:hAnsiTheme="majorHAnsi" w:cstheme="majorBidi"/>
                <w:bCs/>
                <w:spacing w:val="-10"/>
                <w:kern w:val="28"/>
              </w:rPr>
            </w:pPr>
            <w:r>
              <w:rPr>
                <w:noProof/>
              </w:rPr>
              <w:drawing>
                <wp:inline distT="0" distB="0" distL="0" distR="0" wp14:anchorId="76DE3274" wp14:editId="36AC8AF7">
                  <wp:extent cx="3587750" cy="1238884"/>
                  <wp:effectExtent l="0" t="0" r="0" b="0"/>
                  <wp:docPr id="97374473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744736" name=""/>
                          <pic:cNvPicPr/>
                        </pic:nvPicPr>
                        <pic:blipFill>
                          <a:blip r:embed="rId21"/>
                          <a:stretch>
                            <a:fillRect/>
                          </a:stretch>
                        </pic:blipFill>
                        <pic:spPr>
                          <a:xfrm>
                            <a:off x="0" y="0"/>
                            <a:ext cx="3636702" cy="1255788"/>
                          </a:xfrm>
                          <a:prstGeom prst="rect">
                            <a:avLst/>
                          </a:prstGeom>
                        </pic:spPr>
                      </pic:pic>
                    </a:graphicData>
                  </a:graphic>
                </wp:inline>
              </w:drawing>
            </w:r>
          </w:p>
          <w:p w14:paraId="04BD91F9" w14:textId="77777777" w:rsidR="00E3492C" w:rsidRDefault="00E3492C" w:rsidP="0016233A">
            <w:pPr>
              <w:rPr>
                <w:rFonts w:asciiTheme="majorHAnsi" w:eastAsiaTheme="majorEastAsia" w:hAnsiTheme="majorHAnsi" w:cstheme="majorBidi"/>
                <w:bCs/>
                <w:spacing w:val="-10"/>
                <w:kern w:val="28"/>
              </w:rPr>
            </w:pPr>
          </w:p>
        </w:tc>
      </w:tr>
      <w:tr w:rsidR="00E3492C" w14:paraId="4EEAEA71" w14:textId="77777777" w:rsidTr="0016233A">
        <w:tc>
          <w:tcPr>
            <w:tcW w:w="8948" w:type="dxa"/>
            <w:gridSpan w:val="2"/>
          </w:tcPr>
          <w:p w14:paraId="02CB8C5B" w14:textId="5AD86875"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00091C">
              <w:rPr>
                <w:rFonts w:asciiTheme="majorHAnsi" w:eastAsiaTheme="majorEastAsia" w:hAnsiTheme="majorHAnsi" w:cstheme="majorBidi"/>
                <w:bCs/>
                <w:spacing w:val="-10"/>
                <w:kern w:val="28"/>
              </w:rPr>
              <w:t xml:space="preserve"> </w:t>
            </w:r>
            <w:r w:rsidR="00B842E3">
              <w:rPr>
                <w:rFonts w:asciiTheme="majorHAnsi" w:eastAsiaTheme="majorEastAsia" w:hAnsiTheme="majorHAnsi" w:cstheme="majorBidi"/>
                <w:bCs/>
                <w:spacing w:val="-10"/>
                <w:kern w:val="28"/>
              </w:rPr>
              <w:t>Statuscode 200</w:t>
            </w:r>
          </w:p>
          <w:p w14:paraId="336B912B" w14:textId="40ACDB63" w:rsidR="00B842E3" w:rsidRDefault="00B842E3" w:rsidP="0016233A">
            <w:pPr>
              <w:rPr>
                <w:rFonts w:asciiTheme="majorHAnsi" w:eastAsiaTheme="majorEastAsia" w:hAnsiTheme="majorHAnsi" w:cstheme="majorBidi"/>
                <w:bCs/>
                <w:spacing w:val="-10"/>
                <w:kern w:val="28"/>
              </w:rPr>
            </w:pPr>
          </w:p>
          <w:p w14:paraId="497C1452" w14:textId="77777777" w:rsidR="00B842E3" w:rsidRPr="00B842E3" w:rsidRDefault="00B842E3" w:rsidP="00B842E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eastAsia="de-CH"/>
              </w:rPr>
            </w:pPr>
            <w:r w:rsidRPr="00B842E3">
              <w:rPr>
                <w:rFonts w:ascii="Consolas" w:eastAsia="Times New Roman" w:hAnsi="Consolas" w:cs="Courier New"/>
                <w:b/>
                <w:bCs/>
                <w:color w:val="FFFFFF"/>
                <w:sz w:val="18"/>
                <w:szCs w:val="18"/>
                <w:lang w:eastAsia="de-CH"/>
              </w:rPr>
              <w:t>{</w:t>
            </w:r>
          </w:p>
          <w:p w14:paraId="3824775D" w14:textId="77777777" w:rsidR="00B842E3" w:rsidRPr="00B842E3" w:rsidRDefault="00B842E3" w:rsidP="00B842E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eastAsia="de-CH"/>
              </w:rPr>
            </w:pPr>
            <w:r w:rsidRPr="00B842E3">
              <w:rPr>
                <w:rFonts w:ascii="Consolas" w:eastAsia="Times New Roman" w:hAnsi="Consolas" w:cs="Courier New"/>
                <w:b/>
                <w:bCs/>
                <w:color w:val="FFFFFF"/>
                <w:sz w:val="18"/>
                <w:szCs w:val="18"/>
                <w:lang w:eastAsia="de-CH"/>
              </w:rPr>
              <w:t xml:space="preserve">  "access_token": </w:t>
            </w:r>
            <w:r w:rsidRPr="00B842E3">
              <w:rPr>
                <w:rFonts w:ascii="Consolas" w:eastAsia="Times New Roman" w:hAnsi="Consolas" w:cs="Courier New"/>
                <w:b/>
                <w:bCs/>
                <w:color w:val="A2FCA2"/>
                <w:sz w:val="18"/>
                <w:szCs w:val="18"/>
                <w:lang w:eastAsia="de-CH"/>
              </w:rPr>
              <w:t>"3|Zp7IywNd2nyVrxRufgQYhZLixfORuPDaWrpfpD6t"</w:t>
            </w:r>
            <w:r w:rsidRPr="00B842E3">
              <w:rPr>
                <w:rFonts w:ascii="Consolas" w:eastAsia="Times New Roman" w:hAnsi="Consolas" w:cs="Courier New"/>
                <w:b/>
                <w:bCs/>
                <w:color w:val="FFFFFF"/>
                <w:sz w:val="18"/>
                <w:szCs w:val="18"/>
                <w:lang w:eastAsia="de-CH"/>
              </w:rPr>
              <w:t>,</w:t>
            </w:r>
          </w:p>
          <w:p w14:paraId="6A040200" w14:textId="77777777" w:rsidR="00B842E3" w:rsidRPr="00B842E3" w:rsidRDefault="00B842E3" w:rsidP="00B842E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eastAsia="de-CH"/>
              </w:rPr>
            </w:pPr>
            <w:r w:rsidRPr="00B842E3">
              <w:rPr>
                <w:rFonts w:ascii="Consolas" w:eastAsia="Times New Roman" w:hAnsi="Consolas" w:cs="Courier New"/>
                <w:b/>
                <w:bCs/>
                <w:color w:val="FFFFFF"/>
                <w:sz w:val="18"/>
                <w:szCs w:val="18"/>
                <w:lang w:eastAsia="de-CH"/>
              </w:rPr>
              <w:t xml:space="preserve">  "token_type": </w:t>
            </w:r>
            <w:r w:rsidRPr="00B842E3">
              <w:rPr>
                <w:rFonts w:ascii="Consolas" w:eastAsia="Times New Roman" w:hAnsi="Consolas" w:cs="Courier New"/>
                <w:b/>
                <w:bCs/>
                <w:color w:val="A2FCA2"/>
                <w:sz w:val="18"/>
                <w:szCs w:val="18"/>
                <w:lang w:eastAsia="de-CH"/>
              </w:rPr>
              <w:t>"Bearer"</w:t>
            </w:r>
          </w:p>
          <w:p w14:paraId="36CDA453" w14:textId="77777777" w:rsidR="00B842E3" w:rsidRPr="00B842E3" w:rsidRDefault="00B842E3" w:rsidP="00B842E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FFFFFF"/>
                <w:sz w:val="18"/>
                <w:szCs w:val="18"/>
                <w:lang w:eastAsia="de-CH"/>
              </w:rPr>
            </w:pPr>
            <w:r w:rsidRPr="00B842E3">
              <w:rPr>
                <w:rFonts w:ascii="Consolas" w:eastAsia="Times New Roman" w:hAnsi="Consolas" w:cs="Courier New"/>
                <w:b/>
                <w:bCs/>
                <w:color w:val="FFFFFF"/>
                <w:sz w:val="18"/>
                <w:szCs w:val="18"/>
                <w:lang w:eastAsia="de-CH"/>
              </w:rPr>
              <w:t>}</w:t>
            </w:r>
          </w:p>
          <w:p w14:paraId="169AE25E" w14:textId="7CE5466C" w:rsidR="00B842E3" w:rsidRDefault="00B842E3" w:rsidP="0016233A">
            <w:pPr>
              <w:rPr>
                <w:rFonts w:asciiTheme="majorHAnsi" w:eastAsiaTheme="majorEastAsia" w:hAnsiTheme="majorHAnsi" w:cstheme="majorBidi"/>
                <w:bCs/>
                <w:spacing w:val="-10"/>
                <w:kern w:val="28"/>
              </w:rPr>
            </w:pPr>
          </w:p>
        </w:tc>
      </w:tr>
      <w:tr w:rsidR="00E3492C" w14:paraId="2B99302E" w14:textId="77777777" w:rsidTr="0016233A">
        <w:tc>
          <w:tcPr>
            <w:tcW w:w="4474" w:type="dxa"/>
          </w:tcPr>
          <w:p w14:paraId="2530D708"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5DB6098C" w14:textId="5FFBB02E" w:rsidR="00E3492C" w:rsidRDefault="00B842E3"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24.03.2023</w:t>
            </w:r>
          </w:p>
        </w:tc>
      </w:tr>
      <w:tr w:rsidR="00E3492C" w14:paraId="3C3590ED" w14:textId="77777777" w:rsidTr="0016233A">
        <w:tc>
          <w:tcPr>
            <w:tcW w:w="4474" w:type="dxa"/>
          </w:tcPr>
          <w:p w14:paraId="2EDA12E7"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7F13F89D" w14:textId="2C4E9BD6" w:rsidR="00E3492C" w:rsidRDefault="00B842E3"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43437185" w14:textId="47EB3953" w:rsidR="00764EE0" w:rsidRDefault="00DB16A6" w:rsidP="0000091C">
      <w:pPr>
        <w:pStyle w:val="Caption"/>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19</w:t>
      </w:r>
      <w:r w:rsidRPr="006558CB">
        <w:rPr>
          <w:rFonts w:asciiTheme="majorHAnsi" w:hAnsiTheme="majorHAnsi"/>
          <w:noProof/>
          <w:sz w:val="20"/>
          <w:szCs w:val="20"/>
        </w:rPr>
        <w:fldChar w:fldCharType="end"/>
      </w:r>
      <w:r w:rsidRPr="006558CB">
        <w:rPr>
          <w:rFonts w:asciiTheme="majorHAnsi" w:hAnsiTheme="majorHAnsi"/>
          <w:sz w:val="20"/>
          <w:szCs w:val="20"/>
        </w:rPr>
        <w:t xml:space="preserve"> - Testprotokoll für </w:t>
      </w:r>
      <w:r w:rsidR="00E3492C">
        <w:rPr>
          <w:rFonts w:asciiTheme="majorHAnsi" w:hAnsiTheme="majorHAnsi"/>
          <w:sz w:val="20"/>
          <w:szCs w:val="20"/>
        </w:rPr>
        <w:t>User Registrierung</w:t>
      </w:r>
    </w:p>
    <w:p w14:paraId="26030AAF" w14:textId="77777777" w:rsidR="0000091C" w:rsidRPr="0000091C" w:rsidRDefault="0000091C" w:rsidP="0000091C"/>
    <w:tbl>
      <w:tblPr>
        <w:tblStyle w:val="TableGrid"/>
        <w:tblW w:w="0" w:type="auto"/>
        <w:tblLook w:val="04A0" w:firstRow="1" w:lastRow="0" w:firstColumn="1" w:lastColumn="0" w:noHBand="0" w:noVBand="1"/>
      </w:tblPr>
      <w:tblGrid>
        <w:gridCol w:w="4474"/>
        <w:gridCol w:w="4474"/>
      </w:tblGrid>
      <w:tr w:rsidR="0023481F" w14:paraId="4BFB4052" w14:textId="77777777" w:rsidTr="0016233A">
        <w:tc>
          <w:tcPr>
            <w:tcW w:w="4474" w:type="dxa"/>
          </w:tcPr>
          <w:p w14:paraId="5ECB592C"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3A28D835" w14:textId="0207DA8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Registrierung als User falsche Eingaben</w:t>
            </w:r>
          </w:p>
        </w:tc>
      </w:tr>
      <w:tr w:rsidR="0023481F" w14:paraId="0E90CE35" w14:textId="77777777" w:rsidTr="0016233A">
        <w:tc>
          <w:tcPr>
            <w:tcW w:w="4474" w:type="dxa"/>
          </w:tcPr>
          <w:p w14:paraId="7A35A823"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778042D5"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23481F" w14:paraId="7171CA23" w14:textId="77777777" w:rsidTr="0016233A">
        <w:tc>
          <w:tcPr>
            <w:tcW w:w="8948" w:type="dxa"/>
            <w:gridSpan w:val="2"/>
          </w:tcPr>
          <w:p w14:paraId="1BB120FC" w14:textId="6FA5D50D" w:rsidR="00B842E3" w:rsidRDefault="0023481F" w:rsidP="00B842E3">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r w:rsidR="0000091C">
              <w:rPr>
                <w:rFonts w:asciiTheme="majorHAnsi" w:eastAsiaTheme="majorEastAsia" w:hAnsiTheme="majorHAnsi" w:cstheme="majorBidi"/>
                <w:bCs/>
                <w:spacing w:val="-10"/>
                <w:kern w:val="28"/>
              </w:rPr>
              <w:t xml:space="preserve"> </w:t>
            </w:r>
            <w:r w:rsidR="00B842E3">
              <w:rPr>
                <w:rFonts w:asciiTheme="majorHAnsi" w:eastAsiaTheme="majorEastAsia" w:hAnsiTheme="majorHAnsi" w:cstheme="majorBidi"/>
                <w:bCs/>
                <w:spacing w:val="-10"/>
                <w:kern w:val="28"/>
              </w:rPr>
              <w:t xml:space="preserve">Post Request an </w:t>
            </w:r>
            <w:r w:rsidR="00B842E3" w:rsidRPr="00B842E3">
              <w:rPr>
                <w:rFonts w:asciiTheme="majorHAnsi" w:eastAsiaTheme="majorEastAsia" w:hAnsiTheme="majorHAnsi" w:cstheme="majorBidi"/>
                <w:bCs/>
                <w:spacing w:val="-10"/>
                <w:kern w:val="28"/>
              </w:rPr>
              <w:t>/api/register</w:t>
            </w:r>
          </w:p>
          <w:p w14:paraId="60488A1D" w14:textId="77777777" w:rsidR="0023481F" w:rsidRDefault="0023481F" w:rsidP="0016233A">
            <w:pPr>
              <w:rPr>
                <w:rFonts w:asciiTheme="majorHAnsi" w:eastAsiaTheme="majorEastAsia" w:hAnsiTheme="majorHAnsi" w:cstheme="majorBidi"/>
                <w:bCs/>
                <w:spacing w:val="-10"/>
                <w:kern w:val="28"/>
              </w:rPr>
            </w:pPr>
          </w:p>
          <w:p w14:paraId="1B7CEE76" w14:textId="30ECDAFC" w:rsidR="00B842E3" w:rsidRDefault="0000091C" w:rsidP="0016233A">
            <w:pPr>
              <w:rPr>
                <w:rFonts w:asciiTheme="majorHAnsi" w:eastAsiaTheme="majorEastAsia" w:hAnsiTheme="majorHAnsi" w:cstheme="majorBidi"/>
                <w:bCs/>
                <w:spacing w:val="-10"/>
                <w:kern w:val="28"/>
              </w:rPr>
            </w:pPr>
            <w:r>
              <w:rPr>
                <w:noProof/>
              </w:rPr>
              <w:drawing>
                <wp:inline distT="0" distB="0" distL="0" distR="0" wp14:anchorId="0999CA12" wp14:editId="2BE7186D">
                  <wp:extent cx="3498850" cy="1185209"/>
                  <wp:effectExtent l="0" t="0" r="6350" b="0"/>
                  <wp:docPr id="116446880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468805" name=""/>
                          <pic:cNvPicPr/>
                        </pic:nvPicPr>
                        <pic:blipFill>
                          <a:blip r:embed="rId22"/>
                          <a:stretch>
                            <a:fillRect/>
                          </a:stretch>
                        </pic:blipFill>
                        <pic:spPr>
                          <a:xfrm>
                            <a:off x="0" y="0"/>
                            <a:ext cx="3551623" cy="1203086"/>
                          </a:xfrm>
                          <a:prstGeom prst="rect">
                            <a:avLst/>
                          </a:prstGeom>
                        </pic:spPr>
                      </pic:pic>
                    </a:graphicData>
                  </a:graphic>
                </wp:inline>
              </w:drawing>
            </w:r>
          </w:p>
          <w:p w14:paraId="0C74A1D9" w14:textId="59E75A38" w:rsidR="00B842E3" w:rsidRDefault="00B842E3" w:rsidP="0016233A">
            <w:pPr>
              <w:rPr>
                <w:rFonts w:asciiTheme="majorHAnsi" w:eastAsiaTheme="majorEastAsia" w:hAnsiTheme="majorHAnsi" w:cstheme="majorBidi"/>
                <w:bCs/>
                <w:spacing w:val="-10"/>
                <w:kern w:val="28"/>
              </w:rPr>
            </w:pPr>
          </w:p>
        </w:tc>
      </w:tr>
      <w:tr w:rsidR="0023481F" w14:paraId="1C079684" w14:textId="77777777" w:rsidTr="0016233A">
        <w:tc>
          <w:tcPr>
            <w:tcW w:w="8948" w:type="dxa"/>
            <w:gridSpan w:val="2"/>
          </w:tcPr>
          <w:p w14:paraId="22856EA8" w14:textId="2B5B015F"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00091C">
              <w:rPr>
                <w:rFonts w:asciiTheme="majorHAnsi" w:eastAsiaTheme="majorEastAsia" w:hAnsiTheme="majorHAnsi" w:cstheme="majorBidi"/>
                <w:bCs/>
                <w:spacing w:val="-10"/>
                <w:kern w:val="28"/>
              </w:rPr>
              <w:t xml:space="preserve"> Statuscode 422</w:t>
            </w:r>
          </w:p>
          <w:p w14:paraId="6F2D4ED4" w14:textId="77777777" w:rsidR="0000091C" w:rsidRDefault="0000091C" w:rsidP="0016233A">
            <w:pPr>
              <w:rPr>
                <w:rFonts w:asciiTheme="majorHAnsi" w:eastAsiaTheme="majorEastAsia" w:hAnsiTheme="majorHAnsi" w:cstheme="majorBidi"/>
                <w:bCs/>
                <w:spacing w:val="-10"/>
                <w:kern w:val="28"/>
              </w:rPr>
            </w:pPr>
          </w:p>
          <w:p w14:paraId="1ABD0B6B" w14:textId="77777777" w:rsidR="0000091C" w:rsidRDefault="0000091C" w:rsidP="0000091C">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w:t>
            </w:r>
          </w:p>
          <w:p w14:paraId="616BC83C" w14:textId="77777777" w:rsidR="0000091C" w:rsidRDefault="0000091C" w:rsidP="0000091C">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"message"</w:t>
            </w:r>
            <w:r>
              <w:rPr>
                <w:rStyle w:val="HTMLCode"/>
                <w:rFonts w:ascii="Consolas" w:hAnsi="Consolas"/>
                <w:b/>
                <w:bCs/>
                <w:color w:val="FFFFFF"/>
                <w:sz w:val="18"/>
                <w:szCs w:val="18"/>
              </w:rPr>
              <w:t xml:space="preserve">: </w:t>
            </w:r>
            <w:r>
              <w:rPr>
                <w:rStyle w:val="HTMLCode"/>
                <w:rFonts w:ascii="Consolas" w:hAnsi="Consolas"/>
                <w:b/>
                <w:bCs/>
                <w:color w:val="A2FCA2"/>
                <w:sz w:val="18"/>
                <w:szCs w:val="18"/>
              </w:rPr>
              <w:t>"Die E-Mail Adresse ist im falschen Format"</w:t>
            </w:r>
            <w:r>
              <w:rPr>
                <w:rStyle w:val="HTMLCode"/>
                <w:rFonts w:ascii="Consolas" w:hAnsi="Consolas"/>
                <w:b/>
                <w:bCs/>
                <w:color w:val="FFFFFF"/>
                <w:sz w:val="18"/>
                <w:szCs w:val="18"/>
              </w:rPr>
              <w:t>,</w:t>
            </w:r>
          </w:p>
          <w:p w14:paraId="7EED80C2" w14:textId="77777777" w:rsidR="0000091C" w:rsidRDefault="0000091C" w:rsidP="0000091C">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"errors"</w:t>
            </w:r>
            <w:r>
              <w:rPr>
                <w:rStyle w:val="HTMLCode"/>
                <w:rFonts w:ascii="Consolas" w:hAnsi="Consolas"/>
                <w:b/>
                <w:bCs/>
                <w:color w:val="FFFFFF"/>
                <w:sz w:val="18"/>
                <w:szCs w:val="18"/>
              </w:rPr>
              <w:t>: {</w:t>
            </w:r>
          </w:p>
          <w:p w14:paraId="78717FF2" w14:textId="77777777" w:rsidR="0000091C" w:rsidRDefault="0000091C" w:rsidP="0000091C">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"email"</w:t>
            </w:r>
            <w:r>
              <w:rPr>
                <w:rStyle w:val="HTMLCode"/>
                <w:rFonts w:ascii="Consolas" w:hAnsi="Consolas"/>
                <w:b/>
                <w:bCs/>
                <w:color w:val="FFFFFF"/>
                <w:sz w:val="18"/>
                <w:szCs w:val="18"/>
              </w:rPr>
              <w:t>: [</w:t>
            </w:r>
          </w:p>
          <w:p w14:paraId="35464F4A" w14:textId="77777777" w:rsidR="0000091C" w:rsidRDefault="0000091C" w:rsidP="0000091C">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"Die E-Mail Adresse ist im falschen Format"</w:t>
            </w:r>
          </w:p>
          <w:p w14:paraId="655CA4C5" w14:textId="77777777" w:rsidR="0000091C" w:rsidRDefault="0000091C" w:rsidP="0000091C">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2E2A0012" w14:textId="77777777" w:rsidR="0000091C" w:rsidRDefault="0000091C" w:rsidP="0000091C">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0CF319C9" w14:textId="41E8DDFD" w:rsidR="0000091C" w:rsidRPr="0000091C" w:rsidRDefault="0000091C" w:rsidP="0000091C">
            <w:pPr>
              <w:pStyle w:val="HTMLPreformatted"/>
              <w:shd w:val="clear" w:color="auto" w:fill="333333"/>
              <w:rPr>
                <w:b/>
                <w:bCs/>
                <w:color w:val="FFFFFF"/>
                <w:sz w:val="18"/>
                <w:szCs w:val="18"/>
              </w:rPr>
            </w:pPr>
            <w:r>
              <w:rPr>
                <w:rStyle w:val="HTMLCode"/>
                <w:rFonts w:ascii="Consolas" w:hAnsi="Consolas"/>
                <w:b/>
                <w:bCs/>
                <w:color w:val="FFFFFF"/>
                <w:sz w:val="18"/>
                <w:szCs w:val="18"/>
              </w:rPr>
              <w:t>}</w:t>
            </w:r>
          </w:p>
          <w:p w14:paraId="6C5F3881" w14:textId="38360F3B" w:rsidR="0000091C" w:rsidRDefault="0000091C" w:rsidP="0016233A">
            <w:pPr>
              <w:rPr>
                <w:rFonts w:asciiTheme="majorHAnsi" w:eastAsiaTheme="majorEastAsia" w:hAnsiTheme="majorHAnsi" w:cstheme="majorBidi"/>
                <w:bCs/>
                <w:spacing w:val="-10"/>
                <w:kern w:val="28"/>
              </w:rPr>
            </w:pPr>
          </w:p>
        </w:tc>
      </w:tr>
      <w:tr w:rsidR="0023481F" w14:paraId="4E5E6BAE" w14:textId="77777777" w:rsidTr="0016233A">
        <w:tc>
          <w:tcPr>
            <w:tcW w:w="4474" w:type="dxa"/>
          </w:tcPr>
          <w:p w14:paraId="6A25FDEC"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4E8B3ADF" w14:textId="5B377F24" w:rsidR="0023481F" w:rsidRDefault="00E05DB1"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24.03.2023</w:t>
            </w:r>
          </w:p>
        </w:tc>
      </w:tr>
      <w:tr w:rsidR="0023481F" w14:paraId="746C5639" w14:textId="77777777" w:rsidTr="0016233A">
        <w:tc>
          <w:tcPr>
            <w:tcW w:w="4474" w:type="dxa"/>
          </w:tcPr>
          <w:p w14:paraId="1755D6EB"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5322ADA4" w14:textId="56A8D949" w:rsidR="0023481F" w:rsidRDefault="00E05DB1"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7B34CD40" w14:textId="11CF23A7" w:rsidR="0023481F" w:rsidRDefault="0023481F" w:rsidP="0023481F">
      <w:pPr>
        <w:pStyle w:val="Caption"/>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20</w:t>
      </w:r>
      <w:r w:rsidRPr="006558CB">
        <w:rPr>
          <w:rFonts w:asciiTheme="majorHAnsi" w:hAnsiTheme="majorHAnsi"/>
          <w:sz w:val="20"/>
          <w:szCs w:val="20"/>
        </w:rPr>
        <w:t xml:space="preserve"> - Testprotokoll für </w:t>
      </w:r>
      <w:r>
        <w:rPr>
          <w:rFonts w:asciiTheme="majorHAnsi" w:hAnsiTheme="majorHAnsi"/>
          <w:sz w:val="20"/>
          <w:szCs w:val="20"/>
        </w:rPr>
        <w:t>User Registrierung Fehler</w:t>
      </w:r>
    </w:p>
    <w:tbl>
      <w:tblPr>
        <w:tblStyle w:val="TableGrid"/>
        <w:tblW w:w="0" w:type="auto"/>
        <w:tblLook w:val="04A0" w:firstRow="1" w:lastRow="0" w:firstColumn="1" w:lastColumn="0" w:noHBand="0" w:noVBand="1"/>
      </w:tblPr>
      <w:tblGrid>
        <w:gridCol w:w="4474"/>
        <w:gridCol w:w="4474"/>
      </w:tblGrid>
      <w:tr w:rsidR="0000091C" w14:paraId="4B7C4880" w14:textId="77777777" w:rsidTr="00C156C6">
        <w:tc>
          <w:tcPr>
            <w:tcW w:w="4474" w:type="dxa"/>
          </w:tcPr>
          <w:p w14:paraId="7C38C44E" w14:textId="77777777" w:rsidR="0000091C" w:rsidRDefault="0000091C" w:rsidP="00C156C6">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28CFEB22" w14:textId="2467D0E3" w:rsidR="0000091C" w:rsidRDefault="0000091C" w:rsidP="00C156C6">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Login als User </w:t>
            </w:r>
            <w:r w:rsidR="00E05DB1">
              <w:rPr>
                <w:rFonts w:asciiTheme="majorHAnsi" w:eastAsiaTheme="majorEastAsia" w:hAnsiTheme="majorHAnsi" w:cstheme="majorBidi"/>
                <w:bCs/>
                <w:spacing w:val="-10"/>
                <w:kern w:val="28"/>
              </w:rPr>
              <w:t>ist möglich</w:t>
            </w:r>
          </w:p>
        </w:tc>
      </w:tr>
      <w:tr w:rsidR="0000091C" w14:paraId="27D7C21D" w14:textId="77777777" w:rsidTr="00C156C6">
        <w:tc>
          <w:tcPr>
            <w:tcW w:w="4474" w:type="dxa"/>
          </w:tcPr>
          <w:p w14:paraId="79F62579" w14:textId="77777777" w:rsidR="0000091C" w:rsidRDefault="0000091C" w:rsidP="00C156C6">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73087E07" w14:textId="2D8FADC9" w:rsidR="0000091C" w:rsidRDefault="00E05DB1" w:rsidP="00C156C6">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User Datensatz existiert in der Datenbank</w:t>
            </w:r>
          </w:p>
        </w:tc>
      </w:tr>
      <w:tr w:rsidR="0000091C" w14:paraId="738F6E34" w14:textId="77777777" w:rsidTr="00C156C6">
        <w:tc>
          <w:tcPr>
            <w:tcW w:w="8948" w:type="dxa"/>
            <w:gridSpan w:val="2"/>
          </w:tcPr>
          <w:p w14:paraId="1B3E97D9" w14:textId="15C08CB5" w:rsidR="0000091C" w:rsidRDefault="0000091C" w:rsidP="00C156C6">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r w:rsidR="00E761F6">
              <w:rPr>
                <w:rFonts w:asciiTheme="majorHAnsi" w:eastAsiaTheme="majorEastAsia" w:hAnsiTheme="majorHAnsi" w:cstheme="majorBidi"/>
                <w:bCs/>
                <w:spacing w:val="-10"/>
                <w:kern w:val="28"/>
              </w:rPr>
              <w:t xml:space="preserve"> Post Request an </w:t>
            </w:r>
            <w:r w:rsidR="00E761F6" w:rsidRPr="00B842E3">
              <w:rPr>
                <w:rFonts w:asciiTheme="majorHAnsi" w:eastAsiaTheme="majorEastAsia" w:hAnsiTheme="majorHAnsi" w:cstheme="majorBidi"/>
                <w:bCs/>
                <w:spacing w:val="-10"/>
                <w:kern w:val="28"/>
              </w:rPr>
              <w:t>/api/</w:t>
            </w:r>
            <w:r w:rsidR="00E761F6">
              <w:rPr>
                <w:rFonts w:asciiTheme="majorHAnsi" w:eastAsiaTheme="majorEastAsia" w:hAnsiTheme="majorHAnsi" w:cstheme="majorBidi"/>
                <w:bCs/>
                <w:spacing w:val="-10"/>
                <w:kern w:val="28"/>
              </w:rPr>
              <w:t>login</w:t>
            </w:r>
          </w:p>
          <w:p w14:paraId="16E2B36E" w14:textId="120A34DE" w:rsidR="00E761F6" w:rsidRDefault="00E761F6" w:rsidP="00C156C6">
            <w:pPr>
              <w:rPr>
                <w:rFonts w:asciiTheme="majorHAnsi" w:eastAsiaTheme="majorEastAsia" w:hAnsiTheme="majorHAnsi" w:cstheme="majorBidi"/>
                <w:bCs/>
                <w:spacing w:val="-10"/>
                <w:kern w:val="28"/>
              </w:rPr>
            </w:pPr>
          </w:p>
          <w:p w14:paraId="2C9ADB14" w14:textId="3A81F3A8" w:rsidR="00E761F6" w:rsidRDefault="00E761F6" w:rsidP="00C156C6">
            <w:pPr>
              <w:rPr>
                <w:rFonts w:asciiTheme="majorHAnsi" w:eastAsiaTheme="majorEastAsia" w:hAnsiTheme="majorHAnsi" w:cstheme="majorBidi"/>
                <w:bCs/>
                <w:spacing w:val="-10"/>
                <w:kern w:val="28"/>
              </w:rPr>
            </w:pPr>
            <w:r>
              <w:rPr>
                <w:noProof/>
              </w:rPr>
              <w:drawing>
                <wp:inline distT="0" distB="0" distL="0" distR="0" wp14:anchorId="266D58E3" wp14:editId="14876B69">
                  <wp:extent cx="3416300" cy="708006"/>
                  <wp:effectExtent l="0" t="0" r="0" b="0"/>
                  <wp:docPr id="33758218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82185" name=""/>
                          <pic:cNvPicPr/>
                        </pic:nvPicPr>
                        <pic:blipFill>
                          <a:blip r:embed="rId23"/>
                          <a:stretch>
                            <a:fillRect/>
                          </a:stretch>
                        </pic:blipFill>
                        <pic:spPr>
                          <a:xfrm>
                            <a:off x="0" y="0"/>
                            <a:ext cx="3452521" cy="715513"/>
                          </a:xfrm>
                          <a:prstGeom prst="rect">
                            <a:avLst/>
                          </a:prstGeom>
                        </pic:spPr>
                      </pic:pic>
                    </a:graphicData>
                  </a:graphic>
                </wp:inline>
              </w:drawing>
            </w:r>
          </w:p>
          <w:p w14:paraId="4B5413FB" w14:textId="77777777" w:rsidR="0000091C" w:rsidRDefault="0000091C" w:rsidP="00C156C6">
            <w:pPr>
              <w:rPr>
                <w:rFonts w:asciiTheme="majorHAnsi" w:eastAsiaTheme="majorEastAsia" w:hAnsiTheme="majorHAnsi" w:cstheme="majorBidi"/>
                <w:bCs/>
                <w:spacing w:val="-10"/>
                <w:kern w:val="28"/>
              </w:rPr>
            </w:pPr>
          </w:p>
        </w:tc>
      </w:tr>
      <w:tr w:rsidR="0000091C" w14:paraId="28CA2D42" w14:textId="77777777" w:rsidTr="00C156C6">
        <w:tc>
          <w:tcPr>
            <w:tcW w:w="8948" w:type="dxa"/>
            <w:gridSpan w:val="2"/>
          </w:tcPr>
          <w:p w14:paraId="6083C1EA" w14:textId="3605921D" w:rsidR="0000091C" w:rsidRDefault="0000091C" w:rsidP="00C156C6">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C17F95">
              <w:rPr>
                <w:rFonts w:asciiTheme="majorHAnsi" w:eastAsiaTheme="majorEastAsia" w:hAnsiTheme="majorHAnsi" w:cstheme="majorBidi"/>
                <w:bCs/>
                <w:spacing w:val="-10"/>
                <w:kern w:val="28"/>
              </w:rPr>
              <w:t xml:space="preserve"> Statuscode 200</w:t>
            </w:r>
          </w:p>
          <w:p w14:paraId="0EC3436C" w14:textId="204DDC9D" w:rsidR="00C17F95" w:rsidRDefault="00C17F95" w:rsidP="00C156C6">
            <w:pPr>
              <w:rPr>
                <w:rFonts w:asciiTheme="majorHAnsi" w:eastAsiaTheme="majorEastAsia" w:hAnsiTheme="majorHAnsi" w:cstheme="majorBidi"/>
                <w:bCs/>
                <w:spacing w:val="-10"/>
                <w:kern w:val="28"/>
              </w:rPr>
            </w:pPr>
          </w:p>
          <w:p w14:paraId="53E6B378" w14:textId="77777777" w:rsidR="00C17F95" w:rsidRDefault="00C17F95" w:rsidP="00C17F95">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w:t>
            </w:r>
          </w:p>
          <w:p w14:paraId="547FDAA2" w14:textId="77777777" w:rsidR="00C17F95" w:rsidRDefault="00C17F95" w:rsidP="00C17F95">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"access_token"</w:t>
            </w:r>
            <w:r>
              <w:rPr>
                <w:rStyle w:val="HTMLCode"/>
                <w:rFonts w:ascii="Consolas" w:hAnsi="Consolas"/>
                <w:b/>
                <w:bCs/>
                <w:color w:val="FFFFFF"/>
                <w:sz w:val="18"/>
                <w:szCs w:val="18"/>
              </w:rPr>
              <w:t xml:space="preserve">: </w:t>
            </w:r>
            <w:r>
              <w:rPr>
                <w:rStyle w:val="HTMLCode"/>
                <w:rFonts w:ascii="Consolas" w:hAnsi="Consolas"/>
                <w:b/>
                <w:bCs/>
                <w:color w:val="A2FCA2"/>
                <w:sz w:val="18"/>
                <w:szCs w:val="18"/>
              </w:rPr>
              <w:t>"5|54EkesvNtHPl4wpEcjGtGpbDmF1jXO0Ifqefp8M6"</w:t>
            </w:r>
            <w:r>
              <w:rPr>
                <w:rStyle w:val="HTMLCode"/>
                <w:rFonts w:ascii="Consolas" w:hAnsi="Consolas"/>
                <w:b/>
                <w:bCs/>
                <w:color w:val="FFFFFF"/>
                <w:sz w:val="18"/>
                <w:szCs w:val="18"/>
              </w:rPr>
              <w:t>,</w:t>
            </w:r>
          </w:p>
          <w:p w14:paraId="47F3631A" w14:textId="77777777" w:rsidR="00C17F95" w:rsidRDefault="00C17F95" w:rsidP="00C17F95">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"token_type"</w:t>
            </w:r>
            <w:r>
              <w:rPr>
                <w:rStyle w:val="HTMLCode"/>
                <w:rFonts w:ascii="Consolas" w:hAnsi="Consolas"/>
                <w:b/>
                <w:bCs/>
                <w:color w:val="FFFFFF"/>
                <w:sz w:val="18"/>
                <w:szCs w:val="18"/>
              </w:rPr>
              <w:t xml:space="preserve">: </w:t>
            </w:r>
            <w:r>
              <w:rPr>
                <w:rStyle w:val="HTMLCode"/>
                <w:rFonts w:ascii="Consolas" w:hAnsi="Consolas"/>
                <w:b/>
                <w:bCs/>
                <w:color w:val="A2FCA2"/>
                <w:sz w:val="18"/>
                <w:szCs w:val="18"/>
              </w:rPr>
              <w:t>"Bearer"</w:t>
            </w:r>
          </w:p>
          <w:p w14:paraId="66152DB4" w14:textId="469C9F09" w:rsidR="00C17F95" w:rsidRPr="00C17F95" w:rsidRDefault="00C17F95" w:rsidP="00C17F95">
            <w:pPr>
              <w:pStyle w:val="HTMLPreformatted"/>
              <w:shd w:val="clear" w:color="auto" w:fill="333333"/>
              <w:rPr>
                <w:b/>
                <w:bCs/>
                <w:color w:val="FFFFFF"/>
                <w:sz w:val="18"/>
                <w:szCs w:val="18"/>
              </w:rPr>
            </w:pPr>
            <w:r>
              <w:rPr>
                <w:rStyle w:val="HTMLCode"/>
                <w:rFonts w:ascii="Consolas" w:hAnsi="Consolas"/>
                <w:b/>
                <w:bCs/>
                <w:color w:val="FFFFFF"/>
                <w:sz w:val="18"/>
                <w:szCs w:val="18"/>
              </w:rPr>
              <w:t>}</w:t>
            </w:r>
          </w:p>
          <w:p w14:paraId="39B3261E" w14:textId="77777777" w:rsidR="0000091C" w:rsidRDefault="0000091C" w:rsidP="00C156C6">
            <w:pPr>
              <w:rPr>
                <w:rFonts w:asciiTheme="majorHAnsi" w:eastAsiaTheme="majorEastAsia" w:hAnsiTheme="majorHAnsi" w:cstheme="majorBidi"/>
                <w:bCs/>
                <w:spacing w:val="-10"/>
                <w:kern w:val="28"/>
              </w:rPr>
            </w:pPr>
          </w:p>
        </w:tc>
      </w:tr>
      <w:tr w:rsidR="0000091C" w14:paraId="7919E6EE" w14:textId="77777777" w:rsidTr="00C156C6">
        <w:tc>
          <w:tcPr>
            <w:tcW w:w="4474" w:type="dxa"/>
          </w:tcPr>
          <w:p w14:paraId="6F370714" w14:textId="77777777" w:rsidR="0000091C" w:rsidRDefault="0000091C" w:rsidP="00C156C6">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D177CC2" w14:textId="527DBC57" w:rsidR="0000091C" w:rsidRDefault="00C17F95" w:rsidP="00C156C6">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w:t>
            </w:r>
            <w:r>
              <w:rPr>
                <w:rFonts w:asciiTheme="majorHAnsi" w:eastAsiaTheme="majorEastAsia" w:hAnsiTheme="majorHAnsi" w:cstheme="majorBidi"/>
                <w:spacing w:val="-10"/>
                <w:kern w:val="28"/>
              </w:rPr>
              <w:t>4.03.2023</w:t>
            </w:r>
          </w:p>
        </w:tc>
      </w:tr>
      <w:tr w:rsidR="0000091C" w14:paraId="774E6DF4" w14:textId="77777777" w:rsidTr="00C156C6">
        <w:tc>
          <w:tcPr>
            <w:tcW w:w="4474" w:type="dxa"/>
          </w:tcPr>
          <w:p w14:paraId="71BD2B19" w14:textId="77777777" w:rsidR="0000091C" w:rsidRDefault="0000091C" w:rsidP="00C156C6">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012B5AFE" w14:textId="2831E3F8" w:rsidR="0000091C" w:rsidRDefault="00C17F95" w:rsidP="00C156C6">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w:t>
            </w:r>
            <w:r>
              <w:rPr>
                <w:rFonts w:asciiTheme="majorHAnsi" w:eastAsiaTheme="majorEastAsia" w:hAnsiTheme="majorHAnsi" w:cstheme="majorBidi"/>
                <w:spacing w:val="-10"/>
                <w:kern w:val="28"/>
              </w:rPr>
              <w:t>estanden</w:t>
            </w:r>
          </w:p>
        </w:tc>
      </w:tr>
    </w:tbl>
    <w:p w14:paraId="52978107" w14:textId="1D0371A5" w:rsidR="0000091C" w:rsidRPr="00C17F95" w:rsidRDefault="0000091C" w:rsidP="00C17F95">
      <w:pPr>
        <w:pStyle w:val="Caption"/>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21</w:t>
      </w:r>
      <w:r w:rsidRPr="006558CB">
        <w:rPr>
          <w:rFonts w:asciiTheme="majorHAnsi" w:hAnsiTheme="majorHAnsi"/>
          <w:sz w:val="20"/>
          <w:szCs w:val="20"/>
        </w:rPr>
        <w:t xml:space="preserve"> - Testprotokoll für </w:t>
      </w:r>
      <w:r>
        <w:rPr>
          <w:rFonts w:asciiTheme="majorHAnsi" w:hAnsiTheme="majorHAnsi"/>
          <w:sz w:val="20"/>
          <w:szCs w:val="20"/>
        </w:rPr>
        <w:t>User Login Fehler</w:t>
      </w:r>
    </w:p>
    <w:p w14:paraId="732F64BE" w14:textId="77777777" w:rsidR="0000091C" w:rsidRPr="0000091C" w:rsidRDefault="0000091C" w:rsidP="0000091C"/>
    <w:tbl>
      <w:tblPr>
        <w:tblStyle w:val="TableGrid"/>
        <w:tblW w:w="0" w:type="auto"/>
        <w:tblLook w:val="04A0" w:firstRow="1" w:lastRow="0" w:firstColumn="1" w:lastColumn="0" w:noHBand="0" w:noVBand="1"/>
      </w:tblPr>
      <w:tblGrid>
        <w:gridCol w:w="4474"/>
        <w:gridCol w:w="4474"/>
      </w:tblGrid>
      <w:tr w:rsidR="00E3492C" w14:paraId="2EDB85AB" w14:textId="77777777" w:rsidTr="0016233A">
        <w:tc>
          <w:tcPr>
            <w:tcW w:w="4474" w:type="dxa"/>
          </w:tcPr>
          <w:p w14:paraId="55E1578C"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40E8679B" w14:textId="060CBFD8"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Login als User </w:t>
            </w:r>
            <w:r w:rsidR="0023481F">
              <w:rPr>
                <w:rFonts w:asciiTheme="majorHAnsi" w:eastAsiaTheme="majorEastAsia" w:hAnsiTheme="majorHAnsi" w:cstheme="majorBidi"/>
                <w:bCs/>
                <w:spacing w:val="-10"/>
                <w:kern w:val="28"/>
              </w:rPr>
              <w:t xml:space="preserve">falsche </w:t>
            </w:r>
            <w:r w:rsidR="00764EE0">
              <w:rPr>
                <w:rFonts w:asciiTheme="majorHAnsi" w:eastAsiaTheme="majorEastAsia" w:hAnsiTheme="majorHAnsi" w:cstheme="majorBidi"/>
                <w:bCs/>
                <w:spacing w:val="-10"/>
                <w:kern w:val="28"/>
              </w:rPr>
              <w:t>Eingabe</w:t>
            </w:r>
          </w:p>
        </w:tc>
      </w:tr>
      <w:tr w:rsidR="00E3492C" w14:paraId="41626036" w14:textId="77777777" w:rsidTr="0016233A">
        <w:tc>
          <w:tcPr>
            <w:tcW w:w="4474" w:type="dxa"/>
          </w:tcPr>
          <w:p w14:paraId="7A1897D2"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1C855032"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E3492C" w14:paraId="6C2C769B" w14:textId="77777777" w:rsidTr="0016233A">
        <w:tc>
          <w:tcPr>
            <w:tcW w:w="8948" w:type="dxa"/>
            <w:gridSpan w:val="2"/>
          </w:tcPr>
          <w:p w14:paraId="7611CD7B" w14:textId="3E198310"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r w:rsidR="00C17F95">
              <w:rPr>
                <w:rFonts w:asciiTheme="majorHAnsi" w:eastAsiaTheme="majorEastAsia" w:hAnsiTheme="majorHAnsi" w:cstheme="majorBidi"/>
                <w:bCs/>
                <w:spacing w:val="-10"/>
                <w:kern w:val="28"/>
              </w:rPr>
              <w:t xml:space="preserve"> Post Request an </w:t>
            </w:r>
            <w:r w:rsidR="00C17F95" w:rsidRPr="00B842E3">
              <w:rPr>
                <w:rFonts w:asciiTheme="majorHAnsi" w:eastAsiaTheme="majorEastAsia" w:hAnsiTheme="majorHAnsi" w:cstheme="majorBidi"/>
                <w:bCs/>
                <w:spacing w:val="-10"/>
                <w:kern w:val="28"/>
              </w:rPr>
              <w:t>/api/</w:t>
            </w:r>
            <w:r w:rsidR="00C17F95">
              <w:rPr>
                <w:rFonts w:asciiTheme="majorHAnsi" w:eastAsiaTheme="majorEastAsia" w:hAnsiTheme="majorHAnsi" w:cstheme="majorBidi"/>
                <w:bCs/>
                <w:spacing w:val="-10"/>
                <w:kern w:val="28"/>
              </w:rPr>
              <w:t>login</w:t>
            </w:r>
          </w:p>
          <w:p w14:paraId="73C5DFDD" w14:textId="092A2670" w:rsidR="00C17F95" w:rsidRDefault="00C17F95" w:rsidP="0016233A">
            <w:pPr>
              <w:rPr>
                <w:rFonts w:asciiTheme="majorHAnsi" w:eastAsiaTheme="majorEastAsia" w:hAnsiTheme="majorHAnsi" w:cstheme="majorBidi"/>
                <w:bCs/>
                <w:spacing w:val="-10"/>
                <w:kern w:val="28"/>
              </w:rPr>
            </w:pPr>
          </w:p>
          <w:p w14:paraId="3111419F" w14:textId="22FED117" w:rsidR="00C17F95" w:rsidRDefault="00C17F95" w:rsidP="0016233A">
            <w:pPr>
              <w:rPr>
                <w:rFonts w:asciiTheme="majorHAnsi" w:eastAsiaTheme="majorEastAsia" w:hAnsiTheme="majorHAnsi" w:cstheme="majorBidi"/>
                <w:bCs/>
                <w:spacing w:val="-10"/>
                <w:kern w:val="28"/>
              </w:rPr>
            </w:pPr>
            <w:r>
              <w:rPr>
                <w:noProof/>
              </w:rPr>
              <w:drawing>
                <wp:inline distT="0" distB="0" distL="0" distR="0" wp14:anchorId="24A82C29" wp14:editId="2F787121">
                  <wp:extent cx="3460750" cy="732618"/>
                  <wp:effectExtent l="0" t="0" r="6350" b="0"/>
                  <wp:docPr id="20591616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161622" name=""/>
                          <pic:cNvPicPr/>
                        </pic:nvPicPr>
                        <pic:blipFill>
                          <a:blip r:embed="rId24"/>
                          <a:stretch>
                            <a:fillRect/>
                          </a:stretch>
                        </pic:blipFill>
                        <pic:spPr>
                          <a:xfrm>
                            <a:off x="0" y="0"/>
                            <a:ext cx="3499439" cy="740808"/>
                          </a:xfrm>
                          <a:prstGeom prst="rect">
                            <a:avLst/>
                          </a:prstGeom>
                        </pic:spPr>
                      </pic:pic>
                    </a:graphicData>
                  </a:graphic>
                </wp:inline>
              </w:drawing>
            </w:r>
          </w:p>
          <w:p w14:paraId="2404EE08" w14:textId="77777777" w:rsidR="00E3492C" w:rsidRDefault="00E3492C" w:rsidP="0016233A">
            <w:pPr>
              <w:rPr>
                <w:rFonts w:asciiTheme="majorHAnsi" w:eastAsiaTheme="majorEastAsia" w:hAnsiTheme="majorHAnsi" w:cstheme="majorBidi"/>
                <w:bCs/>
                <w:spacing w:val="-10"/>
                <w:kern w:val="28"/>
              </w:rPr>
            </w:pPr>
          </w:p>
        </w:tc>
      </w:tr>
      <w:tr w:rsidR="00E3492C" w14:paraId="5A53407B" w14:textId="77777777" w:rsidTr="0016233A">
        <w:tc>
          <w:tcPr>
            <w:tcW w:w="8948" w:type="dxa"/>
            <w:gridSpan w:val="2"/>
          </w:tcPr>
          <w:p w14:paraId="00CF0003" w14:textId="6B8B808F"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C17F95">
              <w:rPr>
                <w:rFonts w:asciiTheme="majorHAnsi" w:eastAsiaTheme="majorEastAsia" w:hAnsiTheme="majorHAnsi" w:cstheme="majorBidi"/>
                <w:bCs/>
                <w:spacing w:val="-10"/>
                <w:kern w:val="28"/>
              </w:rPr>
              <w:t xml:space="preserve"> Statuscode 401</w:t>
            </w:r>
          </w:p>
          <w:p w14:paraId="61CFCE61" w14:textId="4751EE6E" w:rsidR="00C17F95" w:rsidRDefault="00C17F95" w:rsidP="0016233A">
            <w:pPr>
              <w:rPr>
                <w:rFonts w:asciiTheme="majorHAnsi" w:eastAsiaTheme="majorEastAsia" w:hAnsiTheme="majorHAnsi" w:cstheme="majorBidi"/>
                <w:bCs/>
                <w:spacing w:val="-10"/>
                <w:kern w:val="28"/>
              </w:rPr>
            </w:pPr>
          </w:p>
          <w:p w14:paraId="56266F10" w14:textId="77777777" w:rsidR="00C17F95" w:rsidRDefault="00C17F95" w:rsidP="00C17F95">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w:t>
            </w:r>
          </w:p>
          <w:p w14:paraId="1B7FA370" w14:textId="77777777" w:rsidR="00C17F95" w:rsidRDefault="00C17F95" w:rsidP="00C17F95">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"message"</w:t>
            </w:r>
            <w:r>
              <w:rPr>
                <w:rStyle w:val="HTMLCode"/>
                <w:rFonts w:ascii="Consolas" w:hAnsi="Consolas"/>
                <w:b/>
                <w:bCs/>
                <w:color w:val="FFFFFF"/>
                <w:sz w:val="18"/>
                <w:szCs w:val="18"/>
              </w:rPr>
              <w:t xml:space="preserve">: </w:t>
            </w:r>
            <w:r>
              <w:rPr>
                <w:rStyle w:val="HTMLCode"/>
                <w:rFonts w:ascii="Consolas" w:hAnsi="Consolas"/>
                <w:b/>
                <w:bCs/>
                <w:color w:val="A2FCA2"/>
                <w:sz w:val="18"/>
                <w:szCs w:val="18"/>
              </w:rPr>
              <w:t>"Invalid login details"</w:t>
            </w:r>
          </w:p>
          <w:p w14:paraId="0AADC560" w14:textId="77777777" w:rsidR="00C17F95" w:rsidRDefault="00C17F95" w:rsidP="00C17F95">
            <w:pPr>
              <w:pStyle w:val="HTMLPreformatted"/>
              <w:shd w:val="clear" w:color="auto" w:fill="333333"/>
              <w:rPr>
                <w:b/>
                <w:bCs/>
                <w:color w:val="FFFFFF"/>
                <w:sz w:val="18"/>
                <w:szCs w:val="18"/>
              </w:rPr>
            </w:pPr>
            <w:r>
              <w:rPr>
                <w:rStyle w:val="HTMLCode"/>
                <w:rFonts w:ascii="Consolas" w:hAnsi="Consolas"/>
                <w:b/>
                <w:bCs/>
                <w:color w:val="FFFFFF"/>
                <w:sz w:val="18"/>
                <w:szCs w:val="18"/>
              </w:rPr>
              <w:t>}</w:t>
            </w:r>
          </w:p>
          <w:p w14:paraId="2040358E" w14:textId="77777777" w:rsidR="00E3492C" w:rsidRDefault="00E3492C" w:rsidP="0016233A">
            <w:pPr>
              <w:rPr>
                <w:rFonts w:asciiTheme="majorHAnsi" w:eastAsiaTheme="majorEastAsia" w:hAnsiTheme="majorHAnsi" w:cstheme="majorBidi"/>
                <w:bCs/>
                <w:spacing w:val="-10"/>
                <w:kern w:val="28"/>
              </w:rPr>
            </w:pPr>
          </w:p>
        </w:tc>
      </w:tr>
      <w:tr w:rsidR="00E3492C" w14:paraId="43BA5207" w14:textId="77777777" w:rsidTr="0016233A">
        <w:tc>
          <w:tcPr>
            <w:tcW w:w="4474" w:type="dxa"/>
          </w:tcPr>
          <w:p w14:paraId="46DDA75B"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406A292C" w14:textId="5BAABF65" w:rsidR="00E3492C" w:rsidRDefault="00C17F95"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24.03.2023</w:t>
            </w:r>
          </w:p>
        </w:tc>
      </w:tr>
      <w:tr w:rsidR="00E3492C" w14:paraId="5D7AB8BE" w14:textId="77777777" w:rsidTr="0016233A">
        <w:tc>
          <w:tcPr>
            <w:tcW w:w="4474" w:type="dxa"/>
          </w:tcPr>
          <w:p w14:paraId="5DE9B699"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6A0F068A" w14:textId="77777777" w:rsidR="00E3492C" w:rsidRDefault="00E3492C" w:rsidP="0016233A">
            <w:pPr>
              <w:rPr>
                <w:rFonts w:asciiTheme="majorHAnsi" w:eastAsiaTheme="majorEastAsia" w:hAnsiTheme="majorHAnsi" w:cstheme="majorBidi"/>
                <w:bCs/>
                <w:spacing w:val="-10"/>
                <w:kern w:val="28"/>
              </w:rPr>
            </w:pPr>
          </w:p>
        </w:tc>
      </w:tr>
    </w:tbl>
    <w:p w14:paraId="480E3E58" w14:textId="3620BA5E" w:rsidR="00E3492C" w:rsidRPr="006558CB" w:rsidRDefault="00E3492C" w:rsidP="00E3492C">
      <w:pPr>
        <w:pStyle w:val="Caption"/>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2</w:t>
      </w:r>
      <w:r w:rsidR="0023481F">
        <w:rPr>
          <w:rFonts w:asciiTheme="majorHAnsi" w:hAnsiTheme="majorHAnsi"/>
          <w:noProof/>
          <w:sz w:val="20"/>
          <w:szCs w:val="20"/>
        </w:rPr>
        <w:t>1</w:t>
      </w:r>
      <w:r w:rsidRPr="006558CB">
        <w:rPr>
          <w:rFonts w:asciiTheme="majorHAnsi" w:hAnsiTheme="majorHAnsi"/>
          <w:sz w:val="20"/>
          <w:szCs w:val="20"/>
        </w:rPr>
        <w:t xml:space="preserve"> - Testprotokoll für </w:t>
      </w:r>
      <w:r>
        <w:rPr>
          <w:rFonts w:asciiTheme="majorHAnsi" w:hAnsiTheme="majorHAnsi"/>
          <w:sz w:val="20"/>
          <w:szCs w:val="20"/>
        </w:rPr>
        <w:t>User Login</w:t>
      </w:r>
      <w:r w:rsidR="0023481F">
        <w:rPr>
          <w:rFonts w:asciiTheme="majorHAnsi" w:hAnsiTheme="majorHAnsi"/>
          <w:sz w:val="20"/>
          <w:szCs w:val="20"/>
        </w:rPr>
        <w:t xml:space="preserve"> Fehler</w:t>
      </w:r>
    </w:p>
    <w:p w14:paraId="7F21CE34" w14:textId="4C7DC7C7" w:rsidR="0023481F" w:rsidRDefault="0023481F" w:rsidP="0023481F"/>
    <w:p w14:paraId="1065EBF9" w14:textId="311A584B" w:rsidR="00C17F95" w:rsidRDefault="00C17F95" w:rsidP="0023481F"/>
    <w:p w14:paraId="5ABA0EDC" w14:textId="2ED8F10E" w:rsidR="00C17F95" w:rsidRDefault="00C17F95" w:rsidP="0023481F"/>
    <w:p w14:paraId="53A46579" w14:textId="565E1716" w:rsidR="00C17F95" w:rsidRDefault="00C17F95" w:rsidP="0023481F"/>
    <w:p w14:paraId="72A87969" w14:textId="77777777" w:rsidR="00C17F95" w:rsidRDefault="00C17F95" w:rsidP="0023481F"/>
    <w:p w14:paraId="7829F38C" w14:textId="7C714BA6" w:rsidR="00C17F95" w:rsidRDefault="00C17F95" w:rsidP="0023481F"/>
    <w:p w14:paraId="21702102" w14:textId="65AF0D63" w:rsidR="00C17F95" w:rsidRDefault="00C17F95" w:rsidP="0023481F"/>
    <w:p w14:paraId="07A169A2" w14:textId="77777777" w:rsidR="00C17F95" w:rsidRPr="0023481F" w:rsidRDefault="00C17F95" w:rsidP="0023481F"/>
    <w:tbl>
      <w:tblPr>
        <w:tblStyle w:val="TableGrid"/>
        <w:tblW w:w="0" w:type="auto"/>
        <w:tblLook w:val="04A0" w:firstRow="1" w:lastRow="0" w:firstColumn="1" w:lastColumn="0" w:noHBand="0" w:noVBand="1"/>
      </w:tblPr>
      <w:tblGrid>
        <w:gridCol w:w="4474"/>
        <w:gridCol w:w="4474"/>
      </w:tblGrid>
      <w:tr w:rsidR="0023481F" w14:paraId="1323D442" w14:textId="77777777" w:rsidTr="0016233A">
        <w:tc>
          <w:tcPr>
            <w:tcW w:w="4474" w:type="dxa"/>
          </w:tcPr>
          <w:p w14:paraId="154F4892"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1D9FB65D" w14:textId="2C483FE1"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Shops</w:t>
            </w:r>
          </w:p>
        </w:tc>
      </w:tr>
      <w:tr w:rsidR="0023481F" w14:paraId="05D8C70C" w14:textId="77777777" w:rsidTr="0016233A">
        <w:tc>
          <w:tcPr>
            <w:tcW w:w="4474" w:type="dxa"/>
          </w:tcPr>
          <w:p w14:paraId="456DBF5F"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1E5389C3" w14:textId="4D1D6F0F" w:rsidR="0023481F" w:rsidRDefault="00764EE0"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23481F" w:rsidRPr="007B381D" w14:paraId="6C25D4FB" w14:textId="77777777" w:rsidTr="0016233A">
        <w:tc>
          <w:tcPr>
            <w:tcW w:w="8948" w:type="dxa"/>
            <w:gridSpan w:val="2"/>
          </w:tcPr>
          <w:p w14:paraId="6858DC97" w14:textId="202238D0" w:rsidR="0023481F" w:rsidRPr="007B381D" w:rsidRDefault="0023481F" w:rsidP="0016233A">
            <w:pPr>
              <w:rPr>
                <w:rFonts w:asciiTheme="majorHAnsi" w:eastAsiaTheme="majorEastAsia" w:hAnsiTheme="majorHAnsi" w:cstheme="majorBidi"/>
                <w:bCs/>
                <w:spacing w:val="-10"/>
                <w:kern w:val="28"/>
                <w:lang w:val="en-US"/>
              </w:rPr>
            </w:pPr>
            <w:r w:rsidRPr="007B381D">
              <w:rPr>
                <w:rFonts w:asciiTheme="majorHAnsi" w:eastAsiaTheme="majorEastAsia" w:hAnsiTheme="majorHAnsi" w:cstheme="majorBidi"/>
                <w:bCs/>
                <w:spacing w:val="-10"/>
                <w:kern w:val="28"/>
                <w:lang w:val="en-US"/>
              </w:rPr>
              <w:t>Eingabe:</w:t>
            </w:r>
            <w:r w:rsidR="00D944F0" w:rsidRPr="007B381D">
              <w:rPr>
                <w:rFonts w:asciiTheme="majorHAnsi" w:eastAsiaTheme="majorEastAsia" w:hAnsiTheme="majorHAnsi" w:cstheme="majorBidi"/>
                <w:bCs/>
                <w:spacing w:val="-10"/>
                <w:kern w:val="28"/>
                <w:lang w:val="en-US"/>
              </w:rPr>
              <w:t xml:space="preserve"> Get Request an /api/shops</w:t>
            </w:r>
          </w:p>
          <w:p w14:paraId="341386C4" w14:textId="77777777" w:rsidR="0023481F" w:rsidRPr="007B381D" w:rsidRDefault="0023481F" w:rsidP="0016233A">
            <w:pPr>
              <w:rPr>
                <w:rFonts w:asciiTheme="majorHAnsi" w:eastAsiaTheme="majorEastAsia" w:hAnsiTheme="majorHAnsi" w:cstheme="majorBidi"/>
                <w:bCs/>
                <w:spacing w:val="-10"/>
                <w:kern w:val="28"/>
                <w:lang w:val="en-US"/>
              </w:rPr>
            </w:pPr>
          </w:p>
        </w:tc>
      </w:tr>
      <w:tr w:rsidR="0023481F" w14:paraId="66A7B5D2" w14:textId="77777777" w:rsidTr="0016233A">
        <w:tc>
          <w:tcPr>
            <w:tcW w:w="8948" w:type="dxa"/>
            <w:gridSpan w:val="2"/>
          </w:tcPr>
          <w:p w14:paraId="0268A1D7" w14:textId="779BF448"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D944F0">
              <w:rPr>
                <w:rFonts w:asciiTheme="majorHAnsi" w:eastAsiaTheme="majorEastAsia" w:hAnsiTheme="majorHAnsi" w:cstheme="majorBidi"/>
                <w:bCs/>
                <w:spacing w:val="-10"/>
                <w:kern w:val="28"/>
              </w:rPr>
              <w:t xml:space="preserve"> Statuscode 200</w:t>
            </w:r>
          </w:p>
          <w:p w14:paraId="34F75D93" w14:textId="10CDAE24" w:rsidR="00D944F0" w:rsidRDefault="00D944F0" w:rsidP="0016233A">
            <w:pPr>
              <w:rPr>
                <w:rFonts w:asciiTheme="majorHAnsi" w:eastAsiaTheme="majorEastAsia" w:hAnsiTheme="majorHAnsi" w:cstheme="majorBidi"/>
                <w:bCs/>
                <w:spacing w:val="-10"/>
                <w:kern w:val="28"/>
              </w:rPr>
            </w:pPr>
          </w:p>
          <w:p w14:paraId="36E488B3" w14:textId="77777777" w:rsidR="00D944F0" w:rsidRDefault="00D944F0" w:rsidP="00D944F0">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w:t>
            </w:r>
          </w:p>
          <w:p w14:paraId="785D0E45" w14:textId="77777777" w:rsidR="00D944F0" w:rsidRDefault="00D944F0" w:rsidP="00D944F0">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24F965B4" w14:textId="77777777" w:rsidR="00D944F0" w:rsidRDefault="00D944F0" w:rsidP="00D944F0">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"id"</w:t>
            </w:r>
            <w:r>
              <w:rPr>
                <w:rStyle w:val="HTMLCode"/>
                <w:rFonts w:ascii="Consolas" w:hAnsi="Consolas"/>
                <w:b/>
                <w:bCs/>
                <w:color w:val="FFFFFF"/>
                <w:sz w:val="18"/>
                <w:szCs w:val="18"/>
              </w:rPr>
              <w:t xml:space="preserve">: </w:t>
            </w:r>
            <w:r>
              <w:rPr>
                <w:rStyle w:val="HTMLCode"/>
                <w:rFonts w:ascii="Consolas" w:hAnsi="Consolas"/>
                <w:b/>
                <w:bCs/>
                <w:color w:val="D36363"/>
                <w:sz w:val="18"/>
                <w:szCs w:val="18"/>
              </w:rPr>
              <w:t>1</w:t>
            </w:r>
            <w:r>
              <w:rPr>
                <w:rStyle w:val="HTMLCode"/>
                <w:rFonts w:ascii="Consolas" w:hAnsi="Consolas"/>
                <w:b/>
                <w:bCs/>
                <w:color w:val="FFFFFF"/>
                <w:sz w:val="18"/>
                <w:szCs w:val="18"/>
              </w:rPr>
              <w:t>,</w:t>
            </w:r>
          </w:p>
          <w:p w14:paraId="0EBF6EF4" w14:textId="77777777" w:rsidR="00D944F0" w:rsidRDefault="00D944F0" w:rsidP="00D944F0">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"name"</w:t>
            </w:r>
            <w:r>
              <w:rPr>
                <w:rStyle w:val="HTMLCode"/>
                <w:rFonts w:ascii="Consolas" w:hAnsi="Consolas"/>
                <w:b/>
                <w:bCs/>
                <w:color w:val="FFFFFF"/>
                <w:sz w:val="18"/>
                <w:szCs w:val="18"/>
              </w:rPr>
              <w:t xml:space="preserve">: </w:t>
            </w:r>
            <w:r>
              <w:rPr>
                <w:rStyle w:val="HTMLCode"/>
                <w:rFonts w:ascii="Consolas" w:hAnsi="Consolas"/>
                <w:b/>
                <w:bCs/>
                <w:color w:val="A2FCA2"/>
                <w:sz w:val="18"/>
                <w:szCs w:val="18"/>
              </w:rPr>
              <w:t>"mueller"</w:t>
            </w:r>
            <w:r>
              <w:rPr>
                <w:rStyle w:val="HTMLCode"/>
                <w:rFonts w:ascii="Consolas" w:hAnsi="Consolas"/>
                <w:b/>
                <w:bCs/>
                <w:color w:val="FFFFFF"/>
                <w:sz w:val="18"/>
                <w:szCs w:val="18"/>
              </w:rPr>
              <w:t>,</w:t>
            </w:r>
          </w:p>
          <w:p w14:paraId="611041D5"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Pr>
                <w:rStyle w:val="HTMLCode"/>
                <w:rFonts w:ascii="Consolas" w:hAnsi="Consolas"/>
                <w:b/>
                <w:bCs/>
                <w:color w:val="FFFFFF"/>
                <w:sz w:val="18"/>
                <w:szCs w:val="18"/>
              </w:rPr>
              <w:t xml:space="preserve">    </w:t>
            </w:r>
            <w:r w:rsidRPr="007B381D">
              <w:rPr>
                <w:rStyle w:val="hljs-attr"/>
                <w:rFonts w:ascii="Consolas" w:hAnsi="Consolas"/>
                <w:b/>
                <w:bCs/>
                <w:color w:val="FFFFFF"/>
                <w:sz w:val="18"/>
                <w:szCs w:val="18"/>
                <w:lang w:val="en-US"/>
              </w:rPr>
              <w:t>"link"</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"https://www.aufderhar.com/modi-molestias-possimus-et-distinctio-nihil-dolorem"</w:t>
            </w:r>
            <w:r w:rsidRPr="007B381D">
              <w:rPr>
                <w:rStyle w:val="HTMLCode"/>
                <w:rFonts w:ascii="Consolas" w:hAnsi="Consolas"/>
                <w:b/>
                <w:bCs/>
                <w:color w:val="FFFFFF"/>
                <w:sz w:val="18"/>
                <w:szCs w:val="18"/>
                <w:lang w:val="en-US"/>
              </w:rPr>
              <w:t>,</w:t>
            </w:r>
          </w:p>
          <w:p w14:paraId="47BA7540"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"products"</w:t>
            </w:r>
            <w:r w:rsidRPr="007B381D">
              <w:rPr>
                <w:rStyle w:val="HTMLCode"/>
                <w:rFonts w:ascii="Consolas" w:hAnsi="Consolas"/>
                <w:b/>
                <w:bCs/>
                <w:color w:val="FFFFFF"/>
                <w:sz w:val="18"/>
                <w:szCs w:val="18"/>
                <w:lang w:val="en-US"/>
              </w:rPr>
              <w:t>: [</w:t>
            </w:r>
          </w:p>
          <w:p w14:paraId="5730EF2A"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p>
          <w:p w14:paraId="0B541313"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"id"</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D36363"/>
                <w:sz w:val="18"/>
                <w:szCs w:val="18"/>
                <w:lang w:val="en-US"/>
              </w:rPr>
              <w:t>2</w:t>
            </w:r>
            <w:r w:rsidRPr="007B381D">
              <w:rPr>
                <w:rStyle w:val="HTMLCode"/>
                <w:rFonts w:ascii="Consolas" w:hAnsi="Consolas"/>
                <w:b/>
                <w:bCs/>
                <w:color w:val="FFFFFF"/>
                <w:sz w:val="18"/>
                <w:szCs w:val="18"/>
                <w:lang w:val="en-US"/>
              </w:rPr>
              <w:t>,</w:t>
            </w:r>
          </w:p>
          <w:p w14:paraId="336C7A33"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"shop"</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"mueller"</w:t>
            </w:r>
            <w:r w:rsidRPr="007B381D">
              <w:rPr>
                <w:rStyle w:val="HTMLCode"/>
                <w:rFonts w:ascii="Consolas" w:hAnsi="Consolas"/>
                <w:b/>
                <w:bCs/>
                <w:color w:val="FFFFFF"/>
                <w:sz w:val="18"/>
                <w:szCs w:val="18"/>
                <w:lang w:val="en-US"/>
              </w:rPr>
              <w:t>,</w:t>
            </w:r>
          </w:p>
          <w:p w14:paraId="6398B624"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"name"</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"sit"</w:t>
            </w:r>
            <w:r w:rsidRPr="007B381D">
              <w:rPr>
                <w:rStyle w:val="HTMLCode"/>
                <w:rFonts w:ascii="Consolas" w:hAnsi="Consolas"/>
                <w:b/>
                <w:bCs/>
                <w:color w:val="FFFFFF"/>
                <w:sz w:val="18"/>
                <w:szCs w:val="18"/>
                <w:lang w:val="en-US"/>
              </w:rPr>
              <w:t>,</w:t>
            </w:r>
          </w:p>
          <w:p w14:paraId="74906515"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"image"</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FCC28C"/>
                <w:sz w:val="18"/>
                <w:szCs w:val="18"/>
                <w:lang w:val="en-US"/>
              </w:rPr>
              <w:t>null</w:t>
            </w:r>
          </w:p>
          <w:p w14:paraId="6282C6F2"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p>
          <w:p w14:paraId="4E17168B"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p>
          <w:p w14:paraId="66C8AA29"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"id"</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D36363"/>
                <w:sz w:val="18"/>
                <w:szCs w:val="18"/>
                <w:lang w:val="en-US"/>
              </w:rPr>
              <w:t>5</w:t>
            </w:r>
            <w:r w:rsidRPr="007B381D">
              <w:rPr>
                <w:rStyle w:val="HTMLCode"/>
                <w:rFonts w:ascii="Consolas" w:hAnsi="Consolas"/>
                <w:b/>
                <w:bCs/>
                <w:color w:val="FFFFFF"/>
                <w:sz w:val="18"/>
                <w:szCs w:val="18"/>
                <w:lang w:val="en-US"/>
              </w:rPr>
              <w:t>,</w:t>
            </w:r>
          </w:p>
          <w:p w14:paraId="3B34D4AA"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"shop"</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"mueller"</w:t>
            </w:r>
            <w:r w:rsidRPr="007B381D">
              <w:rPr>
                <w:rStyle w:val="HTMLCode"/>
                <w:rFonts w:ascii="Consolas" w:hAnsi="Consolas"/>
                <w:b/>
                <w:bCs/>
                <w:color w:val="FFFFFF"/>
                <w:sz w:val="18"/>
                <w:szCs w:val="18"/>
                <w:lang w:val="en-US"/>
              </w:rPr>
              <w:t>,</w:t>
            </w:r>
          </w:p>
          <w:p w14:paraId="74CF5B91"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"name"</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"nam"</w:t>
            </w:r>
            <w:r w:rsidRPr="007B381D">
              <w:rPr>
                <w:rStyle w:val="HTMLCode"/>
                <w:rFonts w:ascii="Consolas" w:hAnsi="Consolas"/>
                <w:b/>
                <w:bCs/>
                <w:color w:val="FFFFFF"/>
                <w:sz w:val="18"/>
                <w:szCs w:val="18"/>
                <w:lang w:val="en-US"/>
              </w:rPr>
              <w:t>,</w:t>
            </w:r>
          </w:p>
          <w:p w14:paraId="51F8B366"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"image"</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FCC28C"/>
                <w:sz w:val="18"/>
                <w:szCs w:val="18"/>
                <w:lang w:val="en-US"/>
              </w:rPr>
              <w:t>null</w:t>
            </w:r>
          </w:p>
          <w:p w14:paraId="4D073548"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p>
          <w:p w14:paraId="2893F435"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p>
          <w:p w14:paraId="4F0C620E"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p>
          <w:p w14:paraId="291A93E5"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p>
          <w:p w14:paraId="7BA885BD"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"id"</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D36363"/>
                <w:sz w:val="18"/>
                <w:szCs w:val="18"/>
                <w:lang w:val="en-US"/>
              </w:rPr>
              <w:t>2</w:t>
            </w:r>
            <w:r w:rsidRPr="007B381D">
              <w:rPr>
                <w:rStyle w:val="HTMLCode"/>
                <w:rFonts w:ascii="Consolas" w:hAnsi="Consolas"/>
                <w:b/>
                <w:bCs/>
                <w:color w:val="FFFFFF"/>
                <w:sz w:val="18"/>
                <w:szCs w:val="18"/>
                <w:lang w:val="en-US"/>
              </w:rPr>
              <w:t>,</w:t>
            </w:r>
          </w:p>
          <w:p w14:paraId="0B1FA3CB"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"name"</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"keeling"</w:t>
            </w:r>
            <w:r w:rsidRPr="007B381D">
              <w:rPr>
                <w:rStyle w:val="HTMLCode"/>
                <w:rFonts w:ascii="Consolas" w:hAnsi="Consolas"/>
                <w:b/>
                <w:bCs/>
                <w:color w:val="FFFFFF"/>
                <w:sz w:val="18"/>
                <w:szCs w:val="18"/>
                <w:lang w:val="en-US"/>
              </w:rPr>
              <w:t>,</w:t>
            </w:r>
          </w:p>
          <w:p w14:paraId="57DB473C"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"link"</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"http://www.auer.com/ullam-non-expedita-consequatur-omnis"</w:t>
            </w:r>
            <w:r w:rsidRPr="007B381D">
              <w:rPr>
                <w:rStyle w:val="HTMLCode"/>
                <w:rFonts w:ascii="Consolas" w:hAnsi="Consolas"/>
                <w:b/>
                <w:bCs/>
                <w:color w:val="FFFFFF"/>
                <w:sz w:val="18"/>
                <w:szCs w:val="18"/>
                <w:lang w:val="en-US"/>
              </w:rPr>
              <w:t>,</w:t>
            </w:r>
          </w:p>
          <w:p w14:paraId="1248B43F"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"products"</w:t>
            </w:r>
            <w:r w:rsidRPr="007B381D">
              <w:rPr>
                <w:rStyle w:val="HTMLCode"/>
                <w:rFonts w:ascii="Consolas" w:hAnsi="Consolas"/>
                <w:b/>
                <w:bCs/>
                <w:color w:val="FFFFFF"/>
                <w:sz w:val="18"/>
                <w:szCs w:val="18"/>
                <w:lang w:val="en-US"/>
              </w:rPr>
              <w:t>: [</w:t>
            </w:r>
          </w:p>
          <w:p w14:paraId="0A379A80"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p>
          <w:p w14:paraId="122ECA2A"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"id"</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D36363"/>
                <w:sz w:val="18"/>
                <w:szCs w:val="18"/>
                <w:lang w:val="en-US"/>
              </w:rPr>
              <w:t>1</w:t>
            </w:r>
            <w:r w:rsidRPr="007B381D">
              <w:rPr>
                <w:rStyle w:val="HTMLCode"/>
                <w:rFonts w:ascii="Consolas" w:hAnsi="Consolas"/>
                <w:b/>
                <w:bCs/>
                <w:color w:val="FFFFFF"/>
                <w:sz w:val="18"/>
                <w:szCs w:val="18"/>
                <w:lang w:val="en-US"/>
              </w:rPr>
              <w:t>,</w:t>
            </w:r>
          </w:p>
          <w:p w14:paraId="280E6070"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"shop"</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"keeling"</w:t>
            </w:r>
            <w:r w:rsidRPr="007B381D">
              <w:rPr>
                <w:rStyle w:val="HTMLCode"/>
                <w:rFonts w:ascii="Consolas" w:hAnsi="Consolas"/>
                <w:b/>
                <w:bCs/>
                <w:color w:val="FFFFFF"/>
                <w:sz w:val="18"/>
                <w:szCs w:val="18"/>
                <w:lang w:val="en-US"/>
              </w:rPr>
              <w:t>,</w:t>
            </w:r>
          </w:p>
          <w:p w14:paraId="4A965E7C"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"name"</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"placeat"</w:t>
            </w:r>
            <w:r w:rsidRPr="007B381D">
              <w:rPr>
                <w:rStyle w:val="HTMLCode"/>
                <w:rFonts w:ascii="Consolas" w:hAnsi="Consolas"/>
                <w:b/>
                <w:bCs/>
                <w:color w:val="FFFFFF"/>
                <w:sz w:val="18"/>
                <w:szCs w:val="18"/>
                <w:lang w:val="en-US"/>
              </w:rPr>
              <w:t>,</w:t>
            </w:r>
          </w:p>
          <w:p w14:paraId="05B3A4ED"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"image"</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FCC28C"/>
                <w:sz w:val="18"/>
                <w:szCs w:val="18"/>
                <w:lang w:val="en-US"/>
              </w:rPr>
              <w:t>null</w:t>
            </w:r>
          </w:p>
          <w:p w14:paraId="57CABE76"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p>
          <w:p w14:paraId="17F98EB5"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p>
          <w:p w14:paraId="5BE4876D"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"id"</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D36363"/>
                <w:sz w:val="18"/>
                <w:szCs w:val="18"/>
                <w:lang w:val="en-US"/>
              </w:rPr>
              <w:t>4</w:t>
            </w:r>
            <w:r w:rsidRPr="007B381D">
              <w:rPr>
                <w:rStyle w:val="HTMLCode"/>
                <w:rFonts w:ascii="Consolas" w:hAnsi="Consolas"/>
                <w:b/>
                <w:bCs/>
                <w:color w:val="FFFFFF"/>
                <w:sz w:val="18"/>
                <w:szCs w:val="18"/>
                <w:lang w:val="en-US"/>
              </w:rPr>
              <w:t>,</w:t>
            </w:r>
          </w:p>
          <w:p w14:paraId="692C39FC"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"shop"</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"keeling"</w:t>
            </w:r>
            <w:r w:rsidRPr="007B381D">
              <w:rPr>
                <w:rStyle w:val="HTMLCode"/>
                <w:rFonts w:ascii="Consolas" w:hAnsi="Consolas"/>
                <w:b/>
                <w:bCs/>
                <w:color w:val="FFFFFF"/>
                <w:sz w:val="18"/>
                <w:szCs w:val="18"/>
                <w:lang w:val="en-US"/>
              </w:rPr>
              <w:t>,</w:t>
            </w:r>
          </w:p>
          <w:p w14:paraId="60B96D22" w14:textId="77777777" w:rsidR="00D944F0" w:rsidRDefault="00D944F0" w:rsidP="00D944F0">
            <w:pPr>
              <w:pStyle w:val="HTMLPreformatted"/>
              <w:shd w:val="clear" w:color="auto" w:fill="333333"/>
              <w:wordWrap w:val="0"/>
              <w:rPr>
                <w:rStyle w:val="HTMLCode"/>
                <w:rFonts w:ascii="Consolas" w:hAnsi="Consolas"/>
                <w:b/>
                <w:bCs/>
                <w:color w:val="FFFFFF"/>
                <w:sz w:val="18"/>
                <w:szCs w:val="18"/>
              </w:rPr>
            </w:pPr>
            <w:r w:rsidRPr="007B381D">
              <w:rPr>
                <w:rStyle w:val="HTMLCode"/>
                <w:rFonts w:ascii="Consolas" w:hAnsi="Consolas"/>
                <w:b/>
                <w:bCs/>
                <w:color w:val="FFFFFF"/>
                <w:sz w:val="18"/>
                <w:szCs w:val="18"/>
                <w:lang w:val="en-US"/>
              </w:rPr>
              <w:t xml:space="preserve">        </w:t>
            </w:r>
            <w:r>
              <w:rPr>
                <w:rStyle w:val="hljs-attr"/>
                <w:rFonts w:ascii="Consolas" w:hAnsi="Consolas"/>
                <w:b/>
                <w:bCs/>
                <w:color w:val="FFFFFF"/>
                <w:sz w:val="18"/>
                <w:szCs w:val="18"/>
              </w:rPr>
              <w:t>"name"</w:t>
            </w:r>
            <w:r>
              <w:rPr>
                <w:rStyle w:val="HTMLCode"/>
                <w:rFonts w:ascii="Consolas" w:hAnsi="Consolas"/>
                <w:b/>
                <w:bCs/>
                <w:color w:val="FFFFFF"/>
                <w:sz w:val="18"/>
                <w:szCs w:val="18"/>
              </w:rPr>
              <w:t xml:space="preserve">: </w:t>
            </w:r>
            <w:r>
              <w:rPr>
                <w:rStyle w:val="HTMLCode"/>
                <w:rFonts w:ascii="Consolas" w:hAnsi="Consolas"/>
                <w:b/>
                <w:bCs/>
                <w:color w:val="A2FCA2"/>
                <w:sz w:val="18"/>
                <w:szCs w:val="18"/>
              </w:rPr>
              <w:t>"ab"</w:t>
            </w:r>
            <w:r>
              <w:rPr>
                <w:rStyle w:val="HTMLCode"/>
                <w:rFonts w:ascii="Consolas" w:hAnsi="Consolas"/>
                <w:b/>
                <w:bCs/>
                <w:color w:val="FFFFFF"/>
                <w:sz w:val="18"/>
                <w:szCs w:val="18"/>
              </w:rPr>
              <w:t>,</w:t>
            </w:r>
          </w:p>
          <w:p w14:paraId="449CA378" w14:textId="77777777" w:rsidR="00D944F0" w:rsidRDefault="00D944F0" w:rsidP="00D944F0">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"image"</w:t>
            </w:r>
            <w:r>
              <w:rPr>
                <w:rStyle w:val="HTMLCode"/>
                <w:rFonts w:ascii="Consolas" w:hAnsi="Consolas"/>
                <w:b/>
                <w:bCs/>
                <w:color w:val="FFFFFF"/>
                <w:sz w:val="18"/>
                <w:szCs w:val="18"/>
              </w:rPr>
              <w:t xml:space="preserve">: </w:t>
            </w:r>
            <w:r>
              <w:rPr>
                <w:rStyle w:val="HTMLCode"/>
                <w:rFonts w:ascii="Consolas" w:hAnsi="Consolas"/>
                <w:b/>
                <w:bCs/>
                <w:color w:val="FCC28C"/>
                <w:sz w:val="18"/>
                <w:szCs w:val="18"/>
              </w:rPr>
              <w:t>null</w:t>
            </w:r>
          </w:p>
          <w:p w14:paraId="4837FE92" w14:textId="77777777" w:rsidR="00D944F0" w:rsidRDefault="00D944F0" w:rsidP="00D944F0">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272E07EC" w14:textId="77777777" w:rsidR="00D944F0" w:rsidRDefault="00D944F0" w:rsidP="00D944F0">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2BF2BD41" w14:textId="77777777" w:rsidR="00D944F0" w:rsidRDefault="00D944F0" w:rsidP="00D944F0">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1A533C42" w14:textId="77777777" w:rsidR="00D944F0" w:rsidRDefault="00D944F0" w:rsidP="00D944F0">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063B7B0F" w14:textId="77777777" w:rsidR="00D944F0" w:rsidRDefault="00D944F0" w:rsidP="00D944F0">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"id"</w:t>
            </w:r>
            <w:r>
              <w:rPr>
                <w:rStyle w:val="HTMLCode"/>
                <w:rFonts w:ascii="Consolas" w:hAnsi="Consolas"/>
                <w:b/>
                <w:bCs/>
                <w:color w:val="FFFFFF"/>
                <w:sz w:val="18"/>
                <w:szCs w:val="18"/>
              </w:rPr>
              <w:t xml:space="preserve">: </w:t>
            </w:r>
            <w:r>
              <w:rPr>
                <w:rStyle w:val="HTMLCode"/>
                <w:rFonts w:ascii="Consolas" w:hAnsi="Consolas"/>
                <w:b/>
                <w:bCs/>
                <w:color w:val="D36363"/>
                <w:sz w:val="18"/>
                <w:szCs w:val="18"/>
              </w:rPr>
              <w:t>3</w:t>
            </w:r>
            <w:r>
              <w:rPr>
                <w:rStyle w:val="HTMLCode"/>
                <w:rFonts w:ascii="Consolas" w:hAnsi="Consolas"/>
                <w:b/>
                <w:bCs/>
                <w:color w:val="FFFFFF"/>
                <w:sz w:val="18"/>
                <w:szCs w:val="18"/>
              </w:rPr>
              <w:t>,</w:t>
            </w:r>
          </w:p>
          <w:p w14:paraId="32ECA213"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Pr>
                <w:rStyle w:val="HTMLCode"/>
                <w:rFonts w:ascii="Consolas" w:hAnsi="Consolas"/>
                <w:b/>
                <w:bCs/>
                <w:color w:val="FFFFFF"/>
                <w:sz w:val="18"/>
                <w:szCs w:val="18"/>
              </w:rPr>
              <w:t xml:space="preserve">    </w:t>
            </w:r>
            <w:r w:rsidRPr="007B381D">
              <w:rPr>
                <w:rStyle w:val="hljs-attr"/>
                <w:rFonts w:ascii="Consolas" w:hAnsi="Consolas"/>
                <w:b/>
                <w:bCs/>
                <w:color w:val="FFFFFF"/>
                <w:sz w:val="18"/>
                <w:szCs w:val="18"/>
                <w:lang w:val="en-US"/>
              </w:rPr>
              <w:t>"name"</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"moore"</w:t>
            </w:r>
            <w:r w:rsidRPr="007B381D">
              <w:rPr>
                <w:rStyle w:val="HTMLCode"/>
                <w:rFonts w:ascii="Consolas" w:hAnsi="Consolas"/>
                <w:b/>
                <w:bCs/>
                <w:color w:val="FFFFFF"/>
                <w:sz w:val="18"/>
                <w:szCs w:val="18"/>
                <w:lang w:val="en-US"/>
              </w:rPr>
              <w:t>,</w:t>
            </w:r>
          </w:p>
          <w:p w14:paraId="3B129283"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"link"</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"https://www.fisher.com/tempore-laudantium-tenetur-sit-mollitia-molestias-magni-molestias-rerum"</w:t>
            </w:r>
            <w:r w:rsidRPr="007B381D">
              <w:rPr>
                <w:rStyle w:val="HTMLCode"/>
                <w:rFonts w:ascii="Consolas" w:hAnsi="Consolas"/>
                <w:b/>
                <w:bCs/>
                <w:color w:val="FFFFFF"/>
                <w:sz w:val="18"/>
                <w:szCs w:val="18"/>
                <w:lang w:val="en-US"/>
              </w:rPr>
              <w:t>,</w:t>
            </w:r>
          </w:p>
          <w:p w14:paraId="528B7CBD"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"products"</w:t>
            </w:r>
            <w:r w:rsidRPr="007B381D">
              <w:rPr>
                <w:rStyle w:val="HTMLCode"/>
                <w:rFonts w:ascii="Consolas" w:hAnsi="Consolas"/>
                <w:b/>
                <w:bCs/>
                <w:color w:val="FFFFFF"/>
                <w:sz w:val="18"/>
                <w:szCs w:val="18"/>
                <w:lang w:val="en-US"/>
              </w:rPr>
              <w:t>: [</w:t>
            </w:r>
          </w:p>
          <w:p w14:paraId="4C3D2DA2"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p>
          <w:p w14:paraId="620C8AEC"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"id"</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D36363"/>
                <w:sz w:val="18"/>
                <w:szCs w:val="18"/>
                <w:lang w:val="en-US"/>
              </w:rPr>
              <w:t>3</w:t>
            </w:r>
            <w:r w:rsidRPr="007B381D">
              <w:rPr>
                <w:rStyle w:val="HTMLCode"/>
                <w:rFonts w:ascii="Consolas" w:hAnsi="Consolas"/>
                <w:b/>
                <w:bCs/>
                <w:color w:val="FFFFFF"/>
                <w:sz w:val="18"/>
                <w:szCs w:val="18"/>
                <w:lang w:val="en-US"/>
              </w:rPr>
              <w:t>,</w:t>
            </w:r>
          </w:p>
          <w:p w14:paraId="163A6F3B"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"shop"</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"moore"</w:t>
            </w:r>
            <w:r w:rsidRPr="007B381D">
              <w:rPr>
                <w:rStyle w:val="HTMLCode"/>
                <w:rFonts w:ascii="Consolas" w:hAnsi="Consolas"/>
                <w:b/>
                <w:bCs/>
                <w:color w:val="FFFFFF"/>
                <w:sz w:val="18"/>
                <w:szCs w:val="18"/>
                <w:lang w:val="en-US"/>
              </w:rPr>
              <w:t>,</w:t>
            </w:r>
          </w:p>
          <w:p w14:paraId="5AC9E8B3"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"name"</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"quam"</w:t>
            </w:r>
            <w:r w:rsidRPr="007B381D">
              <w:rPr>
                <w:rStyle w:val="HTMLCode"/>
                <w:rFonts w:ascii="Consolas" w:hAnsi="Consolas"/>
                <w:b/>
                <w:bCs/>
                <w:color w:val="FFFFFF"/>
                <w:sz w:val="18"/>
                <w:szCs w:val="18"/>
                <w:lang w:val="en-US"/>
              </w:rPr>
              <w:t>,</w:t>
            </w:r>
          </w:p>
          <w:p w14:paraId="0EF0F2B2"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"image"</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"1a25c9ab8caaba6f39efce58ab553fa7.png"</w:t>
            </w:r>
          </w:p>
          <w:p w14:paraId="4C9B5E12"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p>
          <w:p w14:paraId="7F74B659"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p>
          <w:p w14:paraId="3B845E0E"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lastRenderedPageBreak/>
              <w:t xml:space="preserve">        </w:t>
            </w:r>
            <w:r w:rsidRPr="007B381D">
              <w:rPr>
                <w:rStyle w:val="hljs-attr"/>
                <w:rFonts w:ascii="Consolas" w:hAnsi="Consolas"/>
                <w:b/>
                <w:bCs/>
                <w:color w:val="FFFFFF"/>
                <w:sz w:val="18"/>
                <w:szCs w:val="18"/>
                <w:lang w:val="en-US"/>
              </w:rPr>
              <w:t>"id"</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D36363"/>
                <w:sz w:val="18"/>
                <w:szCs w:val="18"/>
                <w:lang w:val="en-US"/>
              </w:rPr>
              <w:t>6</w:t>
            </w:r>
            <w:r w:rsidRPr="007B381D">
              <w:rPr>
                <w:rStyle w:val="HTMLCode"/>
                <w:rFonts w:ascii="Consolas" w:hAnsi="Consolas"/>
                <w:b/>
                <w:bCs/>
                <w:color w:val="FFFFFF"/>
                <w:sz w:val="18"/>
                <w:szCs w:val="18"/>
                <w:lang w:val="en-US"/>
              </w:rPr>
              <w:t>,</w:t>
            </w:r>
          </w:p>
          <w:p w14:paraId="60192450"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"shop"</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"moore"</w:t>
            </w:r>
            <w:r w:rsidRPr="007B381D">
              <w:rPr>
                <w:rStyle w:val="HTMLCode"/>
                <w:rFonts w:ascii="Consolas" w:hAnsi="Consolas"/>
                <w:b/>
                <w:bCs/>
                <w:color w:val="FFFFFF"/>
                <w:sz w:val="18"/>
                <w:szCs w:val="18"/>
                <w:lang w:val="en-US"/>
              </w:rPr>
              <w:t>,</w:t>
            </w:r>
          </w:p>
          <w:p w14:paraId="3F92FA1D"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"name"</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"USB cable"</w:t>
            </w:r>
            <w:r w:rsidRPr="007B381D">
              <w:rPr>
                <w:rStyle w:val="HTMLCode"/>
                <w:rFonts w:ascii="Consolas" w:hAnsi="Consolas"/>
                <w:b/>
                <w:bCs/>
                <w:color w:val="FFFFFF"/>
                <w:sz w:val="18"/>
                <w:szCs w:val="18"/>
                <w:lang w:val="en-US"/>
              </w:rPr>
              <w:t>,</w:t>
            </w:r>
          </w:p>
          <w:p w14:paraId="0491F757"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"image"</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FCC28C"/>
                <w:sz w:val="18"/>
                <w:szCs w:val="18"/>
                <w:lang w:val="en-US"/>
              </w:rPr>
              <w:t>null</w:t>
            </w:r>
          </w:p>
          <w:p w14:paraId="6ECA7F0C"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p>
          <w:p w14:paraId="6978E345" w14:textId="77777777" w:rsidR="00D944F0" w:rsidRDefault="00D944F0" w:rsidP="00D944F0">
            <w:pPr>
              <w:pStyle w:val="HTMLPreformatted"/>
              <w:shd w:val="clear" w:color="auto" w:fill="333333"/>
              <w:wordWrap w:val="0"/>
              <w:rPr>
                <w:rStyle w:val="HTMLCode"/>
                <w:rFonts w:ascii="Consolas" w:hAnsi="Consolas"/>
                <w:b/>
                <w:bCs/>
                <w:color w:val="FFFFFF"/>
                <w:sz w:val="18"/>
                <w:szCs w:val="18"/>
              </w:rPr>
            </w:pPr>
            <w:r w:rsidRPr="007B381D">
              <w:rPr>
                <w:rStyle w:val="HTMLCode"/>
                <w:rFonts w:ascii="Consolas" w:hAnsi="Consolas"/>
                <w:b/>
                <w:bCs/>
                <w:color w:val="FFFFFF"/>
                <w:sz w:val="18"/>
                <w:szCs w:val="18"/>
                <w:lang w:val="en-US"/>
              </w:rPr>
              <w:t xml:space="preserve">    </w:t>
            </w:r>
            <w:r>
              <w:rPr>
                <w:rStyle w:val="HTMLCode"/>
                <w:rFonts w:ascii="Consolas" w:hAnsi="Consolas"/>
                <w:b/>
                <w:bCs/>
                <w:color w:val="FFFFFF"/>
                <w:sz w:val="18"/>
                <w:szCs w:val="18"/>
              </w:rPr>
              <w:t>]</w:t>
            </w:r>
          </w:p>
          <w:p w14:paraId="5DB3CE44" w14:textId="77777777" w:rsidR="00D944F0" w:rsidRDefault="00D944F0" w:rsidP="00D944F0">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3D9E5779" w14:textId="0CDADC0D" w:rsidR="00D944F0" w:rsidRPr="00D944F0" w:rsidRDefault="00D944F0" w:rsidP="00D944F0">
            <w:pPr>
              <w:pStyle w:val="HTMLPreformatted"/>
              <w:shd w:val="clear" w:color="auto" w:fill="333333"/>
              <w:rPr>
                <w:b/>
                <w:bCs/>
                <w:color w:val="FFFFFF"/>
                <w:sz w:val="18"/>
                <w:szCs w:val="18"/>
              </w:rPr>
            </w:pPr>
            <w:r>
              <w:rPr>
                <w:rStyle w:val="HTMLCode"/>
                <w:rFonts w:ascii="Consolas" w:hAnsi="Consolas"/>
                <w:b/>
                <w:bCs/>
                <w:color w:val="FFFFFF"/>
                <w:sz w:val="18"/>
                <w:szCs w:val="18"/>
              </w:rPr>
              <w:t>]</w:t>
            </w:r>
          </w:p>
          <w:p w14:paraId="031563F1" w14:textId="77777777" w:rsidR="0023481F" w:rsidRDefault="0023481F" w:rsidP="0016233A">
            <w:pPr>
              <w:rPr>
                <w:rFonts w:asciiTheme="majorHAnsi" w:eastAsiaTheme="majorEastAsia" w:hAnsiTheme="majorHAnsi" w:cstheme="majorBidi"/>
                <w:bCs/>
                <w:spacing w:val="-10"/>
                <w:kern w:val="28"/>
              </w:rPr>
            </w:pPr>
          </w:p>
        </w:tc>
      </w:tr>
      <w:tr w:rsidR="0023481F" w14:paraId="339A864E" w14:textId="77777777" w:rsidTr="0016233A">
        <w:tc>
          <w:tcPr>
            <w:tcW w:w="4474" w:type="dxa"/>
          </w:tcPr>
          <w:p w14:paraId="4AF71CA4"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Datum:</w:t>
            </w:r>
          </w:p>
        </w:tc>
        <w:tc>
          <w:tcPr>
            <w:tcW w:w="4474" w:type="dxa"/>
          </w:tcPr>
          <w:p w14:paraId="05128C3C" w14:textId="2F60C3C1" w:rsidR="0023481F" w:rsidRDefault="00D944F0"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24.03.2023</w:t>
            </w:r>
          </w:p>
        </w:tc>
      </w:tr>
      <w:tr w:rsidR="0023481F" w14:paraId="1C898B1D" w14:textId="77777777" w:rsidTr="0016233A">
        <w:tc>
          <w:tcPr>
            <w:tcW w:w="4474" w:type="dxa"/>
          </w:tcPr>
          <w:p w14:paraId="4A1F3421"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2A1FAF01" w14:textId="3622E482" w:rsidR="0023481F" w:rsidRDefault="00D944F0"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22B5A7CC" w14:textId="73A5197A" w:rsidR="00764EE0" w:rsidRPr="00D944F0" w:rsidRDefault="0023481F" w:rsidP="00D944F0">
      <w:pPr>
        <w:pStyle w:val="Caption"/>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22</w:t>
      </w:r>
      <w:r w:rsidRPr="006558CB">
        <w:rPr>
          <w:rFonts w:asciiTheme="majorHAnsi" w:hAnsiTheme="majorHAnsi"/>
          <w:sz w:val="20"/>
          <w:szCs w:val="20"/>
        </w:rPr>
        <w:t xml:space="preserve"> - Testprotokoll für </w:t>
      </w:r>
      <w:r>
        <w:rPr>
          <w:rFonts w:asciiTheme="majorHAnsi" w:hAnsiTheme="majorHAnsi"/>
          <w:sz w:val="20"/>
          <w:szCs w:val="20"/>
        </w:rPr>
        <w:t>Anzeige aller Shops</w:t>
      </w:r>
    </w:p>
    <w:p w14:paraId="6085284D" w14:textId="77777777" w:rsidR="00764EE0" w:rsidRPr="0023481F" w:rsidRDefault="00764EE0" w:rsidP="0023481F"/>
    <w:tbl>
      <w:tblPr>
        <w:tblStyle w:val="TableGrid"/>
        <w:tblW w:w="0" w:type="auto"/>
        <w:tblLook w:val="04A0" w:firstRow="1" w:lastRow="0" w:firstColumn="1" w:lastColumn="0" w:noHBand="0" w:noVBand="1"/>
      </w:tblPr>
      <w:tblGrid>
        <w:gridCol w:w="4474"/>
        <w:gridCol w:w="4474"/>
      </w:tblGrid>
      <w:tr w:rsidR="0023481F" w14:paraId="62A57BA3" w14:textId="77777777" w:rsidTr="0016233A">
        <w:tc>
          <w:tcPr>
            <w:tcW w:w="4474" w:type="dxa"/>
          </w:tcPr>
          <w:p w14:paraId="508D8E3C"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61966B76" w14:textId="38D0EE66"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Shops falsche Eingabe</w:t>
            </w:r>
          </w:p>
        </w:tc>
      </w:tr>
      <w:tr w:rsidR="0023481F" w14:paraId="1AEB2B48" w14:textId="77777777" w:rsidTr="0016233A">
        <w:tc>
          <w:tcPr>
            <w:tcW w:w="4474" w:type="dxa"/>
          </w:tcPr>
          <w:p w14:paraId="6257A015"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56A534E5" w14:textId="4445F073" w:rsidR="0023481F" w:rsidRDefault="00764EE0"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23481F" w14:paraId="1F7CE334" w14:textId="77777777" w:rsidTr="0016233A">
        <w:tc>
          <w:tcPr>
            <w:tcW w:w="8948" w:type="dxa"/>
            <w:gridSpan w:val="2"/>
          </w:tcPr>
          <w:p w14:paraId="4AE826D2"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472632EF" w14:textId="77777777" w:rsidR="0023481F" w:rsidRDefault="0023481F" w:rsidP="0016233A">
            <w:pPr>
              <w:rPr>
                <w:rFonts w:asciiTheme="majorHAnsi" w:eastAsiaTheme="majorEastAsia" w:hAnsiTheme="majorHAnsi" w:cstheme="majorBidi"/>
                <w:bCs/>
                <w:spacing w:val="-10"/>
                <w:kern w:val="28"/>
              </w:rPr>
            </w:pPr>
          </w:p>
        </w:tc>
      </w:tr>
      <w:tr w:rsidR="0023481F" w14:paraId="39B4FA42" w14:textId="77777777" w:rsidTr="0016233A">
        <w:tc>
          <w:tcPr>
            <w:tcW w:w="8948" w:type="dxa"/>
            <w:gridSpan w:val="2"/>
          </w:tcPr>
          <w:p w14:paraId="1524F658"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460B4724" w14:textId="77777777" w:rsidR="0023481F" w:rsidRDefault="0023481F" w:rsidP="0016233A">
            <w:pPr>
              <w:rPr>
                <w:rFonts w:asciiTheme="majorHAnsi" w:eastAsiaTheme="majorEastAsia" w:hAnsiTheme="majorHAnsi" w:cstheme="majorBidi"/>
                <w:bCs/>
                <w:spacing w:val="-10"/>
                <w:kern w:val="28"/>
              </w:rPr>
            </w:pPr>
          </w:p>
        </w:tc>
      </w:tr>
      <w:tr w:rsidR="0023481F" w14:paraId="65D98ACF" w14:textId="77777777" w:rsidTr="0016233A">
        <w:tc>
          <w:tcPr>
            <w:tcW w:w="4474" w:type="dxa"/>
          </w:tcPr>
          <w:p w14:paraId="6EF18912"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4324623D" w14:textId="77777777" w:rsidR="0023481F" w:rsidRDefault="0023481F" w:rsidP="0016233A">
            <w:pPr>
              <w:rPr>
                <w:rFonts w:asciiTheme="majorHAnsi" w:eastAsiaTheme="majorEastAsia" w:hAnsiTheme="majorHAnsi" w:cstheme="majorBidi"/>
                <w:bCs/>
                <w:spacing w:val="-10"/>
                <w:kern w:val="28"/>
              </w:rPr>
            </w:pPr>
          </w:p>
        </w:tc>
      </w:tr>
      <w:tr w:rsidR="0023481F" w14:paraId="55B60FEA" w14:textId="77777777" w:rsidTr="0016233A">
        <w:tc>
          <w:tcPr>
            <w:tcW w:w="4474" w:type="dxa"/>
          </w:tcPr>
          <w:p w14:paraId="65AF206E"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0A7C181F" w14:textId="77777777" w:rsidR="0023481F" w:rsidRDefault="0023481F" w:rsidP="0016233A">
            <w:pPr>
              <w:rPr>
                <w:rFonts w:asciiTheme="majorHAnsi" w:eastAsiaTheme="majorEastAsia" w:hAnsiTheme="majorHAnsi" w:cstheme="majorBidi"/>
                <w:bCs/>
                <w:spacing w:val="-10"/>
                <w:kern w:val="28"/>
              </w:rPr>
            </w:pPr>
          </w:p>
        </w:tc>
      </w:tr>
    </w:tbl>
    <w:p w14:paraId="448D55C1" w14:textId="15E1B814" w:rsidR="0023481F" w:rsidRDefault="0023481F" w:rsidP="0023481F">
      <w:pPr>
        <w:pStyle w:val="Caption"/>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23</w:t>
      </w:r>
      <w:r w:rsidRPr="006558CB">
        <w:rPr>
          <w:rFonts w:asciiTheme="majorHAnsi" w:hAnsiTheme="majorHAnsi"/>
          <w:sz w:val="20"/>
          <w:szCs w:val="20"/>
        </w:rPr>
        <w:t xml:space="preserve"> - Testprotokoll für </w:t>
      </w:r>
      <w:r>
        <w:rPr>
          <w:rFonts w:asciiTheme="majorHAnsi" w:hAnsiTheme="majorHAnsi"/>
          <w:sz w:val="20"/>
          <w:szCs w:val="20"/>
        </w:rPr>
        <w:t>Anzeige aller Shops Fehler</w:t>
      </w:r>
    </w:p>
    <w:p w14:paraId="3D92A610" w14:textId="77777777" w:rsidR="0023481F" w:rsidRPr="00E3492C" w:rsidRDefault="0023481F" w:rsidP="00E3492C"/>
    <w:tbl>
      <w:tblPr>
        <w:tblStyle w:val="TableGrid"/>
        <w:tblW w:w="0" w:type="auto"/>
        <w:tblLook w:val="04A0" w:firstRow="1" w:lastRow="0" w:firstColumn="1" w:lastColumn="0" w:noHBand="0" w:noVBand="1"/>
      </w:tblPr>
      <w:tblGrid>
        <w:gridCol w:w="4474"/>
        <w:gridCol w:w="4474"/>
      </w:tblGrid>
      <w:tr w:rsidR="00E3492C" w14:paraId="00855D11" w14:textId="77777777" w:rsidTr="0016233A">
        <w:tc>
          <w:tcPr>
            <w:tcW w:w="4474" w:type="dxa"/>
          </w:tcPr>
          <w:p w14:paraId="044211F0"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75B6CA8C" w14:textId="15D98F5C"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eines Shops ist möglich</w:t>
            </w:r>
          </w:p>
        </w:tc>
      </w:tr>
      <w:tr w:rsidR="00E3492C" w14:paraId="55DAF78B" w14:textId="77777777" w:rsidTr="0016233A">
        <w:tc>
          <w:tcPr>
            <w:tcW w:w="4474" w:type="dxa"/>
          </w:tcPr>
          <w:p w14:paraId="64AC4539"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3FE88249" w14:textId="2CB58419"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E3492C" w14:paraId="52B69EB9" w14:textId="77777777" w:rsidTr="0016233A">
        <w:tc>
          <w:tcPr>
            <w:tcW w:w="8948" w:type="dxa"/>
            <w:gridSpan w:val="2"/>
          </w:tcPr>
          <w:p w14:paraId="4C578535" w14:textId="048D66D9" w:rsidR="00E3492C" w:rsidRPr="007B381D" w:rsidRDefault="00E3492C" w:rsidP="0016233A">
            <w:pPr>
              <w:rPr>
                <w:rFonts w:asciiTheme="majorHAnsi" w:eastAsiaTheme="majorEastAsia" w:hAnsiTheme="majorHAnsi" w:cstheme="majorBidi"/>
                <w:bCs/>
                <w:spacing w:val="-10"/>
                <w:kern w:val="28"/>
                <w:lang w:val="en-US"/>
              </w:rPr>
            </w:pPr>
            <w:r w:rsidRPr="007B381D">
              <w:rPr>
                <w:rFonts w:asciiTheme="majorHAnsi" w:eastAsiaTheme="majorEastAsia" w:hAnsiTheme="majorHAnsi" w:cstheme="majorBidi"/>
                <w:bCs/>
                <w:spacing w:val="-10"/>
                <w:kern w:val="28"/>
                <w:lang w:val="en-US"/>
              </w:rPr>
              <w:t>Eingabe:</w:t>
            </w:r>
            <w:r w:rsidR="00D944F0" w:rsidRPr="007B381D">
              <w:rPr>
                <w:rFonts w:asciiTheme="majorHAnsi" w:eastAsiaTheme="majorEastAsia" w:hAnsiTheme="majorHAnsi" w:cstheme="majorBidi"/>
                <w:bCs/>
                <w:spacing w:val="-10"/>
                <w:kern w:val="28"/>
                <w:lang w:val="en-US"/>
              </w:rPr>
              <w:t xml:space="preserve"> Get Request an /api/shops/1</w:t>
            </w:r>
          </w:p>
          <w:p w14:paraId="3FAF39DF" w14:textId="404BEBD7" w:rsidR="00D944F0" w:rsidRPr="007B381D" w:rsidRDefault="00D944F0" w:rsidP="0016233A">
            <w:pPr>
              <w:rPr>
                <w:rFonts w:asciiTheme="majorHAnsi" w:eastAsiaTheme="majorEastAsia" w:hAnsiTheme="majorHAnsi" w:cstheme="majorBidi"/>
                <w:bCs/>
                <w:spacing w:val="-10"/>
                <w:kern w:val="28"/>
                <w:lang w:val="en-US"/>
              </w:rPr>
            </w:pPr>
          </w:p>
          <w:p w14:paraId="3BA36A0D" w14:textId="5DDA4417" w:rsidR="00D944F0" w:rsidRDefault="00D944F0" w:rsidP="0016233A">
            <w:pPr>
              <w:rPr>
                <w:rFonts w:asciiTheme="majorHAnsi" w:eastAsiaTheme="majorEastAsia" w:hAnsiTheme="majorHAnsi" w:cstheme="majorBidi"/>
                <w:bCs/>
                <w:spacing w:val="-10"/>
                <w:kern w:val="28"/>
              </w:rPr>
            </w:pPr>
            <w:r>
              <w:rPr>
                <w:noProof/>
              </w:rPr>
              <w:drawing>
                <wp:inline distT="0" distB="0" distL="0" distR="0" wp14:anchorId="19732151" wp14:editId="6FC9A7D8">
                  <wp:extent cx="2774950" cy="667896"/>
                  <wp:effectExtent l="0" t="0" r="6350" b="0"/>
                  <wp:docPr id="18883795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379589" name=""/>
                          <pic:cNvPicPr/>
                        </pic:nvPicPr>
                        <pic:blipFill>
                          <a:blip r:embed="rId25"/>
                          <a:stretch>
                            <a:fillRect/>
                          </a:stretch>
                        </pic:blipFill>
                        <pic:spPr>
                          <a:xfrm>
                            <a:off x="0" y="0"/>
                            <a:ext cx="2799241" cy="673742"/>
                          </a:xfrm>
                          <a:prstGeom prst="rect">
                            <a:avLst/>
                          </a:prstGeom>
                        </pic:spPr>
                      </pic:pic>
                    </a:graphicData>
                  </a:graphic>
                </wp:inline>
              </w:drawing>
            </w:r>
          </w:p>
          <w:p w14:paraId="549E29CE" w14:textId="77777777" w:rsidR="00E3492C" w:rsidRDefault="00E3492C" w:rsidP="0016233A">
            <w:pPr>
              <w:rPr>
                <w:rFonts w:asciiTheme="majorHAnsi" w:eastAsiaTheme="majorEastAsia" w:hAnsiTheme="majorHAnsi" w:cstheme="majorBidi"/>
                <w:bCs/>
                <w:spacing w:val="-10"/>
                <w:kern w:val="28"/>
              </w:rPr>
            </w:pPr>
          </w:p>
        </w:tc>
      </w:tr>
      <w:tr w:rsidR="00E3492C" w14:paraId="5EB0DAD1" w14:textId="77777777" w:rsidTr="0016233A">
        <w:tc>
          <w:tcPr>
            <w:tcW w:w="8948" w:type="dxa"/>
            <w:gridSpan w:val="2"/>
          </w:tcPr>
          <w:p w14:paraId="42F405B6" w14:textId="6BCCACD6"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D944F0">
              <w:rPr>
                <w:rFonts w:asciiTheme="majorHAnsi" w:eastAsiaTheme="majorEastAsia" w:hAnsiTheme="majorHAnsi" w:cstheme="majorBidi"/>
                <w:bCs/>
                <w:spacing w:val="-10"/>
                <w:kern w:val="28"/>
              </w:rPr>
              <w:t xml:space="preserve"> Statuscode 200</w:t>
            </w:r>
          </w:p>
          <w:p w14:paraId="260F89C0" w14:textId="476AEFDD" w:rsidR="00D944F0" w:rsidRDefault="00D944F0" w:rsidP="0016233A">
            <w:pPr>
              <w:rPr>
                <w:rFonts w:asciiTheme="majorHAnsi" w:eastAsiaTheme="majorEastAsia" w:hAnsiTheme="majorHAnsi" w:cstheme="majorBidi"/>
                <w:bCs/>
                <w:spacing w:val="-10"/>
                <w:kern w:val="28"/>
              </w:rPr>
            </w:pPr>
          </w:p>
          <w:p w14:paraId="5C827D74" w14:textId="77777777" w:rsidR="00D944F0" w:rsidRDefault="00D944F0" w:rsidP="00D944F0">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w:t>
            </w:r>
          </w:p>
          <w:p w14:paraId="1513B7CA" w14:textId="77777777" w:rsidR="00D944F0" w:rsidRDefault="00D944F0" w:rsidP="00D944F0">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"id"</w:t>
            </w:r>
            <w:r>
              <w:rPr>
                <w:rStyle w:val="HTMLCode"/>
                <w:rFonts w:ascii="Consolas" w:hAnsi="Consolas"/>
                <w:b/>
                <w:bCs/>
                <w:color w:val="FFFFFF"/>
                <w:sz w:val="18"/>
                <w:szCs w:val="18"/>
              </w:rPr>
              <w:t xml:space="preserve">: </w:t>
            </w:r>
            <w:r>
              <w:rPr>
                <w:rStyle w:val="HTMLCode"/>
                <w:rFonts w:ascii="Consolas" w:hAnsi="Consolas"/>
                <w:b/>
                <w:bCs/>
                <w:color w:val="D36363"/>
                <w:sz w:val="18"/>
                <w:szCs w:val="18"/>
              </w:rPr>
              <w:t>1</w:t>
            </w:r>
            <w:r>
              <w:rPr>
                <w:rStyle w:val="HTMLCode"/>
                <w:rFonts w:ascii="Consolas" w:hAnsi="Consolas"/>
                <w:b/>
                <w:bCs/>
                <w:color w:val="FFFFFF"/>
                <w:sz w:val="18"/>
                <w:szCs w:val="18"/>
              </w:rPr>
              <w:t>,</w:t>
            </w:r>
          </w:p>
          <w:p w14:paraId="307E8265" w14:textId="77777777" w:rsidR="00D944F0" w:rsidRDefault="00D944F0" w:rsidP="00D944F0">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"name"</w:t>
            </w:r>
            <w:r>
              <w:rPr>
                <w:rStyle w:val="HTMLCode"/>
                <w:rFonts w:ascii="Consolas" w:hAnsi="Consolas"/>
                <w:b/>
                <w:bCs/>
                <w:color w:val="FFFFFF"/>
                <w:sz w:val="18"/>
                <w:szCs w:val="18"/>
              </w:rPr>
              <w:t xml:space="preserve">: </w:t>
            </w:r>
            <w:r>
              <w:rPr>
                <w:rStyle w:val="HTMLCode"/>
                <w:rFonts w:ascii="Consolas" w:hAnsi="Consolas"/>
                <w:b/>
                <w:bCs/>
                <w:color w:val="A2FCA2"/>
                <w:sz w:val="18"/>
                <w:szCs w:val="18"/>
              </w:rPr>
              <w:t>"mueller"</w:t>
            </w:r>
            <w:r>
              <w:rPr>
                <w:rStyle w:val="HTMLCode"/>
                <w:rFonts w:ascii="Consolas" w:hAnsi="Consolas"/>
                <w:b/>
                <w:bCs/>
                <w:color w:val="FFFFFF"/>
                <w:sz w:val="18"/>
                <w:szCs w:val="18"/>
              </w:rPr>
              <w:t>,</w:t>
            </w:r>
          </w:p>
          <w:p w14:paraId="005D3782"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Pr>
                <w:rStyle w:val="HTMLCode"/>
                <w:rFonts w:ascii="Consolas" w:hAnsi="Consolas"/>
                <w:b/>
                <w:bCs/>
                <w:color w:val="FFFFFF"/>
                <w:sz w:val="18"/>
                <w:szCs w:val="18"/>
              </w:rPr>
              <w:t xml:space="preserve">  </w:t>
            </w:r>
            <w:r w:rsidRPr="007B381D">
              <w:rPr>
                <w:rStyle w:val="hljs-attr"/>
                <w:rFonts w:ascii="Consolas" w:hAnsi="Consolas"/>
                <w:b/>
                <w:bCs/>
                <w:color w:val="FFFFFF"/>
                <w:sz w:val="18"/>
                <w:szCs w:val="18"/>
                <w:lang w:val="en-US"/>
              </w:rPr>
              <w:t>"link"</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"https://www.aufderhar.com/modi-molestias-possimus-et-distinctio-nihil-dolorem"</w:t>
            </w:r>
            <w:r w:rsidRPr="007B381D">
              <w:rPr>
                <w:rStyle w:val="HTMLCode"/>
                <w:rFonts w:ascii="Consolas" w:hAnsi="Consolas"/>
                <w:b/>
                <w:bCs/>
                <w:color w:val="FFFFFF"/>
                <w:sz w:val="18"/>
                <w:szCs w:val="18"/>
                <w:lang w:val="en-US"/>
              </w:rPr>
              <w:t>,</w:t>
            </w:r>
          </w:p>
          <w:p w14:paraId="13272F66"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"products"</w:t>
            </w:r>
            <w:r w:rsidRPr="007B381D">
              <w:rPr>
                <w:rStyle w:val="HTMLCode"/>
                <w:rFonts w:ascii="Consolas" w:hAnsi="Consolas"/>
                <w:b/>
                <w:bCs/>
                <w:color w:val="FFFFFF"/>
                <w:sz w:val="18"/>
                <w:szCs w:val="18"/>
                <w:lang w:val="en-US"/>
              </w:rPr>
              <w:t>: [</w:t>
            </w:r>
          </w:p>
          <w:p w14:paraId="6152263C"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p>
          <w:p w14:paraId="2791AD43"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"id"</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D36363"/>
                <w:sz w:val="18"/>
                <w:szCs w:val="18"/>
                <w:lang w:val="en-US"/>
              </w:rPr>
              <w:t>2</w:t>
            </w:r>
            <w:r w:rsidRPr="007B381D">
              <w:rPr>
                <w:rStyle w:val="HTMLCode"/>
                <w:rFonts w:ascii="Consolas" w:hAnsi="Consolas"/>
                <w:b/>
                <w:bCs/>
                <w:color w:val="FFFFFF"/>
                <w:sz w:val="18"/>
                <w:szCs w:val="18"/>
                <w:lang w:val="en-US"/>
              </w:rPr>
              <w:t>,</w:t>
            </w:r>
          </w:p>
          <w:p w14:paraId="1AB0AAC0"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"shop"</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"mueller"</w:t>
            </w:r>
            <w:r w:rsidRPr="007B381D">
              <w:rPr>
                <w:rStyle w:val="HTMLCode"/>
                <w:rFonts w:ascii="Consolas" w:hAnsi="Consolas"/>
                <w:b/>
                <w:bCs/>
                <w:color w:val="FFFFFF"/>
                <w:sz w:val="18"/>
                <w:szCs w:val="18"/>
                <w:lang w:val="en-US"/>
              </w:rPr>
              <w:t>,</w:t>
            </w:r>
          </w:p>
          <w:p w14:paraId="06933F33"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"name"</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"sit"</w:t>
            </w:r>
            <w:r w:rsidRPr="007B381D">
              <w:rPr>
                <w:rStyle w:val="HTMLCode"/>
                <w:rFonts w:ascii="Consolas" w:hAnsi="Consolas"/>
                <w:b/>
                <w:bCs/>
                <w:color w:val="FFFFFF"/>
                <w:sz w:val="18"/>
                <w:szCs w:val="18"/>
                <w:lang w:val="en-US"/>
              </w:rPr>
              <w:t>,</w:t>
            </w:r>
          </w:p>
          <w:p w14:paraId="59EC4AE3"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"image"</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FCC28C"/>
                <w:sz w:val="18"/>
                <w:szCs w:val="18"/>
                <w:lang w:val="en-US"/>
              </w:rPr>
              <w:t>null</w:t>
            </w:r>
          </w:p>
          <w:p w14:paraId="5901CB9E"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p>
          <w:p w14:paraId="34ED4E7B"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p>
          <w:p w14:paraId="0EE8959C"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"id"</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D36363"/>
                <w:sz w:val="18"/>
                <w:szCs w:val="18"/>
                <w:lang w:val="en-US"/>
              </w:rPr>
              <w:t>5</w:t>
            </w:r>
            <w:r w:rsidRPr="007B381D">
              <w:rPr>
                <w:rStyle w:val="HTMLCode"/>
                <w:rFonts w:ascii="Consolas" w:hAnsi="Consolas"/>
                <w:b/>
                <w:bCs/>
                <w:color w:val="FFFFFF"/>
                <w:sz w:val="18"/>
                <w:szCs w:val="18"/>
                <w:lang w:val="en-US"/>
              </w:rPr>
              <w:t>,</w:t>
            </w:r>
          </w:p>
          <w:p w14:paraId="0BC03BBF"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"shop"</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"mueller"</w:t>
            </w:r>
            <w:r w:rsidRPr="007B381D">
              <w:rPr>
                <w:rStyle w:val="HTMLCode"/>
                <w:rFonts w:ascii="Consolas" w:hAnsi="Consolas"/>
                <w:b/>
                <w:bCs/>
                <w:color w:val="FFFFFF"/>
                <w:sz w:val="18"/>
                <w:szCs w:val="18"/>
                <w:lang w:val="en-US"/>
              </w:rPr>
              <w:t>,</w:t>
            </w:r>
          </w:p>
          <w:p w14:paraId="68C0B918" w14:textId="77777777" w:rsidR="00D944F0" w:rsidRDefault="00D944F0" w:rsidP="00D944F0">
            <w:pPr>
              <w:pStyle w:val="HTMLPreformatted"/>
              <w:shd w:val="clear" w:color="auto" w:fill="333333"/>
              <w:wordWrap w:val="0"/>
              <w:rPr>
                <w:rStyle w:val="HTMLCode"/>
                <w:rFonts w:ascii="Consolas" w:hAnsi="Consolas"/>
                <w:b/>
                <w:bCs/>
                <w:color w:val="FFFFFF"/>
                <w:sz w:val="18"/>
                <w:szCs w:val="18"/>
              </w:rPr>
            </w:pPr>
            <w:r w:rsidRPr="007B381D">
              <w:rPr>
                <w:rStyle w:val="HTMLCode"/>
                <w:rFonts w:ascii="Consolas" w:hAnsi="Consolas"/>
                <w:b/>
                <w:bCs/>
                <w:color w:val="FFFFFF"/>
                <w:sz w:val="18"/>
                <w:szCs w:val="18"/>
                <w:lang w:val="en-US"/>
              </w:rPr>
              <w:t xml:space="preserve">      </w:t>
            </w:r>
            <w:r>
              <w:rPr>
                <w:rStyle w:val="hljs-attr"/>
                <w:rFonts w:ascii="Consolas" w:hAnsi="Consolas"/>
                <w:b/>
                <w:bCs/>
                <w:color w:val="FFFFFF"/>
                <w:sz w:val="18"/>
                <w:szCs w:val="18"/>
              </w:rPr>
              <w:t>"name"</w:t>
            </w:r>
            <w:r>
              <w:rPr>
                <w:rStyle w:val="HTMLCode"/>
                <w:rFonts w:ascii="Consolas" w:hAnsi="Consolas"/>
                <w:b/>
                <w:bCs/>
                <w:color w:val="FFFFFF"/>
                <w:sz w:val="18"/>
                <w:szCs w:val="18"/>
              </w:rPr>
              <w:t xml:space="preserve">: </w:t>
            </w:r>
            <w:r>
              <w:rPr>
                <w:rStyle w:val="HTMLCode"/>
                <w:rFonts w:ascii="Consolas" w:hAnsi="Consolas"/>
                <w:b/>
                <w:bCs/>
                <w:color w:val="A2FCA2"/>
                <w:sz w:val="18"/>
                <w:szCs w:val="18"/>
              </w:rPr>
              <w:t>"nam"</w:t>
            </w:r>
            <w:r>
              <w:rPr>
                <w:rStyle w:val="HTMLCode"/>
                <w:rFonts w:ascii="Consolas" w:hAnsi="Consolas"/>
                <w:b/>
                <w:bCs/>
                <w:color w:val="FFFFFF"/>
                <w:sz w:val="18"/>
                <w:szCs w:val="18"/>
              </w:rPr>
              <w:t>,</w:t>
            </w:r>
          </w:p>
          <w:p w14:paraId="4489BC17" w14:textId="77777777" w:rsidR="00D944F0" w:rsidRDefault="00D944F0" w:rsidP="00D944F0">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"image"</w:t>
            </w:r>
            <w:r>
              <w:rPr>
                <w:rStyle w:val="HTMLCode"/>
                <w:rFonts w:ascii="Consolas" w:hAnsi="Consolas"/>
                <w:b/>
                <w:bCs/>
                <w:color w:val="FFFFFF"/>
                <w:sz w:val="18"/>
                <w:szCs w:val="18"/>
              </w:rPr>
              <w:t xml:space="preserve">: </w:t>
            </w:r>
            <w:r>
              <w:rPr>
                <w:rStyle w:val="HTMLCode"/>
                <w:rFonts w:ascii="Consolas" w:hAnsi="Consolas"/>
                <w:b/>
                <w:bCs/>
                <w:color w:val="FCC28C"/>
                <w:sz w:val="18"/>
                <w:szCs w:val="18"/>
              </w:rPr>
              <w:t>null</w:t>
            </w:r>
          </w:p>
          <w:p w14:paraId="7301872F" w14:textId="77777777" w:rsidR="00D944F0" w:rsidRDefault="00D944F0" w:rsidP="00D944F0">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lastRenderedPageBreak/>
              <w:t xml:space="preserve">    }</w:t>
            </w:r>
          </w:p>
          <w:p w14:paraId="1CAC0532" w14:textId="77777777" w:rsidR="00D944F0" w:rsidRDefault="00D944F0" w:rsidP="00D944F0">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0E501108" w14:textId="77777777" w:rsidR="00D944F0" w:rsidRDefault="00D944F0" w:rsidP="00D944F0">
            <w:pPr>
              <w:pStyle w:val="HTMLPreformatted"/>
              <w:shd w:val="clear" w:color="auto" w:fill="333333"/>
              <w:rPr>
                <w:b/>
                <w:bCs/>
                <w:color w:val="FFFFFF"/>
                <w:sz w:val="18"/>
                <w:szCs w:val="18"/>
              </w:rPr>
            </w:pPr>
            <w:r>
              <w:rPr>
                <w:rStyle w:val="HTMLCode"/>
                <w:rFonts w:ascii="Consolas" w:hAnsi="Consolas"/>
                <w:b/>
                <w:bCs/>
                <w:color w:val="FFFFFF"/>
                <w:sz w:val="18"/>
                <w:szCs w:val="18"/>
              </w:rPr>
              <w:t>}</w:t>
            </w:r>
          </w:p>
          <w:p w14:paraId="268BDD2D" w14:textId="77777777" w:rsidR="00E3492C" w:rsidRDefault="00E3492C" w:rsidP="0016233A">
            <w:pPr>
              <w:rPr>
                <w:rFonts w:asciiTheme="majorHAnsi" w:eastAsiaTheme="majorEastAsia" w:hAnsiTheme="majorHAnsi" w:cstheme="majorBidi"/>
                <w:bCs/>
                <w:spacing w:val="-10"/>
                <w:kern w:val="28"/>
              </w:rPr>
            </w:pPr>
          </w:p>
        </w:tc>
      </w:tr>
      <w:tr w:rsidR="00E3492C" w14:paraId="21C8804E" w14:textId="77777777" w:rsidTr="0016233A">
        <w:tc>
          <w:tcPr>
            <w:tcW w:w="4474" w:type="dxa"/>
          </w:tcPr>
          <w:p w14:paraId="41C76B1A"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Datum:</w:t>
            </w:r>
          </w:p>
        </w:tc>
        <w:tc>
          <w:tcPr>
            <w:tcW w:w="4474" w:type="dxa"/>
          </w:tcPr>
          <w:p w14:paraId="1A64A2DC" w14:textId="0917E88B" w:rsidR="00E3492C" w:rsidRDefault="00D944F0"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24.03.2023</w:t>
            </w:r>
          </w:p>
        </w:tc>
      </w:tr>
      <w:tr w:rsidR="00E3492C" w14:paraId="021C38CF" w14:textId="77777777" w:rsidTr="0016233A">
        <w:tc>
          <w:tcPr>
            <w:tcW w:w="4474" w:type="dxa"/>
          </w:tcPr>
          <w:p w14:paraId="23EEF486"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21277766" w14:textId="01146A4C" w:rsidR="00E3492C" w:rsidRDefault="00D944F0"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0FBC0BE2" w14:textId="04EE0706" w:rsidR="00E3492C" w:rsidRDefault="00E3492C" w:rsidP="00E3492C">
      <w:pPr>
        <w:pStyle w:val="Caption"/>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2</w:t>
      </w:r>
      <w:r w:rsidR="00764EE0">
        <w:rPr>
          <w:rFonts w:asciiTheme="majorHAnsi" w:hAnsiTheme="majorHAnsi"/>
          <w:noProof/>
          <w:sz w:val="20"/>
          <w:szCs w:val="20"/>
        </w:rPr>
        <w:t>4</w:t>
      </w:r>
      <w:r w:rsidRPr="006558CB">
        <w:rPr>
          <w:rFonts w:asciiTheme="majorHAnsi" w:hAnsiTheme="majorHAnsi"/>
          <w:sz w:val="20"/>
          <w:szCs w:val="20"/>
        </w:rPr>
        <w:t xml:space="preserve"> - Testprotokoll für </w:t>
      </w:r>
      <w:r w:rsidR="0023481F">
        <w:rPr>
          <w:rFonts w:asciiTheme="majorHAnsi" w:hAnsiTheme="majorHAnsi"/>
          <w:sz w:val="20"/>
          <w:szCs w:val="20"/>
        </w:rPr>
        <w:t>Shop Anzeige</w:t>
      </w:r>
    </w:p>
    <w:p w14:paraId="37F8CFDB" w14:textId="77777777" w:rsidR="0023481F" w:rsidRPr="0023481F" w:rsidRDefault="0023481F" w:rsidP="0023481F"/>
    <w:tbl>
      <w:tblPr>
        <w:tblStyle w:val="TableGrid"/>
        <w:tblW w:w="0" w:type="auto"/>
        <w:tblLook w:val="04A0" w:firstRow="1" w:lastRow="0" w:firstColumn="1" w:lastColumn="0" w:noHBand="0" w:noVBand="1"/>
      </w:tblPr>
      <w:tblGrid>
        <w:gridCol w:w="4474"/>
        <w:gridCol w:w="4474"/>
      </w:tblGrid>
      <w:tr w:rsidR="0023481F" w14:paraId="5188318B" w14:textId="77777777" w:rsidTr="0016233A">
        <w:tc>
          <w:tcPr>
            <w:tcW w:w="4474" w:type="dxa"/>
          </w:tcPr>
          <w:p w14:paraId="293E9858"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61674328" w14:textId="17190B52"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eines Shops falsche Eingabe</w:t>
            </w:r>
          </w:p>
        </w:tc>
      </w:tr>
      <w:tr w:rsidR="0023481F" w14:paraId="10EA3D69" w14:textId="77777777" w:rsidTr="0016233A">
        <w:tc>
          <w:tcPr>
            <w:tcW w:w="4474" w:type="dxa"/>
          </w:tcPr>
          <w:p w14:paraId="3F3059B3"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3CEDFC06"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23481F" w14:paraId="17228829" w14:textId="77777777" w:rsidTr="0016233A">
        <w:tc>
          <w:tcPr>
            <w:tcW w:w="8948" w:type="dxa"/>
            <w:gridSpan w:val="2"/>
          </w:tcPr>
          <w:p w14:paraId="0542A6B6" w14:textId="098E9F19" w:rsidR="0023481F" w:rsidRPr="007B381D" w:rsidRDefault="0023481F" w:rsidP="0016233A">
            <w:pPr>
              <w:rPr>
                <w:rFonts w:asciiTheme="majorHAnsi" w:eastAsiaTheme="majorEastAsia" w:hAnsiTheme="majorHAnsi" w:cstheme="majorBidi"/>
                <w:bCs/>
                <w:spacing w:val="-10"/>
                <w:kern w:val="28"/>
                <w:lang w:val="en-US"/>
              </w:rPr>
            </w:pPr>
            <w:r w:rsidRPr="007B381D">
              <w:rPr>
                <w:rFonts w:asciiTheme="majorHAnsi" w:eastAsiaTheme="majorEastAsia" w:hAnsiTheme="majorHAnsi" w:cstheme="majorBidi"/>
                <w:bCs/>
                <w:spacing w:val="-10"/>
                <w:kern w:val="28"/>
                <w:lang w:val="en-US"/>
              </w:rPr>
              <w:t>Eingabe:</w:t>
            </w:r>
            <w:r w:rsidR="00D944F0" w:rsidRPr="007B381D">
              <w:rPr>
                <w:rFonts w:asciiTheme="majorHAnsi" w:eastAsiaTheme="majorEastAsia" w:hAnsiTheme="majorHAnsi" w:cstheme="majorBidi"/>
                <w:bCs/>
                <w:spacing w:val="-10"/>
                <w:kern w:val="28"/>
                <w:lang w:val="en-US"/>
              </w:rPr>
              <w:t xml:space="preserve"> Get Request an /api/shops/100</w:t>
            </w:r>
          </w:p>
          <w:p w14:paraId="3F7A3063" w14:textId="4D9F298B" w:rsidR="00D944F0" w:rsidRPr="007B381D" w:rsidRDefault="00D944F0" w:rsidP="0016233A">
            <w:pPr>
              <w:rPr>
                <w:rFonts w:asciiTheme="majorHAnsi" w:eastAsiaTheme="majorEastAsia" w:hAnsiTheme="majorHAnsi" w:cstheme="majorBidi"/>
                <w:bCs/>
                <w:spacing w:val="-10"/>
                <w:kern w:val="28"/>
                <w:lang w:val="en-US"/>
              </w:rPr>
            </w:pPr>
          </w:p>
          <w:p w14:paraId="6E09A2B1" w14:textId="1EA8B7DB" w:rsidR="00D944F0" w:rsidRDefault="00D944F0" w:rsidP="0016233A">
            <w:pPr>
              <w:rPr>
                <w:rFonts w:asciiTheme="majorHAnsi" w:eastAsiaTheme="majorEastAsia" w:hAnsiTheme="majorHAnsi" w:cstheme="majorBidi"/>
                <w:bCs/>
                <w:spacing w:val="-10"/>
                <w:kern w:val="28"/>
              </w:rPr>
            </w:pPr>
            <w:r>
              <w:rPr>
                <w:noProof/>
              </w:rPr>
              <w:drawing>
                <wp:inline distT="0" distB="0" distL="0" distR="0" wp14:anchorId="49A20880" wp14:editId="01FE0595">
                  <wp:extent cx="2838450" cy="674646"/>
                  <wp:effectExtent l="0" t="0" r="0" b="0"/>
                  <wp:docPr id="2657885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78853" name=""/>
                          <pic:cNvPicPr/>
                        </pic:nvPicPr>
                        <pic:blipFill>
                          <a:blip r:embed="rId26"/>
                          <a:stretch>
                            <a:fillRect/>
                          </a:stretch>
                        </pic:blipFill>
                        <pic:spPr>
                          <a:xfrm>
                            <a:off x="0" y="0"/>
                            <a:ext cx="2898029" cy="688807"/>
                          </a:xfrm>
                          <a:prstGeom prst="rect">
                            <a:avLst/>
                          </a:prstGeom>
                        </pic:spPr>
                      </pic:pic>
                    </a:graphicData>
                  </a:graphic>
                </wp:inline>
              </w:drawing>
            </w:r>
          </w:p>
          <w:p w14:paraId="6902451E" w14:textId="77777777" w:rsidR="0023481F" w:rsidRDefault="0023481F" w:rsidP="0016233A">
            <w:pPr>
              <w:rPr>
                <w:rFonts w:asciiTheme="majorHAnsi" w:eastAsiaTheme="majorEastAsia" w:hAnsiTheme="majorHAnsi" w:cstheme="majorBidi"/>
                <w:bCs/>
                <w:spacing w:val="-10"/>
                <w:kern w:val="28"/>
              </w:rPr>
            </w:pPr>
          </w:p>
        </w:tc>
      </w:tr>
      <w:tr w:rsidR="0023481F" w14:paraId="6A43269D" w14:textId="77777777" w:rsidTr="0016233A">
        <w:tc>
          <w:tcPr>
            <w:tcW w:w="8948" w:type="dxa"/>
            <w:gridSpan w:val="2"/>
          </w:tcPr>
          <w:p w14:paraId="22CE54D4" w14:textId="53DDAF40"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D944F0">
              <w:rPr>
                <w:rFonts w:asciiTheme="majorHAnsi" w:eastAsiaTheme="majorEastAsia" w:hAnsiTheme="majorHAnsi" w:cstheme="majorBidi"/>
                <w:bCs/>
                <w:spacing w:val="-10"/>
                <w:kern w:val="28"/>
              </w:rPr>
              <w:t xml:space="preserve"> Statuscode 404</w:t>
            </w:r>
          </w:p>
          <w:p w14:paraId="7A98FFD1" w14:textId="5A9ADF66" w:rsidR="00D944F0" w:rsidRDefault="00D944F0" w:rsidP="0016233A">
            <w:pPr>
              <w:rPr>
                <w:rFonts w:asciiTheme="majorHAnsi" w:eastAsiaTheme="majorEastAsia" w:hAnsiTheme="majorHAnsi" w:cstheme="majorBidi"/>
                <w:bCs/>
                <w:spacing w:val="-10"/>
                <w:kern w:val="28"/>
              </w:rPr>
            </w:pPr>
          </w:p>
          <w:p w14:paraId="5D71D364" w14:textId="77777777" w:rsidR="00D944F0" w:rsidRDefault="00D944F0" w:rsidP="00D944F0">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w:t>
            </w:r>
          </w:p>
          <w:p w14:paraId="72C77EAA" w14:textId="77777777" w:rsidR="00D944F0" w:rsidRDefault="00D944F0" w:rsidP="00D944F0">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"message"</w:t>
            </w:r>
            <w:r>
              <w:rPr>
                <w:rStyle w:val="HTMLCode"/>
                <w:rFonts w:ascii="Consolas" w:hAnsi="Consolas"/>
                <w:b/>
                <w:bCs/>
                <w:color w:val="FFFFFF"/>
                <w:sz w:val="18"/>
                <w:szCs w:val="18"/>
              </w:rPr>
              <w:t xml:space="preserve">: </w:t>
            </w:r>
            <w:r>
              <w:rPr>
                <w:rStyle w:val="HTMLCode"/>
                <w:rFonts w:ascii="Consolas" w:hAnsi="Consolas"/>
                <w:b/>
                <w:bCs/>
                <w:color w:val="A2FCA2"/>
                <w:sz w:val="18"/>
                <w:szCs w:val="18"/>
              </w:rPr>
              <w:t>"Shop-Datensatz nicht gefunden."</w:t>
            </w:r>
          </w:p>
          <w:p w14:paraId="6A5329B4" w14:textId="77777777" w:rsidR="00D944F0" w:rsidRDefault="00D944F0" w:rsidP="00D944F0">
            <w:pPr>
              <w:pStyle w:val="HTMLPreformatted"/>
              <w:shd w:val="clear" w:color="auto" w:fill="333333"/>
              <w:rPr>
                <w:b/>
                <w:bCs/>
                <w:color w:val="FFFFFF"/>
                <w:sz w:val="18"/>
                <w:szCs w:val="18"/>
              </w:rPr>
            </w:pPr>
            <w:r>
              <w:rPr>
                <w:rStyle w:val="HTMLCode"/>
                <w:rFonts w:ascii="Consolas" w:hAnsi="Consolas"/>
                <w:b/>
                <w:bCs/>
                <w:color w:val="FFFFFF"/>
                <w:sz w:val="18"/>
                <w:szCs w:val="18"/>
              </w:rPr>
              <w:t>}</w:t>
            </w:r>
          </w:p>
          <w:p w14:paraId="60990AE0" w14:textId="77777777" w:rsidR="0023481F" w:rsidRDefault="0023481F" w:rsidP="0016233A">
            <w:pPr>
              <w:rPr>
                <w:rFonts w:asciiTheme="majorHAnsi" w:eastAsiaTheme="majorEastAsia" w:hAnsiTheme="majorHAnsi" w:cstheme="majorBidi"/>
                <w:bCs/>
                <w:spacing w:val="-10"/>
                <w:kern w:val="28"/>
              </w:rPr>
            </w:pPr>
          </w:p>
        </w:tc>
      </w:tr>
      <w:tr w:rsidR="0023481F" w14:paraId="2232AA6A" w14:textId="77777777" w:rsidTr="0016233A">
        <w:tc>
          <w:tcPr>
            <w:tcW w:w="4474" w:type="dxa"/>
          </w:tcPr>
          <w:p w14:paraId="2D2D3CD0"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3B82C0FE" w14:textId="71A6FBD5" w:rsidR="0023481F" w:rsidRDefault="00D944F0"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24.03.2023</w:t>
            </w:r>
          </w:p>
        </w:tc>
      </w:tr>
      <w:tr w:rsidR="0023481F" w14:paraId="352976FB" w14:textId="77777777" w:rsidTr="0016233A">
        <w:tc>
          <w:tcPr>
            <w:tcW w:w="4474" w:type="dxa"/>
          </w:tcPr>
          <w:p w14:paraId="0CC06BB1"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4CF02E35" w14:textId="115620DB" w:rsidR="0023481F" w:rsidRDefault="00D944F0"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12C638DA" w14:textId="16960F00" w:rsidR="0023481F" w:rsidRDefault="0023481F" w:rsidP="0023481F">
      <w:pPr>
        <w:pStyle w:val="Caption"/>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2</w:t>
      </w:r>
      <w:r w:rsidR="00764EE0">
        <w:rPr>
          <w:rFonts w:asciiTheme="majorHAnsi" w:hAnsiTheme="majorHAnsi"/>
          <w:noProof/>
          <w:sz w:val="20"/>
          <w:szCs w:val="20"/>
        </w:rPr>
        <w:t>5</w:t>
      </w:r>
      <w:r w:rsidRPr="006558CB">
        <w:rPr>
          <w:rFonts w:asciiTheme="majorHAnsi" w:hAnsiTheme="majorHAnsi"/>
          <w:sz w:val="20"/>
          <w:szCs w:val="20"/>
        </w:rPr>
        <w:t xml:space="preserve"> - Testprotokoll für </w:t>
      </w:r>
      <w:r>
        <w:rPr>
          <w:rFonts w:asciiTheme="majorHAnsi" w:hAnsiTheme="majorHAnsi"/>
          <w:sz w:val="20"/>
          <w:szCs w:val="20"/>
        </w:rPr>
        <w:t>Shop Anzeige Fehler</w:t>
      </w:r>
    </w:p>
    <w:p w14:paraId="3E58FDE8" w14:textId="77777777" w:rsidR="0023481F" w:rsidRPr="0023481F" w:rsidRDefault="0023481F" w:rsidP="0023481F"/>
    <w:tbl>
      <w:tblPr>
        <w:tblStyle w:val="TableGrid"/>
        <w:tblW w:w="0" w:type="auto"/>
        <w:tblLook w:val="04A0" w:firstRow="1" w:lastRow="0" w:firstColumn="1" w:lastColumn="0" w:noHBand="0" w:noVBand="1"/>
      </w:tblPr>
      <w:tblGrid>
        <w:gridCol w:w="4474"/>
        <w:gridCol w:w="4474"/>
      </w:tblGrid>
      <w:tr w:rsidR="0023481F" w14:paraId="559782B8" w14:textId="77777777" w:rsidTr="0016233A">
        <w:tc>
          <w:tcPr>
            <w:tcW w:w="4474" w:type="dxa"/>
          </w:tcPr>
          <w:p w14:paraId="059C357A"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54BC445D" w14:textId="67F12D5E" w:rsidR="0023481F" w:rsidRDefault="00764EE0"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Erstellen </w:t>
            </w:r>
            <w:r w:rsidR="0023481F">
              <w:rPr>
                <w:rFonts w:asciiTheme="majorHAnsi" w:eastAsiaTheme="majorEastAsia" w:hAnsiTheme="majorHAnsi" w:cstheme="majorBidi"/>
                <w:bCs/>
                <w:spacing w:val="-10"/>
                <w:kern w:val="28"/>
              </w:rPr>
              <w:t xml:space="preserve">eines Shops </w:t>
            </w:r>
            <w:r>
              <w:rPr>
                <w:rFonts w:asciiTheme="majorHAnsi" w:eastAsiaTheme="majorEastAsia" w:hAnsiTheme="majorHAnsi" w:cstheme="majorBidi"/>
                <w:bCs/>
                <w:spacing w:val="-10"/>
                <w:kern w:val="28"/>
              </w:rPr>
              <w:t>ist möglich</w:t>
            </w:r>
          </w:p>
        </w:tc>
      </w:tr>
      <w:tr w:rsidR="0023481F" w14:paraId="13535760" w14:textId="77777777" w:rsidTr="0016233A">
        <w:tc>
          <w:tcPr>
            <w:tcW w:w="4474" w:type="dxa"/>
          </w:tcPr>
          <w:p w14:paraId="3B46736A"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18C687C5"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23481F" w14:paraId="2FEFFC34" w14:textId="77777777" w:rsidTr="0016233A">
        <w:tc>
          <w:tcPr>
            <w:tcW w:w="8948" w:type="dxa"/>
            <w:gridSpan w:val="2"/>
          </w:tcPr>
          <w:p w14:paraId="7F4BCA4C" w14:textId="0DE1AFFC" w:rsidR="0023481F" w:rsidRPr="007B381D" w:rsidRDefault="0023481F" w:rsidP="0016233A">
            <w:pPr>
              <w:rPr>
                <w:rFonts w:asciiTheme="majorHAnsi" w:eastAsiaTheme="majorEastAsia" w:hAnsiTheme="majorHAnsi" w:cstheme="majorBidi"/>
                <w:bCs/>
                <w:spacing w:val="-10"/>
                <w:kern w:val="28"/>
                <w:lang w:val="en-US"/>
              </w:rPr>
            </w:pPr>
            <w:r w:rsidRPr="007B381D">
              <w:rPr>
                <w:rFonts w:asciiTheme="majorHAnsi" w:eastAsiaTheme="majorEastAsia" w:hAnsiTheme="majorHAnsi" w:cstheme="majorBidi"/>
                <w:bCs/>
                <w:spacing w:val="-10"/>
                <w:kern w:val="28"/>
                <w:lang w:val="en-US"/>
              </w:rPr>
              <w:t>Eingabe:</w:t>
            </w:r>
            <w:r w:rsidR="00820729" w:rsidRPr="007B381D">
              <w:rPr>
                <w:rFonts w:asciiTheme="majorHAnsi" w:eastAsiaTheme="majorEastAsia" w:hAnsiTheme="majorHAnsi" w:cstheme="majorBidi"/>
                <w:bCs/>
                <w:spacing w:val="-10"/>
                <w:kern w:val="28"/>
                <w:lang w:val="en-US"/>
              </w:rPr>
              <w:t xml:space="preserve"> Post Request /api/shops</w:t>
            </w:r>
          </w:p>
          <w:p w14:paraId="26290AB3" w14:textId="0F8C38B1" w:rsidR="00820729" w:rsidRPr="007B381D" w:rsidRDefault="00820729" w:rsidP="0016233A">
            <w:pPr>
              <w:rPr>
                <w:rFonts w:asciiTheme="majorHAnsi" w:eastAsiaTheme="majorEastAsia" w:hAnsiTheme="majorHAnsi" w:cstheme="majorBidi"/>
                <w:bCs/>
                <w:spacing w:val="-10"/>
                <w:kern w:val="28"/>
                <w:lang w:val="en-US"/>
              </w:rPr>
            </w:pPr>
          </w:p>
          <w:p w14:paraId="41F2EE35" w14:textId="77777777" w:rsidR="00820729" w:rsidRPr="007B381D" w:rsidRDefault="00820729" w:rsidP="00820729">
            <w:pPr>
              <w:rPr>
                <w:rFonts w:asciiTheme="majorHAnsi" w:eastAsiaTheme="majorEastAsia" w:hAnsiTheme="majorHAnsi" w:cstheme="majorBidi"/>
                <w:bCs/>
                <w:spacing w:val="-10"/>
                <w:kern w:val="28"/>
                <w:lang w:val="en-US"/>
              </w:rPr>
            </w:pPr>
            <w:r w:rsidRPr="007B381D">
              <w:rPr>
                <w:rFonts w:asciiTheme="majorHAnsi" w:eastAsiaTheme="majorEastAsia" w:hAnsiTheme="majorHAnsi" w:cstheme="majorBidi"/>
                <w:bCs/>
                <w:spacing w:val="-10"/>
                <w:kern w:val="28"/>
                <w:lang w:val="en-US"/>
              </w:rPr>
              <w:t>{</w:t>
            </w:r>
          </w:p>
          <w:p w14:paraId="1FA93661" w14:textId="77777777" w:rsidR="00820729" w:rsidRPr="00820729" w:rsidRDefault="00820729" w:rsidP="00820729">
            <w:pPr>
              <w:rPr>
                <w:rFonts w:asciiTheme="majorHAnsi" w:eastAsiaTheme="majorEastAsia" w:hAnsiTheme="majorHAnsi" w:cstheme="majorBidi"/>
                <w:bCs/>
                <w:spacing w:val="-10"/>
                <w:kern w:val="28"/>
              </w:rPr>
            </w:pPr>
            <w:r w:rsidRPr="007B381D">
              <w:rPr>
                <w:rFonts w:asciiTheme="majorHAnsi" w:eastAsiaTheme="majorEastAsia" w:hAnsiTheme="majorHAnsi" w:cstheme="majorBidi"/>
                <w:bCs/>
                <w:spacing w:val="-10"/>
                <w:kern w:val="28"/>
                <w:lang w:val="en-US"/>
              </w:rPr>
              <w:t xml:space="preserve">  </w:t>
            </w:r>
            <w:r w:rsidRPr="00820729">
              <w:rPr>
                <w:rFonts w:asciiTheme="majorHAnsi" w:eastAsiaTheme="majorEastAsia" w:hAnsiTheme="majorHAnsi" w:cstheme="majorBidi"/>
                <w:bCs/>
                <w:spacing w:val="-10"/>
                <w:kern w:val="28"/>
              </w:rPr>
              <w:t>"name": "Digitec",</w:t>
            </w:r>
          </w:p>
          <w:p w14:paraId="3997F9E3" w14:textId="77777777" w:rsidR="00820729" w:rsidRPr="00820729" w:rsidRDefault="00820729" w:rsidP="00820729">
            <w:pPr>
              <w:rPr>
                <w:rFonts w:asciiTheme="majorHAnsi" w:eastAsiaTheme="majorEastAsia" w:hAnsiTheme="majorHAnsi" w:cstheme="majorBidi"/>
                <w:bCs/>
                <w:spacing w:val="-10"/>
                <w:kern w:val="28"/>
              </w:rPr>
            </w:pPr>
            <w:r w:rsidRPr="00820729">
              <w:rPr>
                <w:rFonts w:asciiTheme="majorHAnsi" w:eastAsiaTheme="majorEastAsia" w:hAnsiTheme="majorHAnsi" w:cstheme="majorBidi"/>
                <w:bCs/>
                <w:spacing w:val="-10"/>
                <w:kern w:val="28"/>
              </w:rPr>
              <w:t xml:space="preserve">  "link": "www.digitec.ch"</w:t>
            </w:r>
          </w:p>
          <w:p w14:paraId="1167929B" w14:textId="165A3A5B" w:rsidR="00820729" w:rsidRDefault="00820729" w:rsidP="00820729">
            <w:pPr>
              <w:rPr>
                <w:rFonts w:asciiTheme="majorHAnsi" w:eastAsiaTheme="majorEastAsia" w:hAnsiTheme="majorHAnsi" w:cstheme="majorBidi"/>
                <w:bCs/>
                <w:spacing w:val="-10"/>
                <w:kern w:val="28"/>
              </w:rPr>
            </w:pPr>
            <w:r w:rsidRPr="00820729">
              <w:rPr>
                <w:rFonts w:asciiTheme="majorHAnsi" w:eastAsiaTheme="majorEastAsia" w:hAnsiTheme="majorHAnsi" w:cstheme="majorBidi"/>
                <w:bCs/>
                <w:spacing w:val="-10"/>
                <w:kern w:val="28"/>
              </w:rPr>
              <w:t>}</w:t>
            </w:r>
          </w:p>
          <w:p w14:paraId="199CD04E" w14:textId="77777777" w:rsidR="0023481F" w:rsidRDefault="0023481F" w:rsidP="0016233A">
            <w:pPr>
              <w:rPr>
                <w:rFonts w:asciiTheme="majorHAnsi" w:eastAsiaTheme="majorEastAsia" w:hAnsiTheme="majorHAnsi" w:cstheme="majorBidi"/>
                <w:bCs/>
                <w:spacing w:val="-10"/>
                <w:kern w:val="28"/>
              </w:rPr>
            </w:pPr>
          </w:p>
        </w:tc>
      </w:tr>
      <w:tr w:rsidR="0023481F" w14:paraId="622A955F" w14:textId="77777777" w:rsidTr="0016233A">
        <w:tc>
          <w:tcPr>
            <w:tcW w:w="8948" w:type="dxa"/>
            <w:gridSpan w:val="2"/>
          </w:tcPr>
          <w:p w14:paraId="24AB35C0" w14:textId="406410DB"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567F82">
              <w:rPr>
                <w:rFonts w:asciiTheme="majorHAnsi" w:eastAsiaTheme="majorEastAsia" w:hAnsiTheme="majorHAnsi" w:cstheme="majorBidi"/>
                <w:bCs/>
                <w:spacing w:val="-10"/>
                <w:kern w:val="28"/>
              </w:rPr>
              <w:t xml:space="preserve"> Statuscode 200</w:t>
            </w:r>
          </w:p>
          <w:p w14:paraId="6EFFB0D6" w14:textId="622FEADD" w:rsidR="0023481F" w:rsidRDefault="0023481F" w:rsidP="0016233A">
            <w:pPr>
              <w:rPr>
                <w:rFonts w:asciiTheme="majorHAnsi" w:eastAsiaTheme="majorEastAsia" w:hAnsiTheme="majorHAnsi" w:cstheme="majorBidi"/>
                <w:bCs/>
                <w:spacing w:val="-10"/>
                <w:kern w:val="28"/>
              </w:rPr>
            </w:pPr>
          </w:p>
          <w:p w14:paraId="6B066EC7" w14:textId="77777777" w:rsidR="00567F82" w:rsidRDefault="00567F82" w:rsidP="00567F82">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w:t>
            </w:r>
          </w:p>
          <w:p w14:paraId="70D4AAD2" w14:textId="77777777" w:rsidR="00567F82" w:rsidRDefault="00567F82" w:rsidP="00567F82">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"id"</w:t>
            </w:r>
            <w:r>
              <w:rPr>
                <w:rStyle w:val="HTMLCode"/>
                <w:rFonts w:ascii="Consolas" w:hAnsi="Consolas"/>
                <w:b/>
                <w:bCs/>
                <w:color w:val="FFFFFF"/>
                <w:sz w:val="18"/>
                <w:szCs w:val="18"/>
              </w:rPr>
              <w:t xml:space="preserve">: </w:t>
            </w:r>
            <w:r>
              <w:rPr>
                <w:rStyle w:val="HTMLCode"/>
                <w:rFonts w:ascii="Consolas" w:hAnsi="Consolas"/>
                <w:b/>
                <w:bCs/>
                <w:color w:val="D36363"/>
                <w:sz w:val="18"/>
                <w:szCs w:val="18"/>
              </w:rPr>
              <w:t>5</w:t>
            </w:r>
            <w:r>
              <w:rPr>
                <w:rStyle w:val="HTMLCode"/>
                <w:rFonts w:ascii="Consolas" w:hAnsi="Consolas"/>
                <w:b/>
                <w:bCs/>
                <w:color w:val="FFFFFF"/>
                <w:sz w:val="18"/>
                <w:szCs w:val="18"/>
              </w:rPr>
              <w:t>,</w:t>
            </w:r>
          </w:p>
          <w:p w14:paraId="29AA3519" w14:textId="77777777" w:rsidR="00567F82" w:rsidRDefault="00567F82" w:rsidP="00567F82">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"name"</w:t>
            </w:r>
            <w:r>
              <w:rPr>
                <w:rStyle w:val="HTMLCode"/>
                <w:rFonts w:ascii="Consolas" w:hAnsi="Consolas"/>
                <w:b/>
                <w:bCs/>
                <w:color w:val="FFFFFF"/>
                <w:sz w:val="18"/>
                <w:szCs w:val="18"/>
              </w:rPr>
              <w:t xml:space="preserve">: </w:t>
            </w:r>
            <w:r>
              <w:rPr>
                <w:rStyle w:val="HTMLCode"/>
                <w:rFonts w:ascii="Consolas" w:hAnsi="Consolas"/>
                <w:b/>
                <w:bCs/>
                <w:color w:val="A2FCA2"/>
                <w:sz w:val="18"/>
                <w:szCs w:val="18"/>
              </w:rPr>
              <w:t>"Digitec"</w:t>
            </w:r>
            <w:r>
              <w:rPr>
                <w:rStyle w:val="HTMLCode"/>
                <w:rFonts w:ascii="Consolas" w:hAnsi="Consolas"/>
                <w:b/>
                <w:bCs/>
                <w:color w:val="FFFFFF"/>
                <w:sz w:val="18"/>
                <w:szCs w:val="18"/>
              </w:rPr>
              <w:t>,</w:t>
            </w:r>
          </w:p>
          <w:p w14:paraId="01C3CED6" w14:textId="77777777" w:rsidR="00567F82" w:rsidRPr="007B381D" w:rsidRDefault="00567F82" w:rsidP="00567F82">
            <w:pPr>
              <w:pStyle w:val="HTMLPreformatted"/>
              <w:shd w:val="clear" w:color="auto" w:fill="333333"/>
              <w:wordWrap w:val="0"/>
              <w:rPr>
                <w:rStyle w:val="HTMLCode"/>
                <w:rFonts w:ascii="Consolas" w:hAnsi="Consolas"/>
                <w:b/>
                <w:bCs/>
                <w:color w:val="FFFFFF"/>
                <w:sz w:val="18"/>
                <w:szCs w:val="18"/>
                <w:lang w:val="en-US"/>
              </w:rPr>
            </w:pPr>
            <w:r>
              <w:rPr>
                <w:rStyle w:val="HTMLCode"/>
                <w:rFonts w:ascii="Consolas" w:hAnsi="Consolas"/>
                <w:b/>
                <w:bCs/>
                <w:color w:val="FFFFFF"/>
                <w:sz w:val="18"/>
                <w:szCs w:val="18"/>
              </w:rPr>
              <w:t xml:space="preserve">  </w:t>
            </w:r>
            <w:r w:rsidRPr="007B381D">
              <w:rPr>
                <w:rStyle w:val="hljs-attr"/>
                <w:rFonts w:ascii="Consolas" w:hAnsi="Consolas"/>
                <w:b/>
                <w:bCs/>
                <w:color w:val="FFFFFF"/>
                <w:sz w:val="18"/>
                <w:szCs w:val="18"/>
                <w:lang w:val="en-US"/>
              </w:rPr>
              <w:t>"link"</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"www.digitec.ch"</w:t>
            </w:r>
            <w:r w:rsidRPr="007B381D">
              <w:rPr>
                <w:rStyle w:val="HTMLCode"/>
                <w:rFonts w:ascii="Consolas" w:hAnsi="Consolas"/>
                <w:b/>
                <w:bCs/>
                <w:color w:val="FFFFFF"/>
                <w:sz w:val="18"/>
                <w:szCs w:val="18"/>
                <w:lang w:val="en-US"/>
              </w:rPr>
              <w:t>,</w:t>
            </w:r>
          </w:p>
          <w:p w14:paraId="4FE2978C" w14:textId="77777777" w:rsidR="00567F82" w:rsidRPr="007B381D" w:rsidRDefault="00567F82" w:rsidP="00567F82">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"products"</w:t>
            </w:r>
            <w:r w:rsidRPr="007B381D">
              <w:rPr>
                <w:rStyle w:val="HTMLCode"/>
                <w:rFonts w:ascii="Consolas" w:hAnsi="Consolas"/>
                <w:b/>
                <w:bCs/>
                <w:color w:val="FFFFFF"/>
                <w:sz w:val="18"/>
                <w:szCs w:val="18"/>
                <w:lang w:val="en-US"/>
              </w:rPr>
              <w:t>: []</w:t>
            </w:r>
          </w:p>
          <w:p w14:paraId="63521A7E" w14:textId="204C523F" w:rsidR="00567F82" w:rsidRPr="00567F82" w:rsidRDefault="00567F82" w:rsidP="00567F82">
            <w:pPr>
              <w:pStyle w:val="HTMLPreformatted"/>
              <w:shd w:val="clear" w:color="auto" w:fill="333333"/>
              <w:rPr>
                <w:b/>
                <w:bCs/>
                <w:color w:val="FFFFFF"/>
                <w:sz w:val="18"/>
                <w:szCs w:val="18"/>
              </w:rPr>
            </w:pPr>
            <w:r>
              <w:rPr>
                <w:rStyle w:val="HTMLCode"/>
                <w:rFonts w:ascii="Consolas" w:hAnsi="Consolas"/>
                <w:b/>
                <w:bCs/>
                <w:color w:val="FFFFFF"/>
                <w:sz w:val="18"/>
                <w:szCs w:val="18"/>
              </w:rPr>
              <w:t>}</w:t>
            </w:r>
          </w:p>
          <w:p w14:paraId="5739DEF1" w14:textId="793E884B" w:rsidR="00567F82" w:rsidRDefault="00567F82" w:rsidP="0016233A">
            <w:pPr>
              <w:rPr>
                <w:rFonts w:asciiTheme="majorHAnsi" w:eastAsiaTheme="majorEastAsia" w:hAnsiTheme="majorHAnsi" w:cstheme="majorBidi"/>
                <w:bCs/>
                <w:spacing w:val="-10"/>
                <w:kern w:val="28"/>
              </w:rPr>
            </w:pPr>
          </w:p>
        </w:tc>
      </w:tr>
      <w:tr w:rsidR="0023481F" w14:paraId="147EE8DC" w14:textId="77777777" w:rsidTr="0016233A">
        <w:tc>
          <w:tcPr>
            <w:tcW w:w="4474" w:type="dxa"/>
          </w:tcPr>
          <w:p w14:paraId="16B144D7"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9AAB217" w14:textId="5A4159A8" w:rsidR="0023481F" w:rsidRDefault="00567F82"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24.03.2023</w:t>
            </w:r>
          </w:p>
        </w:tc>
      </w:tr>
      <w:tr w:rsidR="0023481F" w14:paraId="6525567B" w14:textId="77777777" w:rsidTr="0016233A">
        <w:tc>
          <w:tcPr>
            <w:tcW w:w="4474" w:type="dxa"/>
          </w:tcPr>
          <w:p w14:paraId="63B804DB"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259F2398" w14:textId="1B1A81F0" w:rsidR="0023481F" w:rsidRDefault="00567F82"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6473ABD6" w14:textId="1482260A" w:rsidR="0023481F" w:rsidRDefault="0023481F" w:rsidP="0023481F">
      <w:pPr>
        <w:pStyle w:val="Caption"/>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2</w:t>
      </w:r>
      <w:r w:rsidR="00764EE0">
        <w:rPr>
          <w:rFonts w:asciiTheme="majorHAnsi" w:hAnsiTheme="majorHAnsi"/>
          <w:noProof/>
          <w:sz w:val="20"/>
          <w:szCs w:val="20"/>
        </w:rPr>
        <w:t>6</w:t>
      </w:r>
      <w:r w:rsidRPr="006558CB">
        <w:rPr>
          <w:rFonts w:asciiTheme="majorHAnsi" w:hAnsiTheme="majorHAnsi"/>
          <w:sz w:val="20"/>
          <w:szCs w:val="20"/>
        </w:rPr>
        <w:t xml:space="preserve"> - Testprotokoll für </w:t>
      </w:r>
      <w:r w:rsidR="00764EE0">
        <w:rPr>
          <w:rFonts w:asciiTheme="majorHAnsi" w:hAnsiTheme="majorHAnsi"/>
          <w:sz w:val="20"/>
          <w:szCs w:val="20"/>
        </w:rPr>
        <w:t>Erstellung eines Shops</w:t>
      </w:r>
    </w:p>
    <w:tbl>
      <w:tblPr>
        <w:tblStyle w:val="TableGrid"/>
        <w:tblW w:w="0" w:type="auto"/>
        <w:tblLook w:val="04A0" w:firstRow="1" w:lastRow="0" w:firstColumn="1" w:lastColumn="0" w:noHBand="0" w:noVBand="1"/>
      </w:tblPr>
      <w:tblGrid>
        <w:gridCol w:w="4474"/>
        <w:gridCol w:w="4474"/>
      </w:tblGrid>
      <w:tr w:rsidR="00764EE0" w14:paraId="005E6951" w14:textId="77777777" w:rsidTr="00285417">
        <w:tc>
          <w:tcPr>
            <w:tcW w:w="4474" w:type="dxa"/>
          </w:tcPr>
          <w:p w14:paraId="534D950E"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625C0CA8" w14:textId="25E24D8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Erstellen eines Shops falsche Eingabe</w:t>
            </w:r>
          </w:p>
        </w:tc>
      </w:tr>
      <w:tr w:rsidR="00764EE0" w14:paraId="22B361C8" w14:textId="77777777" w:rsidTr="00285417">
        <w:tc>
          <w:tcPr>
            <w:tcW w:w="4474" w:type="dxa"/>
          </w:tcPr>
          <w:p w14:paraId="40FB0B90"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79F7638F"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764EE0" w14:paraId="25FC6805" w14:textId="77777777" w:rsidTr="00285417">
        <w:tc>
          <w:tcPr>
            <w:tcW w:w="8948" w:type="dxa"/>
            <w:gridSpan w:val="2"/>
          </w:tcPr>
          <w:p w14:paraId="56BB00CF" w14:textId="204E8540" w:rsidR="00764EE0" w:rsidRPr="007B381D" w:rsidRDefault="00764EE0" w:rsidP="00285417">
            <w:pPr>
              <w:rPr>
                <w:rFonts w:asciiTheme="majorHAnsi" w:eastAsiaTheme="majorEastAsia" w:hAnsiTheme="majorHAnsi" w:cstheme="majorBidi"/>
                <w:bCs/>
                <w:spacing w:val="-10"/>
                <w:kern w:val="28"/>
                <w:lang w:val="en-US"/>
              </w:rPr>
            </w:pPr>
            <w:r w:rsidRPr="007B381D">
              <w:rPr>
                <w:rFonts w:asciiTheme="majorHAnsi" w:eastAsiaTheme="majorEastAsia" w:hAnsiTheme="majorHAnsi" w:cstheme="majorBidi"/>
                <w:bCs/>
                <w:spacing w:val="-10"/>
                <w:kern w:val="28"/>
                <w:lang w:val="en-US"/>
              </w:rPr>
              <w:t>Eingabe:</w:t>
            </w:r>
            <w:r w:rsidR="00567F82" w:rsidRPr="007B381D">
              <w:rPr>
                <w:rFonts w:asciiTheme="majorHAnsi" w:eastAsiaTheme="majorEastAsia" w:hAnsiTheme="majorHAnsi" w:cstheme="majorBidi"/>
                <w:bCs/>
                <w:spacing w:val="-10"/>
                <w:kern w:val="28"/>
                <w:lang w:val="en-US"/>
              </w:rPr>
              <w:t xml:space="preserve"> Post Request /api/shops</w:t>
            </w:r>
          </w:p>
          <w:p w14:paraId="7F5A992D" w14:textId="51B344A3" w:rsidR="00567F82" w:rsidRPr="007B381D" w:rsidRDefault="00567F82" w:rsidP="00285417">
            <w:pPr>
              <w:rPr>
                <w:rFonts w:asciiTheme="majorHAnsi" w:eastAsiaTheme="majorEastAsia" w:hAnsiTheme="majorHAnsi" w:cstheme="majorBidi"/>
                <w:bCs/>
                <w:spacing w:val="-10"/>
                <w:kern w:val="28"/>
                <w:lang w:val="en-US"/>
              </w:rPr>
            </w:pPr>
          </w:p>
          <w:p w14:paraId="0113D82A" w14:textId="77777777" w:rsidR="00567F82" w:rsidRPr="007B381D" w:rsidRDefault="00567F82" w:rsidP="00567F82">
            <w:pPr>
              <w:rPr>
                <w:rFonts w:asciiTheme="majorHAnsi" w:eastAsiaTheme="majorEastAsia" w:hAnsiTheme="majorHAnsi" w:cstheme="majorBidi"/>
                <w:bCs/>
                <w:spacing w:val="-10"/>
                <w:kern w:val="28"/>
                <w:lang w:val="en-US"/>
              </w:rPr>
            </w:pPr>
            <w:r w:rsidRPr="007B381D">
              <w:rPr>
                <w:rFonts w:asciiTheme="majorHAnsi" w:eastAsiaTheme="majorEastAsia" w:hAnsiTheme="majorHAnsi" w:cstheme="majorBidi"/>
                <w:bCs/>
                <w:spacing w:val="-10"/>
                <w:kern w:val="28"/>
                <w:lang w:val="en-US"/>
              </w:rPr>
              <w:t>{</w:t>
            </w:r>
          </w:p>
          <w:p w14:paraId="71586247" w14:textId="77777777" w:rsidR="00567F82" w:rsidRPr="00567F82" w:rsidRDefault="00567F82" w:rsidP="00567F82">
            <w:pPr>
              <w:rPr>
                <w:rFonts w:asciiTheme="majorHAnsi" w:eastAsiaTheme="majorEastAsia" w:hAnsiTheme="majorHAnsi" w:cstheme="majorBidi"/>
                <w:bCs/>
                <w:spacing w:val="-10"/>
                <w:kern w:val="28"/>
              </w:rPr>
            </w:pPr>
            <w:r w:rsidRPr="007B381D">
              <w:rPr>
                <w:rFonts w:asciiTheme="majorHAnsi" w:eastAsiaTheme="majorEastAsia" w:hAnsiTheme="majorHAnsi" w:cstheme="majorBidi"/>
                <w:bCs/>
                <w:spacing w:val="-10"/>
                <w:kern w:val="28"/>
                <w:lang w:val="en-US"/>
              </w:rPr>
              <w:t xml:space="preserve">  </w:t>
            </w:r>
            <w:r w:rsidRPr="00567F82">
              <w:rPr>
                <w:rFonts w:asciiTheme="majorHAnsi" w:eastAsiaTheme="majorEastAsia" w:hAnsiTheme="majorHAnsi" w:cstheme="majorBidi"/>
                <w:bCs/>
                <w:spacing w:val="-10"/>
                <w:kern w:val="28"/>
              </w:rPr>
              <w:t>"name": "Digitec"</w:t>
            </w:r>
          </w:p>
          <w:p w14:paraId="655D13A1" w14:textId="66BF1F46" w:rsidR="00567F82" w:rsidRDefault="00567F82" w:rsidP="00567F82">
            <w:pPr>
              <w:rPr>
                <w:rFonts w:asciiTheme="majorHAnsi" w:eastAsiaTheme="majorEastAsia" w:hAnsiTheme="majorHAnsi" w:cstheme="majorBidi"/>
                <w:bCs/>
                <w:spacing w:val="-10"/>
                <w:kern w:val="28"/>
              </w:rPr>
            </w:pPr>
            <w:r w:rsidRPr="00567F82">
              <w:rPr>
                <w:rFonts w:asciiTheme="majorHAnsi" w:eastAsiaTheme="majorEastAsia" w:hAnsiTheme="majorHAnsi" w:cstheme="majorBidi"/>
                <w:bCs/>
                <w:spacing w:val="-10"/>
                <w:kern w:val="28"/>
              </w:rPr>
              <w:t>}</w:t>
            </w:r>
          </w:p>
          <w:p w14:paraId="5F1AE628" w14:textId="77777777" w:rsidR="00764EE0" w:rsidRDefault="00764EE0" w:rsidP="00285417">
            <w:pPr>
              <w:rPr>
                <w:rFonts w:asciiTheme="majorHAnsi" w:eastAsiaTheme="majorEastAsia" w:hAnsiTheme="majorHAnsi" w:cstheme="majorBidi"/>
                <w:bCs/>
                <w:spacing w:val="-10"/>
                <w:kern w:val="28"/>
              </w:rPr>
            </w:pPr>
          </w:p>
        </w:tc>
      </w:tr>
      <w:tr w:rsidR="00764EE0" w14:paraId="60F157EA" w14:textId="77777777" w:rsidTr="00285417">
        <w:tc>
          <w:tcPr>
            <w:tcW w:w="8948" w:type="dxa"/>
            <w:gridSpan w:val="2"/>
          </w:tcPr>
          <w:p w14:paraId="5F2F5956" w14:textId="6AC6BA89"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567F82">
              <w:rPr>
                <w:rFonts w:asciiTheme="majorHAnsi" w:eastAsiaTheme="majorEastAsia" w:hAnsiTheme="majorHAnsi" w:cstheme="majorBidi"/>
                <w:bCs/>
                <w:spacing w:val="-10"/>
                <w:kern w:val="28"/>
              </w:rPr>
              <w:t xml:space="preserve"> Statuscode 422</w:t>
            </w:r>
          </w:p>
          <w:p w14:paraId="64EEFF98" w14:textId="3FD064BA" w:rsidR="00567F82" w:rsidRDefault="00567F82" w:rsidP="00285417">
            <w:pPr>
              <w:rPr>
                <w:rFonts w:asciiTheme="majorHAnsi" w:eastAsiaTheme="majorEastAsia" w:hAnsiTheme="majorHAnsi" w:cstheme="majorBidi"/>
                <w:bCs/>
                <w:spacing w:val="-10"/>
                <w:kern w:val="28"/>
              </w:rPr>
            </w:pPr>
          </w:p>
          <w:p w14:paraId="612508F5" w14:textId="77777777" w:rsidR="00567F82" w:rsidRDefault="00567F82" w:rsidP="00567F82">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w:t>
            </w:r>
          </w:p>
          <w:p w14:paraId="64D5911E" w14:textId="77777777" w:rsidR="00567F82" w:rsidRDefault="00567F82" w:rsidP="00567F82">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"message"</w:t>
            </w:r>
            <w:r>
              <w:rPr>
                <w:rStyle w:val="HTMLCode"/>
                <w:rFonts w:ascii="Consolas" w:hAnsi="Consolas"/>
                <w:b/>
                <w:bCs/>
                <w:color w:val="FFFFFF"/>
                <w:sz w:val="18"/>
                <w:szCs w:val="18"/>
              </w:rPr>
              <w:t xml:space="preserve">: </w:t>
            </w:r>
            <w:r>
              <w:rPr>
                <w:rStyle w:val="HTMLCode"/>
                <w:rFonts w:ascii="Consolas" w:hAnsi="Consolas"/>
                <w:b/>
                <w:bCs/>
                <w:color w:val="A2FCA2"/>
                <w:sz w:val="18"/>
                <w:szCs w:val="18"/>
              </w:rPr>
              <w:t>"Ein Link ist erforderlich"</w:t>
            </w:r>
            <w:r>
              <w:rPr>
                <w:rStyle w:val="HTMLCode"/>
                <w:rFonts w:ascii="Consolas" w:hAnsi="Consolas"/>
                <w:b/>
                <w:bCs/>
                <w:color w:val="FFFFFF"/>
                <w:sz w:val="18"/>
                <w:szCs w:val="18"/>
              </w:rPr>
              <w:t>,</w:t>
            </w:r>
          </w:p>
          <w:p w14:paraId="702D1E3D" w14:textId="77777777" w:rsidR="00567F82" w:rsidRDefault="00567F82" w:rsidP="00567F82">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"errors"</w:t>
            </w:r>
            <w:r>
              <w:rPr>
                <w:rStyle w:val="HTMLCode"/>
                <w:rFonts w:ascii="Consolas" w:hAnsi="Consolas"/>
                <w:b/>
                <w:bCs/>
                <w:color w:val="FFFFFF"/>
                <w:sz w:val="18"/>
                <w:szCs w:val="18"/>
              </w:rPr>
              <w:t>: {</w:t>
            </w:r>
          </w:p>
          <w:p w14:paraId="0DEDEB0C" w14:textId="77777777" w:rsidR="00567F82" w:rsidRDefault="00567F82" w:rsidP="00567F82">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"link"</w:t>
            </w:r>
            <w:r>
              <w:rPr>
                <w:rStyle w:val="HTMLCode"/>
                <w:rFonts w:ascii="Consolas" w:hAnsi="Consolas"/>
                <w:b/>
                <w:bCs/>
                <w:color w:val="FFFFFF"/>
                <w:sz w:val="18"/>
                <w:szCs w:val="18"/>
              </w:rPr>
              <w:t>: [</w:t>
            </w:r>
          </w:p>
          <w:p w14:paraId="7B5ED996" w14:textId="77777777" w:rsidR="00567F82" w:rsidRDefault="00567F82" w:rsidP="00567F82">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"Ein Link ist erforderlich"</w:t>
            </w:r>
          </w:p>
          <w:p w14:paraId="00CE5279" w14:textId="77777777" w:rsidR="00567F82" w:rsidRDefault="00567F82" w:rsidP="00567F82">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063E8C8E" w14:textId="77777777" w:rsidR="00567F82" w:rsidRDefault="00567F82" w:rsidP="00567F82">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28A2D797" w14:textId="77777777" w:rsidR="00567F82" w:rsidRDefault="00567F82" w:rsidP="00567F82">
            <w:pPr>
              <w:pStyle w:val="HTMLPreformatted"/>
              <w:shd w:val="clear" w:color="auto" w:fill="333333"/>
              <w:rPr>
                <w:b/>
                <w:bCs/>
                <w:color w:val="FFFFFF"/>
                <w:sz w:val="18"/>
                <w:szCs w:val="18"/>
              </w:rPr>
            </w:pPr>
            <w:r>
              <w:rPr>
                <w:rStyle w:val="HTMLCode"/>
                <w:rFonts w:ascii="Consolas" w:hAnsi="Consolas"/>
                <w:b/>
                <w:bCs/>
                <w:color w:val="FFFFFF"/>
                <w:sz w:val="18"/>
                <w:szCs w:val="18"/>
              </w:rPr>
              <w:t>}</w:t>
            </w:r>
          </w:p>
          <w:p w14:paraId="36832A0F" w14:textId="77777777" w:rsidR="00764EE0" w:rsidRDefault="00764EE0" w:rsidP="00285417">
            <w:pPr>
              <w:rPr>
                <w:rFonts w:asciiTheme="majorHAnsi" w:eastAsiaTheme="majorEastAsia" w:hAnsiTheme="majorHAnsi" w:cstheme="majorBidi"/>
                <w:bCs/>
                <w:spacing w:val="-10"/>
                <w:kern w:val="28"/>
              </w:rPr>
            </w:pPr>
          </w:p>
        </w:tc>
      </w:tr>
      <w:tr w:rsidR="00764EE0" w14:paraId="6BC9BAEB" w14:textId="77777777" w:rsidTr="00285417">
        <w:tc>
          <w:tcPr>
            <w:tcW w:w="4474" w:type="dxa"/>
          </w:tcPr>
          <w:p w14:paraId="25C69D60"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4F903EE5" w14:textId="7F190AEA" w:rsidR="00764EE0" w:rsidRDefault="00567F82"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24.03.2023</w:t>
            </w:r>
          </w:p>
        </w:tc>
      </w:tr>
      <w:tr w:rsidR="00764EE0" w14:paraId="00630B44" w14:textId="77777777" w:rsidTr="00285417">
        <w:tc>
          <w:tcPr>
            <w:tcW w:w="4474" w:type="dxa"/>
          </w:tcPr>
          <w:p w14:paraId="3514C082"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782A0DDF" w14:textId="43F7451F" w:rsidR="00764EE0" w:rsidRDefault="00567F82"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72B3EEDD" w14:textId="4BF18AB6" w:rsidR="00764EE0" w:rsidRDefault="00764EE0" w:rsidP="00764EE0">
      <w:pPr>
        <w:pStyle w:val="Caption"/>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27</w:t>
      </w:r>
      <w:r w:rsidRPr="006558CB">
        <w:rPr>
          <w:rFonts w:asciiTheme="majorHAnsi" w:hAnsiTheme="majorHAnsi"/>
          <w:sz w:val="20"/>
          <w:szCs w:val="20"/>
        </w:rPr>
        <w:t xml:space="preserve"> - Testprotokoll für </w:t>
      </w:r>
      <w:r>
        <w:rPr>
          <w:rFonts w:asciiTheme="majorHAnsi" w:hAnsiTheme="majorHAnsi"/>
          <w:sz w:val="20"/>
          <w:szCs w:val="20"/>
        </w:rPr>
        <w:t>Erstellung eines Shops Fehler</w:t>
      </w:r>
    </w:p>
    <w:p w14:paraId="6F48F281" w14:textId="77777777" w:rsidR="00764EE0" w:rsidRPr="0023481F" w:rsidRDefault="00764EE0" w:rsidP="00764EE0"/>
    <w:tbl>
      <w:tblPr>
        <w:tblStyle w:val="TableGrid"/>
        <w:tblW w:w="0" w:type="auto"/>
        <w:tblLook w:val="04A0" w:firstRow="1" w:lastRow="0" w:firstColumn="1" w:lastColumn="0" w:noHBand="0" w:noVBand="1"/>
      </w:tblPr>
      <w:tblGrid>
        <w:gridCol w:w="4474"/>
        <w:gridCol w:w="4474"/>
      </w:tblGrid>
      <w:tr w:rsidR="00764EE0" w14:paraId="71234332" w14:textId="77777777" w:rsidTr="00285417">
        <w:tc>
          <w:tcPr>
            <w:tcW w:w="4474" w:type="dxa"/>
          </w:tcPr>
          <w:p w14:paraId="5C8C3F97"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0B706019" w14:textId="7A1E3C2E"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Bearbeiten eines Shops ist möglich</w:t>
            </w:r>
          </w:p>
        </w:tc>
      </w:tr>
      <w:tr w:rsidR="00764EE0" w14:paraId="402136C6" w14:textId="77777777" w:rsidTr="00285417">
        <w:tc>
          <w:tcPr>
            <w:tcW w:w="4474" w:type="dxa"/>
          </w:tcPr>
          <w:p w14:paraId="70D5C421"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53D226A4" w14:textId="394391C9"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764EE0" w14:paraId="3DF4901E" w14:textId="77777777" w:rsidTr="00285417">
        <w:tc>
          <w:tcPr>
            <w:tcW w:w="8948" w:type="dxa"/>
            <w:gridSpan w:val="2"/>
          </w:tcPr>
          <w:p w14:paraId="553F118F" w14:textId="3252C6E7" w:rsidR="00764EE0" w:rsidRPr="007B381D" w:rsidRDefault="00764EE0" w:rsidP="00285417">
            <w:pPr>
              <w:rPr>
                <w:rFonts w:asciiTheme="majorHAnsi" w:eastAsiaTheme="majorEastAsia" w:hAnsiTheme="majorHAnsi" w:cstheme="majorBidi"/>
                <w:bCs/>
                <w:spacing w:val="-10"/>
                <w:kern w:val="28"/>
                <w:lang w:val="en-US"/>
              </w:rPr>
            </w:pPr>
            <w:r w:rsidRPr="007B381D">
              <w:rPr>
                <w:rFonts w:asciiTheme="majorHAnsi" w:eastAsiaTheme="majorEastAsia" w:hAnsiTheme="majorHAnsi" w:cstheme="majorBidi"/>
                <w:bCs/>
                <w:spacing w:val="-10"/>
                <w:kern w:val="28"/>
                <w:lang w:val="en-US"/>
              </w:rPr>
              <w:t>Eingabe:</w:t>
            </w:r>
            <w:r w:rsidR="00567F82" w:rsidRPr="007B381D">
              <w:rPr>
                <w:rFonts w:asciiTheme="majorHAnsi" w:eastAsiaTheme="majorEastAsia" w:hAnsiTheme="majorHAnsi" w:cstheme="majorBidi"/>
                <w:bCs/>
                <w:spacing w:val="-10"/>
                <w:kern w:val="28"/>
                <w:lang w:val="en-US"/>
              </w:rPr>
              <w:t xml:space="preserve"> Put Request /api/shops/5</w:t>
            </w:r>
          </w:p>
          <w:p w14:paraId="6FFCFFDF" w14:textId="57F10D2A" w:rsidR="00567F82" w:rsidRPr="007B381D" w:rsidRDefault="00567F82" w:rsidP="00285417">
            <w:pPr>
              <w:rPr>
                <w:rFonts w:asciiTheme="majorHAnsi" w:eastAsiaTheme="majorEastAsia" w:hAnsiTheme="majorHAnsi" w:cstheme="majorBidi"/>
                <w:bCs/>
                <w:spacing w:val="-10"/>
                <w:kern w:val="28"/>
                <w:lang w:val="en-US"/>
              </w:rPr>
            </w:pPr>
          </w:p>
          <w:p w14:paraId="5592F5EC" w14:textId="153EF6D2" w:rsidR="00567F82" w:rsidRDefault="00567F82" w:rsidP="00285417">
            <w:pPr>
              <w:rPr>
                <w:rFonts w:asciiTheme="majorHAnsi" w:eastAsiaTheme="majorEastAsia" w:hAnsiTheme="majorHAnsi" w:cstheme="majorBidi"/>
                <w:bCs/>
                <w:spacing w:val="-10"/>
                <w:kern w:val="28"/>
              </w:rPr>
            </w:pPr>
            <w:r>
              <w:rPr>
                <w:noProof/>
              </w:rPr>
              <w:drawing>
                <wp:inline distT="0" distB="0" distL="0" distR="0" wp14:anchorId="0D0CAE08" wp14:editId="6A6DE6DF">
                  <wp:extent cx="2901950" cy="690149"/>
                  <wp:effectExtent l="0" t="0" r="0" b="0"/>
                  <wp:docPr id="64757151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571511" name=""/>
                          <pic:cNvPicPr/>
                        </pic:nvPicPr>
                        <pic:blipFill>
                          <a:blip r:embed="rId27"/>
                          <a:stretch>
                            <a:fillRect/>
                          </a:stretch>
                        </pic:blipFill>
                        <pic:spPr>
                          <a:xfrm>
                            <a:off x="0" y="0"/>
                            <a:ext cx="2928347" cy="696427"/>
                          </a:xfrm>
                          <a:prstGeom prst="rect">
                            <a:avLst/>
                          </a:prstGeom>
                        </pic:spPr>
                      </pic:pic>
                    </a:graphicData>
                  </a:graphic>
                </wp:inline>
              </w:drawing>
            </w:r>
          </w:p>
          <w:p w14:paraId="2B8F88CB" w14:textId="6547F9CA" w:rsidR="00567F82" w:rsidRDefault="00567F82" w:rsidP="00285417">
            <w:pPr>
              <w:rPr>
                <w:rFonts w:asciiTheme="majorHAnsi" w:eastAsiaTheme="majorEastAsia" w:hAnsiTheme="majorHAnsi" w:cstheme="majorBidi"/>
                <w:bCs/>
                <w:spacing w:val="-10"/>
                <w:kern w:val="28"/>
              </w:rPr>
            </w:pPr>
          </w:p>
          <w:p w14:paraId="650C5325" w14:textId="77777777" w:rsidR="00567F82" w:rsidRPr="007B381D" w:rsidRDefault="00567F82" w:rsidP="00567F82">
            <w:pPr>
              <w:rPr>
                <w:rFonts w:asciiTheme="majorHAnsi" w:eastAsiaTheme="majorEastAsia" w:hAnsiTheme="majorHAnsi" w:cstheme="majorBidi"/>
                <w:bCs/>
                <w:spacing w:val="-10"/>
                <w:kern w:val="28"/>
                <w:lang w:val="en-US"/>
              </w:rPr>
            </w:pPr>
            <w:r w:rsidRPr="007B381D">
              <w:rPr>
                <w:rFonts w:asciiTheme="majorHAnsi" w:eastAsiaTheme="majorEastAsia" w:hAnsiTheme="majorHAnsi" w:cstheme="majorBidi"/>
                <w:bCs/>
                <w:spacing w:val="-10"/>
                <w:kern w:val="28"/>
                <w:lang w:val="en-US"/>
              </w:rPr>
              <w:t>{</w:t>
            </w:r>
          </w:p>
          <w:p w14:paraId="24DEA78E" w14:textId="77777777" w:rsidR="00567F82" w:rsidRPr="007B381D" w:rsidRDefault="00567F82" w:rsidP="00567F82">
            <w:pPr>
              <w:rPr>
                <w:rFonts w:asciiTheme="majorHAnsi" w:eastAsiaTheme="majorEastAsia" w:hAnsiTheme="majorHAnsi" w:cstheme="majorBidi"/>
                <w:bCs/>
                <w:spacing w:val="-10"/>
                <w:kern w:val="28"/>
                <w:lang w:val="en-US"/>
              </w:rPr>
            </w:pPr>
            <w:r w:rsidRPr="007B381D">
              <w:rPr>
                <w:rFonts w:asciiTheme="majorHAnsi" w:eastAsiaTheme="majorEastAsia" w:hAnsiTheme="majorHAnsi" w:cstheme="majorBidi"/>
                <w:bCs/>
                <w:spacing w:val="-10"/>
                <w:kern w:val="28"/>
                <w:lang w:val="en-US"/>
              </w:rPr>
              <w:t xml:space="preserve">  "name": "Updated Digitec",</w:t>
            </w:r>
          </w:p>
          <w:p w14:paraId="0CCEC8C2" w14:textId="77777777" w:rsidR="00567F82" w:rsidRPr="007B381D" w:rsidRDefault="00567F82" w:rsidP="00567F82">
            <w:pPr>
              <w:rPr>
                <w:rFonts w:asciiTheme="majorHAnsi" w:eastAsiaTheme="majorEastAsia" w:hAnsiTheme="majorHAnsi" w:cstheme="majorBidi"/>
                <w:bCs/>
                <w:spacing w:val="-10"/>
                <w:kern w:val="28"/>
                <w:lang w:val="en-US"/>
              </w:rPr>
            </w:pPr>
            <w:r w:rsidRPr="007B381D">
              <w:rPr>
                <w:rFonts w:asciiTheme="majorHAnsi" w:eastAsiaTheme="majorEastAsia" w:hAnsiTheme="majorHAnsi" w:cstheme="majorBidi"/>
                <w:bCs/>
                <w:spacing w:val="-10"/>
                <w:kern w:val="28"/>
                <w:lang w:val="en-US"/>
              </w:rPr>
              <w:t xml:space="preserve">  "link": "www.updatedigitec.ch"</w:t>
            </w:r>
          </w:p>
          <w:p w14:paraId="1546B3EB" w14:textId="73F8699B" w:rsidR="00567F82" w:rsidRDefault="00567F82" w:rsidP="00567F82">
            <w:pPr>
              <w:rPr>
                <w:rFonts w:asciiTheme="majorHAnsi" w:eastAsiaTheme="majorEastAsia" w:hAnsiTheme="majorHAnsi" w:cstheme="majorBidi"/>
                <w:bCs/>
                <w:spacing w:val="-10"/>
                <w:kern w:val="28"/>
              </w:rPr>
            </w:pPr>
            <w:r w:rsidRPr="00567F82">
              <w:rPr>
                <w:rFonts w:asciiTheme="majorHAnsi" w:eastAsiaTheme="majorEastAsia" w:hAnsiTheme="majorHAnsi" w:cstheme="majorBidi"/>
                <w:bCs/>
                <w:spacing w:val="-10"/>
                <w:kern w:val="28"/>
              </w:rPr>
              <w:t>}</w:t>
            </w:r>
          </w:p>
          <w:p w14:paraId="6F918DA9" w14:textId="77777777" w:rsidR="00764EE0" w:rsidRDefault="00764EE0" w:rsidP="00285417">
            <w:pPr>
              <w:rPr>
                <w:rFonts w:asciiTheme="majorHAnsi" w:eastAsiaTheme="majorEastAsia" w:hAnsiTheme="majorHAnsi" w:cstheme="majorBidi"/>
                <w:bCs/>
                <w:spacing w:val="-10"/>
                <w:kern w:val="28"/>
              </w:rPr>
            </w:pPr>
          </w:p>
        </w:tc>
      </w:tr>
      <w:tr w:rsidR="00764EE0" w14:paraId="1F760FE7" w14:textId="77777777" w:rsidTr="00285417">
        <w:tc>
          <w:tcPr>
            <w:tcW w:w="8948" w:type="dxa"/>
            <w:gridSpan w:val="2"/>
          </w:tcPr>
          <w:p w14:paraId="6A49B553" w14:textId="105727D1"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567F82">
              <w:rPr>
                <w:rFonts w:asciiTheme="majorHAnsi" w:eastAsiaTheme="majorEastAsia" w:hAnsiTheme="majorHAnsi" w:cstheme="majorBidi"/>
                <w:bCs/>
                <w:spacing w:val="-10"/>
                <w:kern w:val="28"/>
              </w:rPr>
              <w:t xml:space="preserve"> Statuscode 200</w:t>
            </w:r>
          </w:p>
          <w:p w14:paraId="1E2807CC" w14:textId="77777777" w:rsidR="00764EE0" w:rsidRDefault="00764EE0" w:rsidP="00285417">
            <w:pPr>
              <w:rPr>
                <w:rFonts w:asciiTheme="majorHAnsi" w:eastAsiaTheme="majorEastAsia" w:hAnsiTheme="majorHAnsi" w:cstheme="majorBidi"/>
                <w:bCs/>
                <w:spacing w:val="-10"/>
                <w:kern w:val="28"/>
              </w:rPr>
            </w:pPr>
          </w:p>
          <w:p w14:paraId="7E1244EA" w14:textId="77777777" w:rsidR="00567F82" w:rsidRDefault="00567F82" w:rsidP="00567F82">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w:t>
            </w:r>
          </w:p>
          <w:p w14:paraId="1DEABA6C" w14:textId="77777777" w:rsidR="00567F82" w:rsidRDefault="00567F82" w:rsidP="00567F82">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"id"</w:t>
            </w:r>
            <w:r>
              <w:rPr>
                <w:rStyle w:val="HTMLCode"/>
                <w:rFonts w:ascii="Consolas" w:hAnsi="Consolas"/>
                <w:b/>
                <w:bCs/>
                <w:color w:val="FFFFFF"/>
                <w:sz w:val="18"/>
                <w:szCs w:val="18"/>
              </w:rPr>
              <w:t xml:space="preserve">: </w:t>
            </w:r>
            <w:r>
              <w:rPr>
                <w:rStyle w:val="HTMLCode"/>
                <w:rFonts w:ascii="Consolas" w:hAnsi="Consolas"/>
                <w:b/>
                <w:bCs/>
                <w:color w:val="D36363"/>
                <w:sz w:val="18"/>
                <w:szCs w:val="18"/>
              </w:rPr>
              <w:t>5</w:t>
            </w:r>
            <w:r>
              <w:rPr>
                <w:rStyle w:val="HTMLCode"/>
                <w:rFonts w:ascii="Consolas" w:hAnsi="Consolas"/>
                <w:b/>
                <w:bCs/>
                <w:color w:val="FFFFFF"/>
                <w:sz w:val="18"/>
                <w:szCs w:val="18"/>
              </w:rPr>
              <w:t>,</w:t>
            </w:r>
          </w:p>
          <w:p w14:paraId="50FE8CFC" w14:textId="77777777" w:rsidR="00567F82" w:rsidRDefault="00567F82" w:rsidP="00567F82">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"name"</w:t>
            </w:r>
            <w:r>
              <w:rPr>
                <w:rStyle w:val="HTMLCode"/>
                <w:rFonts w:ascii="Consolas" w:hAnsi="Consolas"/>
                <w:b/>
                <w:bCs/>
                <w:color w:val="FFFFFF"/>
                <w:sz w:val="18"/>
                <w:szCs w:val="18"/>
              </w:rPr>
              <w:t xml:space="preserve">: </w:t>
            </w:r>
            <w:r>
              <w:rPr>
                <w:rStyle w:val="HTMLCode"/>
                <w:rFonts w:ascii="Consolas" w:hAnsi="Consolas"/>
                <w:b/>
                <w:bCs/>
                <w:color w:val="A2FCA2"/>
                <w:sz w:val="18"/>
                <w:szCs w:val="18"/>
              </w:rPr>
              <w:t>"Updated Digitec"</w:t>
            </w:r>
            <w:r>
              <w:rPr>
                <w:rStyle w:val="HTMLCode"/>
                <w:rFonts w:ascii="Consolas" w:hAnsi="Consolas"/>
                <w:b/>
                <w:bCs/>
                <w:color w:val="FFFFFF"/>
                <w:sz w:val="18"/>
                <w:szCs w:val="18"/>
              </w:rPr>
              <w:t>,</w:t>
            </w:r>
          </w:p>
          <w:p w14:paraId="507391E3" w14:textId="77777777" w:rsidR="00567F82" w:rsidRPr="007B381D" w:rsidRDefault="00567F82" w:rsidP="00567F82">
            <w:pPr>
              <w:pStyle w:val="HTMLPreformatted"/>
              <w:shd w:val="clear" w:color="auto" w:fill="333333"/>
              <w:wordWrap w:val="0"/>
              <w:rPr>
                <w:rStyle w:val="HTMLCode"/>
                <w:rFonts w:ascii="Consolas" w:hAnsi="Consolas"/>
                <w:b/>
                <w:bCs/>
                <w:color w:val="FFFFFF"/>
                <w:sz w:val="18"/>
                <w:szCs w:val="18"/>
                <w:lang w:val="en-US"/>
              </w:rPr>
            </w:pPr>
            <w:r>
              <w:rPr>
                <w:rStyle w:val="HTMLCode"/>
                <w:rFonts w:ascii="Consolas" w:hAnsi="Consolas"/>
                <w:b/>
                <w:bCs/>
                <w:color w:val="FFFFFF"/>
                <w:sz w:val="18"/>
                <w:szCs w:val="18"/>
              </w:rPr>
              <w:t xml:space="preserve">  </w:t>
            </w:r>
            <w:r w:rsidRPr="007B381D">
              <w:rPr>
                <w:rStyle w:val="hljs-attr"/>
                <w:rFonts w:ascii="Consolas" w:hAnsi="Consolas"/>
                <w:b/>
                <w:bCs/>
                <w:color w:val="FFFFFF"/>
                <w:sz w:val="18"/>
                <w:szCs w:val="18"/>
                <w:lang w:val="en-US"/>
              </w:rPr>
              <w:t>"link"</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"www.updatedigitec.ch"</w:t>
            </w:r>
            <w:r w:rsidRPr="007B381D">
              <w:rPr>
                <w:rStyle w:val="HTMLCode"/>
                <w:rFonts w:ascii="Consolas" w:hAnsi="Consolas"/>
                <w:b/>
                <w:bCs/>
                <w:color w:val="FFFFFF"/>
                <w:sz w:val="18"/>
                <w:szCs w:val="18"/>
                <w:lang w:val="en-US"/>
              </w:rPr>
              <w:t>,</w:t>
            </w:r>
          </w:p>
          <w:p w14:paraId="7CB09258" w14:textId="77777777" w:rsidR="00567F82" w:rsidRPr="007B381D" w:rsidRDefault="00567F82" w:rsidP="00567F82">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"products"</w:t>
            </w:r>
            <w:r w:rsidRPr="007B381D">
              <w:rPr>
                <w:rStyle w:val="HTMLCode"/>
                <w:rFonts w:ascii="Consolas" w:hAnsi="Consolas"/>
                <w:b/>
                <w:bCs/>
                <w:color w:val="FFFFFF"/>
                <w:sz w:val="18"/>
                <w:szCs w:val="18"/>
                <w:lang w:val="en-US"/>
              </w:rPr>
              <w:t>: []</w:t>
            </w:r>
          </w:p>
          <w:p w14:paraId="1CEB34DB" w14:textId="77777777" w:rsidR="00567F82" w:rsidRDefault="00567F82" w:rsidP="00567F82">
            <w:pPr>
              <w:pStyle w:val="HTMLPreformatted"/>
              <w:shd w:val="clear" w:color="auto" w:fill="333333"/>
              <w:rPr>
                <w:b/>
                <w:bCs/>
                <w:color w:val="FFFFFF"/>
                <w:sz w:val="18"/>
                <w:szCs w:val="18"/>
              </w:rPr>
            </w:pPr>
            <w:r>
              <w:rPr>
                <w:rStyle w:val="HTMLCode"/>
                <w:rFonts w:ascii="Consolas" w:hAnsi="Consolas"/>
                <w:b/>
                <w:bCs/>
                <w:color w:val="FFFFFF"/>
                <w:sz w:val="18"/>
                <w:szCs w:val="18"/>
              </w:rPr>
              <w:t>}</w:t>
            </w:r>
          </w:p>
          <w:p w14:paraId="28BE169B" w14:textId="00BFD59C" w:rsidR="00567F82" w:rsidRDefault="00567F82" w:rsidP="00285417">
            <w:pPr>
              <w:rPr>
                <w:rFonts w:asciiTheme="majorHAnsi" w:eastAsiaTheme="majorEastAsia" w:hAnsiTheme="majorHAnsi" w:cstheme="majorBidi"/>
                <w:bCs/>
                <w:spacing w:val="-10"/>
                <w:kern w:val="28"/>
              </w:rPr>
            </w:pPr>
          </w:p>
        </w:tc>
      </w:tr>
      <w:tr w:rsidR="00764EE0" w14:paraId="0C09E043" w14:textId="77777777" w:rsidTr="00285417">
        <w:tc>
          <w:tcPr>
            <w:tcW w:w="4474" w:type="dxa"/>
          </w:tcPr>
          <w:p w14:paraId="0F4CD15C"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110871FE" w14:textId="569DBC61" w:rsidR="00764EE0" w:rsidRDefault="00567F82"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24.03.2023</w:t>
            </w:r>
          </w:p>
        </w:tc>
      </w:tr>
      <w:tr w:rsidR="00764EE0" w14:paraId="76692952" w14:textId="77777777" w:rsidTr="00285417">
        <w:tc>
          <w:tcPr>
            <w:tcW w:w="4474" w:type="dxa"/>
          </w:tcPr>
          <w:p w14:paraId="71ED2CA6"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32D6D2FE" w14:textId="53B7CCB6" w:rsidR="00764EE0" w:rsidRDefault="00567F82"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3B6320D5" w14:textId="071BA39C" w:rsidR="00764EE0" w:rsidRDefault="00764EE0" w:rsidP="00764EE0">
      <w:pPr>
        <w:pStyle w:val="Caption"/>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28</w:t>
      </w:r>
      <w:r w:rsidRPr="006558CB">
        <w:rPr>
          <w:rFonts w:asciiTheme="majorHAnsi" w:hAnsiTheme="majorHAnsi"/>
          <w:sz w:val="20"/>
          <w:szCs w:val="20"/>
        </w:rPr>
        <w:t xml:space="preserve"> - Testprotokoll für </w:t>
      </w:r>
      <w:r>
        <w:rPr>
          <w:rFonts w:asciiTheme="majorHAnsi" w:hAnsiTheme="majorHAnsi"/>
          <w:sz w:val="20"/>
          <w:szCs w:val="20"/>
        </w:rPr>
        <w:t>Bearbeitung eines Shops</w:t>
      </w:r>
    </w:p>
    <w:p w14:paraId="4A604E4B" w14:textId="77777777" w:rsidR="00764EE0" w:rsidRPr="0023481F" w:rsidRDefault="00764EE0" w:rsidP="00764EE0"/>
    <w:tbl>
      <w:tblPr>
        <w:tblStyle w:val="TableGrid"/>
        <w:tblW w:w="0" w:type="auto"/>
        <w:tblLook w:val="04A0" w:firstRow="1" w:lastRow="0" w:firstColumn="1" w:lastColumn="0" w:noHBand="0" w:noVBand="1"/>
      </w:tblPr>
      <w:tblGrid>
        <w:gridCol w:w="4474"/>
        <w:gridCol w:w="4474"/>
      </w:tblGrid>
      <w:tr w:rsidR="00764EE0" w14:paraId="479B8BEF" w14:textId="77777777" w:rsidTr="00285417">
        <w:tc>
          <w:tcPr>
            <w:tcW w:w="4474" w:type="dxa"/>
          </w:tcPr>
          <w:p w14:paraId="6BA87D0B"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39D1FB1E" w14:textId="6E9EB78E"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Bearbeiten eines Shops falsche Eingabe</w:t>
            </w:r>
          </w:p>
        </w:tc>
      </w:tr>
      <w:tr w:rsidR="00764EE0" w14:paraId="33BB15A6" w14:textId="77777777" w:rsidTr="00285417">
        <w:tc>
          <w:tcPr>
            <w:tcW w:w="4474" w:type="dxa"/>
          </w:tcPr>
          <w:p w14:paraId="35542817"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7892D324" w14:textId="3D6D7556"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764EE0" w14:paraId="1607E25B" w14:textId="77777777" w:rsidTr="00285417">
        <w:tc>
          <w:tcPr>
            <w:tcW w:w="8948" w:type="dxa"/>
            <w:gridSpan w:val="2"/>
          </w:tcPr>
          <w:p w14:paraId="2B3A47AA" w14:textId="36417B5D" w:rsidR="00764EE0" w:rsidRPr="007B381D" w:rsidRDefault="00764EE0" w:rsidP="00285417">
            <w:pPr>
              <w:rPr>
                <w:rFonts w:asciiTheme="majorHAnsi" w:eastAsiaTheme="majorEastAsia" w:hAnsiTheme="majorHAnsi" w:cstheme="majorBidi"/>
                <w:bCs/>
                <w:spacing w:val="-10"/>
                <w:kern w:val="28"/>
                <w:lang w:val="en-US"/>
              </w:rPr>
            </w:pPr>
            <w:r w:rsidRPr="007B381D">
              <w:rPr>
                <w:rFonts w:asciiTheme="majorHAnsi" w:eastAsiaTheme="majorEastAsia" w:hAnsiTheme="majorHAnsi" w:cstheme="majorBidi"/>
                <w:bCs/>
                <w:spacing w:val="-10"/>
                <w:kern w:val="28"/>
                <w:lang w:val="en-US"/>
              </w:rPr>
              <w:t>Eingabe:</w:t>
            </w:r>
            <w:r w:rsidR="00567F82" w:rsidRPr="007B381D">
              <w:rPr>
                <w:rFonts w:asciiTheme="majorHAnsi" w:eastAsiaTheme="majorEastAsia" w:hAnsiTheme="majorHAnsi" w:cstheme="majorBidi"/>
                <w:bCs/>
                <w:spacing w:val="-10"/>
                <w:kern w:val="28"/>
                <w:lang w:val="en-US"/>
              </w:rPr>
              <w:t xml:space="preserve"> Put Request /api/shops/5</w:t>
            </w:r>
            <w:r w:rsidR="007C0EEC" w:rsidRPr="007B381D">
              <w:rPr>
                <w:rFonts w:asciiTheme="majorHAnsi" w:eastAsiaTheme="majorEastAsia" w:hAnsiTheme="majorHAnsi" w:cstheme="majorBidi"/>
                <w:bCs/>
                <w:spacing w:val="-10"/>
                <w:kern w:val="28"/>
                <w:lang w:val="en-US"/>
              </w:rPr>
              <w:t>0</w:t>
            </w:r>
          </w:p>
          <w:p w14:paraId="0926788E" w14:textId="23EB83EE" w:rsidR="007C0EEC" w:rsidRPr="007B381D" w:rsidRDefault="007C0EEC" w:rsidP="00285417">
            <w:pPr>
              <w:rPr>
                <w:rFonts w:asciiTheme="majorHAnsi" w:eastAsiaTheme="majorEastAsia" w:hAnsiTheme="majorHAnsi" w:cstheme="majorBidi"/>
                <w:bCs/>
                <w:spacing w:val="-10"/>
                <w:kern w:val="28"/>
                <w:lang w:val="en-US"/>
              </w:rPr>
            </w:pPr>
          </w:p>
          <w:p w14:paraId="1D30F89C" w14:textId="1F5EEE3D" w:rsidR="007C0EEC" w:rsidRDefault="007C0EEC" w:rsidP="00285417">
            <w:pPr>
              <w:rPr>
                <w:rFonts w:asciiTheme="majorHAnsi" w:eastAsiaTheme="majorEastAsia" w:hAnsiTheme="majorHAnsi" w:cstheme="majorBidi"/>
                <w:bCs/>
                <w:spacing w:val="-10"/>
                <w:kern w:val="28"/>
              </w:rPr>
            </w:pPr>
            <w:r>
              <w:rPr>
                <w:noProof/>
              </w:rPr>
              <w:drawing>
                <wp:inline distT="0" distB="0" distL="0" distR="0" wp14:anchorId="17E65103" wp14:editId="0467BD3D">
                  <wp:extent cx="2863850" cy="693002"/>
                  <wp:effectExtent l="0" t="0" r="0" b="0"/>
                  <wp:docPr id="2005814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8148" name=""/>
                          <pic:cNvPicPr/>
                        </pic:nvPicPr>
                        <pic:blipFill>
                          <a:blip r:embed="rId28"/>
                          <a:stretch>
                            <a:fillRect/>
                          </a:stretch>
                        </pic:blipFill>
                        <pic:spPr>
                          <a:xfrm>
                            <a:off x="0" y="0"/>
                            <a:ext cx="2889108" cy="699114"/>
                          </a:xfrm>
                          <a:prstGeom prst="rect">
                            <a:avLst/>
                          </a:prstGeom>
                        </pic:spPr>
                      </pic:pic>
                    </a:graphicData>
                  </a:graphic>
                </wp:inline>
              </w:drawing>
            </w:r>
          </w:p>
          <w:p w14:paraId="4A11E418" w14:textId="2B6847FC" w:rsidR="00567F82" w:rsidRDefault="00567F82" w:rsidP="00285417">
            <w:pPr>
              <w:rPr>
                <w:rFonts w:asciiTheme="majorHAnsi" w:eastAsiaTheme="majorEastAsia" w:hAnsiTheme="majorHAnsi" w:cstheme="majorBidi"/>
                <w:bCs/>
                <w:spacing w:val="-10"/>
                <w:kern w:val="28"/>
              </w:rPr>
            </w:pPr>
          </w:p>
          <w:p w14:paraId="01841D49" w14:textId="77777777" w:rsidR="007C0EEC" w:rsidRPr="007B381D" w:rsidRDefault="007C0EEC" w:rsidP="007C0EEC">
            <w:pPr>
              <w:rPr>
                <w:rFonts w:asciiTheme="majorHAnsi" w:eastAsiaTheme="majorEastAsia" w:hAnsiTheme="majorHAnsi" w:cstheme="majorBidi"/>
                <w:bCs/>
                <w:spacing w:val="-10"/>
                <w:kern w:val="28"/>
                <w:lang w:val="en-US"/>
              </w:rPr>
            </w:pPr>
            <w:r w:rsidRPr="007B381D">
              <w:rPr>
                <w:rFonts w:asciiTheme="majorHAnsi" w:eastAsiaTheme="majorEastAsia" w:hAnsiTheme="majorHAnsi" w:cstheme="majorBidi"/>
                <w:bCs/>
                <w:spacing w:val="-10"/>
                <w:kern w:val="28"/>
                <w:lang w:val="en-US"/>
              </w:rPr>
              <w:t>{</w:t>
            </w:r>
          </w:p>
          <w:p w14:paraId="44641A1D" w14:textId="77777777" w:rsidR="007C0EEC" w:rsidRPr="007B381D" w:rsidRDefault="007C0EEC" w:rsidP="007C0EEC">
            <w:pPr>
              <w:rPr>
                <w:rFonts w:asciiTheme="majorHAnsi" w:eastAsiaTheme="majorEastAsia" w:hAnsiTheme="majorHAnsi" w:cstheme="majorBidi"/>
                <w:bCs/>
                <w:spacing w:val="-10"/>
                <w:kern w:val="28"/>
                <w:lang w:val="en-US"/>
              </w:rPr>
            </w:pPr>
            <w:r w:rsidRPr="007B381D">
              <w:rPr>
                <w:rFonts w:asciiTheme="majorHAnsi" w:eastAsiaTheme="majorEastAsia" w:hAnsiTheme="majorHAnsi" w:cstheme="majorBidi"/>
                <w:bCs/>
                <w:spacing w:val="-10"/>
                <w:kern w:val="28"/>
                <w:lang w:val="en-US"/>
              </w:rPr>
              <w:t xml:space="preserve">  "name": "Updated Digitec",</w:t>
            </w:r>
          </w:p>
          <w:p w14:paraId="4F4AA4E6" w14:textId="77777777" w:rsidR="007C0EEC" w:rsidRPr="007B381D" w:rsidRDefault="007C0EEC" w:rsidP="007C0EEC">
            <w:pPr>
              <w:rPr>
                <w:rFonts w:asciiTheme="majorHAnsi" w:eastAsiaTheme="majorEastAsia" w:hAnsiTheme="majorHAnsi" w:cstheme="majorBidi"/>
                <w:bCs/>
                <w:spacing w:val="-10"/>
                <w:kern w:val="28"/>
                <w:lang w:val="en-US"/>
              </w:rPr>
            </w:pPr>
            <w:r w:rsidRPr="007B381D">
              <w:rPr>
                <w:rFonts w:asciiTheme="majorHAnsi" w:eastAsiaTheme="majorEastAsia" w:hAnsiTheme="majorHAnsi" w:cstheme="majorBidi"/>
                <w:bCs/>
                <w:spacing w:val="-10"/>
                <w:kern w:val="28"/>
                <w:lang w:val="en-US"/>
              </w:rPr>
              <w:t xml:space="preserve">  "link": "www.updatedigitec.ch"</w:t>
            </w:r>
          </w:p>
          <w:p w14:paraId="5A9E4B2A" w14:textId="7DA4F31A" w:rsidR="00567F82" w:rsidRDefault="007C0EEC" w:rsidP="007C0EEC">
            <w:pPr>
              <w:rPr>
                <w:rFonts w:asciiTheme="majorHAnsi" w:eastAsiaTheme="majorEastAsia" w:hAnsiTheme="majorHAnsi" w:cstheme="majorBidi"/>
                <w:bCs/>
                <w:spacing w:val="-10"/>
                <w:kern w:val="28"/>
              </w:rPr>
            </w:pPr>
            <w:r w:rsidRPr="007C0EEC">
              <w:rPr>
                <w:rFonts w:asciiTheme="majorHAnsi" w:eastAsiaTheme="majorEastAsia" w:hAnsiTheme="majorHAnsi" w:cstheme="majorBidi"/>
                <w:bCs/>
                <w:spacing w:val="-10"/>
                <w:kern w:val="28"/>
              </w:rPr>
              <w:t>}</w:t>
            </w:r>
          </w:p>
          <w:p w14:paraId="75DC0DBC" w14:textId="77777777" w:rsidR="00764EE0" w:rsidRDefault="00764EE0" w:rsidP="00285417">
            <w:pPr>
              <w:rPr>
                <w:rFonts w:asciiTheme="majorHAnsi" w:eastAsiaTheme="majorEastAsia" w:hAnsiTheme="majorHAnsi" w:cstheme="majorBidi"/>
                <w:bCs/>
                <w:spacing w:val="-10"/>
                <w:kern w:val="28"/>
              </w:rPr>
            </w:pPr>
          </w:p>
        </w:tc>
      </w:tr>
      <w:tr w:rsidR="00764EE0" w14:paraId="7BE1F879" w14:textId="77777777" w:rsidTr="00285417">
        <w:tc>
          <w:tcPr>
            <w:tcW w:w="8948" w:type="dxa"/>
            <w:gridSpan w:val="2"/>
          </w:tcPr>
          <w:p w14:paraId="478376AE" w14:textId="5B5C0986"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567F82">
              <w:rPr>
                <w:rFonts w:asciiTheme="majorHAnsi" w:eastAsiaTheme="majorEastAsia" w:hAnsiTheme="majorHAnsi" w:cstheme="majorBidi"/>
                <w:bCs/>
                <w:spacing w:val="-10"/>
                <w:kern w:val="28"/>
              </w:rPr>
              <w:t xml:space="preserve"> Statuscode </w:t>
            </w:r>
            <w:r w:rsidR="007C0EEC">
              <w:rPr>
                <w:rFonts w:asciiTheme="majorHAnsi" w:eastAsiaTheme="majorEastAsia" w:hAnsiTheme="majorHAnsi" w:cstheme="majorBidi"/>
                <w:bCs/>
                <w:spacing w:val="-10"/>
                <w:kern w:val="28"/>
              </w:rPr>
              <w:t>404</w:t>
            </w:r>
          </w:p>
          <w:p w14:paraId="74E64619" w14:textId="411C26EA" w:rsidR="007C0EEC" w:rsidRDefault="007C0EEC" w:rsidP="00285417">
            <w:pPr>
              <w:rPr>
                <w:rFonts w:asciiTheme="majorHAnsi" w:eastAsiaTheme="majorEastAsia" w:hAnsiTheme="majorHAnsi" w:cstheme="majorBidi"/>
                <w:bCs/>
                <w:spacing w:val="-10"/>
                <w:kern w:val="28"/>
              </w:rPr>
            </w:pPr>
          </w:p>
          <w:p w14:paraId="3C508E0E" w14:textId="77777777" w:rsidR="007C0EEC" w:rsidRDefault="007C0EEC" w:rsidP="007C0EEC">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w:t>
            </w:r>
          </w:p>
          <w:p w14:paraId="7966778A" w14:textId="77777777" w:rsidR="007C0EEC" w:rsidRDefault="007C0EEC" w:rsidP="007C0EEC">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"message"</w:t>
            </w:r>
            <w:r>
              <w:rPr>
                <w:rStyle w:val="HTMLCode"/>
                <w:rFonts w:ascii="Consolas" w:hAnsi="Consolas"/>
                <w:b/>
                <w:bCs/>
                <w:color w:val="FFFFFF"/>
                <w:sz w:val="18"/>
                <w:szCs w:val="18"/>
              </w:rPr>
              <w:t xml:space="preserve">: </w:t>
            </w:r>
            <w:r>
              <w:rPr>
                <w:rStyle w:val="HTMLCode"/>
                <w:rFonts w:ascii="Consolas" w:hAnsi="Consolas"/>
                <w:b/>
                <w:bCs/>
                <w:color w:val="A2FCA2"/>
                <w:sz w:val="18"/>
                <w:szCs w:val="18"/>
              </w:rPr>
              <w:t>"Shop-Datensatz nicht gefunden."</w:t>
            </w:r>
          </w:p>
          <w:p w14:paraId="6B04DBC5" w14:textId="77777777" w:rsidR="007C0EEC" w:rsidRDefault="007C0EEC" w:rsidP="007C0EEC">
            <w:pPr>
              <w:pStyle w:val="HTMLPreformatted"/>
              <w:shd w:val="clear" w:color="auto" w:fill="333333"/>
              <w:rPr>
                <w:b/>
                <w:bCs/>
                <w:color w:val="FFFFFF"/>
                <w:sz w:val="18"/>
                <w:szCs w:val="18"/>
              </w:rPr>
            </w:pPr>
            <w:r>
              <w:rPr>
                <w:rStyle w:val="HTMLCode"/>
                <w:rFonts w:ascii="Consolas" w:hAnsi="Consolas"/>
                <w:b/>
                <w:bCs/>
                <w:color w:val="FFFFFF"/>
                <w:sz w:val="18"/>
                <w:szCs w:val="18"/>
              </w:rPr>
              <w:t>}</w:t>
            </w:r>
          </w:p>
          <w:p w14:paraId="196CBED7" w14:textId="77777777" w:rsidR="00764EE0" w:rsidRDefault="00764EE0" w:rsidP="00285417">
            <w:pPr>
              <w:rPr>
                <w:rFonts w:asciiTheme="majorHAnsi" w:eastAsiaTheme="majorEastAsia" w:hAnsiTheme="majorHAnsi" w:cstheme="majorBidi"/>
                <w:bCs/>
                <w:spacing w:val="-10"/>
                <w:kern w:val="28"/>
              </w:rPr>
            </w:pPr>
          </w:p>
        </w:tc>
      </w:tr>
      <w:tr w:rsidR="00764EE0" w14:paraId="0F94EDE9" w14:textId="77777777" w:rsidTr="00285417">
        <w:tc>
          <w:tcPr>
            <w:tcW w:w="4474" w:type="dxa"/>
          </w:tcPr>
          <w:p w14:paraId="270626E8"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320F49F4" w14:textId="67FA8D2F" w:rsidR="00764EE0" w:rsidRDefault="007C0EEC"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24.03.2023</w:t>
            </w:r>
          </w:p>
        </w:tc>
      </w:tr>
      <w:tr w:rsidR="00764EE0" w14:paraId="604C6CBE" w14:textId="77777777" w:rsidTr="00285417">
        <w:tc>
          <w:tcPr>
            <w:tcW w:w="4474" w:type="dxa"/>
          </w:tcPr>
          <w:p w14:paraId="5F77B612"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0E90B3BF" w14:textId="1751B06B" w:rsidR="00764EE0" w:rsidRDefault="007C0EEC"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6EF4A45D" w14:textId="7B79C1D9" w:rsidR="00764EE0" w:rsidRDefault="00764EE0" w:rsidP="00764EE0">
      <w:pPr>
        <w:pStyle w:val="Caption"/>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29</w:t>
      </w:r>
      <w:r w:rsidRPr="006558CB">
        <w:rPr>
          <w:rFonts w:asciiTheme="majorHAnsi" w:hAnsiTheme="majorHAnsi"/>
          <w:sz w:val="20"/>
          <w:szCs w:val="20"/>
        </w:rPr>
        <w:t xml:space="preserve"> - Testprotokoll für </w:t>
      </w:r>
      <w:r>
        <w:rPr>
          <w:rFonts w:asciiTheme="majorHAnsi" w:hAnsiTheme="majorHAnsi"/>
          <w:sz w:val="20"/>
          <w:szCs w:val="20"/>
        </w:rPr>
        <w:t>Bearbeitung eines Shops Fehler</w:t>
      </w:r>
    </w:p>
    <w:p w14:paraId="0241FA19" w14:textId="77777777" w:rsidR="005E161C" w:rsidRPr="0023481F" w:rsidRDefault="005E161C" w:rsidP="005E161C"/>
    <w:tbl>
      <w:tblPr>
        <w:tblStyle w:val="TableGrid"/>
        <w:tblW w:w="0" w:type="auto"/>
        <w:tblLook w:val="04A0" w:firstRow="1" w:lastRow="0" w:firstColumn="1" w:lastColumn="0" w:noHBand="0" w:noVBand="1"/>
      </w:tblPr>
      <w:tblGrid>
        <w:gridCol w:w="4474"/>
        <w:gridCol w:w="4474"/>
      </w:tblGrid>
      <w:tr w:rsidR="005E161C" w14:paraId="0CF68FD0" w14:textId="77777777" w:rsidTr="00285417">
        <w:tc>
          <w:tcPr>
            <w:tcW w:w="4474" w:type="dxa"/>
          </w:tcPr>
          <w:p w14:paraId="3824441C" w14:textId="77777777" w:rsidR="005E161C" w:rsidRDefault="005E161C"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6255B466" w14:textId="13D7736E" w:rsidR="005E161C" w:rsidRDefault="005E161C"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Löschen eines Shops ist möglich</w:t>
            </w:r>
          </w:p>
        </w:tc>
      </w:tr>
      <w:tr w:rsidR="005E161C" w14:paraId="23990E34" w14:textId="77777777" w:rsidTr="00285417">
        <w:tc>
          <w:tcPr>
            <w:tcW w:w="4474" w:type="dxa"/>
          </w:tcPr>
          <w:p w14:paraId="69F7E179" w14:textId="77777777" w:rsidR="005E161C" w:rsidRDefault="005E161C"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6591C0A9" w14:textId="77777777" w:rsidR="005E161C" w:rsidRDefault="005E161C"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5E161C" w14:paraId="051E96FE" w14:textId="77777777" w:rsidTr="00285417">
        <w:tc>
          <w:tcPr>
            <w:tcW w:w="8948" w:type="dxa"/>
            <w:gridSpan w:val="2"/>
          </w:tcPr>
          <w:p w14:paraId="41C2AF91" w14:textId="1D2B8970" w:rsidR="005E161C" w:rsidRPr="007B381D" w:rsidRDefault="005E161C" w:rsidP="00285417">
            <w:pPr>
              <w:rPr>
                <w:rFonts w:asciiTheme="majorHAnsi" w:eastAsiaTheme="majorEastAsia" w:hAnsiTheme="majorHAnsi" w:cstheme="majorBidi"/>
                <w:bCs/>
                <w:spacing w:val="-10"/>
                <w:kern w:val="28"/>
                <w:lang w:val="en-US"/>
              </w:rPr>
            </w:pPr>
            <w:r w:rsidRPr="007B381D">
              <w:rPr>
                <w:rFonts w:asciiTheme="majorHAnsi" w:eastAsiaTheme="majorEastAsia" w:hAnsiTheme="majorHAnsi" w:cstheme="majorBidi"/>
                <w:bCs/>
                <w:spacing w:val="-10"/>
                <w:kern w:val="28"/>
                <w:lang w:val="en-US"/>
              </w:rPr>
              <w:t>Eingabe:</w:t>
            </w:r>
            <w:r w:rsidR="007C0EEC" w:rsidRPr="007B381D">
              <w:rPr>
                <w:rFonts w:asciiTheme="majorHAnsi" w:eastAsiaTheme="majorEastAsia" w:hAnsiTheme="majorHAnsi" w:cstheme="majorBidi"/>
                <w:bCs/>
                <w:spacing w:val="-10"/>
                <w:kern w:val="28"/>
                <w:lang w:val="en-US"/>
              </w:rPr>
              <w:t xml:space="preserve"> Delete Request /api/shops/5</w:t>
            </w:r>
          </w:p>
          <w:p w14:paraId="2A445F96" w14:textId="1C13C56D" w:rsidR="007C0EEC" w:rsidRPr="007B381D" w:rsidRDefault="007C0EEC" w:rsidP="00285417">
            <w:pPr>
              <w:rPr>
                <w:rFonts w:asciiTheme="majorHAnsi" w:eastAsiaTheme="majorEastAsia" w:hAnsiTheme="majorHAnsi" w:cstheme="majorBidi"/>
                <w:bCs/>
                <w:spacing w:val="-10"/>
                <w:kern w:val="28"/>
                <w:lang w:val="en-US"/>
              </w:rPr>
            </w:pPr>
          </w:p>
          <w:p w14:paraId="3D89A876" w14:textId="3D075F33" w:rsidR="007C0EEC" w:rsidRDefault="007C0EEC" w:rsidP="00285417">
            <w:pPr>
              <w:rPr>
                <w:rFonts w:asciiTheme="majorHAnsi" w:eastAsiaTheme="majorEastAsia" w:hAnsiTheme="majorHAnsi" w:cstheme="majorBidi"/>
                <w:bCs/>
                <w:spacing w:val="-10"/>
                <w:kern w:val="28"/>
              </w:rPr>
            </w:pPr>
            <w:r>
              <w:rPr>
                <w:noProof/>
              </w:rPr>
              <w:drawing>
                <wp:inline distT="0" distB="0" distL="0" distR="0" wp14:anchorId="5EDC0B8E" wp14:editId="295653DB">
                  <wp:extent cx="2870200" cy="682598"/>
                  <wp:effectExtent l="0" t="0" r="6350" b="3810"/>
                  <wp:docPr id="33050008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500084" name=""/>
                          <pic:cNvPicPr/>
                        </pic:nvPicPr>
                        <pic:blipFill>
                          <a:blip r:embed="rId29"/>
                          <a:stretch>
                            <a:fillRect/>
                          </a:stretch>
                        </pic:blipFill>
                        <pic:spPr>
                          <a:xfrm>
                            <a:off x="0" y="0"/>
                            <a:ext cx="2888284" cy="686899"/>
                          </a:xfrm>
                          <a:prstGeom prst="rect">
                            <a:avLst/>
                          </a:prstGeom>
                        </pic:spPr>
                      </pic:pic>
                    </a:graphicData>
                  </a:graphic>
                </wp:inline>
              </w:drawing>
            </w:r>
          </w:p>
          <w:p w14:paraId="64D61CE0" w14:textId="77777777" w:rsidR="005E161C" w:rsidRDefault="005E161C" w:rsidP="00285417">
            <w:pPr>
              <w:rPr>
                <w:rFonts w:asciiTheme="majorHAnsi" w:eastAsiaTheme="majorEastAsia" w:hAnsiTheme="majorHAnsi" w:cstheme="majorBidi"/>
                <w:bCs/>
                <w:spacing w:val="-10"/>
                <w:kern w:val="28"/>
              </w:rPr>
            </w:pPr>
          </w:p>
        </w:tc>
      </w:tr>
      <w:tr w:rsidR="005E161C" w14:paraId="02593712" w14:textId="77777777" w:rsidTr="00285417">
        <w:tc>
          <w:tcPr>
            <w:tcW w:w="8948" w:type="dxa"/>
            <w:gridSpan w:val="2"/>
          </w:tcPr>
          <w:p w14:paraId="01934B0B" w14:textId="0ABB4B2B" w:rsidR="005E161C" w:rsidRDefault="005E161C"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7C0EEC">
              <w:rPr>
                <w:rFonts w:asciiTheme="majorHAnsi" w:eastAsiaTheme="majorEastAsia" w:hAnsiTheme="majorHAnsi" w:cstheme="majorBidi"/>
                <w:bCs/>
                <w:spacing w:val="-10"/>
                <w:kern w:val="28"/>
              </w:rPr>
              <w:t xml:space="preserve"> Statuscode 204</w:t>
            </w:r>
          </w:p>
          <w:p w14:paraId="0AB2A464" w14:textId="77777777" w:rsidR="005E161C" w:rsidRDefault="005E161C" w:rsidP="00285417">
            <w:pPr>
              <w:rPr>
                <w:rFonts w:asciiTheme="majorHAnsi" w:eastAsiaTheme="majorEastAsia" w:hAnsiTheme="majorHAnsi" w:cstheme="majorBidi"/>
                <w:bCs/>
                <w:spacing w:val="-10"/>
                <w:kern w:val="28"/>
              </w:rPr>
            </w:pPr>
          </w:p>
        </w:tc>
      </w:tr>
      <w:tr w:rsidR="005E161C" w14:paraId="1839D160" w14:textId="77777777" w:rsidTr="00285417">
        <w:tc>
          <w:tcPr>
            <w:tcW w:w="4474" w:type="dxa"/>
          </w:tcPr>
          <w:p w14:paraId="33A268FF" w14:textId="77777777" w:rsidR="005E161C" w:rsidRDefault="005E161C"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78A2CA5A" w14:textId="775A2314" w:rsidR="005E161C" w:rsidRDefault="007C0EEC"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24.03.2023</w:t>
            </w:r>
          </w:p>
        </w:tc>
      </w:tr>
      <w:tr w:rsidR="005E161C" w14:paraId="171F5855" w14:textId="77777777" w:rsidTr="00285417">
        <w:tc>
          <w:tcPr>
            <w:tcW w:w="4474" w:type="dxa"/>
          </w:tcPr>
          <w:p w14:paraId="7D2216AE" w14:textId="77777777" w:rsidR="005E161C" w:rsidRDefault="005E161C"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1FCD0401" w14:textId="490FEE98" w:rsidR="005E161C" w:rsidRDefault="007C0EEC"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288C70AC" w14:textId="03410DC5" w:rsidR="005E161C" w:rsidRDefault="005E161C" w:rsidP="005E161C">
      <w:pPr>
        <w:pStyle w:val="Caption"/>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30</w:t>
      </w:r>
      <w:r w:rsidRPr="006558CB">
        <w:rPr>
          <w:rFonts w:asciiTheme="majorHAnsi" w:hAnsiTheme="majorHAnsi"/>
          <w:sz w:val="20"/>
          <w:szCs w:val="20"/>
        </w:rPr>
        <w:t xml:space="preserve"> - Testprotokoll für </w:t>
      </w:r>
      <w:r w:rsidR="00113211">
        <w:rPr>
          <w:rFonts w:asciiTheme="majorHAnsi" w:hAnsiTheme="majorHAnsi"/>
          <w:sz w:val="20"/>
          <w:szCs w:val="20"/>
        </w:rPr>
        <w:t>Löschung</w:t>
      </w:r>
      <w:r>
        <w:rPr>
          <w:rFonts w:asciiTheme="majorHAnsi" w:hAnsiTheme="majorHAnsi"/>
          <w:sz w:val="20"/>
          <w:szCs w:val="20"/>
        </w:rPr>
        <w:t xml:space="preserve"> eines Shops</w:t>
      </w:r>
    </w:p>
    <w:p w14:paraId="71B9FC28" w14:textId="77777777" w:rsidR="007C0EEC" w:rsidRPr="007C0EEC" w:rsidRDefault="007C0EEC" w:rsidP="007C0EEC"/>
    <w:tbl>
      <w:tblPr>
        <w:tblStyle w:val="TableGrid"/>
        <w:tblW w:w="0" w:type="auto"/>
        <w:tblLook w:val="04A0" w:firstRow="1" w:lastRow="0" w:firstColumn="1" w:lastColumn="0" w:noHBand="0" w:noVBand="1"/>
      </w:tblPr>
      <w:tblGrid>
        <w:gridCol w:w="4474"/>
        <w:gridCol w:w="4474"/>
      </w:tblGrid>
      <w:tr w:rsidR="00113211" w14:paraId="79B063CC" w14:textId="77777777" w:rsidTr="00285417">
        <w:tc>
          <w:tcPr>
            <w:tcW w:w="4474" w:type="dxa"/>
          </w:tcPr>
          <w:p w14:paraId="212AD388" w14:textId="77777777"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0301DE0E" w14:textId="58D6CF9E"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Löschen eines Shops falsche Eingabe</w:t>
            </w:r>
          </w:p>
        </w:tc>
      </w:tr>
      <w:tr w:rsidR="00113211" w14:paraId="3688B8D7" w14:textId="77777777" w:rsidTr="00285417">
        <w:tc>
          <w:tcPr>
            <w:tcW w:w="4474" w:type="dxa"/>
          </w:tcPr>
          <w:p w14:paraId="7EF18976" w14:textId="77777777"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13336A7B" w14:textId="2F27E212"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113211" w14:paraId="6F29F05D" w14:textId="77777777" w:rsidTr="00285417">
        <w:tc>
          <w:tcPr>
            <w:tcW w:w="8948" w:type="dxa"/>
            <w:gridSpan w:val="2"/>
          </w:tcPr>
          <w:p w14:paraId="55A7E5ED" w14:textId="3A2F3674" w:rsidR="007C0EEC" w:rsidRPr="007B381D" w:rsidRDefault="00113211" w:rsidP="007C0EEC">
            <w:pPr>
              <w:rPr>
                <w:rFonts w:asciiTheme="majorHAnsi" w:eastAsiaTheme="majorEastAsia" w:hAnsiTheme="majorHAnsi" w:cstheme="majorBidi"/>
                <w:bCs/>
                <w:spacing w:val="-10"/>
                <w:kern w:val="28"/>
                <w:lang w:val="en-US"/>
              </w:rPr>
            </w:pPr>
            <w:r w:rsidRPr="007B381D">
              <w:rPr>
                <w:rFonts w:asciiTheme="majorHAnsi" w:eastAsiaTheme="majorEastAsia" w:hAnsiTheme="majorHAnsi" w:cstheme="majorBidi"/>
                <w:bCs/>
                <w:spacing w:val="-10"/>
                <w:kern w:val="28"/>
                <w:lang w:val="en-US"/>
              </w:rPr>
              <w:t>Eingabe:</w:t>
            </w:r>
            <w:r w:rsidR="007C0EEC" w:rsidRPr="007B381D">
              <w:rPr>
                <w:rFonts w:asciiTheme="majorHAnsi" w:eastAsiaTheme="majorEastAsia" w:hAnsiTheme="majorHAnsi" w:cstheme="majorBidi"/>
                <w:bCs/>
                <w:spacing w:val="-10"/>
                <w:kern w:val="28"/>
                <w:lang w:val="en-US"/>
              </w:rPr>
              <w:t xml:space="preserve"> Delete Request /api/shops/50</w:t>
            </w:r>
          </w:p>
          <w:p w14:paraId="3627E6E0" w14:textId="4048DA34" w:rsidR="00113211" w:rsidRPr="007B381D" w:rsidRDefault="00113211" w:rsidP="00285417">
            <w:pPr>
              <w:rPr>
                <w:rFonts w:asciiTheme="majorHAnsi" w:eastAsiaTheme="majorEastAsia" w:hAnsiTheme="majorHAnsi" w:cstheme="majorBidi"/>
                <w:bCs/>
                <w:spacing w:val="-10"/>
                <w:kern w:val="28"/>
                <w:lang w:val="en-US"/>
              </w:rPr>
            </w:pPr>
          </w:p>
          <w:p w14:paraId="45E7E378" w14:textId="0CB642B1" w:rsidR="007C0EEC" w:rsidRDefault="007863C0" w:rsidP="00285417">
            <w:pPr>
              <w:rPr>
                <w:rFonts w:asciiTheme="majorHAnsi" w:eastAsiaTheme="majorEastAsia" w:hAnsiTheme="majorHAnsi" w:cstheme="majorBidi"/>
                <w:bCs/>
                <w:spacing w:val="-10"/>
                <w:kern w:val="28"/>
              </w:rPr>
            </w:pPr>
            <w:r>
              <w:rPr>
                <w:noProof/>
              </w:rPr>
              <w:drawing>
                <wp:inline distT="0" distB="0" distL="0" distR="0" wp14:anchorId="47292E88" wp14:editId="23229C7D">
                  <wp:extent cx="2863850" cy="674815"/>
                  <wp:effectExtent l="0" t="0" r="0" b="0"/>
                  <wp:docPr id="8990127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012789" name=""/>
                          <pic:cNvPicPr/>
                        </pic:nvPicPr>
                        <pic:blipFill>
                          <a:blip r:embed="rId30"/>
                          <a:stretch>
                            <a:fillRect/>
                          </a:stretch>
                        </pic:blipFill>
                        <pic:spPr>
                          <a:xfrm>
                            <a:off x="0" y="0"/>
                            <a:ext cx="2905238" cy="684567"/>
                          </a:xfrm>
                          <a:prstGeom prst="rect">
                            <a:avLst/>
                          </a:prstGeom>
                        </pic:spPr>
                      </pic:pic>
                    </a:graphicData>
                  </a:graphic>
                </wp:inline>
              </w:drawing>
            </w:r>
          </w:p>
          <w:p w14:paraId="33D0DFE4" w14:textId="77777777" w:rsidR="00113211" w:rsidRDefault="00113211" w:rsidP="00285417">
            <w:pPr>
              <w:rPr>
                <w:rFonts w:asciiTheme="majorHAnsi" w:eastAsiaTheme="majorEastAsia" w:hAnsiTheme="majorHAnsi" w:cstheme="majorBidi"/>
                <w:bCs/>
                <w:spacing w:val="-10"/>
                <w:kern w:val="28"/>
              </w:rPr>
            </w:pPr>
          </w:p>
        </w:tc>
      </w:tr>
      <w:tr w:rsidR="00113211" w14:paraId="2C3B6AC0" w14:textId="77777777" w:rsidTr="00285417">
        <w:tc>
          <w:tcPr>
            <w:tcW w:w="8948" w:type="dxa"/>
            <w:gridSpan w:val="2"/>
          </w:tcPr>
          <w:p w14:paraId="36F70504" w14:textId="0BDD784F"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Ausgabe:</w:t>
            </w:r>
            <w:r w:rsidR="007863C0">
              <w:rPr>
                <w:rFonts w:asciiTheme="majorHAnsi" w:eastAsiaTheme="majorEastAsia" w:hAnsiTheme="majorHAnsi" w:cstheme="majorBidi"/>
                <w:bCs/>
                <w:spacing w:val="-10"/>
                <w:kern w:val="28"/>
              </w:rPr>
              <w:t xml:space="preserve"> Statuscode 404</w:t>
            </w:r>
          </w:p>
          <w:p w14:paraId="4A5D2DCA" w14:textId="52FD9DE8" w:rsidR="007863C0" w:rsidRDefault="007863C0" w:rsidP="00285417">
            <w:pPr>
              <w:rPr>
                <w:rFonts w:asciiTheme="majorHAnsi" w:eastAsiaTheme="majorEastAsia" w:hAnsiTheme="majorHAnsi" w:cstheme="majorBidi"/>
                <w:bCs/>
                <w:spacing w:val="-10"/>
                <w:kern w:val="28"/>
              </w:rPr>
            </w:pPr>
          </w:p>
          <w:p w14:paraId="0DE13BD6" w14:textId="77777777" w:rsidR="007863C0" w:rsidRDefault="007863C0" w:rsidP="007863C0">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w:t>
            </w:r>
          </w:p>
          <w:p w14:paraId="14C12B87" w14:textId="77777777" w:rsidR="007863C0" w:rsidRDefault="007863C0" w:rsidP="007863C0">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"message"</w:t>
            </w:r>
            <w:r>
              <w:rPr>
                <w:rStyle w:val="HTMLCode"/>
                <w:rFonts w:ascii="Consolas" w:hAnsi="Consolas"/>
                <w:b/>
                <w:bCs/>
                <w:color w:val="FFFFFF"/>
                <w:sz w:val="18"/>
                <w:szCs w:val="18"/>
              </w:rPr>
              <w:t xml:space="preserve">: </w:t>
            </w:r>
            <w:r>
              <w:rPr>
                <w:rStyle w:val="HTMLCode"/>
                <w:rFonts w:ascii="Consolas" w:hAnsi="Consolas"/>
                <w:b/>
                <w:bCs/>
                <w:color w:val="A2FCA2"/>
                <w:sz w:val="18"/>
                <w:szCs w:val="18"/>
              </w:rPr>
              <w:t>"Shop-Datensatz nicht gefunden."</w:t>
            </w:r>
          </w:p>
          <w:p w14:paraId="51AFA904" w14:textId="77777777" w:rsidR="007863C0" w:rsidRDefault="007863C0" w:rsidP="007863C0">
            <w:pPr>
              <w:pStyle w:val="HTMLPreformatted"/>
              <w:shd w:val="clear" w:color="auto" w:fill="333333"/>
              <w:rPr>
                <w:b/>
                <w:bCs/>
                <w:color w:val="FFFFFF"/>
                <w:sz w:val="18"/>
                <w:szCs w:val="18"/>
              </w:rPr>
            </w:pPr>
            <w:r>
              <w:rPr>
                <w:rStyle w:val="HTMLCode"/>
                <w:rFonts w:ascii="Consolas" w:hAnsi="Consolas"/>
                <w:b/>
                <w:bCs/>
                <w:color w:val="FFFFFF"/>
                <w:sz w:val="18"/>
                <w:szCs w:val="18"/>
              </w:rPr>
              <w:t>}</w:t>
            </w:r>
          </w:p>
          <w:p w14:paraId="3D882D37" w14:textId="77777777" w:rsidR="00113211" w:rsidRDefault="00113211" w:rsidP="00285417">
            <w:pPr>
              <w:rPr>
                <w:rFonts w:asciiTheme="majorHAnsi" w:eastAsiaTheme="majorEastAsia" w:hAnsiTheme="majorHAnsi" w:cstheme="majorBidi"/>
                <w:bCs/>
                <w:spacing w:val="-10"/>
                <w:kern w:val="28"/>
              </w:rPr>
            </w:pPr>
          </w:p>
        </w:tc>
      </w:tr>
      <w:tr w:rsidR="00113211" w14:paraId="6D6B1F46" w14:textId="77777777" w:rsidTr="00285417">
        <w:tc>
          <w:tcPr>
            <w:tcW w:w="4474" w:type="dxa"/>
          </w:tcPr>
          <w:p w14:paraId="7E7B246F" w14:textId="77777777"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5531AA9D" w14:textId="1BC2B7B7" w:rsidR="00113211" w:rsidRDefault="007863C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24.03.2023</w:t>
            </w:r>
          </w:p>
        </w:tc>
      </w:tr>
      <w:tr w:rsidR="00113211" w14:paraId="4CDA9FFC" w14:textId="77777777" w:rsidTr="00285417">
        <w:tc>
          <w:tcPr>
            <w:tcW w:w="4474" w:type="dxa"/>
          </w:tcPr>
          <w:p w14:paraId="419BC341" w14:textId="77777777"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0F9E7426" w14:textId="0C7A108A" w:rsidR="00113211" w:rsidRDefault="007863C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7A3859A4" w14:textId="1C232BAA" w:rsidR="00113211" w:rsidRDefault="00113211" w:rsidP="00113211">
      <w:pPr>
        <w:pStyle w:val="Caption"/>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31</w:t>
      </w:r>
      <w:r w:rsidRPr="006558CB">
        <w:rPr>
          <w:rFonts w:asciiTheme="majorHAnsi" w:hAnsiTheme="majorHAnsi"/>
          <w:sz w:val="20"/>
          <w:szCs w:val="20"/>
        </w:rPr>
        <w:t xml:space="preserve"> - Testprotokoll für </w:t>
      </w:r>
      <w:r>
        <w:rPr>
          <w:rFonts w:asciiTheme="majorHAnsi" w:hAnsiTheme="majorHAnsi"/>
          <w:sz w:val="20"/>
          <w:szCs w:val="20"/>
        </w:rPr>
        <w:t>Löschung eines Shops Fehler</w:t>
      </w:r>
    </w:p>
    <w:p w14:paraId="0C4ECAD0" w14:textId="77777777" w:rsidR="00113211" w:rsidRPr="0023481F" w:rsidRDefault="00113211" w:rsidP="00113211"/>
    <w:tbl>
      <w:tblPr>
        <w:tblStyle w:val="TableGrid"/>
        <w:tblW w:w="0" w:type="auto"/>
        <w:tblLook w:val="04A0" w:firstRow="1" w:lastRow="0" w:firstColumn="1" w:lastColumn="0" w:noHBand="0" w:noVBand="1"/>
      </w:tblPr>
      <w:tblGrid>
        <w:gridCol w:w="4474"/>
        <w:gridCol w:w="4474"/>
      </w:tblGrid>
      <w:tr w:rsidR="00113211" w14:paraId="0A1024EC" w14:textId="77777777" w:rsidTr="00285417">
        <w:tc>
          <w:tcPr>
            <w:tcW w:w="4474" w:type="dxa"/>
          </w:tcPr>
          <w:p w14:paraId="45C74DED" w14:textId="77777777"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0A055810" w14:textId="60E847AC"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Produkte</w:t>
            </w:r>
          </w:p>
        </w:tc>
      </w:tr>
      <w:tr w:rsidR="00113211" w14:paraId="2E17772C" w14:textId="77777777" w:rsidTr="00285417">
        <w:tc>
          <w:tcPr>
            <w:tcW w:w="4474" w:type="dxa"/>
          </w:tcPr>
          <w:p w14:paraId="286533AC" w14:textId="77777777"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4D7C2154" w14:textId="7C499817"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Ein </w:t>
            </w:r>
            <w:r w:rsidR="00653D73">
              <w:rPr>
                <w:rFonts w:asciiTheme="majorHAnsi" w:eastAsiaTheme="majorEastAsia" w:hAnsiTheme="majorHAnsi" w:cstheme="majorBidi"/>
                <w:bCs/>
                <w:spacing w:val="-10"/>
                <w:kern w:val="28"/>
              </w:rPr>
              <w:t>Produkt</w:t>
            </w:r>
            <w:r>
              <w:rPr>
                <w:rFonts w:asciiTheme="majorHAnsi" w:eastAsiaTheme="majorEastAsia" w:hAnsiTheme="majorHAnsi" w:cstheme="majorBidi"/>
                <w:bCs/>
                <w:spacing w:val="-10"/>
                <w:kern w:val="28"/>
              </w:rPr>
              <w:t xml:space="preserve"> existiert in der Datenbank</w:t>
            </w:r>
          </w:p>
        </w:tc>
      </w:tr>
      <w:tr w:rsidR="00113211" w14:paraId="201F80F1" w14:textId="77777777" w:rsidTr="00285417">
        <w:tc>
          <w:tcPr>
            <w:tcW w:w="8948" w:type="dxa"/>
            <w:gridSpan w:val="2"/>
          </w:tcPr>
          <w:p w14:paraId="55439CCA" w14:textId="7C4CE012"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r w:rsidR="007863C0">
              <w:rPr>
                <w:rFonts w:asciiTheme="majorHAnsi" w:eastAsiaTheme="majorEastAsia" w:hAnsiTheme="majorHAnsi" w:cstheme="majorBidi"/>
                <w:bCs/>
                <w:spacing w:val="-10"/>
                <w:kern w:val="28"/>
              </w:rPr>
              <w:t xml:space="preserve"> Get Request /api/products</w:t>
            </w:r>
          </w:p>
          <w:p w14:paraId="1DE2C801" w14:textId="77777777" w:rsidR="00113211" w:rsidRDefault="00113211" w:rsidP="00285417">
            <w:pPr>
              <w:rPr>
                <w:rFonts w:asciiTheme="majorHAnsi" w:eastAsiaTheme="majorEastAsia" w:hAnsiTheme="majorHAnsi" w:cstheme="majorBidi"/>
                <w:bCs/>
                <w:spacing w:val="-10"/>
                <w:kern w:val="28"/>
              </w:rPr>
            </w:pPr>
          </w:p>
        </w:tc>
      </w:tr>
      <w:tr w:rsidR="00113211" w14:paraId="04DBFA72" w14:textId="77777777" w:rsidTr="00285417">
        <w:tc>
          <w:tcPr>
            <w:tcW w:w="8948" w:type="dxa"/>
            <w:gridSpan w:val="2"/>
          </w:tcPr>
          <w:p w14:paraId="73A26854" w14:textId="23D2DA5A" w:rsidR="00113211" w:rsidRPr="007B381D" w:rsidRDefault="00113211" w:rsidP="00285417">
            <w:pPr>
              <w:rPr>
                <w:rFonts w:asciiTheme="majorHAnsi" w:eastAsiaTheme="majorEastAsia" w:hAnsiTheme="majorHAnsi" w:cstheme="majorBidi"/>
                <w:bCs/>
                <w:spacing w:val="-10"/>
                <w:kern w:val="28"/>
                <w:lang w:val="en-US"/>
              </w:rPr>
            </w:pPr>
            <w:r w:rsidRPr="007B381D">
              <w:rPr>
                <w:rFonts w:asciiTheme="majorHAnsi" w:eastAsiaTheme="majorEastAsia" w:hAnsiTheme="majorHAnsi" w:cstheme="majorBidi"/>
                <w:bCs/>
                <w:spacing w:val="-10"/>
                <w:kern w:val="28"/>
                <w:lang w:val="en-US"/>
              </w:rPr>
              <w:t>Ausgabe:</w:t>
            </w:r>
            <w:r w:rsidR="007863C0" w:rsidRPr="007B381D">
              <w:rPr>
                <w:rFonts w:asciiTheme="majorHAnsi" w:eastAsiaTheme="majorEastAsia" w:hAnsiTheme="majorHAnsi" w:cstheme="majorBidi"/>
                <w:bCs/>
                <w:spacing w:val="-10"/>
                <w:kern w:val="28"/>
                <w:lang w:val="en-US"/>
              </w:rPr>
              <w:t xml:space="preserve"> Statuscode 200</w:t>
            </w:r>
          </w:p>
          <w:p w14:paraId="6B0F792C" w14:textId="4BA87BF4" w:rsidR="007863C0" w:rsidRPr="007B381D" w:rsidRDefault="007863C0" w:rsidP="00285417">
            <w:pPr>
              <w:rPr>
                <w:rFonts w:asciiTheme="majorHAnsi" w:eastAsiaTheme="majorEastAsia" w:hAnsiTheme="majorHAnsi" w:cstheme="majorBidi"/>
                <w:bCs/>
                <w:spacing w:val="-10"/>
                <w:kern w:val="28"/>
                <w:lang w:val="en-US"/>
              </w:rPr>
            </w:pPr>
          </w:p>
          <w:p w14:paraId="00C10CB3" w14:textId="77777777" w:rsidR="007863C0" w:rsidRPr="007B381D" w:rsidRDefault="007863C0" w:rsidP="007863C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w:t>
            </w:r>
          </w:p>
          <w:p w14:paraId="0910EA99" w14:textId="77777777" w:rsidR="007863C0" w:rsidRPr="007B381D" w:rsidRDefault="007863C0" w:rsidP="007863C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p>
          <w:p w14:paraId="6904B291" w14:textId="77777777" w:rsidR="007863C0" w:rsidRPr="007B381D" w:rsidRDefault="007863C0" w:rsidP="007863C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"id"</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D36363"/>
                <w:sz w:val="18"/>
                <w:szCs w:val="18"/>
                <w:lang w:val="en-US"/>
              </w:rPr>
              <w:t>1</w:t>
            </w:r>
            <w:r w:rsidRPr="007B381D">
              <w:rPr>
                <w:rStyle w:val="HTMLCode"/>
                <w:rFonts w:ascii="Consolas" w:hAnsi="Consolas"/>
                <w:b/>
                <w:bCs/>
                <w:color w:val="FFFFFF"/>
                <w:sz w:val="18"/>
                <w:szCs w:val="18"/>
                <w:lang w:val="en-US"/>
              </w:rPr>
              <w:t>,</w:t>
            </w:r>
          </w:p>
          <w:p w14:paraId="744358D9" w14:textId="77777777" w:rsidR="007863C0" w:rsidRPr="007B381D" w:rsidRDefault="007863C0" w:rsidP="007863C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"shop"</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"keeling"</w:t>
            </w:r>
            <w:r w:rsidRPr="007B381D">
              <w:rPr>
                <w:rStyle w:val="HTMLCode"/>
                <w:rFonts w:ascii="Consolas" w:hAnsi="Consolas"/>
                <w:b/>
                <w:bCs/>
                <w:color w:val="FFFFFF"/>
                <w:sz w:val="18"/>
                <w:szCs w:val="18"/>
                <w:lang w:val="en-US"/>
              </w:rPr>
              <w:t>,</w:t>
            </w:r>
          </w:p>
          <w:p w14:paraId="56B48234" w14:textId="77777777" w:rsidR="007863C0" w:rsidRPr="007B381D" w:rsidRDefault="007863C0" w:rsidP="007863C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"name"</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"placeat"</w:t>
            </w:r>
            <w:r w:rsidRPr="007B381D">
              <w:rPr>
                <w:rStyle w:val="HTMLCode"/>
                <w:rFonts w:ascii="Consolas" w:hAnsi="Consolas"/>
                <w:b/>
                <w:bCs/>
                <w:color w:val="FFFFFF"/>
                <w:sz w:val="18"/>
                <w:szCs w:val="18"/>
                <w:lang w:val="en-US"/>
              </w:rPr>
              <w:t>,</w:t>
            </w:r>
          </w:p>
          <w:p w14:paraId="65F3EB04" w14:textId="77777777" w:rsidR="007863C0" w:rsidRPr="007B381D" w:rsidRDefault="007863C0" w:rsidP="007863C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"image"</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FCC28C"/>
                <w:sz w:val="18"/>
                <w:szCs w:val="18"/>
                <w:lang w:val="en-US"/>
              </w:rPr>
              <w:t>null</w:t>
            </w:r>
          </w:p>
          <w:p w14:paraId="598BE865" w14:textId="77777777" w:rsidR="007863C0" w:rsidRPr="007B381D" w:rsidRDefault="007863C0" w:rsidP="007863C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p>
          <w:p w14:paraId="675F52C4" w14:textId="77777777" w:rsidR="007863C0" w:rsidRPr="007B381D" w:rsidRDefault="007863C0" w:rsidP="007863C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p>
          <w:p w14:paraId="4EF70E81" w14:textId="77777777" w:rsidR="007863C0" w:rsidRPr="007B381D" w:rsidRDefault="007863C0" w:rsidP="007863C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"id"</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D36363"/>
                <w:sz w:val="18"/>
                <w:szCs w:val="18"/>
                <w:lang w:val="en-US"/>
              </w:rPr>
              <w:t>2</w:t>
            </w:r>
            <w:r w:rsidRPr="007B381D">
              <w:rPr>
                <w:rStyle w:val="HTMLCode"/>
                <w:rFonts w:ascii="Consolas" w:hAnsi="Consolas"/>
                <w:b/>
                <w:bCs/>
                <w:color w:val="FFFFFF"/>
                <w:sz w:val="18"/>
                <w:szCs w:val="18"/>
                <w:lang w:val="en-US"/>
              </w:rPr>
              <w:t>,</w:t>
            </w:r>
          </w:p>
          <w:p w14:paraId="76F45AE1" w14:textId="77777777" w:rsidR="007863C0" w:rsidRPr="007B381D" w:rsidRDefault="007863C0" w:rsidP="007863C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"shop"</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"mueller"</w:t>
            </w:r>
            <w:r w:rsidRPr="007B381D">
              <w:rPr>
                <w:rStyle w:val="HTMLCode"/>
                <w:rFonts w:ascii="Consolas" w:hAnsi="Consolas"/>
                <w:b/>
                <w:bCs/>
                <w:color w:val="FFFFFF"/>
                <w:sz w:val="18"/>
                <w:szCs w:val="18"/>
                <w:lang w:val="en-US"/>
              </w:rPr>
              <w:t>,</w:t>
            </w:r>
          </w:p>
          <w:p w14:paraId="174F58C9" w14:textId="77777777" w:rsidR="007863C0" w:rsidRPr="007B381D" w:rsidRDefault="007863C0" w:rsidP="007863C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"name"</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"sit"</w:t>
            </w:r>
            <w:r w:rsidRPr="007B381D">
              <w:rPr>
                <w:rStyle w:val="HTMLCode"/>
                <w:rFonts w:ascii="Consolas" w:hAnsi="Consolas"/>
                <w:b/>
                <w:bCs/>
                <w:color w:val="FFFFFF"/>
                <w:sz w:val="18"/>
                <w:szCs w:val="18"/>
                <w:lang w:val="en-US"/>
              </w:rPr>
              <w:t>,</w:t>
            </w:r>
          </w:p>
          <w:p w14:paraId="5A0DD1FD" w14:textId="77777777" w:rsidR="007863C0" w:rsidRPr="007B381D" w:rsidRDefault="007863C0" w:rsidP="007863C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"image"</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FCC28C"/>
                <w:sz w:val="18"/>
                <w:szCs w:val="18"/>
                <w:lang w:val="en-US"/>
              </w:rPr>
              <w:t>null</w:t>
            </w:r>
          </w:p>
          <w:p w14:paraId="5F3DAEE0" w14:textId="77777777" w:rsidR="007863C0" w:rsidRPr="007B381D" w:rsidRDefault="007863C0" w:rsidP="007863C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p>
          <w:p w14:paraId="5C6AAAA7" w14:textId="77777777" w:rsidR="007863C0" w:rsidRPr="007B381D" w:rsidRDefault="007863C0" w:rsidP="007863C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p>
          <w:p w14:paraId="0321BC5C" w14:textId="77777777" w:rsidR="007863C0" w:rsidRPr="007B381D" w:rsidRDefault="007863C0" w:rsidP="007863C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"id"</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D36363"/>
                <w:sz w:val="18"/>
                <w:szCs w:val="18"/>
                <w:lang w:val="en-US"/>
              </w:rPr>
              <w:t>3</w:t>
            </w:r>
            <w:r w:rsidRPr="007B381D">
              <w:rPr>
                <w:rStyle w:val="HTMLCode"/>
                <w:rFonts w:ascii="Consolas" w:hAnsi="Consolas"/>
                <w:b/>
                <w:bCs/>
                <w:color w:val="FFFFFF"/>
                <w:sz w:val="18"/>
                <w:szCs w:val="18"/>
                <w:lang w:val="en-US"/>
              </w:rPr>
              <w:t>,</w:t>
            </w:r>
          </w:p>
          <w:p w14:paraId="4043DA48" w14:textId="77777777" w:rsidR="007863C0" w:rsidRPr="007B381D" w:rsidRDefault="007863C0" w:rsidP="007863C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"shop"</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"moore"</w:t>
            </w:r>
            <w:r w:rsidRPr="007B381D">
              <w:rPr>
                <w:rStyle w:val="HTMLCode"/>
                <w:rFonts w:ascii="Consolas" w:hAnsi="Consolas"/>
                <w:b/>
                <w:bCs/>
                <w:color w:val="FFFFFF"/>
                <w:sz w:val="18"/>
                <w:szCs w:val="18"/>
                <w:lang w:val="en-US"/>
              </w:rPr>
              <w:t>,</w:t>
            </w:r>
          </w:p>
          <w:p w14:paraId="0619D33B" w14:textId="77777777" w:rsidR="007863C0" w:rsidRPr="007B381D" w:rsidRDefault="007863C0" w:rsidP="007863C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"name"</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"quam"</w:t>
            </w:r>
            <w:r w:rsidRPr="007B381D">
              <w:rPr>
                <w:rStyle w:val="HTMLCode"/>
                <w:rFonts w:ascii="Consolas" w:hAnsi="Consolas"/>
                <w:b/>
                <w:bCs/>
                <w:color w:val="FFFFFF"/>
                <w:sz w:val="18"/>
                <w:szCs w:val="18"/>
                <w:lang w:val="en-US"/>
              </w:rPr>
              <w:t>,</w:t>
            </w:r>
          </w:p>
          <w:p w14:paraId="27C92519" w14:textId="77777777" w:rsidR="007863C0" w:rsidRPr="007B381D" w:rsidRDefault="007863C0" w:rsidP="007863C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"image"</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"1a25c9ab8caaba6f39efce58ab553fa7.png"</w:t>
            </w:r>
          </w:p>
          <w:p w14:paraId="6AA0FF6E" w14:textId="77777777" w:rsidR="007863C0" w:rsidRPr="007B381D" w:rsidRDefault="007863C0" w:rsidP="007863C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p>
          <w:p w14:paraId="3D740683" w14:textId="77777777" w:rsidR="007863C0" w:rsidRPr="007B381D" w:rsidRDefault="007863C0" w:rsidP="007863C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p>
          <w:p w14:paraId="272AAA7B" w14:textId="77777777" w:rsidR="007863C0" w:rsidRPr="007B381D" w:rsidRDefault="007863C0" w:rsidP="007863C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"id"</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D36363"/>
                <w:sz w:val="18"/>
                <w:szCs w:val="18"/>
                <w:lang w:val="en-US"/>
              </w:rPr>
              <w:t>4</w:t>
            </w:r>
            <w:r w:rsidRPr="007B381D">
              <w:rPr>
                <w:rStyle w:val="HTMLCode"/>
                <w:rFonts w:ascii="Consolas" w:hAnsi="Consolas"/>
                <w:b/>
                <w:bCs/>
                <w:color w:val="FFFFFF"/>
                <w:sz w:val="18"/>
                <w:szCs w:val="18"/>
                <w:lang w:val="en-US"/>
              </w:rPr>
              <w:t>,</w:t>
            </w:r>
          </w:p>
          <w:p w14:paraId="2ADAF0D3" w14:textId="77777777" w:rsidR="007863C0" w:rsidRPr="007B381D" w:rsidRDefault="007863C0" w:rsidP="007863C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"shop"</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"keeling"</w:t>
            </w:r>
            <w:r w:rsidRPr="007B381D">
              <w:rPr>
                <w:rStyle w:val="HTMLCode"/>
                <w:rFonts w:ascii="Consolas" w:hAnsi="Consolas"/>
                <w:b/>
                <w:bCs/>
                <w:color w:val="FFFFFF"/>
                <w:sz w:val="18"/>
                <w:szCs w:val="18"/>
                <w:lang w:val="en-US"/>
              </w:rPr>
              <w:t>,</w:t>
            </w:r>
          </w:p>
          <w:p w14:paraId="2C5594B6" w14:textId="77777777" w:rsidR="007863C0" w:rsidRDefault="007863C0" w:rsidP="007863C0">
            <w:pPr>
              <w:pStyle w:val="HTMLPreformatted"/>
              <w:shd w:val="clear" w:color="auto" w:fill="333333"/>
              <w:wordWrap w:val="0"/>
              <w:rPr>
                <w:rStyle w:val="HTMLCode"/>
                <w:rFonts w:ascii="Consolas" w:hAnsi="Consolas"/>
                <w:b/>
                <w:bCs/>
                <w:color w:val="FFFFFF"/>
                <w:sz w:val="18"/>
                <w:szCs w:val="18"/>
              </w:rPr>
            </w:pPr>
            <w:r w:rsidRPr="007B381D">
              <w:rPr>
                <w:rStyle w:val="HTMLCode"/>
                <w:rFonts w:ascii="Consolas" w:hAnsi="Consolas"/>
                <w:b/>
                <w:bCs/>
                <w:color w:val="FFFFFF"/>
                <w:sz w:val="18"/>
                <w:szCs w:val="18"/>
                <w:lang w:val="en-US"/>
              </w:rPr>
              <w:t xml:space="preserve">    </w:t>
            </w:r>
            <w:r>
              <w:rPr>
                <w:rStyle w:val="hljs-attr"/>
                <w:rFonts w:ascii="Consolas" w:hAnsi="Consolas"/>
                <w:b/>
                <w:bCs/>
                <w:color w:val="FFFFFF"/>
                <w:sz w:val="18"/>
                <w:szCs w:val="18"/>
              </w:rPr>
              <w:t>"name"</w:t>
            </w:r>
            <w:r>
              <w:rPr>
                <w:rStyle w:val="HTMLCode"/>
                <w:rFonts w:ascii="Consolas" w:hAnsi="Consolas"/>
                <w:b/>
                <w:bCs/>
                <w:color w:val="FFFFFF"/>
                <w:sz w:val="18"/>
                <w:szCs w:val="18"/>
              </w:rPr>
              <w:t xml:space="preserve">: </w:t>
            </w:r>
            <w:r>
              <w:rPr>
                <w:rStyle w:val="HTMLCode"/>
                <w:rFonts w:ascii="Consolas" w:hAnsi="Consolas"/>
                <w:b/>
                <w:bCs/>
                <w:color w:val="A2FCA2"/>
                <w:sz w:val="18"/>
                <w:szCs w:val="18"/>
              </w:rPr>
              <w:t>"ab"</w:t>
            </w:r>
            <w:r>
              <w:rPr>
                <w:rStyle w:val="HTMLCode"/>
                <w:rFonts w:ascii="Consolas" w:hAnsi="Consolas"/>
                <w:b/>
                <w:bCs/>
                <w:color w:val="FFFFFF"/>
                <w:sz w:val="18"/>
                <w:szCs w:val="18"/>
              </w:rPr>
              <w:t>,</w:t>
            </w:r>
          </w:p>
          <w:p w14:paraId="6A36DD96" w14:textId="77777777" w:rsidR="007863C0" w:rsidRDefault="007863C0" w:rsidP="007863C0">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"image"</w:t>
            </w:r>
            <w:r>
              <w:rPr>
                <w:rStyle w:val="HTMLCode"/>
                <w:rFonts w:ascii="Consolas" w:hAnsi="Consolas"/>
                <w:b/>
                <w:bCs/>
                <w:color w:val="FFFFFF"/>
                <w:sz w:val="18"/>
                <w:szCs w:val="18"/>
              </w:rPr>
              <w:t xml:space="preserve">: </w:t>
            </w:r>
            <w:r>
              <w:rPr>
                <w:rStyle w:val="HTMLCode"/>
                <w:rFonts w:ascii="Consolas" w:hAnsi="Consolas"/>
                <w:b/>
                <w:bCs/>
                <w:color w:val="FCC28C"/>
                <w:sz w:val="18"/>
                <w:szCs w:val="18"/>
              </w:rPr>
              <w:t>null</w:t>
            </w:r>
          </w:p>
          <w:p w14:paraId="55DFAAAB" w14:textId="77777777" w:rsidR="007863C0" w:rsidRDefault="007863C0" w:rsidP="007863C0">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00A34089" w14:textId="77777777" w:rsidR="007863C0" w:rsidRDefault="007863C0" w:rsidP="007863C0">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11EF7627" w14:textId="77777777" w:rsidR="007863C0" w:rsidRDefault="007863C0" w:rsidP="007863C0">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"id"</w:t>
            </w:r>
            <w:r>
              <w:rPr>
                <w:rStyle w:val="HTMLCode"/>
                <w:rFonts w:ascii="Consolas" w:hAnsi="Consolas"/>
                <w:b/>
                <w:bCs/>
                <w:color w:val="FFFFFF"/>
                <w:sz w:val="18"/>
                <w:szCs w:val="18"/>
              </w:rPr>
              <w:t xml:space="preserve">: </w:t>
            </w:r>
            <w:r>
              <w:rPr>
                <w:rStyle w:val="HTMLCode"/>
                <w:rFonts w:ascii="Consolas" w:hAnsi="Consolas"/>
                <w:b/>
                <w:bCs/>
                <w:color w:val="D36363"/>
                <w:sz w:val="18"/>
                <w:szCs w:val="18"/>
              </w:rPr>
              <w:t>5</w:t>
            </w:r>
            <w:r>
              <w:rPr>
                <w:rStyle w:val="HTMLCode"/>
                <w:rFonts w:ascii="Consolas" w:hAnsi="Consolas"/>
                <w:b/>
                <w:bCs/>
                <w:color w:val="FFFFFF"/>
                <w:sz w:val="18"/>
                <w:szCs w:val="18"/>
              </w:rPr>
              <w:t>,</w:t>
            </w:r>
          </w:p>
          <w:p w14:paraId="2A947A5B" w14:textId="77777777" w:rsidR="007863C0" w:rsidRPr="007B381D" w:rsidRDefault="007863C0" w:rsidP="007863C0">
            <w:pPr>
              <w:pStyle w:val="HTMLPreformatted"/>
              <w:shd w:val="clear" w:color="auto" w:fill="333333"/>
              <w:wordWrap w:val="0"/>
              <w:rPr>
                <w:rStyle w:val="HTMLCode"/>
                <w:rFonts w:ascii="Consolas" w:hAnsi="Consolas"/>
                <w:b/>
                <w:bCs/>
                <w:color w:val="FFFFFF"/>
                <w:sz w:val="18"/>
                <w:szCs w:val="18"/>
                <w:lang w:val="en-US"/>
              </w:rPr>
            </w:pPr>
            <w:r>
              <w:rPr>
                <w:rStyle w:val="HTMLCode"/>
                <w:rFonts w:ascii="Consolas" w:hAnsi="Consolas"/>
                <w:b/>
                <w:bCs/>
                <w:color w:val="FFFFFF"/>
                <w:sz w:val="18"/>
                <w:szCs w:val="18"/>
              </w:rPr>
              <w:t xml:space="preserve">    </w:t>
            </w:r>
            <w:r w:rsidRPr="007B381D">
              <w:rPr>
                <w:rStyle w:val="hljs-attr"/>
                <w:rFonts w:ascii="Consolas" w:hAnsi="Consolas"/>
                <w:b/>
                <w:bCs/>
                <w:color w:val="FFFFFF"/>
                <w:sz w:val="18"/>
                <w:szCs w:val="18"/>
                <w:lang w:val="en-US"/>
              </w:rPr>
              <w:t>"shop"</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"mueller"</w:t>
            </w:r>
            <w:r w:rsidRPr="007B381D">
              <w:rPr>
                <w:rStyle w:val="HTMLCode"/>
                <w:rFonts w:ascii="Consolas" w:hAnsi="Consolas"/>
                <w:b/>
                <w:bCs/>
                <w:color w:val="FFFFFF"/>
                <w:sz w:val="18"/>
                <w:szCs w:val="18"/>
                <w:lang w:val="en-US"/>
              </w:rPr>
              <w:t>,</w:t>
            </w:r>
          </w:p>
          <w:p w14:paraId="1D26BF47" w14:textId="77777777" w:rsidR="007863C0" w:rsidRPr="007B381D" w:rsidRDefault="007863C0" w:rsidP="007863C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"name"</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"nam"</w:t>
            </w:r>
            <w:r w:rsidRPr="007B381D">
              <w:rPr>
                <w:rStyle w:val="HTMLCode"/>
                <w:rFonts w:ascii="Consolas" w:hAnsi="Consolas"/>
                <w:b/>
                <w:bCs/>
                <w:color w:val="FFFFFF"/>
                <w:sz w:val="18"/>
                <w:szCs w:val="18"/>
                <w:lang w:val="en-US"/>
              </w:rPr>
              <w:t>,</w:t>
            </w:r>
          </w:p>
          <w:p w14:paraId="7284CA30" w14:textId="77777777" w:rsidR="007863C0" w:rsidRPr="007B381D" w:rsidRDefault="007863C0" w:rsidP="007863C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"image"</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FCC28C"/>
                <w:sz w:val="18"/>
                <w:szCs w:val="18"/>
                <w:lang w:val="en-US"/>
              </w:rPr>
              <w:t>null</w:t>
            </w:r>
          </w:p>
          <w:p w14:paraId="6B4D8F41" w14:textId="77777777" w:rsidR="007863C0" w:rsidRPr="007B381D" w:rsidRDefault="007863C0" w:rsidP="007863C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p>
          <w:p w14:paraId="197DA3EE" w14:textId="77777777" w:rsidR="007863C0" w:rsidRPr="007B381D" w:rsidRDefault="007863C0" w:rsidP="007863C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p>
          <w:p w14:paraId="0406A9EC" w14:textId="77777777" w:rsidR="007863C0" w:rsidRPr="007B381D" w:rsidRDefault="007863C0" w:rsidP="007863C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"id"</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D36363"/>
                <w:sz w:val="18"/>
                <w:szCs w:val="18"/>
                <w:lang w:val="en-US"/>
              </w:rPr>
              <w:t>6</w:t>
            </w:r>
            <w:r w:rsidRPr="007B381D">
              <w:rPr>
                <w:rStyle w:val="HTMLCode"/>
                <w:rFonts w:ascii="Consolas" w:hAnsi="Consolas"/>
                <w:b/>
                <w:bCs/>
                <w:color w:val="FFFFFF"/>
                <w:sz w:val="18"/>
                <w:szCs w:val="18"/>
                <w:lang w:val="en-US"/>
              </w:rPr>
              <w:t>,</w:t>
            </w:r>
          </w:p>
          <w:p w14:paraId="0EB168A7" w14:textId="77777777" w:rsidR="007863C0" w:rsidRPr="007B381D" w:rsidRDefault="007863C0" w:rsidP="007863C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"shop"</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"moore"</w:t>
            </w:r>
            <w:r w:rsidRPr="007B381D">
              <w:rPr>
                <w:rStyle w:val="HTMLCode"/>
                <w:rFonts w:ascii="Consolas" w:hAnsi="Consolas"/>
                <w:b/>
                <w:bCs/>
                <w:color w:val="FFFFFF"/>
                <w:sz w:val="18"/>
                <w:szCs w:val="18"/>
                <w:lang w:val="en-US"/>
              </w:rPr>
              <w:t>,</w:t>
            </w:r>
          </w:p>
          <w:p w14:paraId="47087EB2" w14:textId="77777777" w:rsidR="007863C0" w:rsidRPr="007B381D" w:rsidRDefault="007863C0" w:rsidP="007863C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"name"</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"USB cable"</w:t>
            </w:r>
            <w:r w:rsidRPr="007B381D">
              <w:rPr>
                <w:rStyle w:val="HTMLCode"/>
                <w:rFonts w:ascii="Consolas" w:hAnsi="Consolas"/>
                <w:b/>
                <w:bCs/>
                <w:color w:val="FFFFFF"/>
                <w:sz w:val="18"/>
                <w:szCs w:val="18"/>
                <w:lang w:val="en-US"/>
              </w:rPr>
              <w:t>,</w:t>
            </w:r>
          </w:p>
          <w:p w14:paraId="2BF15D10" w14:textId="77777777" w:rsidR="007863C0" w:rsidRPr="007B381D" w:rsidRDefault="007863C0" w:rsidP="007863C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"image"</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FCC28C"/>
                <w:sz w:val="18"/>
                <w:szCs w:val="18"/>
                <w:lang w:val="en-US"/>
              </w:rPr>
              <w:t>null</w:t>
            </w:r>
          </w:p>
          <w:p w14:paraId="658C05F4" w14:textId="77777777" w:rsidR="007863C0" w:rsidRPr="007B381D" w:rsidRDefault="007863C0" w:rsidP="007863C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p>
          <w:p w14:paraId="47CD44FF" w14:textId="77777777" w:rsidR="007863C0" w:rsidRDefault="007863C0" w:rsidP="007863C0">
            <w:pPr>
              <w:pStyle w:val="HTMLPreformatted"/>
              <w:shd w:val="clear" w:color="auto" w:fill="333333"/>
              <w:rPr>
                <w:b/>
                <w:bCs/>
                <w:color w:val="FFFFFF"/>
                <w:sz w:val="18"/>
                <w:szCs w:val="18"/>
              </w:rPr>
            </w:pPr>
            <w:r>
              <w:rPr>
                <w:rStyle w:val="HTMLCode"/>
                <w:rFonts w:ascii="Consolas" w:hAnsi="Consolas"/>
                <w:b/>
                <w:bCs/>
                <w:color w:val="FFFFFF"/>
                <w:sz w:val="18"/>
                <w:szCs w:val="18"/>
              </w:rPr>
              <w:t>]</w:t>
            </w:r>
          </w:p>
          <w:p w14:paraId="388942FF" w14:textId="77777777" w:rsidR="00113211" w:rsidRDefault="00113211" w:rsidP="00285417">
            <w:pPr>
              <w:rPr>
                <w:rFonts w:asciiTheme="majorHAnsi" w:eastAsiaTheme="majorEastAsia" w:hAnsiTheme="majorHAnsi" w:cstheme="majorBidi"/>
                <w:bCs/>
                <w:spacing w:val="-10"/>
                <w:kern w:val="28"/>
              </w:rPr>
            </w:pPr>
          </w:p>
        </w:tc>
      </w:tr>
      <w:tr w:rsidR="00113211" w14:paraId="6F6BB497" w14:textId="77777777" w:rsidTr="00285417">
        <w:tc>
          <w:tcPr>
            <w:tcW w:w="4474" w:type="dxa"/>
          </w:tcPr>
          <w:p w14:paraId="062397AC" w14:textId="77777777"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Datum:</w:t>
            </w:r>
          </w:p>
        </w:tc>
        <w:tc>
          <w:tcPr>
            <w:tcW w:w="4474" w:type="dxa"/>
          </w:tcPr>
          <w:p w14:paraId="1E7E5410" w14:textId="1FCCD08B" w:rsidR="00113211" w:rsidRDefault="007863C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24.03.2023</w:t>
            </w:r>
          </w:p>
        </w:tc>
      </w:tr>
      <w:tr w:rsidR="00113211" w14:paraId="33DF6CFA" w14:textId="77777777" w:rsidTr="00285417">
        <w:tc>
          <w:tcPr>
            <w:tcW w:w="4474" w:type="dxa"/>
          </w:tcPr>
          <w:p w14:paraId="11FBE956" w14:textId="77777777"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0833520D" w14:textId="214C44FA" w:rsidR="00113211" w:rsidRDefault="007863C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1D648BC3" w14:textId="5B6DA9E5" w:rsidR="00113211" w:rsidRDefault="00113211" w:rsidP="00113211">
      <w:pPr>
        <w:pStyle w:val="Caption"/>
        <w:rPr>
          <w:rFonts w:asciiTheme="majorHAnsi" w:hAnsiTheme="majorHAnsi"/>
          <w:sz w:val="20"/>
          <w:szCs w:val="20"/>
        </w:rPr>
      </w:pPr>
      <w:r w:rsidRPr="006558CB">
        <w:rPr>
          <w:rFonts w:asciiTheme="majorHAnsi" w:hAnsiTheme="majorHAnsi"/>
          <w:sz w:val="20"/>
          <w:szCs w:val="20"/>
        </w:rPr>
        <w:t xml:space="preserve">Tabelle </w:t>
      </w:r>
      <w:r w:rsidR="00653D73">
        <w:rPr>
          <w:rFonts w:asciiTheme="majorHAnsi" w:hAnsiTheme="majorHAnsi"/>
          <w:noProof/>
          <w:sz w:val="20"/>
          <w:szCs w:val="20"/>
        </w:rPr>
        <w:t>32</w:t>
      </w:r>
      <w:r w:rsidRPr="006558CB">
        <w:rPr>
          <w:rFonts w:asciiTheme="majorHAnsi" w:hAnsiTheme="majorHAnsi"/>
          <w:sz w:val="20"/>
          <w:szCs w:val="20"/>
        </w:rPr>
        <w:t xml:space="preserve"> - Testprotokoll für </w:t>
      </w:r>
      <w:r w:rsidR="00653D73">
        <w:rPr>
          <w:rFonts w:asciiTheme="majorHAnsi" w:hAnsiTheme="majorHAnsi"/>
          <w:sz w:val="20"/>
          <w:szCs w:val="20"/>
        </w:rPr>
        <w:t>Anzeige aller Produkt</w:t>
      </w:r>
    </w:p>
    <w:p w14:paraId="2583F557" w14:textId="77777777" w:rsidR="00653D73" w:rsidRPr="0023481F" w:rsidRDefault="00653D73" w:rsidP="00653D73"/>
    <w:tbl>
      <w:tblPr>
        <w:tblStyle w:val="TableGrid"/>
        <w:tblW w:w="0" w:type="auto"/>
        <w:tblLook w:val="04A0" w:firstRow="1" w:lastRow="0" w:firstColumn="1" w:lastColumn="0" w:noHBand="0" w:noVBand="1"/>
      </w:tblPr>
      <w:tblGrid>
        <w:gridCol w:w="4474"/>
        <w:gridCol w:w="4474"/>
      </w:tblGrid>
      <w:tr w:rsidR="00653D73" w14:paraId="045207AB" w14:textId="77777777" w:rsidTr="00285417">
        <w:tc>
          <w:tcPr>
            <w:tcW w:w="4474" w:type="dxa"/>
          </w:tcPr>
          <w:p w14:paraId="5267CAE5"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72DF872F" w14:textId="4D52FEDC"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Produkte falsche Eingabe</w:t>
            </w:r>
          </w:p>
        </w:tc>
      </w:tr>
      <w:tr w:rsidR="00653D73" w14:paraId="3A930B73" w14:textId="77777777" w:rsidTr="00285417">
        <w:tc>
          <w:tcPr>
            <w:tcW w:w="4474" w:type="dxa"/>
          </w:tcPr>
          <w:p w14:paraId="59FCECAF"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5710CCF1" w14:textId="46DD55FE"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653D73" w14:paraId="30058710" w14:textId="77777777" w:rsidTr="00285417">
        <w:tc>
          <w:tcPr>
            <w:tcW w:w="8948" w:type="dxa"/>
            <w:gridSpan w:val="2"/>
          </w:tcPr>
          <w:p w14:paraId="362B02B6" w14:textId="2E279422"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r w:rsidR="00682270">
              <w:rPr>
                <w:rFonts w:asciiTheme="majorHAnsi" w:eastAsiaTheme="majorEastAsia" w:hAnsiTheme="majorHAnsi" w:cstheme="majorBidi"/>
                <w:bCs/>
                <w:spacing w:val="-10"/>
                <w:kern w:val="28"/>
              </w:rPr>
              <w:t xml:space="preserve"> </w:t>
            </w:r>
          </w:p>
          <w:p w14:paraId="2B13C1FB" w14:textId="77777777" w:rsidR="00653D73" w:rsidRDefault="00653D73" w:rsidP="00285417">
            <w:pPr>
              <w:rPr>
                <w:rFonts w:asciiTheme="majorHAnsi" w:eastAsiaTheme="majorEastAsia" w:hAnsiTheme="majorHAnsi" w:cstheme="majorBidi"/>
                <w:bCs/>
                <w:spacing w:val="-10"/>
                <w:kern w:val="28"/>
              </w:rPr>
            </w:pPr>
          </w:p>
        </w:tc>
      </w:tr>
      <w:tr w:rsidR="00653D73" w14:paraId="304D9CA4" w14:textId="77777777" w:rsidTr="00285417">
        <w:tc>
          <w:tcPr>
            <w:tcW w:w="8948" w:type="dxa"/>
            <w:gridSpan w:val="2"/>
          </w:tcPr>
          <w:p w14:paraId="6F87918E" w14:textId="77777777" w:rsidR="00653D73" w:rsidRDefault="00653D73" w:rsidP="00682270">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682270">
              <w:rPr>
                <w:rFonts w:asciiTheme="majorHAnsi" w:eastAsiaTheme="majorEastAsia" w:hAnsiTheme="majorHAnsi" w:cstheme="majorBidi"/>
                <w:bCs/>
                <w:spacing w:val="-10"/>
                <w:kern w:val="28"/>
              </w:rPr>
              <w:t xml:space="preserve"> </w:t>
            </w:r>
          </w:p>
          <w:p w14:paraId="3162A480" w14:textId="3EE7DFA9" w:rsidR="00682270" w:rsidRDefault="00682270" w:rsidP="00682270">
            <w:pPr>
              <w:rPr>
                <w:rFonts w:asciiTheme="majorHAnsi" w:eastAsiaTheme="majorEastAsia" w:hAnsiTheme="majorHAnsi" w:cstheme="majorBidi"/>
                <w:bCs/>
                <w:spacing w:val="-10"/>
                <w:kern w:val="28"/>
              </w:rPr>
            </w:pPr>
          </w:p>
        </w:tc>
      </w:tr>
      <w:tr w:rsidR="00653D73" w14:paraId="66BB821C" w14:textId="77777777" w:rsidTr="00285417">
        <w:tc>
          <w:tcPr>
            <w:tcW w:w="4474" w:type="dxa"/>
          </w:tcPr>
          <w:p w14:paraId="2C7F06C3"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0332FBF" w14:textId="4EA6E441" w:rsidR="00653D73" w:rsidRDefault="00653D73" w:rsidP="00285417">
            <w:pPr>
              <w:rPr>
                <w:rFonts w:asciiTheme="majorHAnsi" w:eastAsiaTheme="majorEastAsia" w:hAnsiTheme="majorHAnsi" w:cstheme="majorBidi"/>
                <w:bCs/>
                <w:spacing w:val="-10"/>
                <w:kern w:val="28"/>
              </w:rPr>
            </w:pPr>
          </w:p>
        </w:tc>
      </w:tr>
      <w:tr w:rsidR="00653D73" w14:paraId="6BF3FD5B" w14:textId="77777777" w:rsidTr="00285417">
        <w:tc>
          <w:tcPr>
            <w:tcW w:w="4474" w:type="dxa"/>
          </w:tcPr>
          <w:p w14:paraId="427B5034"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0FC0A12D" w14:textId="2254BBB0" w:rsidR="00653D73" w:rsidRDefault="00653D73" w:rsidP="00285417">
            <w:pPr>
              <w:rPr>
                <w:rFonts w:asciiTheme="majorHAnsi" w:eastAsiaTheme="majorEastAsia" w:hAnsiTheme="majorHAnsi" w:cstheme="majorBidi"/>
                <w:bCs/>
                <w:spacing w:val="-10"/>
                <w:kern w:val="28"/>
              </w:rPr>
            </w:pPr>
          </w:p>
        </w:tc>
      </w:tr>
    </w:tbl>
    <w:p w14:paraId="0A4B8D3D" w14:textId="50B0BD3E" w:rsidR="00653D73" w:rsidRDefault="00653D73" w:rsidP="00653D73">
      <w:pPr>
        <w:pStyle w:val="Caption"/>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33</w:t>
      </w:r>
      <w:r w:rsidRPr="006558CB">
        <w:rPr>
          <w:rFonts w:asciiTheme="majorHAnsi" w:hAnsiTheme="majorHAnsi"/>
          <w:sz w:val="20"/>
          <w:szCs w:val="20"/>
        </w:rPr>
        <w:t xml:space="preserve"> - Testprotokoll für </w:t>
      </w:r>
      <w:r>
        <w:rPr>
          <w:rFonts w:asciiTheme="majorHAnsi" w:hAnsiTheme="majorHAnsi"/>
          <w:sz w:val="20"/>
          <w:szCs w:val="20"/>
        </w:rPr>
        <w:t>Anzeige aller Produkte Fehler</w:t>
      </w:r>
    </w:p>
    <w:p w14:paraId="2758D47C" w14:textId="77777777" w:rsidR="00653D73" w:rsidRPr="0023481F" w:rsidRDefault="00653D73" w:rsidP="00653D73"/>
    <w:tbl>
      <w:tblPr>
        <w:tblStyle w:val="TableGrid"/>
        <w:tblW w:w="0" w:type="auto"/>
        <w:tblLook w:val="04A0" w:firstRow="1" w:lastRow="0" w:firstColumn="1" w:lastColumn="0" w:noHBand="0" w:noVBand="1"/>
      </w:tblPr>
      <w:tblGrid>
        <w:gridCol w:w="4474"/>
        <w:gridCol w:w="4474"/>
      </w:tblGrid>
      <w:tr w:rsidR="00653D73" w14:paraId="5452A9AE" w14:textId="77777777" w:rsidTr="00285417">
        <w:tc>
          <w:tcPr>
            <w:tcW w:w="4474" w:type="dxa"/>
          </w:tcPr>
          <w:p w14:paraId="15DC4E2D"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3FAFBF82" w14:textId="11F53664"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eines Produktes ist möglich</w:t>
            </w:r>
          </w:p>
        </w:tc>
      </w:tr>
      <w:tr w:rsidR="00653D73" w14:paraId="245EF501" w14:textId="77777777" w:rsidTr="00285417">
        <w:tc>
          <w:tcPr>
            <w:tcW w:w="4474" w:type="dxa"/>
          </w:tcPr>
          <w:p w14:paraId="02444EAF"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118B3438"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Produkt existiert in der Datenbank</w:t>
            </w:r>
          </w:p>
        </w:tc>
      </w:tr>
      <w:tr w:rsidR="00653D73" w14:paraId="392AB0AF" w14:textId="77777777" w:rsidTr="00285417">
        <w:tc>
          <w:tcPr>
            <w:tcW w:w="8948" w:type="dxa"/>
            <w:gridSpan w:val="2"/>
          </w:tcPr>
          <w:p w14:paraId="69E9FBBB" w14:textId="5FA20E67" w:rsidR="00653D73" w:rsidRPr="007B381D" w:rsidRDefault="00653D73" w:rsidP="00285417">
            <w:pPr>
              <w:rPr>
                <w:rFonts w:asciiTheme="majorHAnsi" w:eastAsiaTheme="majorEastAsia" w:hAnsiTheme="majorHAnsi" w:cstheme="majorBidi"/>
                <w:bCs/>
                <w:spacing w:val="-10"/>
                <w:kern w:val="28"/>
                <w:lang w:val="en-US"/>
              </w:rPr>
            </w:pPr>
            <w:r w:rsidRPr="007B381D">
              <w:rPr>
                <w:rFonts w:asciiTheme="majorHAnsi" w:eastAsiaTheme="majorEastAsia" w:hAnsiTheme="majorHAnsi" w:cstheme="majorBidi"/>
                <w:bCs/>
                <w:spacing w:val="-10"/>
                <w:kern w:val="28"/>
                <w:lang w:val="en-US"/>
              </w:rPr>
              <w:t>Eingabe:</w:t>
            </w:r>
            <w:r w:rsidR="00682270" w:rsidRPr="007B381D">
              <w:rPr>
                <w:rFonts w:asciiTheme="majorHAnsi" w:eastAsiaTheme="majorEastAsia" w:hAnsiTheme="majorHAnsi" w:cstheme="majorBidi"/>
                <w:bCs/>
                <w:spacing w:val="-10"/>
                <w:kern w:val="28"/>
                <w:lang w:val="en-US"/>
              </w:rPr>
              <w:t xml:space="preserve"> Get Request /api/products/1</w:t>
            </w:r>
          </w:p>
          <w:p w14:paraId="670F6267" w14:textId="543EF337" w:rsidR="00682270" w:rsidRPr="007B381D" w:rsidRDefault="00682270" w:rsidP="00285417">
            <w:pPr>
              <w:rPr>
                <w:rFonts w:asciiTheme="majorHAnsi" w:eastAsiaTheme="majorEastAsia" w:hAnsiTheme="majorHAnsi" w:cstheme="majorBidi"/>
                <w:bCs/>
                <w:spacing w:val="-10"/>
                <w:kern w:val="28"/>
                <w:lang w:val="en-US"/>
              </w:rPr>
            </w:pPr>
          </w:p>
          <w:p w14:paraId="0E05711B" w14:textId="01D0D069" w:rsidR="00682270" w:rsidRDefault="00682270" w:rsidP="00285417">
            <w:pPr>
              <w:rPr>
                <w:rFonts w:asciiTheme="majorHAnsi" w:eastAsiaTheme="majorEastAsia" w:hAnsiTheme="majorHAnsi" w:cstheme="majorBidi"/>
                <w:bCs/>
                <w:spacing w:val="-10"/>
                <w:kern w:val="28"/>
              </w:rPr>
            </w:pPr>
            <w:r>
              <w:rPr>
                <w:noProof/>
              </w:rPr>
              <w:drawing>
                <wp:inline distT="0" distB="0" distL="0" distR="0" wp14:anchorId="42D7F714" wp14:editId="722E972D">
                  <wp:extent cx="2876550" cy="677808"/>
                  <wp:effectExtent l="0" t="0" r="0" b="8255"/>
                  <wp:docPr id="59866969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669693" name=""/>
                          <pic:cNvPicPr/>
                        </pic:nvPicPr>
                        <pic:blipFill>
                          <a:blip r:embed="rId31"/>
                          <a:stretch>
                            <a:fillRect/>
                          </a:stretch>
                        </pic:blipFill>
                        <pic:spPr>
                          <a:xfrm>
                            <a:off x="0" y="0"/>
                            <a:ext cx="2897570" cy="682761"/>
                          </a:xfrm>
                          <a:prstGeom prst="rect">
                            <a:avLst/>
                          </a:prstGeom>
                        </pic:spPr>
                      </pic:pic>
                    </a:graphicData>
                  </a:graphic>
                </wp:inline>
              </w:drawing>
            </w:r>
          </w:p>
          <w:p w14:paraId="506B2301" w14:textId="77777777" w:rsidR="00653D73" w:rsidRDefault="00653D73" w:rsidP="00285417">
            <w:pPr>
              <w:rPr>
                <w:rFonts w:asciiTheme="majorHAnsi" w:eastAsiaTheme="majorEastAsia" w:hAnsiTheme="majorHAnsi" w:cstheme="majorBidi"/>
                <w:bCs/>
                <w:spacing w:val="-10"/>
                <w:kern w:val="28"/>
              </w:rPr>
            </w:pPr>
          </w:p>
        </w:tc>
      </w:tr>
      <w:tr w:rsidR="00653D73" w14:paraId="24102DFA" w14:textId="77777777" w:rsidTr="00285417">
        <w:tc>
          <w:tcPr>
            <w:tcW w:w="8948" w:type="dxa"/>
            <w:gridSpan w:val="2"/>
          </w:tcPr>
          <w:p w14:paraId="35C902D1" w14:textId="562B9E72" w:rsidR="00653D73" w:rsidRPr="007B381D" w:rsidRDefault="00653D73" w:rsidP="00285417">
            <w:pPr>
              <w:rPr>
                <w:rFonts w:asciiTheme="majorHAnsi" w:eastAsiaTheme="majorEastAsia" w:hAnsiTheme="majorHAnsi" w:cstheme="majorBidi"/>
                <w:bCs/>
                <w:spacing w:val="-10"/>
                <w:kern w:val="28"/>
                <w:lang w:val="en-US"/>
              </w:rPr>
            </w:pPr>
            <w:r w:rsidRPr="007B381D">
              <w:rPr>
                <w:rFonts w:asciiTheme="majorHAnsi" w:eastAsiaTheme="majorEastAsia" w:hAnsiTheme="majorHAnsi" w:cstheme="majorBidi"/>
                <w:bCs/>
                <w:spacing w:val="-10"/>
                <w:kern w:val="28"/>
                <w:lang w:val="en-US"/>
              </w:rPr>
              <w:t>Ausgabe:</w:t>
            </w:r>
            <w:r w:rsidR="00682270" w:rsidRPr="007B381D">
              <w:rPr>
                <w:rFonts w:asciiTheme="majorHAnsi" w:eastAsiaTheme="majorEastAsia" w:hAnsiTheme="majorHAnsi" w:cstheme="majorBidi"/>
                <w:bCs/>
                <w:spacing w:val="-10"/>
                <w:kern w:val="28"/>
                <w:lang w:val="en-US"/>
              </w:rPr>
              <w:t xml:space="preserve"> Statuscode 200</w:t>
            </w:r>
          </w:p>
          <w:p w14:paraId="626A66DC" w14:textId="26F8F1E5" w:rsidR="00682270" w:rsidRPr="007B381D" w:rsidRDefault="00682270" w:rsidP="00285417">
            <w:pPr>
              <w:rPr>
                <w:rFonts w:asciiTheme="majorHAnsi" w:eastAsiaTheme="majorEastAsia" w:hAnsiTheme="majorHAnsi" w:cstheme="majorBidi"/>
                <w:bCs/>
                <w:spacing w:val="-10"/>
                <w:kern w:val="28"/>
                <w:lang w:val="en-US"/>
              </w:rPr>
            </w:pPr>
          </w:p>
          <w:p w14:paraId="3AE7A9F1" w14:textId="77777777" w:rsidR="00682270" w:rsidRPr="007B381D" w:rsidRDefault="00682270" w:rsidP="0068227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w:t>
            </w:r>
          </w:p>
          <w:p w14:paraId="646F4E4D" w14:textId="77777777" w:rsidR="00682270" w:rsidRPr="007B381D" w:rsidRDefault="00682270" w:rsidP="0068227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"id"</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D36363"/>
                <w:sz w:val="18"/>
                <w:szCs w:val="18"/>
                <w:lang w:val="en-US"/>
              </w:rPr>
              <w:t>1</w:t>
            </w:r>
            <w:r w:rsidRPr="007B381D">
              <w:rPr>
                <w:rStyle w:val="HTMLCode"/>
                <w:rFonts w:ascii="Consolas" w:hAnsi="Consolas"/>
                <w:b/>
                <w:bCs/>
                <w:color w:val="FFFFFF"/>
                <w:sz w:val="18"/>
                <w:szCs w:val="18"/>
                <w:lang w:val="en-US"/>
              </w:rPr>
              <w:t>,</w:t>
            </w:r>
          </w:p>
          <w:p w14:paraId="1D1BD251" w14:textId="77777777" w:rsidR="00682270" w:rsidRPr="007B381D" w:rsidRDefault="00682270" w:rsidP="0068227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"shop"</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"keeling"</w:t>
            </w:r>
            <w:r w:rsidRPr="007B381D">
              <w:rPr>
                <w:rStyle w:val="HTMLCode"/>
                <w:rFonts w:ascii="Consolas" w:hAnsi="Consolas"/>
                <w:b/>
                <w:bCs/>
                <w:color w:val="FFFFFF"/>
                <w:sz w:val="18"/>
                <w:szCs w:val="18"/>
                <w:lang w:val="en-US"/>
              </w:rPr>
              <w:t>,</w:t>
            </w:r>
          </w:p>
          <w:p w14:paraId="4F6027F2" w14:textId="77777777" w:rsidR="00682270" w:rsidRPr="007B381D" w:rsidRDefault="00682270" w:rsidP="0068227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"name"</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"placeat"</w:t>
            </w:r>
            <w:r w:rsidRPr="007B381D">
              <w:rPr>
                <w:rStyle w:val="HTMLCode"/>
                <w:rFonts w:ascii="Consolas" w:hAnsi="Consolas"/>
                <w:b/>
                <w:bCs/>
                <w:color w:val="FFFFFF"/>
                <w:sz w:val="18"/>
                <w:szCs w:val="18"/>
                <w:lang w:val="en-US"/>
              </w:rPr>
              <w:t>,</w:t>
            </w:r>
          </w:p>
          <w:p w14:paraId="36E9436F" w14:textId="77777777" w:rsidR="00682270" w:rsidRDefault="00682270" w:rsidP="00682270">
            <w:pPr>
              <w:pStyle w:val="HTMLPreformatted"/>
              <w:shd w:val="clear" w:color="auto" w:fill="333333"/>
              <w:wordWrap w:val="0"/>
              <w:rPr>
                <w:rStyle w:val="HTMLCode"/>
                <w:rFonts w:ascii="Consolas" w:hAnsi="Consolas"/>
                <w:b/>
                <w:bCs/>
                <w:color w:val="FFFFFF"/>
                <w:sz w:val="18"/>
                <w:szCs w:val="18"/>
              </w:rPr>
            </w:pPr>
            <w:r w:rsidRPr="007B381D">
              <w:rPr>
                <w:rStyle w:val="HTMLCode"/>
                <w:rFonts w:ascii="Consolas" w:hAnsi="Consolas"/>
                <w:b/>
                <w:bCs/>
                <w:color w:val="FFFFFF"/>
                <w:sz w:val="18"/>
                <w:szCs w:val="18"/>
                <w:lang w:val="en-US"/>
              </w:rPr>
              <w:t xml:space="preserve">  </w:t>
            </w:r>
            <w:r>
              <w:rPr>
                <w:rStyle w:val="hljs-attr"/>
                <w:rFonts w:ascii="Consolas" w:hAnsi="Consolas"/>
                <w:b/>
                <w:bCs/>
                <w:color w:val="FFFFFF"/>
                <w:sz w:val="18"/>
                <w:szCs w:val="18"/>
              </w:rPr>
              <w:t>"image"</w:t>
            </w:r>
            <w:r>
              <w:rPr>
                <w:rStyle w:val="HTMLCode"/>
                <w:rFonts w:ascii="Consolas" w:hAnsi="Consolas"/>
                <w:b/>
                <w:bCs/>
                <w:color w:val="FFFFFF"/>
                <w:sz w:val="18"/>
                <w:szCs w:val="18"/>
              </w:rPr>
              <w:t xml:space="preserve">: </w:t>
            </w:r>
            <w:r>
              <w:rPr>
                <w:rStyle w:val="HTMLCode"/>
                <w:rFonts w:ascii="Consolas" w:hAnsi="Consolas"/>
                <w:b/>
                <w:bCs/>
                <w:color w:val="FCC28C"/>
                <w:sz w:val="18"/>
                <w:szCs w:val="18"/>
              </w:rPr>
              <w:t>null</w:t>
            </w:r>
          </w:p>
          <w:p w14:paraId="2DCCCEF8" w14:textId="77777777" w:rsidR="00682270" w:rsidRDefault="00682270" w:rsidP="00682270">
            <w:pPr>
              <w:pStyle w:val="HTMLPreformatted"/>
              <w:shd w:val="clear" w:color="auto" w:fill="333333"/>
              <w:rPr>
                <w:b/>
                <w:bCs/>
                <w:color w:val="FFFFFF"/>
                <w:sz w:val="18"/>
                <w:szCs w:val="18"/>
              </w:rPr>
            </w:pPr>
            <w:r>
              <w:rPr>
                <w:rStyle w:val="HTMLCode"/>
                <w:rFonts w:ascii="Consolas" w:hAnsi="Consolas"/>
                <w:b/>
                <w:bCs/>
                <w:color w:val="FFFFFF"/>
                <w:sz w:val="18"/>
                <w:szCs w:val="18"/>
              </w:rPr>
              <w:t>}</w:t>
            </w:r>
          </w:p>
          <w:p w14:paraId="7B7DCC36" w14:textId="77777777" w:rsidR="00653D73" w:rsidRDefault="00653D73" w:rsidP="00285417">
            <w:pPr>
              <w:rPr>
                <w:rFonts w:asciiTheme="majorHAnsi" w:eastAsiaTheme="majorEastAsia" w:hAnsiTheme="majorHAnsi" w:cstheme="majorBidi"/>
                <w:bCs/>
                <w:spacing w:val="-10"/>
                <w:kern w:val="28"/>
              </w:rPr>
            </w:pPr>
          </w:p>
        </w:tc>
      </w:tr>
      <w:tr w:rsidR="00653D73" w14:paraId="2E1648C7" w14:textId="77777777" w:rsidTr="00285417">
        <w:tc>
          <w:tcPr>
            <w:tcW w:w="4474" w:type="dxa"/>
          </w:tcPr>
          <w:p w14:paraId="1BC09B20"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470BE328" w14:textId="738F7FC1" w:rsidR="00653D73" w:rsidRDefault="0068227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24.03.2023</w:t>
            </w:r>
          </w:p>
        </w:tc>
      </w:tr>
      <w:tr w:rsidR="00653D73" w14:paraId="67B06E9C" w14:textId="77777777" w:rsidTr="00285417">
        <w:tc>
          <w:tcPr>
            <w:tcW w:w="4474" w:type="dxa"/>
          </w:tcPr>
          <w:p w14:paraId="27F2CC91"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289E9B16" w14:textId="27B11B4B" w:rsidR="00653D73" w:rsidRDefault="0068227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76904BC8" w14:textId="6C9AD6F6" w:rsidR="00653D73" w:rsidRDefault="00653D73" w:rsidP="00653D73">
      <w:pPr>
        <w:pStyle w:val="Caption"/>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34</w:t>
      </w:r>
      <w:r w:rsidRPr="006558CB">
        <w:rPr>
          <w:rFonts w:asciiTheme="majorHAnsi" w:hAnsiTheme="majorHAnsi"/>
          <w:sz w:val="20"/>
          <w:szCs w:val="20"/>
        </w:rPr>
        <w:t xml:space="preserve"> - Testprotokoll für </w:t>
      </w:r>
      <w:r>
        <w:rPr>
          <w:rFonts w:asciiTheme="majorHAnsi" w:hAnsiTheme="majorHAnsi"/>
          <w:sz w:val="20"/>
          <w:szCs w:val="20"/>
        </w:rPr>
        <w:t>Anzeige eines Produktes</w:t>
      </w:r>
    </w:p>
    <w:p w14:paraId="18201DC9" w14:textId="77777777" w:rsidR="00653D73" w:rsidRPr="0023481F" w:rsidRDefault="00653D73" w:rsidP="00653D73"/>
    <w:tbl>
      <w:tblPr>
        <w:tblStyle w:val="TableGrid"/>
        <w:tblW w:w="0" w:type="auto"/>
        <w:tblLook w:val="04A0" w:firstRow="1" w:lastRow="0" w:firstColumn="1" w:lastColumn="0" w:noHBand="0" w:noVBand="1"/>
      </w:tblPr>
      <w:tblGrid>
        <w:gridCol w:w="4474"/>
        <w:gridCol w:w="4474"/>
      </w:tblGrid>
      <w:tr w:rsidR="00653D73" w14:paraId="026F3EF6" w14:textId="77777777" w:rsidTr="00285417">
        <w:tc>
          <w:tcPr>
            <w:tcW w:w="4474" w:type="dxa"/>
          </w:tcPr>
          <w:p w14:paraId="23236FCE"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2184E5C3" w14:textId="3F34FE3A"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eines Produktes falsche Eingabe</w:t>
            </w:r>
          </w:p>
        </w:tc>
      </w:tr>
      <w:tr w:rsidR="00653D73" w14:paraId="6FDBD838" w14:textId="77777777" w:rsidTr="00285417">
        <w:tc>
          <w:tcPr>
            <w:tcW w:w="4474" w:type="dxa"/>
          </w:tcPr>
          <w:p w14:paraId="00CF2409"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25A61762" w14:textId="681E9B1D"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653D73" w14:paraId="2F63E19C" w14:textId="77777777" w:rsidTr="00285417">
        <w:tc>
          <w:tcPr>
            <w:tcW w:w="8948" w:type="dxa"/>
            <w:gridSpan w:val="2"/>
          </w:tcPr>
          <w:p w14:paraId="6002D04B" w14:textId="42885892" w:rsidR="00653D73" w:rsidRPr="007B381D" w:rsidRDefault="00653D73" w:rsidP="00285417">
            <w:pPr>
              <w:rPr>
                <w:rFonts w:asciiTheme="majorHAnsi" w:eastAsiaTheme="majorEastAsia" w:hAnsiTheme="majorHAnsi" w:cstheme="majorBidi"/>
                <w:bCs/>
                <w:spacing w:val="-10"/>
                <w:kern w:val="28"/>
                <w:lang w:val="en-US"/>
              </w:rPr>
            </w:pPr>
            <w:r w:rsidRPr="007B381D">
              <w:rPr>
                <w:rFonts w:asciiTheme="majorHAnsi" w:eastAsiaTheme="majorEastAsia" w:hAnsiTheme="majorHAnsi" w:cstheme="majorBidi"/>
                <w:bCs/>
                <w:spacing w:val="-10"/>
                <w:kern w:val="28"/>
                <w:lang w:val="en-US"/>
              </w:rPr>
              <w:t>Eingabe:</w:t>
            </w:r>
            <w:r w:rsidR="00682270" w:rsidRPr="007B381D">
              <w:rPr>
                <w:rFonts w:asciiTheme="majorHAnsi" w:eastAsiaTheme="majorEastAsia" w:hAnsiTheme="majorHAnsi" w:cstheme="majorBidi"/>
                <w:bCs/>
                <w:spacing w:val="-10"/>
                <w:kern w:val="28"/>
                <w:lang w:val="en-US"/>
              </w:rPr>
              <w:t xml:space="preserve">  Get Request /api/products/10</w:t>
            </w:r>
          </w:p>
          <w:p w14:paraId="03BABDF9" w14:textId="2E16A045" w:rsidR="00682270" w:rsidRPr="007B381D" w:rsidRDefault="00682270" w:rsidP="00285417">
            <w:pPr>
              <w:rPr>
                <w:rFonts w:asciiTheme="majorHAnsi" w:eastAsiaTheme="majorEastAsia" w:hAnsiTheme="majorHAnsi" w:cstheme="majorBidi"/>
                <w:bCs/>
                <w:spacing w:val="-10"/>
                <w:kern w:val="28"/>
                <w:lang w:val="en-US"/>
              </w:rPr>
            </w:pPr>
          </w:p>
          <w:p w14:paraId="350F545A" w14:textId="456B7755" w:rsidR="00682270" w:rsidRDefault="00682270" w:rsidP="00285417">
            <w:pPr>
              <w:rPr>
                <w:rFonts w:asciiTheme="majorHAnsi" w:eastAsiaTheme="majorEastAsia" w:hAnsiTheme="majorHAnsi" w:cstheme="majorBidi"/>
                <w:bCs/>
                <w:spacing w:val="-10"/>
                <w:kern w:val="28"/>
              </w:rPr>
            </w:pPr>
            <w:r>
              <w:rPr>
                <w:noProof/>
              </w:rPr>
              <w:drawing>
                <wp:inline distT="0" distB="0" distL="0" distR="0" wp14:anchorId="46CDDF48" wp14:editId="4E19DFF2">
                  <wp:extent cx="2851150" cy="671823"/>
                  <wp:effectExtent l="0" t="0" r="6350" b="0"/>
                  <wp:docPr id="84921590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215907" name=""/>
                          <pic:cNvPicPr/>
                        </pic:nvPicPr>
                        <pic:blipFill>
                          <a:blip r:embed="rId32"/>
                          <a:stretch>
                            <a:fillRect/>
                          </a:stretch>
                        </pic:blipFill>
                        <pic:spPr>
                          <a:xfrm>
                            <a:off x="0" y="0"/>
                            <a:ext cx="2871251" cy="676559"/>
                          </a:xfrm>
                          <a:prstGeom prst="rect">
                            <a:avLst/>
                          </a:prstGeom>
                        </pic:spPr>
                      </pic:pic>
                    </a:graphicData>
                  </a:graphic>
                </wp:inline>
              </w:drawing>
            </w:r>
          </w:p>
          <w:p w14:paraId="66FDBDB6" w14:textId="77777777" w:rsidR="00653D73" w:rsidRDefault="00653D73" w:rsidP="00285417">
            <w:pPr>
              <w:rPr>
                <w:rFonts w:asciiTheme="majorHAnsi" w:eastAsiaTheme="majorEastAsia" w:hAnsiTheme="majorHAnsi" w:cstheme="majorBidi"/>
                <w:bCs/>
                <w:spacing w:val="-10"/>
                <w:kern w:val="28"/>
              </w:rPr>
            </w:pPr>
          </w:p>
        </w:tc>
      </w:tr>
      <w:tr w:rsidR="00653D73" w14:paraId="1321A319" w14:textId="77777777" w:rsidTr="00285417">
        <w:tc>
          <w:tcPr>
            <w:tcW w:w="8948" w:type="dxa"/>
            <w:gridSpan w:val="2"/>
          </w:tcPr>
          <w:p w14:paraId="25D2E621" w14:textId="091E5E46"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682270">
              <w:rPr>
                <w:rFonts w:asciiTheme="majorHAnsi" w:eastAsiaTheme="majorEastAsia" w:hAnsiTheme="majorHAnsi" w:cstheme="majorBidi"/>
                <w:bCs/>
                <w:spacing w:val="-10"/>
                <w:kern w:val="28"/>
              </w:rPr>
              <w:t xml:space="preserve"> Statuscode 404</w:t>
            </w:r>
          </w:p>
          <w:p w14:paraId="5D867EAD" w14:textId="77777777" w:rsidR="00682270" w:rsidRDefault="00682270" w:rsidP="00682270">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lastRenderedPageBreak/>
              <w:t>{</w:t>
            </w:r>
          </w:p>
          <w:p w14:paraId="0BB6A711" w14:textId="77777777" w:rsidR="00682270" w:rsidRDefault="00682270" w:rsidP="00682270">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"message"</w:t>
            </w:r>
            <w:r>
              <w:rPr>
                <w:rStyle w:val="HTMLCode"/>
                <w:rFonts w:ascii="Consolas" w:hAnsi="Consolas"/>
                <w:b/>
                <w:bCs/>
                <w:color w:val="FFFFFF"/>
                <w:sz w:val="18"/>
                <w:szCs w:val="18"/>
              </w:rPr>
              <w:t xml:space="preserve">: </w:t>
            </w:r>
            <w:r>
              <w:rPr>
                <w:rStyle w:val="HTMLCode"/>
                <w:rFonts w:ascii="Consolas" w:hAnsi="Consolas"/>
                <w:b/>
                <w:bCs/>
                <w:color w:val="A2FCA2"/>
                <w:sz w:val="18"/>
                <w:szCs w:val="18"/>
              </w:rPr>
              <w:t>"Produktdatensatz nicht gefunden."</w:t>
            </w:r>
          </w:p>
          <w:p w14:paraId="7933E015" w14:textId="77777777" w:rsidR="00682270" w:rsidRDefault="00682270" w:rsidP="00682270">
            <w:pPr>
              <w:pStyle w:val="HTMLPreformatted"/>
              <w:shd w:val="clear" w:color="auto" w:fill="333333"/>
              <w:rPr>
                <w:b/>
                <w:bCs/>
                <w:color w:val="FFFFFF"/>
                <w:sz w:val="18"/>
                <w:szCs w:val="18"/>
              </w:rPr>
            </w:pPr>
            <w:r>
              <w:rPr>
                <w:rStyle w:val="HTMLCode"/>
                <w:rFonts w:ascii="Consolas" w:hAnsi="Consolas"/>
                <w:b/>
                <w:bCs/>
                <w:color w:val="FFFFFF"/>
                <w:sz w:val="18"/>
                <w:szCs w:val="18"/>
              </w:rPr>
              <w:t>}</w:t>
            </w:r>
          </w:p>
          <w:p w14:paraId="26D34C44" w14:textId="77777777" w:rsidR="00653D73" w:rsidRDefault="00653D73" w:rsidP="00285417">
            <w:pPr>
              <w:rPr>
                <w:rFonts w:asciiTheme="majorHAnsi" w:eastAsiaTheme="majorEastAsia" w:hAnsiTheme="majorHAnsi" w:cstheme="majorBidi"/>
                <w:bCs/>
                <w:spacing w:val="-10"/>
                <w:kern w:val="28"/>
              </w:rPr>
            </w:pPr>
          </w:p>
        </w:tc>
      </w:tr>
      <w:tr w:rsidR="00653D73" w14:paraId="30CCAAFD" w14:textId="77777777" w:rsidTr="00285417">
        <w:tc>
          <w:tcPr>
            <w:tcW w:w="4474" w:type="dxa"/>
          </w:tcPr>
          <w:p w14:paraId="0C7ABA1F"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Datum:</w:t>
            </w:r>
          </w:p>
        </w:tc>
        <w:tc>
          <w:tcPr>
            <w:tcW w:w="4474" w:type="dxa"/>
          </w:tcPr>
          <w:p w14:paraId="5B42E80A" w14:textId="3912ADC5" w:rsidR="00653D73" w:rsidRDefault="0068227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24.03.2023</w:t>
            </w:r>
          </w:p>
        </w:tc>
      </w:tr>
      <w:tr w:rsidR="00653D73" w14:paraId="0DE9B4B8" w14:textId="77777777" w:rsidTr="00285417">
        <w:tc>
          <w:tcPr>
            <w:tcW w:w="4474" w:type="dxa"/>
          </w:tcPr>
          <w:p w14:paraId="36C88035"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44EB31FE" w14:textId="33B252EE" w:rsidR="00653D73" w:rsidRDefault="0068227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59C6A958" w14:textId="50EC5AB3" w:rsidR="00653D73" w:rsidRDefault="00653D73" w:rsidP="00653D73">
      <w:pPr>
        <w:pStyle w:val="Caption"/>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35</w:t>
      </w:r>
      <w:r w:rsidRPr="006558CB">
        <w:rPr>
          <w:rFonts w:asciiTheme="majorHAnsi" w:hAnsiTheme="majorHAnsi"/>
          <w:sz w:val="20"/>
          <w:szCs w:val="20"/>
        </w:rPr>
        <w:t xml:space="preserve"> - Testprotokoll für </w:t>
      </w:r>
      <w:r>
        <w:rPr>
          <w:rFonts w:asciiTheme="majorHAnsi" w:hAnsiTheme="majorHAnsi"/>
          <w:sz w:val="20"/>
          <w:szCs w:val="20"/>
        </w:rPr>
        <w:t>Anzeige eines Produktes Fehler</w:t>
      </w:r>
    </w:p>
    <w:p w14:paraId="16606AC8" w14:textId="77777777" w:rsidR="00653D73" w:rsidRPr="0023481F" w:rsidRDefault="00653D73" w:rsidP="00653D73"/>
    <w:tbl>
      <w:tblPr>
        <w:tblStyle w:val="TableGrid"/>
        <w:tblW w:w="0" w:type="auto"/>
        <w:tblLook w:val="04A0" w:firstRow="1" w:lastRow="0" w:firstColumn="1" w:lastColumn="0" w:noHBand="0" w:noVBand="1"/>
      </w:tblPr>
      <w:tblGrid>
        <w:gridCol w:w="4474"/>
        <w:gridCol w:w="4474"/>
      </w:tblGrid>
      <w:tr w:rsidR="00653D73" w14:paraId="358C562D" w14:textId="77777777" w:rsidTr="00285417">
        <w:tc>
          <w:tcPr>
            <w:tcW w:w="4474" w:type="dxa"/>
          </w:tcPr>
          <w:p w14:paraId="0BED47C3"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28E6B3CC" w14:textId="292AAD0A"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Erstellung eines Produktes ist möglich</w:t>
            </w:r>
          </w:p>
        </w:tc>
      </w:tr>
      <w:tr w:rsidR="00653D73" w14:paraId="4B8A047C" w14:textId="77777777" w:rsidTr="00285417">
        <w:tc>
          <w:tcPr>
            <w:tcW w:w="4474" w:type="dxa"/>
          </w:tcPr>
          <w:p w14:paraId="63D2D79C"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2AA65EA7" w14:textId="17B506BB"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653D73" w14:paraId="410E76AA" w14:textId="77777777" w:rsidTr="00285417">
        <w:tc>
          <w:tcPr>
            <w:tcW w:w="8948" w:type="dxa"/>
            <w:gridSpan w:val="2"/>
          </w:tcPr>
          <w:p w14:paraId="08DADE65" w14:textId="7CFC8A5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r w:rsidR="00700A3B">
              <w:rPr>
                <w:rFonts w:asciiTheme="majorHAnsi" w:eastAsiaTheme="majorEastAsia" w:hAnsiTheme="majorHAnsi" w:cstheme="majorBidi"/>
                <w:bCs/>
                <w:spacing w:val="-10"/>
                <w:kern w:val="28"/>
              </w:rPr>
              <w:t xml:space="preserve"> Post Request /api/products</w:t>
            </w:r>
          </w:p>
          <w:p w14:paraId="7F543731" w14:textId="5CD66249" w:rsidR="00700A3B" w:rsidRDefault="00700A3B" w:rsidP="00285417">
            <w:pPr>
              <w:rPr>
                <w:rFonts w:asciiTheme="majorHAnsi" w:eastAsiaTheme="majorEastAsia" w:hAnsiTheme="majorHAnsi" w:cstheme="majorBidi"/>
                <w:bCs/>
                <w:spacing w:val="-10"/>
                <w:kern w:val="28"/>
              </w:rPr>
            </w:pPr>
          </w:p>
          <w:p w14:paraId="278584BB" w14:textId="449405A0" w:rsidR="00700A3B" w:rsidRDefault="00700A3B" w:rsidP="00285417">
            <w:pPr>
              <w:rPr>
                <w:rFonts w:asciiTheme="majorHAnsi" w:eastAsiaTheme="majorEastAsia" w:hAnsiTheme="majorHAnsi" w:cstheme="majorBidi"/>
                <w:bCs/>
                <w:spacing w:val="-10"/>
                <w:kern w:val="28"/>
              </w:rPr>
            </w:pPr>
            <w:r>
              <w:rPr>
                <w:noProof/>
              </w:rPr>
              <w:drawing>
                <wp:inline distT="0" distB="0" distL="0" distR="0" wp14:anchorId="7DA89B25" wp14:editId="758A62F0">
                  <wp:extent cx="3215105" cy="1143000"/>
                  <wp:effectExtent l="0" t="0" r="4445" b="0"/>
                  <wp:docPr id="115935853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358532" name=""/>
                          <pic:cNvPicPr/>
                        </pic:nvPicPr>
                        <pic:blipFill>
                          <a:blip r:embed="rId33"/>
                          <a:stretch>
                            <a:fillRect/>
                          </a:stretch>
                        </pic:blipFill>
                        <pic:spPr>
                          <a:xfrm>
                            <a:off x="0" y="0"/>
                            <a:ext cx="3219043" cy="1144400"/>
                          </a:xfrm>
                          <a:prstGeom prst="rect">
                            <a:avLst/>
                          </a:prstGeom>
                        </pic:spPr>
                      </pic:pic>
                    </a:graphicData>
                  </a:graphic>
                </wp:inline>
              </w:drawing>
            </w:r>
          </w:p>
          <w:p w14:paraId="4F9277E5" w14:textId="77777777" w:rsidR="00653D73" w:rsidRDefault="00653D73" w:rsidP="00285417">
            <w:pPr>
              <w:rPr>
                <w:rFonts w:asciiTheme="majorHAnsi" w:eastAsiaTheme="majorEastAsia" w:hAnsiTheme="majorHAnsi" w:cstheme="majorBidi"/>
                <w:bCs/>
                <w:spacing w:val="-10"/>
                <w:kern w:val="28"/>
              </w:rPr>
            </w:pPr>
          </w:p>
        </w:tc>
      </w:tr>
      <w:tr w:rsidR="00653D73" w14:paraId="2FF106C6" w14:textId="77777777" w:rsidTr="00285417">
        <w:tc>
          <w:tcPr>
            <w:tcW w:w="8948" w:type="dxa"/>
            <w:gridSpan w:val="2"/>
          </w:tcPr>
          <w:p w14:paraId="62EB35DE" w14:textId="6647B088"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700A3B">
              <w:rPr>
                <w:rFonts w:asciiTheme="majorHAnsi" w:eastAsiaTheme="majorEastAsia" w:hAnsiTheme="majorHAnsi" w:cstheme="majorBidi"/>
                <w:bCs/>
                <w:spacing w:val="-10"/>
                <w:kern w:val="28"/>
              </w:rPr>
              <w:t xml:space="preserve"> Statuscode 200</w:t>
            </w:r>
          </w:p>
          <w:p w14:paraId="674C3EB9" w14:textId="4EE1C0A0" w:rsidR="00700A3B" w:rsidRDefault="00700A3B" w:rsidP="00285417">
            <w:pPr>
              <w:rPr>
                <w:rFonts w:asciiTheme="majorHAnsi" w:eastAsiaTheme="majorEastAsia" w:hAnsiTheme="majorHAnsi" w:cstheme="majorBidi"/>
                <w:bCs/>
                <w:spacing w:val="-10"/>
                <w:kern w:val="28"/>
              </w:rPr>
            </w:pPr>
          </w:p>
          <w:p w14:paraId="22C7B2C5" w14:textId="77777777" w:rsidR="00700A3B" w:rsidRDefault="00700A3B" w:rsidP="00700A3B">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w:t>
            </w:r>
          </w:p>
          <w:p w14:paraId="6221F76C" w14:textId="77777777" w:rsidR="00700A3B" w:rsidRDefault="00700A3B" w:rsidP="00700A3B">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"id"</w:t>
            </w:r>
            <w:r>
              <w:rPr>
                <w:rStyle w:val="HTMLCode"/>
                <w:rFonts w:ascii="Consolas" w:hAnsi="Consolas"/>
                <w:b/>
                <w:bCs/>
                <w:color w:val="FFFFFF"/>
                <w:sz w:val="18"/>
                <w:szCs w:val="18"/>
              </w:rPr>
              <w:t xml:space="preserve">: </w:t>
            </w:r>
            <w:r>
              <w:rPr>
                <w:rStyle w:val="HTMLCode"/>
                <w:rFonts w:ascii="Consolas" w:hAnsi="Consolas"/>
                <w:b/>
                <w:bCs/>
                <w:color w:val="D36363"/>
                <w:sz w:val="18"/>
                <w:szCs w:val="18"/>
              </w:rPr>
              <w:t>8</w:t>
            </w:r>
            <w:r>
              <w:rPr>
                <w:rStyle w:val="HTMLCode"/>
                <w:rFonts w:ascii="Consolas" w:hAnsi="Consolas"/>
                <w:b/>
                <w:bCs/>
                <w:color w:val="FFFFFF"/>
                <w:sz w:val="18"/>
                <w:szCs w:val="18"/>
              </w:rPr>
              <w:t>,</w:t>
            </w:r>
          </w:p>
          <w:p w14:paraId="4C1DCB7E" w14:textId="77777777" w:rsidR="00700A3B" w:rsidRDefault="00700A3B" w:rsidP="00700A3B">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"shop"</w:t>
            </w:r>
            <w:r>
              <w:rPr>
                <w:rStyle w:val="HTMLCode"/>
                <w:rFonts w:ascii="Consolas" w:hAnsi="Consolas"/>
                <w:b/>
                <w:bCs/>
                <w:color w:val="FFFFFF"/>
                <w:sz w:val="18"/>
                <w:szCs w:val="18"/>
              </w:rPr>
              <w:t xml:space="preserve">: </w:t>
            </w:r>
            <w:r>
              <w:rPr>
                <w:rStyle w:val="HTMLCode"/>
                <w:rFonts w:ascii="Consolas" w:hAnsi="Consolas"/>
                <w:b/>
                <w:bCs/>
                <w:color w:val="A2FCA2"/>
                <w:sz w:val="18"/>
                <w:szCs w:val="18"/>
              </w:rPr>
              <w:t>"mueller"</w:t>
            </w:r>
            <w:r>
              <w:rPr>
                <w:rStyle w:val="HTMLCode"/>
                <w:rFonts w:ascii="Consolas" w:hAnsi="Consolas"/>
                <w:b/>
                <w:bCs/>
                <w:color w:val="FFFFFF"/>
                <w:sz w:val="18"/>
                <w:szCs w:val="18"/>
              </w:rPr>
              <w:t>,</w:t>
            </w:r>
          </w:p>
          <w:p w14:paraId="2E1471C6" w14:textId="77777777" w:rsidR="00700A3B" w:rsidRDefault="00700A3B" w:rsidP="00700A3B">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"name"</w:t>
            </w:r>
            <w:r>
              <w:rPr>
                <w:rStyle w:val="HTMLCode"/>
                <w:rFonts w:ascii="Consolas" w:hAnsi="Consolas"/>
                <w:b/>
                <w:bCs/>
                <w:color w:val="FFFFFF"/>
                <w:sz w:val="18"/>
                <w:szCs w:val="18"/>
              </w:rPr>
              <w:t xml:space="preserve">: </w:t>
            </w:r>
            <w:r>
              <w:rPr>
                <w:rStyle w:val="HTMLCode"/>
                <w:rFonts w:ascii="Consolas" w:hAnsi="Consolas"/>
                <w:b/>
                <w:bCs/>
                <w:color w:val="A2FCA2"/>
                <w:sz w:val="18"/>
                <w:szCs w:val="18"/>
              </w:rPr>
              <w:t>"USB cable"</w:t>
            </w:r>
            <w:r>
              <w:rPr>
                <w:rStyle w:val="HTMLCode"/>
                <w:rFonts w:ascii="Consolas" w:hAnsi="Consolas"/>
                <w:b/>
                <w:bCs/>
                <w:color w:val="FFFFFF"/>
                <w:sz w:val="18"/>
                <w:szCs w:val="18"/>
              </w:rPr>
              <w:t>,</w:t>
            </w:r>
          </w:p>
          <w:p w14:paraId="615D79F7" w14:textId="77777777" w:rsidR="00700A3B" w:rsidRDefault="00700A3B" w:rsidP="00700A3B">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"image"</w:t>
            </w:r>
            <w:r>
              <w:rPr>
                <w:rStyle w:val="HTMLCode"/>
                <w:rFonts w:ascii="Consolas" w:hAnsi="Consolas"/>
                <w:b/>
                <w:bCs/>
                <w:color w:val="FFFFFF"/>
                <w:sz w:val="18"/>
                <w:szCs w:val="18"/>
              </w:rPr>
              <w:t xml:space="preserve">: </w:t>
            </w:r>
            <w:r>
              <w:rPr>
                <w:rStyle w:val="HTMLCode"/>
                <w:rFonts w:ascii="Consolas" w:hAnsi="Consolas"/>
                <w:b/>
                <w:bCs/>
                <w:color w:val="A2FCA2"/>
                <w:sz w:val="18"/>
                <w:szCs w:val="18"/>
              </w:rPr>
              <w:t>"Q8K63fwbsgZQmiVGAtaTOkAkiCNzaZ45CaHk7mLt.jpg"</w:t>
            </w:r>
          </w:p>
          <w:p w14:paraId="5A1CEC0B" w14:textId="77777777" w:rsidR="00700A3B" w:rsidRDefault="00700A3B" w:rsidP="00700A3B">
            <w:pPr>
              <w:pStyle w:val="HTMLPreformatted"/>
              <w:shd w:val="clear" w:color="auto" w:fill="333333"/>
              <w:rPr>
                <w:b/>
                <w:bCs/>
                <w:color w:val="FFFFFF"/>
                <w:sz w:val="18"/>
                <w:szCs w:val="18"/>
              </w:rPr>
            </w:pPr>
            <w:r>
              <w:rPr>
                <w:rStyle w:val="HTMLCode"/>
                <w:rFonts w:ascii="Consolas" w:hAnsi="Consolas"/>
                <w:b/>
                <w:bCs/>
                <w:color w:val="FFFFFF"/>
                <w:sz w:val="18"/>
                <w:szCs w:val="18"/>
              </w:rPr>
              <w:t>}</w:t>
            </w:r>
          </w:p>
          <w:p w14:paraId="747E64E1" w14:textId="77777777" w:rsidR="00653D73" w:rsidRDefault="00653D73" w:rsidP="00285417">
            <w:pPr>
              <w:rPr>
                <w:rFonts w:asciiTheme="majorHAnsi" w:eastAsiaTheme="majorEastAsia" w:hAnsiTheme="majorHAnsi" w:cstheme="majorBidi"/>
                <w:bCs/>
                <w:spacing w:val="-10"/>
                <w:kern w:val="28"/>
              </w:rPr>
            </w:pPr>
          </w:p>
        </w:tc>
      </w:tr>
      <w:tr w:rsidR="00653D73" w14:paraId="33D4F519" w14:textId="77777777" w:rsidTr="00285417">
        <w:tc>
          <w:tcPr>
            <w:tcW w:w="4474" w:type="dxa"/>
          </w:tcPr>
          <w:p w14:paraId="4C9D974C"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54C20F62" w14:textId="047283FC" w:rsidR="00653D73" w:rsidRDefault="00700A3B"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24.03.2023</w:t>
            </w:r>
          </w:p>
        </w:tc>
      </w:tr>
      <w:tr w:rsidR="00653D73" w14:paraId="587ABDEF" w14:textId="77777777" w:rsidTr="00285417">
        <w:tc>
          <w:tcPr>
            <w:tcW w:w="4474" w:type="dxa"/>
          </w:tcPr>
          <w:p w14:paraId="0BCB9966"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1CC8A550" w14:textId="4430470C" w:rsidR="00653D73" w:rsidRDefault="00700A3B"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77D56BC9" w14:textId="14B02A47" w:rsidR="00653D73" w:rsidRDefault="00653D73" w:rsidP="00653D73">
      <w:pPr>
        <w:pStyle w:val="Caption"/>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36</w:t>
      </w:r>
      <w:r w:rsidRPr="006558CB">
        <w:rPr>
          <w:rFonts w:asciiTheme="majorHAnsi" w:hAnsiTheme="majorHAnsi"/>
          <w:sz w:val="20"/>
          <w:szCs w:val="20"/>
        </w:rPr>
        <w:t xml:space="preserve"> - Testprotokoll für </w:t>
      </w:r>
      <w:r>
        <w:rPr>
          <w:rFonts w:asciiTheme="majorHAnsi" w:hAnsiTheme="majorHAnsi"/>
          <w:sz w:val="20"/>
          <w:szCs w:val="20"/>
        </w:rPr>
        <w:t>Erstellung eines Produktes</w:t>
      </w:r>
    </w:p>
    <w:p w14:paraId="0981A88A" w14:textId="77777777" w:rsidR="00653D73" w:rsidRPr="0023481F" w:rsidRDefault="00653D73" w:rsidP="00653D73"/>
    <w:tbl>
      <w:tblPr>
        <w:tblStyle w:val="TableGrid"/>
        <w:tblW w:w="0" w:type="auto"/>
        <w:tblLook w:val="04A0" w:firstRow="1" w:lastRow="0" w:firstColumn="1" w:lastColumn="0" w:noHBand="0" w:noVBand="1"/>
      </w:tblPr>
      <w:tblGrid>
        <w:gridCol w:w="4474"/>
        <w:gridCol w:w="4474"/>
      </w:tblGrid>
      <w:tr w:rsidR="00653D73" w14:paraId="711ECBF2" w14:textId="77777777" w:rsidTr="00285417">
        <w:tc>
          <w:tcPr>
            <w:tcW w:w="4474" w:type="dxa"/>
          </w:tcPr>
          <w:p w14:paraId="4E2B61AA"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714EA50D" w14:textId="6226D36F"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Erstellung eines Produktes falsche Eingabe</w:t>
            </w:r>
          </w:p>
        </w:tc>
      </w:tr>
      <w:tr w:rsidR="00653D73" w14:paraId="7514E01A" w14:textId="77777777" w:rsidTr="00285417">
        <w:tc>
          <w:tcPr>
            <w:tcW w:w="4474" w:type="dxa"/>
          </w:tcPr>
          <w:p w14:paraId="4582F63B"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4C2CFDE4"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653D73" w14:paraId="0C42A31D" w14:textId="77777777" w:rsidTr="00285417">
        <w:tc>
          <w:tcPr>
            <w:tcW w:w="8948" w:type="dxa"/>
            <w:gridSpan w:val="2"/>
          </w:tcPr>
          <w:p w14:paraId="3CE64234" w14:textId="732D7E42"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r w:rsidR="00700A3B">
              <w:rPr>
                <w:rFonts w:asciiTheme="majorHAnsi" w:eastAsiaTheme="majorEastAsia" w:hAnsiTheme="majorHAnsi" w:cstheme="majorBidi"/>
                <w:bCs/>
                <w:spacing w:val="-10"/>
                <w:kern w:val="28"/>
              </w:rPr>
              <w:t xml:space="preserve"> Post Request /api/products</w:t>
            </w:r>
          </w:p>
          <w:p w14:paraId="335197D3" w14:textId="5C3A3837" w:rsidR="00700A3B" w:rsidRDefault="00700A3B" w:rsidP="00285417">
            <w:pPr>
              <w:rPr>
                <w:rFonts w:asciiTheme="majorHAnsi" w:eastAsiaTheme="majorEastAsia" w:hAnsiTheme="majorHAnsi" w:cstheme="majorBidi"/>
                <w:bCs/>
                <w:spacing w:val="-10"/>
                <w:kern w:val="28"/>
              </w:rPr>
            </w:pPr>
          </w:p>
          <w:p w14:paraId="408B8985" w14:textId="2527CC8F" w:rsidR="00700A3B" w:rsidRDefault="00700A3B" w:rsidP="00285417">
            <w:pPr>
              <w:rPr>
                <w:rFonts w:asciiTheme="majorHAnsi" w:eastAsiaTheme="majorEastAsia" w:hAnsiTheme="majorHAnsi" w:cstheme="majorBidi"/>
                <w:bCs/>
                <w:spacing w:val="-10"/>
                <w:kern w:val="28"/>
              </w:rPr>
            </w:pPr>
            <w:r>
              <w:rPr>
                <w:noProof/>
              </w:rPr>
              <w:drawing>
                <wp:inline distT="0" distB="0" distL="0" distR="0" wp14:anchorId="02DF4406" wp14:editId="70048360">
                  <wp:extent cx="3346450" cy="1187226"/>
                  <wp:effectExtent l="0" t="0" r="6350" b="0"/>
                  <wp:docPr id="12442723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27230" name=""/>
                          <pic:cNvPicPr/>
                        </pic:nvPicPr>
                        <pic:blipFill>
                          <a:blip r:embed="rId34"/>
                          <a:stretch>
                            <a:fillRect/>
                          </a:stretch>
                        </pic:blipFill>
                        <pic:spPr>
                          <a:xfrm>
                            <a:off x="0" y="0"/>
                            <a:ext cx="3359745" cy="1191943"/>
                          </a:xfrm>
                          <a:prstGeom prst="rect">
                            <a:avLst/>
                          </a:prstGeom>
                        </pic:spPr>
                      </pic:pic>
                    </a:graphicData>
                  </a:graphic>
                </wp:inline>
              </w:drawing>
            </w:r>
          </w:p>
          <w:p w14:paraId="68868900" w14:textId="77777777" w:rsidR="00653D73" w:rsidRDefault="00653D73" w:rsidP="00285417">
            <w:pPr>
              <w:rPr>
                <w:rFonts w:asciiTheme="majorHAnsi" w:eastAsiaTheme="majorEastAsia" w:hAnsiTheme="majorHAnsi" w:cstheme="majorBidi"/>
                <w:bCs/>
                <w:spacing w:val="-10"/>
                <w:kern w:val="28"/>
              </w:rPr>
            </w:pPr>
          </w:p>
        </w:tc>
      </w:tr>
      <w:tr w:rsidR="00653D73" w14:paraId="5AC52981" w14:textId="77777777" w:rsidTr="00285417">
        <w:tc>
          <w:tcPr>
            <w:tcW w:w="8948" w:type="dxa"/>
            <w:gridSpan w:val="2"/>
          </w:tcPr>
          <w:p w14:paraId="73784867" w14:textId="3192E7D2"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700A3B">
              <w:rPr>
                <w:rFonts w:asciiTheme="majorHAnsi" w:eastAsiaTheme="majorEastAsia" w:hAnsiTheme="majorHAnsi" w:cstheme="majorBidi"/>
                <w:bCs/>
                <w:spacing w:val="-10"/>
                <w:kern w:val="28"/>
              </w:rPr>
              <w:t xml:space="preserve"> Statuscode 422</w:t>
            </w:r>
          </w:p>
          <w:p w14:paraId="6BD44452" w14:textId="6BEB0873" w:rsidR="00700A3B" w:rsidRDefault="00700A3B" w:rsidP="00285417">
            <w:pPr>
              <w:rPr>
                <w:rFonts w:asciiTheme="majorHAnsi" w:eastAsiaTheme="majorEastAsia" w:hAnsiTheme="majorHAnsi" w:cstheme="majorBidi"/>
                <w:bCs/>
                <w:spacing w:val="-10"/>
                <w:kern w:val="28"/>
              </w:rPr>
            </w:pPr>
          </w:p>
          <w:p w14:paraId="32B014D8" w14:textId="77777777" w:rsidR="00700A3B" w:rsidRDefault="00700A3B" w:rsidP="00285417">
            <w:pPr>
              <w:rPr>
                <w:rFonts w:asciiTheme="majorHAnsi" w:eastAsiaTheme="majorEastAsia" w:hAnsiTheme="majorHAnsi" w:cstheme="majorBidi"/>
                <w:bCs/>
                <w:spacing w:val="-10"/>
                <w:kern w:val="28"/>
              </w:rPr>
            </w:pPr>
          </w:p>
          <w:p w14:paraId="75A4E5A5" w14:textId="77777777" w:rsidR="00700A3B" w:rsidRDefault="00700A3B" w:rsidP="00700A3B">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lastRenderedPageBreak/>
              <w:t>{</w:t>
            </w:r>
          </w:p>
          <w:p w14:paraId="520AD890" w14:textId="77777777" w:rsidR="00700A3B" w:rsidRDefault="00700A3B" w:rsidP="00700A3B">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"message"</w:t>
            </w:r>
            <w:r>
              <w:rPr>
                <w:rStyle w:val="HTMLCode"/>
                <w:rFonts w:ascii="Consolas" w:hAnsi="Consolas"/>
                <w:b/>
                <w:bCs/>
                <w:color w:val="FFFFFF"/>
                <w:sz w:val="18"/>
                <w:szCs w:val="18"/>
              </w:rPr>
              <w:t xml:space="preserve">: </w:t>
            </w:r>
            <w:r>
              <w:rPr>
                <w:rStyle w:val="HTMLCode"/>
                <w:rFonts w:ascii="Consolas" w:hAnsi="Consolas"/>
                <w:b/>
                <w:bCs/>
                <w:color w:val="A2FCA2"/>
                <w:sz w:val="18"/>
                <w:szCs w:val="18"/>
              </w:rPr>
              <w:t>"Muss eine Bilddatei sein"</w:t>
            </w:r>
            <w:r>
              <w:rPr>
                <w:rStyle w:val="HTMLCode"/>
                <w:rFonts w:ascii="Consolas" w:hAnsi="Consolas"/>
                <w:b/>
                <w:bCs/>
                <w:color w:val="FFFFFF"/>
                <w:sz w:val="18"/>
                <w:szCs w:val="18"/>
              </w:rPr>
              <w:t>,</w:t>
            </w:r>
          </w:p>
          <w:p w14:paraId="0522DC44" w14:textId="77777777" w:rsidR="00700A3B" w:rsidRDefault="00700A3B" w:rsidP="00700A3B">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"errors"</w:t>
            </w:r>
            <w:r>
              <w:rPr>
                <w:rStyle w:val="HTMLCode"/>
                <w:rFonts w:ascii="Consolas" w:hAnsi="Consolas"/>
                <w:b/>
                <w:bCs/>
                <w:color w:val="FFFFFF"/>
                <w:sz w:val="18"/>
                <w:szCs w:val="18"/>
              </w:rPr>
              <w:t>: {</w:t>
            </w:r>
          </w:p>
          <w:p w14:paraId="2568C8EA" w14:textId="77777777" w:rsidR="00700A3B" w:rsidRDefault="00700A3B" w:rsidP="00700A3B">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"image"</w:t>
            </w:r>
            <w:r>
              <w:rPr>
                <w:rStyle w:val="HTMLCode"/>
                <w:rFonts w:ascii="Consolas" w:hAnsi="Consolas"/>
                <w:b/>
                <w:bCs/>
                <w:color w:val="FFFFFF"/>
                <w:sz w:val="18"/>
                <w:szCs w:val="18"/>
              </w:rPr>
              <w:t>: [</w:t>
            </w:r>
          </w:p>
          <w:p w14:paraId="3FF072ED" w14:textId="77777777" w:rsidR="00700A3B" w:rsidRDefault="00700A3B" w:rsidP="00700A3B">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"Muss eine Bilddatei sein"</w:t>
            </w:r>
          </w:p>
          <w:p w14:paraId="0675D79A" w14:textId="77777777" w:rsidR="00700A3B" w:rsidRDefault="00700A3B" w:rsidP="00700A3B">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71DCD8D4" w14:textId="77777777" w:rsidR="00700A3B" w:rsidRDefault="00700A3B" w:rsidP="00700A3B">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40772B76" w14:textId="77777777" w:rsidR="00700A3B" w:rsidRDefault="00700A3B" w:rsidP="00700A3B">
            <w:pPr>
              <w:pStyle w:val="HTMLPreformatted"/>
              <w:shd w:val="clear" w:color="auto" w:fill="333333"/>
              <w:rPr>
                <w:b/>
                <w:bCs/>
                <w:color w:val="FFFFFF"/>
                <w:sz w:val="18"/>
                <w:szCs w:val="18"/>
              </w:rPr>
            </w:pPr>
            <w:r>
              <w:rPr>
                <w:rStyle w:val="HTMLCode"/>
                <w:rFonts w:ascii="Consolas" w:hAnsi="Consolas"/>
                <w:b/>
                <w:bCs/>
                <w:color w:val="FFFFFF"/>
                <w:sz w:val="18"/>
                <w:szCs w:val="18"/>
              </w:rPr>
              <w:t>}</w:t>
            </w:r>
          </w:p>
          <w:p w14:paraId="687E9273" w14:textId="77777777" w:rsidR="00653D73" w:rsidRDefault="00653D73" w:rsidP="00285417">
            <w:pPr>
              <w:rPr>
                <w:rFonts w:asciiTheme="majorHAnsi" w:eastAsiaTheme="majorEastAsia" w:hAnsiTheme="majorHAnsi" w:cstheme="majorBidi"/>
                <w:bCs/>
                <w:spacing w:val="-10"/>
                <w:kern w:val="28"/>
              </w:rPr>
            </w:pPr>
          </w:p>
        </w:tc>
      </w:tr>
      <w:tr w:rsidR="00653D73" w14:paraId="474DA473" w14:textId="77777777" w:rsidTr="00285417">
        <w:tc>
          <w:tcPr>
            <w:tcW w:w="4474" w:type="dxa"/>
          </w:tcPr>
          <w:p w14:paraId="58D63100"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Datum:</w:t>
            </w:r>
          </w:p>
        </w:tc>
        <w:tc>
          <w:tcPr>
            <w:tcW w:w="4474" w:type="dxa"/>
          </w:tcPr>
          <w:p w14:paraId="2C229F7F" w14:textId="0D2AAA2A" w:rsidR="00653D73" w:rsidRDefault="00700A3B"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24.03.2023</w:t>
            </w:r>
          </w:p>
        </w:tc>
      </w:tr>
      <w:tr w:rsidR="00653D73" w14:paraId="7E8C930F" w14:textId="77777777" w:rsidTr="00285417">
        <w:tc>
          <w:tcPr>
            <w:tcW w:w="4474" w:type="dxa"/>
          </w:tcPr>
          <w:p w14:paraId="08AABD67"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1930C1EE" w14:textId="7EC8008D" w:rsidR="00653D73" w:rsidRDefault="00700A3B"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71F2B137" w14:textId="2C02B183" w:rsidR="00653D73" w:rsidRDefault="00653D73" w:rsidP="00653D73">
      <w:pPr>
        <w:pStyle w:val="Caption"/>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37</w:t>
      </w:r>
      <w:r w:rsidRPr="006558CB">
        <w:rPr>
          <w:rFonts w:asciiTheme="majorHAnsi" w:hAnsiTheme="majorHAnsi"/>
          <w:sz w:val="20"/>
          <w:szCs w:val="20"/>
        </w:rPr>
        <w:t xml:space="preserve"> - Testprotokoll für </w:t>
      </w:r>
      <w:r>
        <w:rPr>
          <w:rFonts w:asciiTheme="majorHAnsi" w:hAnsiTheme="majorHAnsi"/>
          <w:sz w:val="20"/>
          <w:szCs w:val="20"/>
        </w:rPr>
        <w:t>Erstellung eines Produktes Fehler</w:t>
      </w:r>
    </w:p>
    <w:p w14:paraId="20C80F93" w14:textId="77777777" w:rsidR="00653D73" w:rsidRPr="0023481F" w:rsidRDefault="00653D73" w:rsidP="00653D73"/>
    <w:tbl>
      <w:tblPr>
        <w:tblStyle w:val="TableGrid"/>
        <w:tblW w:w="0" w:type="auto"/>
        <w:tblLook w:val="04A0" w:firstRow="1" w:lastRow="0" w:firstColumn="1" w:lastColumn="0" w:noHBand="0" w:noVBand="1"/>
      </w:tblPr>
      <w:tblGrid>
        <w:gridCol w:w="4474"/>
        <w:gridCol w:w="4474"/>
      </w:tblGrid>
      <w:tr w:rsidR="00653D73" w14:paraId="4D42A050" w14:textId="77777777" w:rsidTr="00285417">
        <w:tc>
          <w:tcPr>
            <w:tcW w:w="4474" w:type="dxa"/>
          </w:tcPr>
          <w:p w14:paraId="360A4A21"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43CA91A8" w14:textId="2107489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Bearbeitung eines Produktes ist möglich</w:t>
            </w:r>
          </w:p>
        </w:tc>
      </w:tr>
      <w:tr w:rsidR="00653D73" w14:paraId="4D003208" w14:textId="77777777" w:rsidTr="00285417">
        <w:tc>
          <w:tcPr>
            <w:tcW w:w="4474" w:type="dxa"/>
          </w:tcPr>
          <w:p w14:paraId="100D0571"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5E967480"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653D73" w14:paraId="142EE0B6" w14:textId="77777777" w:rsidTr="00285417">
        <w:tc>
          <w:tcPr>
            <w:tcW w:w="8948" w:type="dxa"/>
            <w:gridSpan w:val="2"/>
          </w:tcPr>
          <w:p w14:paraId="1B8C4D73" w14:textId="1DA57BD7" w:rsidR="00653D73" w:rsidRPr="007B381D" w:rsidRDefault="00653D73" w:rsidP="00285417">
            <w:pPr>
              <w:rPr>
                <w:rFonts w:asciiTheme="majorHAnsi" w:eastAsiaTheme="majorEastAsia" w:hAnsiTheme="majorHAnsi" w:cstheme="majorBidi"/>
                <w:bCs/>
                <w:spacing w:val="-10"/>
                <w:kern w:val="28"/>
                <w:lang w:val="en-US"/>
              </w:rPr>
            </w:pPr>
            <w:r w:rsidRPr="007B381D">
              <w:rPr>
                <w:rFonts w:asciiTheme="majorHAnsi" w:eastAsiaTheme="majorEastAsia" w:hAnsiTheme="majorHAnsi" w:cstheme="majorBidi"/>
                <w:bCs/>
                <w:spacing w:val="-10"/>
                <w:kern w:val="28"/>
                <w:lang w:val="en-US"/>
              </w:rPr>
              <w:t>Eingabe:</w:t>
            </w:r>
            <w:r w:rsidR="00700A3B" w:rsidRPr="007B381D">
              <w:rPr>
                <w:rFonts w:asciiTheme="majorHAnsi" w:eastAsiaTheme="majorEastAsia" w:hAnsiTheme="majorHAnsi" w:cstheme="majorBidi"/>
                <w:bCs/>
                <w:spacing w:val="-10"/>
                <w:kern w:val="28"/>
                <w:lang w:val="en-US"/>
              </w:rPr>
              <w:t xml:space="preserve"> Post Request /api/products/8</w:t>
            </w:r>
          </w:p>
          <w:p w14:paraId="708C9EB3" w14:textId="5DB130B0" w:rsidR="00700A3B" w:rsidRPr="007B381D" w:rsidRDefault="00700A3B" w:rsidP="00285417">
            <w:pPr>
              <w:rPr>
                <w:rFonts w:asciiTheme="majorHAnsi" w:eastAsiaTheme="majorEastAsia" w:hAnsiTheme="majorHAnsi" w:cstheme="majorBidi"/>
                <w:bCs/>
                <w:spacing w:val="-10"/>
                <w:kern w:val="28"/>
                <w:lang w:val="en-US"/>
              </w:rPr>
            </w:pPr>
          </w:p>
          <w:p w14:paraId="71A5ACEC" w14:textId="5DF22E6F" w:rsidR="00700A3B" w:rsidRDefault="004401F7" w:rsidP="00285417">
            <w:pPr>
              <w:rPr>
                <w:rFonts w:asciiTheme="majorHAnsi" w:eastAsiaTheme="majorEastAsia" w:hAnsiTheme="majorHAnsi" w:cstheme="majorBidi"/>
                <w:bCs/>
                <w:spacing w:val="-10"/>
                <w:kern w:val="28"/>
              </w:rPr>
            </w:pPr>
            <w:r>
              <w:rPr>
                <w:noProof/>
              </w:rPr>
              <w:drawing>
                <wp:inline distT="0" distB="0" distL="0" distR="0" wp14:anchorId="2EEC4100" wp14:editId="6E2A13CD">
                  <wp:extent cx="3314700" cy="3376290"/>
                  <wp:effectExtent l="0" t="0" r="0" b="0"/>
                  <wp:docPr id="109303461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034618" name=""/>
                          <pic:cNvPicPr/>
                        </pic:nvPicPr>
                        <pic:blipFill>
                          <a:blip r:embed="rId35"/>
                          <a:stretch>
                            <a:fillRect/>
                          </a:stretch>
                        </pic:blipFill>
                        <pic:spPr>
                          <a:xfrm>
                            <a:off x="0" y="0"/>
                            <a:ext cx="3331625" cy="3393529"/>
                          </a:xfrm>
                          <a:prstGeom prst="rect">
                            <a:avLst/>
                          </a:prstGeom>
                        </pic:spPr>
                      </pic:pic>
                    </a:graphicData>
                  </a:graphic>
                </wp:inline>
              </w:drawing>
            </w:r>
          </w:p>
          <w:p w14:paraId="708407DF" w14:textId="77777777" w:rsidR="00653D73" w:rsidRDefault="00653D73" w:rsidP="00285417">
            <w:pPr>
              <w:rPr>
                <w:rFonts w:asciiTheme="majorHAnsi" w:eastAsiaTheme="majorEastAsia" w:hAnsiTheme="majorHAnsi" w:cstheme="majorBidi"/>
                <w:bCs/>
                <w:spacing w:val="-10"/>
                <w:kern w:val="28"/>
              </w:rPr>
            </w:pPr>
          </w:p>
        </w:tc>
      </w:tr>
      <w:tr w:rsidR="00653D73" w14:paraId="3C3A187B" w14:textId="77777777" w:rsidTr="00285417">
        <w:tc>
          <w:tcPr>
            <w:tcW w:w="8948" w:type="dxa"/>
            <w:gridSpan w:val="2"/>
          </w:tcPr>
          <w:p w14:paraId="656F72C4" w14:textId="744382A6" w:rsidR="00653D73" w:rsidRPr="007B381D" w:rsidRDefault="00653D73" w:rsidP="00285417">
            <w:pPr>
              <w:rPr>
                <w:rFonts w:asciiTheme="majorHAnsi" w:eastAsiaTheme="majorEastAsia" w:hAnsiTheme="majorHAnsi" w:cstheme="majorBidi"/>
                <w:bCs/>
                <w:spacing w:val="-10"/>
                <w:kern w:val="28"/>
                <w:lang w:val="en-US"/>
              </w:rPr>
            </w:pPr>
            <w:r w:rsidRPr="007B381D">
              <w:rPr>
                <w:rFonts w:asciiTheme="majorHAnsi" w:eastAsiaTheme="majorEastAsia" w:hAnsiTheme="majorHAnsi" w:cstheme="majorBidi"/>
                <w:bCs/>
                <w:spacing w:val="-10"/>
                <w:kern w:val="28"/>
                <w:lang w:val="en-US"/>
              </w:rPr>
              <w:t>Ausgabe:</w:t>
            </w:r>
            <w:r w:rsidR="004401F7" w:rsidRPr="007B381D">
              <w:rPr>
                <w:rFonts w:asciiTheme="majorHAnsi" w:eastAsiaTheme="majorEastAsia" w:hAnsiTheme="majorHAnsi" w:cstheme="majorBidi"/>
                <w:bCs/>
                <w:spacing w:val="-10"/>
                <w:kern w:val="28"/>
                <w:lang w:val="en-US"/>
              </w:rPr>
              <w:t xml:space="preserve"> Statuscode 200</w:t>
            </w:r>
          </w:p>
          <w:p w14:paraId="32FE777E" w14:textId="77777777" w:rsidR="00653D73" w:rsidRPr="007B381D" w:rsidRDefault="00653D73" w:rsidP="00285417">
            <w:pPr>
              <w:rPr>
                <w:rFonts w:asciiTheme="majorHAnsi" w:eastAsiaTheme="majorEastAsia" w:hAnsiTheme="majorHAnsi" w:cstheme="majorBidi"/>
                <w:bCs/>
                <w:spacing w:val="-10"/>
                <w:kern w:val="28"/>
                <w:lang w:val="en-US"/>
              </w:rPr>
            </w:pPr>
          </w:p>
          <w:p w14:paraId="6DDCE159" w14:textId="77777777" w:rsidR="004401F7" w:rsidRPr="007B381D" w:rsidRDefault="004401F7" w:rsidP="004401F7">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w:t>
            </w:r>
          </w:p>
          <w:p w14:paraId="4DBE005A" w14:textId="77777777" w:rsidR="004401F7" w:rsidRPr="007B381D" w:rsidRDefault="004401F7" w:rsidP="004401F7">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"id"</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D36363"/>
                <w:sz w:val="18"/>
                <w:szCs w:val="18"/>
                <w:lang w:val="en-US"/>
              </w:rPr>
              <w:t>8</w:t>
            </w:r>
            <w:r w:rsidRPr="007B381D">
              <w:rPr>
                <w:rStyle w:val="HTMLCode"/>
                <w:rFonts w:ascii="Consolas" w:hAnsi="Consolas"/>
                <w:b/>
                <w:bCs/>
                <w:color w:val="FFFFFF"/>
                <w:sz w:val="18"/>
                <w:szCs w:val="18"/>
                <w:lang w:val="en-US"/>
              </w:rPr>
              <w:t>,</w:t>
            </w:r>
          </w:p>
          <w:p w14:paraId="0D2061A1" w14:textId="77777777" w:rsidR="004401F7" w:rsidRPr="007B381D" w:rsidRDefault="004401F7" w:rsidP="004401F7">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"shop"</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"keeling"</w:t>
            </w:r>
            <w:r w:rsidRPr="007B381D">
              <w:rPr>
                <w:rStyle w:val="HTMLCode"/>
                <w:rFonts w:ascii="Consolas" w:hAnsi="Consolas"/>
                <w:b/>
                <w:bCs/>
                <w:color w:val="FFFFFF"/>
                <w:sz w:val="18"/>
                <w:szCs w:val="18"/>
                <w:lang w:val="en-US"/>
              </w:rPr>
              <w:t>,</w:t>
            </w:r>
          </w:p>
          <w:p w14:paraId="2E4E044D" w14:textId="77777777" w:rsidR="004401F7" w:rsidRPr="007B381D" w:rsidRDefault="004401F7" w:rsidP="004401F7">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"name"</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"updated USB cable"</w:t>
            </w:r>
            <w:r w:rsidRPr="007B381D">
              <w:rPr>
                <w:rStyle w:val="HTMLCode"/>
                <w:rFonts w:ascii="Consolas" w:hAnsi="Consolas"/>
                <w:b/>
                <w:bCs/>
                <w:color w:val="FFFFFF"/>
                <w:sz w:val="18"/>
                <w:szCs w:val="18"/>
                <w:lang w:val="en-US"/>
              </w:rPr>
              <w:t>,</w:t>
            </w:r>
          </w:p>
          <w:p w14:paraId="0207DB43" w14:textId="77777777" w:rsidR="004401F7" w:rsidRDefault="004401F7" w:rsidP="004401F7">
            <w:pPr>
              <w:pStyle w:val="HTMLPreformatted"/>
              <w:shd w:val="clear" w:color="auto" w:fill="333333"/>
              <w:wordWrap w:val="0"/>
              <w:rPr>
                <w:rStyle w:val="HTMLCode"/>
                <w:rFonts w:ascii="Consolas" w:hAnsi="Consolas"/>
                <w:b/>
                <w:bCs/>
                <w:color w:val="FFFFFF"/>
                <w:sz w:val="18"/>
                <w:szCs w:val="18"/>
              </w:rPr>
            </w:pPr>
            <w:r w:rsidRPr="007B381D">
              <w:rPr>
                <w:rStyle w:val="HTMLCode"/>
                <w:rFonts w:ascii="Consolas" w:hAnsi="Consolas"/>
                <w:b/>
                <w:bCs/>
                <w:color w:val="FFFFFF"/>
                <w:sz w:val="18"/>
                <w:szCs w:val="18"/>
                <w:lang w:val="en-US"/>
              </w:rPr>
              <w:t xml:space="preserve">  </w:t>
            </w:r>
            <w:r>
              <w:rPr>
                <w:rStyle w:val="hljs-attr"/>
                <w:rFonts w:ascii="Consolas" w:hAnsi="Consolas"/>
                <w:b/>
                <w:bCs/>
                <w:color w:val="FFFFFF"/>
                <w:sz w:val="18"/>
                <w:szCs w:val="18"/>
              </w:rPr>
              <w:t>"image"</w:t>
            </w:r>
            <w:r>
              <w:rPr>
                <w:rStyle w:val="HTMLCode"/>
                <w:rFonts w:ascii="Consolas" w:hAnsi="Consolas"/>
                <w:b/>
                <w:bCs/>
                <w:color w:val="FFFFFF"/>
                <w:sz w:val="18"/>
                <w:szCs w:val="18"/>
              </w:rPr>
              <w:t xml:space="preserve">: </w:t>
            </w:r>
            <w:r>
              <w:rPr>
                <w:rStyle w:val="HTMLCode"/>
                <w:rFonts w:ascii="Consolas" w:hAnsi="Consolas"/>
                <w:b/>
                <w:bCs/>
                <w:color w:val="FCC28C"/>
                <w:sz w:val="18"/>
                <w:szCs w:val="18"/>
              </w:rPr>
              <w:t>null</w:t>
            </w:r>
          </w:p>
          <w:p w14:paraId="0273524A" w14:textId="77777777" w:rsidR="004401F7" w:rsidRDefault="004401F7" w:rsidP="004401F7">
            <w:pPr>
              <w:pStyle w:val="HTMLPreformatted"/>
              <w:shd w:val="clear" w:color="auto" w:fill="333333"/>
              <w:rPr>
                <w:b/>
                <w:bCs/>
                <w:color w:val="FFFFFF"/>
                <w:sz w:val="18"/>
                <w:szCs w:val="18"/>
              </w:rPr>
            </w:pPr>
            <w:r>
              <w:rPr>
                <w:rStyle w:val="HTMLCode"/>
                <w:rFonts w:ascii="Consolas" w:hAnsi="Consolas"/>
                <w:b/>
                <w:bCs/>
                <w:color w:val="FFFFFF"/>
                <w:sz w:val="18"/>
                <w:szCs w:val="18"/>
              </w:rPr>
              <w:t>}</w:t>
            </w:r>
          </w:p>
          <w:p w14:paraId="7F92C26F" w14:textId="5CF80C58" w:rsidR="004401F7" w:rsidRDefault="004401F7" w:rsidP="00285417">
            <w:pPr>
              <w:rPr>
                <w:rFonts w:asciiTheme="majorHAnsi" w:eastAsiaTheme="majorEastAsia" w:hAnsiTheme="majorHAnsi" w:cstheme="majorBidi"/>
                <w:bCs/>
                <w:spacing w:val="-10"/>
                <w:kern w:val="28"/>
              </w:rPr>
            </w:pPr>
          </w:p>
        </w:tc>
      </w:tr>
      <w:tr w:rsidR="00653D73" w14:paraId="7D0BC12D" w14:textId="77777777" w:rsidTr="00285417">
        <w:tc>
          <w:tcPr>
            <w:tcW w:w="4474" w:type="dxa"/>
          </w:tcPr>
          <w:p w14:paraId="1BC9FFC7"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F6627A5" w14:textId="40BF82F2" w:rsidR="00653D73" w:rsidRDefault="004401F7"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24.03.2023</w:t>
            </w:r>
          </w:p>
        </w:tc>
      </w:tr>
      <w:tr w:rsidR="00653D73" w14:paraId="7CDBFBBC" w14:textId="77777777" w:rsidTr="00285417">
        <w:tc>
          <w:tcPr>
            <w:tcW w:w="4474" w:type="dxa"/>
          </w:tcPr>
          <w:p w14:paraId="46FECC31"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37EC3C8F" w14:textId="092D7AB1" w:rsidR="00653D73" w:rsidRDefault="004401F7"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1E554792" w14:textId="28EF042B" w:rsidR="00653D73" w:rsidRDefault="00653D73" w:rsidP="00653D73">
      <w:pPr>
        <w:pStyle w:val="Caption"/>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38</w:t>
      </w:r>
      <w:r w:rsidRPr="006558CB">
        <w:rPr>
          <w:rFonts w:asciiTheme="majorHAnsi" w:hAnsiTheme="majorHAnsi"/>
          <w:sz w:val="20"/>
          <w:szCs w:val="20"/>
        </w:rPr>
        <w:t xml:space="preserve"> - Testprotokoll für </w:t>
      </w:r>
      <w:r>
        <w:rPr>
          <w:rFonts w:asciiTheme="majorHAnsi" w:hAnsiTheme="majorHAnsi"/>
          <w:sz w:val="20"/>
          <w:szCs w:val="20"/>
        </w:rPr>
        <w:t>Bearbeitung eines Produktes</w:t>
      </w:r>
    </w:p>
    <w:tbl>
      <w:tblPr>
        <w:tblStyle w:val="TableGrid"/>
        <w:tblW w:w="0" w:type="auto"/>
        <w:tblLook w:val="04A0" w:firstRow="1" w:lastRow="0" w:firstColumn="1" w:lastColumn="0" w:noHBand="0" w:noVBand="1"/>
      </w:tblPr>
      <w:tblGrid>
        <w:gridCol w:w="4474"/>
        <w:gridCol w:w="4474"/>
      </w:tblGrid>
      <w:tr w:rsidR="00653D73" w14:paraId="2CA4D3F0" w14:textId="77777777" w:rsidTr="00285417">
        <w:tc>
          <w:tcPr>
            <w:tcW w:w="4474" w:type="dxa"/>
          </w:tcPr>
          <w:p w14:paraId="354E1D77"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10CD3CDE" w14:textId="49421C00"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Bearbeitung eines Produktes falsche Eingabe</w:t>
            </w:r>
          </w:p>
        </w:tc>
      </w:tr>
      <w:tr w:rsidR="00653D73" w14:paraId="4CE42B02" w14:textId="77777777" w:rsidTr="00285417">
        <w:tc>
          <w:tcPr>
            <w:tcW w:w="4474" w:type="dxa"/>
          </w:tcPr>
          <w:p w14:paraId="4A635602"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5FE770ED"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653D73" w14:paraId="3DFE8FF6" w14:textId="77777777" w:rsidTr="00285417">
        <w:tc>
          <w:tcPr>
            <w:tcW w:w="8948" w:type="dxa"/>
            <w:gridSpan w:val="2"/>
          </w:tcPr>
          <w:p w14:paraId="6852CFAE" w14:textId="25E9582A" w:rsidR="00653D73" w:rsidRPr="007B381D" w:rsidRDefault="00653D73" w:rsidP="00285417">
            <w:pPr>
              <w:rPr>
                <w:rFonts w:asciiTheme="majorHAnsi" w:eastAsiaTheme="majorEastAsia" w:hAnsiTheme="majorHAnsi" w:cstheme="majorBidi"/>
                <w:bCs/>
                <w:spacing w:val="-10"/>
                <w:kern w:val="28"/>
                <w:lang w:val="en-US"/>
              </w:rPr>
            </w:pPr>
            <w:r w:rsidRPr="007B381D">
              <w:rPr>
                <w:rFonts w:asciiTheme="majorHAnsi" w:eastAsiaTheme="majorEastAsia" w:hAnsiTheme="majorHAnsi" w:cstheme="majorBidi"/>
                <w:bCs/>
                <w:spacing w:val="-10"/>
                <w:kern w:val="28"/>
                <w:lang w:val="en-US"/>
              </w:rPr>
              <w:t>Eingabe:</w:t>
            </w:r>
            <w:r w:rsidR="004401F7" w:rsidRPr="007B381D">
              <w:rPr>
                <w:rFonts w:asciiTheme="majorHAnsi" w:eastAsiaTheme="majorEastAsia" w:hAnsiTheme="majorHAnsi" w:cstheme="majorBidi"/>
                <w:bCs/>
                <w:spacing w:val="-10"/>
                <w:kern w:val="28"/>
                <w:lang w:val="en-US"/>
              </w:rPr>
              <w:t xml:space="preserve"> Post Request /api/products/8</w:t>
            </w:r>
          </w:p>
          <w:p w14:paraId="03E80FB0" w14:textId="78AE90E6" w:rsidR="004401F7" w:rsidRPr="007B381D" w:rsidRDefault="004401F7" w:rsidP="00285417">
            <w:pPr>
              <w:rPr>
                <w:rFonts w:asciiTheme="majorHAnsi" w:eastAsiaTheme="majorEastAsia" w:hAnsiTheme="majorHAnsi" w:cstheme="majorBidi"/>
                <w:bCs/>
                <w:spacing w:val="-10"/>
                <w:kern w:val="28"/>
                <w:lang w:val="en-US"/>
              </w:rPr>
            </w:pPr>
          </w:p>
          <w:p w14:paraId="5BF9D013" w14:textId="6F07E93E" w:rsidR="004401F7" w:rsidRDefault="004401F7" w:rsidP="00285417">
            <w:pPr>
              <w:rPr>
                <w:rFonts w:asciiTheme="majorHAnsi" w:eastAsiaTheme="majorEastAsia" w:hAnsiTheme="majorHAnsi" w:cstheme="majorBidi"/>
                <w:bCs/>
                <w:spacing w:val="-10"/>
                <w:kern w:val="28"/>
              </w:rPr>
            </w:pPr>
            <w:r>
              <w:rPr>
                <w:noProof/>
              </w:rPr>
              <w:drawing>
                <wp:inline distT="0" distB="0" distL="0" distR="0" wp14:anchorId="1D8BD295" wp14:editId="7D2FB614">
                  <wp:extent cx="3603123" cy="3689350"/>
                  <wp:effectExtent l="0" t="0" r="0" b="6350"/>
                  <wp:docPr id="20469257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925723" name=""/>
                          <pic:cNvPicPr/>
                        </pic:nvPicPr>
                        <pic:blipFill>
                          <a:blip r:embed="rId36"/>
                          <a:stretch>
                            <a:fillRect/>
                          </a:stretch>
                        </pic:blipFill>
                        <pic:spPr>
                          <a:xfrm>
                            <a:off x="0" y="0"/>
                            <a:ext cx="3612449" cy="3698900"/>
                          </a:xfrm>
                          <a:prstGeom prst="rect">
                            <a:avLst/>
                          </a:prstGeom>
                        </pic:spPr>
                      </pic:pic>
                    </a:graphicData>
                  </a:graphic>
                </wp:inline>
              </w:drawing>
            </w:r>
          </w:p>
          <w:p w14:paraId="4BF62BE3" w14:textId="77777777" w:rsidR="00653D73" w:rsidRDefault="00653D73" w:rsidP="00285417">
            <w:pPr>
              <w:rPr>
                <w:rFonts w:asciiTheme="majorHAnsi" w:eastAsiaTheme="majorEastAsia" w:hAnsiTheme="majorHAnsi" w:cstheme="majorBidi"/>
                <w:bCs/>
                <w:spacing w:val="-10"/>
                <w:kern w:val="28"/>
              </w:rPr>
            </w:pPr>
          </w:p>
        </w:tc>
      </w:tr>
      <w:tr w:rsidR="00653D73" w14:paraId="028EA09E" w14:textId="77777777" w:rsidTr="00285417">
        <w:tc>
          <w:tcPr>
            <w:tcW w:w="8948" w:type="dxa"/>
            <w:gridSpan w:val="2"/>
          </w:tcPr>
          <w:p w14:paraId="69E5AACE" w14:textId="1459E9ED"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4401F7">
              <w:rPr>
                <w:rFonts w:asciiTheme="majorHAnsi" w:eastAsiaTheme="majorEastAsia" w:hAnsiTheme="majorHAnsi" w:cstheme="majorBidi"/>
                <w:bCs/>
                <w:spacing w:val="-10"/>
                <w:kern w:val="28"/>
              </w:rPr>
              <w:t xml:space="preserve"> Statuscode 422</w:t>
            </w:r>
          </w:p>
          <w:p w14:paraId="586FEB68" w14:textId="58A6EB77" w:rsidR="004401F7" w:rsidRDefault="004401F7" w:rsidP="00285417">
            <w:pPr>
              <w:rPr>
                <w:rFonts w:asciiTheme="majorHAnsi" w:eastAsiaTheme="majorEastAsia" w:hAnsiTheme="majorHAnsi" w:cstheme="majorBidi"/>
                <w:bCs/>
                <w:spacing w:val="-10"/>
                <w:kern w:val="28"/>
              </w:rPr>
            </w:pPr>
          </w:p>
          <w:p w14:paraId="2CBD5313" w14:textId="77777777" w:rsidR="004401F7" w:rsidRDefault="004401F7" w:rsidP="004401F7">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w:t>
            </w:r>
          </w:p>
          <w:p w14:paraId="7628D026" w14:textId="77777777" w:rsidR="004401F7" w:rsidRDefault="004401F7" w:rsidP="004401F7">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"message"</w:t>
            </w:r>
            <w:r>
              <w:rPr>
                <w:rStyle w:val="HTMLCode"/>
                <w:rFonts w:ascii="Consolas" w:hAnsi="Consolas"/>
                <w:b/>
                <w:bCs/>
                <w:color w:val="FFFFFF"/>
                <w:sz w:val="18"/>
                <w:szCs w:val="18"/>
              </w:rPr>
              <w:t xml:space="preserve">: </w:t>
            </w:r>
            <w:r>
              <w:rPr>
                <w:rStyle w:val="HTMLCode"/>
                <w:rFonts w:ascii="Consolas" w:hAnsi="Consolas"/>
                <w:b/>
                <w:bCs/>
                <w:color w:val="A2FCA2"/>
                <w:sz w:val="18"/>
                <w:szCs w:val="18"/>
              </w:rPr>
              <w:t>"Muss eine Bilddatei sein"</w:t>
            </w:r>
            <w:r>
              <w:rPr>
                <w:rStyle w:val="HTMLCode"/>
                <w:rFonts w:ascii="Consolas" w:hAnsi="Consolas"/>
                <w:b/>
                <w:bCs/>
                <w:color w:val="FFFFFF"/>
                <w:sz w:val="18"/>
                <w:szCs w:val="18"/>
              </w:rPr>
              <w:t>,</w:t>
            </w:r>
          </w:p>
          <w:p w14:paraId="16C63040" w14:textId="77777777" w:rsidR="004401F7" w:rsidRDefault="004401F7" w:rsidP="004401F7">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"errors"</w:t>
            </w:r>
            <w:r>
              <w:rPr>
                <w:rStyle w:val="HTMLCode"/>
                <w:rFonts w:ascii="Consolas" w:hAnsi="Consolas"/>
                <w:b/>
                <w:bCs/>
                <w:color w:val="FFFFFF"/>
                <w:sz w:val="18"/>
                <w:szCs w:val="18"/>
              </w:rPr>
              <w:t>: {</w:t>
            </w:r>
          </w:p>
          <w:p w14:paraId="4C35D733" w14:textId="77777777" w:rsidR="004401F7" w:rsidRDefault="004401F7" w:rsidP="004401F7">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"image"</w:t>
            </w:r>
            <w:r>
              <w:rPr>
                <w:rStyle w:val="HTMLCode"/>
                <w:rFonts w:ascii="Consolas" w:hAnsi="Consolas"/>
                <w:b/>
                <w:bCs/>
                <w:color w:val="FFFFFF"/>
                <w:sz w:val="18"/>
                <w:szCs w:val="18"/>
              </w:rPr>
              <w:t>: [</w:t>
            </w:r>
          </w:p>
          <w:p w14:paraId="488D9219" w14:textId="77777777" w:rsidR="004401F7" w:rsidRDefault="004401F7" w:rsidP="004401F7">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"Muss eine Bilddatei sein"</w:t>
            </w:r>
          </w:p>
          <w:p w14:paraId="7A2AA95D" w14:textId="77777777" w:rsidR="004401F7" w:rsidRDefault="004401F7" w:rsidP="004401F7">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51B03E49" w14:textId="77777777" w:rsidR="004401F7" w:rsidRDefault="004401F7" w:rsidP="004401F7">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715246C4" w14:textId="77777777" w:rsidR="004401F7" w:rsidRDefault="004401F7" w:rsidP="004401F7">
            <w:pPr>
              <w:pStyle w:val="HTMLPreformatted"/>
              <w:shd w:val="clear" w:color="auto" w:fill="333333"/>
              <w:rPr>
                <w:b/>
                <w:bCs/>
                <w:color w:val="FFFFFF"/>
                <w:sz w:val="18"/>
                <w:szCs w:val="18"/>
              </w:rPr>
            </w:pPr>
            <w:r>
              <w:rPr>
                <w:rStyle w:val="HTMLCode"/>
                <w:rFonts w:ascii="Consolas" w:hAnsi="Consolas"/>
                <w:b/>
                <w:bCs/>
                <w:color w:val="FFFFFF"/>
                <w:sz w:val="18"/>
                <w:szCs w:val="18"/>
              </w:rPr>
              <w:t>}</w:t>
            </w:r>
          </w:p>
          <w:p w14:paraId="2AD683E5" w14:textId="77777777" w:rsidR="00653D73" w:rsidRDefault="00653D73" w:rsidP="00285417">
            <w:pPr>
              <w:rPr>
                <w:rFonts w:asciiTheme="majorHAnsi" w:eastAsiaTheme="majorEastAsia" w:hAnsiTheme="majorHAnsi" w:cstheme="majorBidi"/>
                <w:bCs/>
                <w:spacing w:val="-10"/>
                <w:kern w:val="28"/>
              </w:rPr>
            </w:pPr>
          </w:p>
        </w:tc>
      </w:tr>
      <w:tr w:rsidR="00653D73" w14:paraId="7831A253" w14:textId="77777777" w:rsidTr="00285417">
        <w:tc>
          <w:tcPr>
            <w:tcW w:w="4474" w:type="dxa"/>
          </w:tcPr>
          <w:p w14:paraId="34B47842"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0A7651ED" w14:textId="4151AEE6" w:rsidR="00653D73" w:rsidRDefault="004401F7"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24.03.2023</w:t>
            </w:r>
          </w:p>
        </w:tc>
      </w:tr>
      <w:tr w:rsidR="00653D73" w14:paraId="1DEFE464" w14:textId="77777777" w:rsidTr="00285417">
        <w:tc>
          <w:tcPr>
            <w:tcW w:w="4474" w:type="dxa"/>
          </w:tcPr>
          <w:p w14:paraId="232D30F5"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17BBE293" w14:textId="672EB89F" w:rsidR="00653D73" w:rsidRDefault="004401F7"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171992A4" w14:textId="15DB8C34" w:rsidR="00653D73" w:rsidRDefault="00653D73" w:rsidP="00653D73">
      <w:pPr>
        <w:pStyle w:val="Caption"/>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3</w:t>
      </w:r>
      <w:r w:rsidR="00C95F86">
        <w:rPr>
          <w:rFonts w:asciiTheme="majorHAnsi" w:hAnsiTheme="majorHAnsi"/>
          <w:noProof/>
          <w:sz w:val="20"/>
          <w:szCs w:val="20"/>
        </w:rPr>
        <w:t>9</w:t>
      </w:r>
      <w:r w:rsidRPr="006558CB">
        <w:rPr>
          <w:rFonts w:asciiTheme="majorHAnsi" w:hAnsiTheme="majorHAnsi"/>
          <w:sz w:val="20"/>
          <w:szCs w:val="20"/>
        </w:rPr>
        <w:t xml:space="preserve"> - Testprotokoll für </w:t>
      </w:r>
      <w:r>
        <w:rPr>
          <w:rFonts w:asciiTheme="majorHAnsi" w:hAnsiTheme="majorHAnsi"/>
          <w:sz w:val="20"/>
          <w:szCs w:val="20"/>
        </w:rPr>
        <w:t>Bearbeitung eines Produktes</w:t>
      </w:r>
      <w:r w:rsidR="00C95F86">
        <w:rPr>
          <w:rFonts w:asciiTheme="majorHAnsi" w:hAnsiTheme="majorHAnsi"/>
          <w:sz w:val="20"/>
          <w:szCs w:val="20"/>
        </w:rPr>
        <w:t xml:space="preserve"> Fehler</w:t>
      </w:r>
    </w:p>
    <w:p w14:paraId="68548462" w14:textId="77777777" w:rsidR="00C95F86" w:rsidRPr="0023481F" w:rsidRDefault="00C95F86" w:rsidP="00C95F86"/>
    <w:tbl>
      <w:tblPr>
        <w:tblStyle w:val="TableGrid"/>
        <w:tblW w:w="0" w:type="auto"/>
        <w:tblLook w:val="04A0" w:firstRow="1" w:lastRow="0" w:firstColumn="1" w:lastColumn="0" w:noHBand="0" w:noVBand="1"/>
      </w:tblPr>
      <w:tblGrid>
        <w:gridCol w:w="4474"/>
        <w:gridCol w:w="4474"/>
      </w:tblGrid>
      <w:tr w:rsidR="00C95F86" w14:paraId="3AB2DCC0" w14:textId="77777777" w:rsidTr="00285417">
        <w:tc>
          <w:tcPr>
            <w:tcW w:w="4474" w:type="dxa"/>
          </w:tcPr>
          <w:p w14:paraId="0D6796B2"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5A0CDE23" w14:textId="066DF53A"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Löschung eines Produktes ist möglich</w:t>
            </w:r>
          </w:p>
        </w:tc>
      </w:tr>
      <w:tr w:rsidR="00C95F86" w14:paraId="08B62618" w14:textId="77777777" w:rsidTr="00285417">
        <w:tc>
          <w:tcPr>
            <w:tcW w:w="4474" w:type="dxa"/>
          </w:tcPr>
          <w:p w14:paraId="7ACB8B23"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6DA5B24D" w14:textId="7A6E9595"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Produkt existiert in der Datenbank</w:t>
            </w:r>
          </w:p>
        </w:tc>
      </w:tr>
      <w:tr w:rsidR="00C95F86" w14:paraId="79D1EC3F" w14:textId="77777777" w:rsidTr="00285417">
        <w:tc>
          <w:tcPr>
            <w:tcW w:w="8948" w:type="dxa"/>
            <w:gridSpan w:val="2"/>
          </w:tcPr>
          <w:p w14:paraId="4EE00C68" w14:textId="5D9EB036" w:rsidR="00C95F86" w:rsidRPr="007B381D" w:rsidRDefault="00C95F86" w:rsidP="00285417">
            <w:pPr>
              <w:rPr>
                <w:rFonts w:asciiTheme="majorHAnsi" w:eastAsiaTheme="majorEastAsia" w:hAnsiTheme="majorHAnsi" w:cstheme="majorBidi"/>
                <w:bCs/>
                <w:spacing w:val="-10"/>
                <w:kern w:val="28"/>
                <w:lang w:val="en-US"/>
              </w:rPr>
            </w:pPr>
            <w:r w:rsidRPr="007B381D">
              <w:rPr>
                <w:rFonts w:asciiTheme="majorHAnsi" w:eastAsiaTheme="majorEastAsia" w:hAnsiTheme="majorHAnsi" w:cstheme="majorBidi"/>
                <w:bCs/>
                <w:spacing w:val="-10"/>
                <w:kern w:val="28"/>
                <w:lang w:val="en-US"/>
              </w:rPr>
              <w:t>Eingabe:</w:t>
            </w:r>
            <w:r w:rsidR="004401F7" w:rsidRPr="007B381D">
              <w:rPr>
                <w:rFonts w:asciiTheme="majorHAnsi" w:eastAsiaTheme="majorEastAsia" w:hAnsiTheme="majorHAnsi" w:cstheme="majorBidi"/>
                <w:bCs/>
                <w:spacing w:val="-10"/>
                <w:kern w:val="28"/>
                <w:lang w:val="en-US"/>
              </w:rPr>
              <w:t xml:space="preserve"> Delete Request /api/products/8</w:t>
            </w:r>
          </w:p>
          <w:p w14:paraId="2BDAFB15" w14:textId="0ADF2AF3" w:rsidR="004401F7" w:rsidRPr="007B381D" w:rsidRDefault="004401F7" w:rsidP="00285417">
            <w:pPr>
              <w:rPr>
                <w:rFonts w:asciiTheme="majorHAnsi" w:eastAsiaTheme="majorEastAsia" w:hAnsiTheme="majorHAnsi" w:cstheme="majorBidi"/>
                <w:bCs/>
                <w:spacing w:val="-10"/>
                <w:kern w:val="28"/>
                <w:lang w:val="en-US"/>
              </w:rPr>
            </w:pPr>
          </w:p>
          <w:p w14:paraId="2E7F6958" w14:textId="4A460D65" w:rsidR="004401F7" w:rsidRDefault="004401F7" w:rsidP="00285417">
            <w:pPr>
              <w:rPr>
                <w:rFonts w:asciiTheme="majorHAnsi" w:eastAsiaTheme="majorEastAsia" w:hAnsiTheme="majorHAnsi" w:cstheme="majorBidi"/>
                <w:bCs/>
                <w:spacing w:val="-10"/>
                <w:kern w:val="28"/>
              </w:rPr>
            </w:pPr>
            <w:r>
              <w:rPr>
                <w:noProof/>
              </w:rPr>
              <w:lastRenderedPageBreak/>
              <w:drawing>
                <wp:inline distT="0" distB="0" distL="0" distR="0" wp14:anchorId="7C7CBAEC" wp14:editId="64AA7A92">
                  <wp:extent cx="2984500" cy="705271"/>
                  <wp:effectExtent l="0" t="0" r="6350" b="0"/>
                  <wp:docPr id="114297328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973286" name=""/>
                          <pic:cNvPicPr/>
                        </pic:nvPicPr>
                        <pic:blipFill>
                          <a:blip r:embed="rId37"/>
                          <a:stretch>
                            <a:fillRect/>
                          </a:stretch>
                        </pic:blipFill>
                        <pic:spPr>
                          <a:xfrm>
                            <a:off x="0" y="0"/>
                            <a:ext cx="3002521" cy="709530"/>
                          </a:xfrm>
                          <a:prstGeom prst="rect">
                            <a:avLst/>
                          </a:prstGeom>
                        </pic:spPr>
                      </pic:pic>
                    </a:graphicData>
                  </a:graphic>
                </wp:inline>
              </w:drawing>
            </w:r>
          </w:p>
          <w:p w14:paraId="0448D9A3" w14:textId="77777777" w:rsidR="00C95F86" w:rsidRDefault="00C95F86" w:rsidP="00285417">
            <w:pPr>
              <w:rPr>
                <w:rFonts w:asciiTheme="majorHAnsi" w:eastAsiaTheme="majorEastAsia" w:hAnsiTheme="majorHAnsi" w:cstheme="majorBidi"/>
                <w:bCs/>
                <w:spacing w:val="-10"/>
                <w:kern w:val="28"/>
              </w:rPr>
            </w:pPr>
          </w:p>
        </w:tc>
      </w:tr>
      <w:tr w:rsidR="00C95F86" w14:paraId="6C8CD682" w14:textId="77777777" w:rsidTr="00285417">
        <w:tc>
          <w:tcPr>
            <w:tcW w:w="8948" w:type="dxa"/>
            <w:gridSpan w:val="2"/>
          </w:tcPr>
          <w:p w14:paraId="05612946" w14:textId="25E3FF85"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Ausgabe:</w:t>
            </w:r>
            <w:r w:rsidR="004401F7">
              <w:rPr>
                <w:rFonts w:asciiTheme="majorHAnsi" w:eastAsiaTheme="majorEastAsia" w:hAnsiTheme="majorHAnsi" w:cstheme="majorBidi"/>
                <w:bCs/>
                <w:spacing w:val="-10"/>
                <w:kern w:val="28"/>
              </w:rPr>
              <w:t xml:space="preserve"> Statuscode 204</w:t>
            </w:r>
          </w:p>
          <w:p w14:paraId="7B79039F" w14:textId="77777777" w:rsidR="00C95F86" w:rsidRDefault="00C95F86" w:rsidP="00285417">
            <w:pPr>
              <w:rPr>
                <w:rFonts w:asciiTheme="majorHAnsi" w:eastAsiaTheme="majorEastAsia" w:hAnsiTheme="majorHAnsi" w:cstheme="majorBidi"/>
                <w:bCs/>
                <w:spacing w:val="-10"/>
                <w:kern w:val="28"/>
              </w:rPr>
            </w:pPr>
          </w:p>
        </w:tc>
      </w:tr>
      <w:tr w:rsidR="00C95F86" w14:paraId="2241F6CC" w14:textId="77777777" w:rsidTr="00285417">
        <w:tc>
          <w:tcPr>
            <w:tcW w:w="4474" w:type="dxa"/>
          </w:tcPr>
          <w:p w14:paraId="720E1ADB"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229377A" w14:textId="56D17DD9" w:rsidR="00C95F86" w:rsidRDefault="004401F7"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24.03.2023</w:t>
            </w:r>
          </w:p>
        </w:tc>
      </w:tr>
      <w:tr w:rsidR="00C95F86" w14:paraId="046A6D97" w14:textId="77777777" w:rsidTr="00285417">
        <w:tc>
          <w:tcPr>
            <w:tcW w:w="4474" w:type="dxa"/>
          </w:tcPr>
          <w:p w14:paraId="57A5C1C8"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0D07EF0D" w14:textId="4AE3190A" w:rsidR="00C95F86" w:rsidRDefault="004401F7"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01FADF40" w14:textId="6F5AC72C" w:rsidR="00C95F86" w:rsidRDefault="00C95F86" w:rsidP="00C95F86">
      <w:pPr>
        <w:pStyle w:val="Caption"/>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40</w:t>
      </w:r>
      <w:r w:rsidRPr="006558CB">
        <w:rPr>
          <w:rFonts w:asciiTheme="majorHAnsi" w:hAnsiTheme="majorHAnsi"/>
          <w:sz w:val="20"/>
          <w:szCs w:val="20"/>
        </w:rPr>
        <w:t xml:space="preserve"> - Testprotokoll für </w:t>
      </w:r>
      <w:r>
        <w:rPr>
          <w:rFonts w:asciiTheme="majorHAnsi" w:hAnsiTheme="majorHAnsi"/>
          <w:sz w:val="20"/>
          <w:szCs w:val="20"/>
        </w:rPr>
        <w:t>Löschung eines Produktes</w:t>
      </w:r>
    </w:p>
    <w:p w14:paraId="4636E86E" w14:textId="77777777" w:rsidR="00C95F86" w:rsidRPr="0023481F" w:rsidRDefault="00C95F86" w:rsidP="00C95F86"/>
    <w:tbl>
      <w:tblPr>
        <w:tblStyle w:val="TableGrid"/>
        <w:tblW w:w="0" w:type="auto"/>
        <w:tblLook w:val="04A0" w:firstRow="1" w:lastRow="0" w:firstColumn="1" w:lastColumn="0" w:noHBand="0" w:noVBand="1"/>
      </w:tblPr>
      <w:tblGrid>
        <w:gridCol w:w="4474"/>
        <w:gridCol w:w="4474"/>
      </w:tblGrid>
      <w:tr w:rsidR="00C95F86" w14:paraId="596C9AFB" w14:textId="77777777" w:rsidTr="00285417">
        <w:tc>
          <w:tcPr>
            <w:tcW w:w="4474" w:type="dxa"/>
          </w:tcPr>
          <w:p w14:paraId="437F9628"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10B06057" w14:textId="36384F75"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Löschung eines Produktes falsche Eingabe</w:t>
            </w:r>
          </w:p>
        </w:tc>
      </w:tr>
      <w:tr w:rsidR="00C95F86" w14:paraId="07FAEF56" w14:textId="77777777" w:rsidTr="00285417">
        <w:tc>
          <w:tcPr>
            <w:tcW w:w="4474" w:type="dxa"/>
          </w:tcPr>
          <w:p w14:paraId="368283EC"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480BCE6C" w14:textId="0A3EE4EA"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C95F86" w14:paraId="08B36AFA" w14:textId="77777777" w:rsidTr="00285417">
        <w:tc>
          <w:tcPr>
            <w:tcW w:w="8948" w:type="dxa"/>
            <w:gridSpan w:val="2"/>
          </w:tcPr>
          <w:p w14:paraId="40BC7183" w14:textId="1A7473E1" w:rsidR="00C95F86" w:rsidRPr="007B381D" w:rsidRDefault="00C95F86" w:rsidP="00285417">
            <w:pPr>
              <w:rPr>
                <w:rFonts w:asciiTheme="majorHAnsi" w:eastAsiaTheme="majorEastAsia" w:hAnsiTheme="majorHAnsi" w:cstheme="majorBidi"/>
                <w:bCs/>
                <w:spacing w:val="-10"/>
                <w:kern w:val="28"/>
                <w:lang w:val="en-US"/>
              </w:rPr>
            </w:pPr>
            <w:r w:rsidRPr="007B381D">
              <w:rPr>
                <w:rFonts w:asciiTheme="majorHAnsi" w:eastAsiaTheme="majorEastAsia" w:hAnsiTheme="majorHAnsi" w:cstheme="majorBidi"/>
                <w:bCs/>
                <w:spacing w:val="-10"/>
                <w:kern w:val="28"/>
                <w:lang w:val="en-US"/>
              </w:rPr>
              <w:t>Eingabe:</w:t>
            </w:r>
            <w:r w:rsidR="004401F7" w:rsidRPr="007B381D">
              <w:rPr>
                <w:rFonts w:asciiTheme="majorHAnsi" w:eastAsiaTheme="majorEastAsia" w:hAnsiTheme="majorHAnsi" w:cstheme="majorBidi"/>
                <w:bCs/>
                <w:spacing w:val="-10"/>
                <w:kern w:val="28"/>
                <w:lang w:val="en-US"/>
              </w:rPr>
              <w:t xml:space="preserve"> Delete Request /api/products/80</w:t>
            </w:r>
          </w:p>
          <w:p w14:paraId="008E34EA" w14:textId="6A90B4FF" w:rsidR="004401F7" w:rsidRPr="007B381D" w:rsidRDefault="004401F7" w:rsidP="00285417">
            <w:pPr>
              <w:rPr>
                <w:rFonts w:asciiTheme="majorHAnsi" w:eastAsiaTheme="majorEastAsia" w:hAnsiTheme="majorHAnsi" w:cstheme="majorBidi"/>
                <w:bCs/>
                <w:spacing w:val="-10"/>
                <w:kern w:val="28"/>
                <w:lang w:val="en-US"/>
              </w:rPr>
            </w:pPr>
          </w:p>
          <w:p w14:paraId="4C7C791F" w14:textId="68D9CDEE" w:rsidR="004401F7" w:rsidRDefault="004401F7" w:rsidP="00285417">
            <w:pPr>
              <w:rPr>
                <w:rFonts w:asciiTheme="majorHAnsi" w:eastAsiaTheme="majorEastAsia" w:hAnsiTheme="majorHAnsi" w:cstheme="majorBidi"/>
                <w:bCs/>
                <w:spacing w:val="-10"/>
                <w:kern w:val="28"/>
              </w:rPr>
            </w:pPr>
            <w:r>
              <w:rPr>
                <w:noProof/>
              </w:rPr>
              <w:drawing>
                <wp:inline distT="0" distB="0" distL="0" distR="0" wp14:anchorId="06BE0027" wp14:editId="42116BEA">
                  <wp:extent cx="2940050" cy="696775"/>
                  <wp:effectExtent l="0" t="0" r="0" b="8255"/>
                  <wp:docPr id="154818943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189437" name=""/>
                          <pic:cNvPicPr/>
                        </pic:nvPicPr>
                        <pic:blipFill>
                          <a:blip r:embed="rId38"/>
                          <a:stretch>
                            <a:fillRect/>
                          </a:stretch>
                        </pic:blipFill>
                        <pic:spPr>
                          <a:xfrm>
                            <a:off x="0" y="0"/>
                            <a:ext cx="2952256" cy="699668"/>
                          </a:xfrm>
                          <a:prstGeom prst="rect">
                            <a:avLst/>
                          </a:prstGeom>
                        </pic:spPr>
                      </pic:pic>
                    </a:graphicData>
                  </a:graphic>
                </wp:inline>
              </w:drawing>
            </w:r>
          </w:p>
          <w:p w14:paraId="185B7C12" w14:textId="77777777" w:rsidR="00C95F86" w:rsidRDefault="00C95F86" w:rsidP="00285417">
            <w:pPr>
              <w:rPr>
                <w:rFonts w:asciiTheme="majorHAnsi" w:eastAsiaTheme="majorEastAsia" w:hAnsiTheme="majorHAnsi" w:cstheme="majorBidi"/>
                <w:bCs/>
                <w:spacing w:val="-10"/>
                <w:kern w:val="28"/>
              </w:rPr>
            </w:pPr>
          </w:p>
        </w:tc>
      </w:tr>
      <w:tr w:rsidR="00C95F86" w14:paraId="2608229F" w14:textId="77777777" w:rsidTr="00285417">
        <w:tc>
          <w:tcPr>
            <w:tcW w:w="8948" w:type="dxa"/>
            <w:gridSpan w:val="2"/>
          </w:tcPr>
          <w:p w14:paraId="661BA148" w14:textId="46A7B1D2"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4401F7">
              <w:rPr>
                <w:rFonts w:asciiTheme="majorHAnsi" w:eastAsiaTheme="majorEastAsia" w:hAnsiTheme="majorHAnsi" w:cstheme="majorBidi"/>
                <w:bCs/>
                <w:spacing w:val="-10"/>
                <w:kern w:val="28"/>
              </w:rPr>
              <w:t xml:space="preserve"> Statuscode 404</w:t>
            </w:r>
          </w:p>
          <w:p w14:paraId="2A5D9B62" w14:textId="641ECD20" w:rsidR="004401F7" w:rsidRDefault="004401F7" w:rsidP="00285417">
            <w:pPr>
              <w:rPr>
                <w:rFonts w:asciiTheme="majorHAnsi" w:eastAsiaTheme="majorEastAsia" w:hAnsiTheme="majorHAnsi" w:cstheme="majorBidi"/>
                <w:bCs/>
                <w:spacing w:val="-10"/>
                <w:kern w:val="28"/>
              </w:rPr>
            </w:pPr>
          </w:p>
          <w:p w14:paraId="5F8BD455" w14:textId="77777777" w:rsidR="004401F7" w:rsidRDefault="004401F7" w:rsidP="004401F7">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w:t>
            </w:r>
          </w:p>
          <w:p w14:paraId="125D97A6" w14:textId="77777777" w:rsidR="004401F7" w:rsidRDefault="004401F7" w:rsidP="004401F7">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"message"</w:t>
            </w:r>
            <w:r>
              <w:rPr>
                <w:rStyle w:val="HTMLCode"/>
                <w:rFonts w:ascii="Consolas" w:hAnsi="Consolas"/>
                <w:b/>
                <w:bCs/>
                <w:color w:val="FFFFFF"/>
                <w:sz w:val="18"/>
                <w:szCs w:val="18"/>
              </w:rPr>
              <w:t xml:space="preserve">: </w:t>
            </w:r>
            <w:r>
              <w:rPr>
                <w:rStyle w:val="HTMLCode"/>
                <w:rFonts w:ascii="Consolas" w:hAnsi="Consolas"/>
                <w:b/>
                <w:bCs/>
                <w:color w:val="A2FCA2"/>
                <w:sz w:val="18"/>
                <w:szCs w:val="18"/>
              </w:rPr>
              <w:t>"Produktdatensatz nicht gefunden."</w:t>
            </w:r>
          </w:p>
          <w:p w14:paraId="2B8F7BD2" w14:textId="77777777" w:rsidR="004401F7" w:rsidRDefault="004401F7" w:rsidP="004401F7">
            <w:pPr>
              <w:pStyle w:val="HTMLPreformatted"/>
              <w:shd w:val="clear" w:color="auto" w:fill="333333"/>
              <w:rPr>
                <w:b/>
                <w:bCs/>
                <w:color w:val="FFFFFF"/>
                <w:sz w:val="18"/>
                <w:szCs w:val="18"/>
              </w:rPr>
            </w:pPr>
            <w:r>
              <w:rPr>
                <w:rStyle w:val="HTMLCode"/>
                <w:rFonts w:ascii="Consolas" w:hAnsi="Consolas"/>
                <w:b/>
                <w:bCs/>
                <w:color w:val="FFFFFF"/>
                <w:sz w:val="18"/>
                <w:szCs w:val="18"/>
              </w:rPr>
              <w:t>}</w:t>
            </w:r>
          </w:p>
          <w:p w14:paraId="4D07244B" w14:textId="77777777" w:rsidR="00C95F86" w:rsidRDefault="00C95F86" w:rsidP="00285417">
            <w:pPr>
              <w:rPr>
                <w:rFonts w:asciiTheme="majorHAnsi" w:eastAsiaTheme="majorEastAsia" w:hAnsiTheme="majorHAnsi" w:cstheme="majorBidi"/>
                <w:bCs/>
                <w:spacing w:val="-10"/>
                <w:kern w:val="28"/>
              </w:rPr>
            </w:pPr>
          </w:p>
        </w:tc>
      </w:tr>
      <w:tr w:rsidR="00C95F86" w14:paraId="0C71DC1F" w14:textId="77777777" w:rsidTr="00285417">
        <w:tc>
          <w:tcPr>
            <w:tcW w:w="4474" w:type="dxa"/>
          </w:tcPr>
          <w:p w14:paraId="2124EB48"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062E181" w14:textId="4F13AD5B" w:rsidR="00C95F86" w:rsidRDefault="004401F7"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24.03.2023</w:t>
            </w:r>
          </w:p>
        </w:tc>
      </w:tr>
      <w:tr w:rsidR="00C95F86" w14:paraId="1BE64BF1" w14:textId="77777777" w:rsidTr="00285417">
        <w:tc>
          <w:tcPr>
            <w:tcW w:w="4474" w:type="dxa"/>
          </w:tcPr>
          <w:p w14:paraId="071644F7"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7C6077F1" w14:textId="40912E61" w:rsidR="00C95F86" w:rsidRDefault="004401F7"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6CFC2BE6" w14:textId="7F3D2ACE" w:rsidR="00C95F86" w:rsidRDefault="00C95F86" w:rsidP="00C95F86">
      <w:pPr>
        <w:pStyle w:val="Caption"/>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41</w:t>
      </w:r>
      <w:r w:rsidRPr="006558CB">
        <w:rPr>
          <w:rFonts w:asciiTheme="majorHAnsi" w:hAnsiTheme="majorHAnsi"/>
          <w:sz w:val="20"/>
          <w:szCs w:val="20"/>
        </w:rPr>
        <w:t xml:space="preserve"> - Testprotokoll für </w:t>
      </w:r>
      <w:r>
        <w:rPr>
          <w:rFonts w:asciiTheme="majorHAnsi" w:hAnsiTheme="majorHAnsi"/>
          <w:sz w:val="20"/>
          <w:szCs w:val="20"/>
        </w:rPr>
        <w:t>Löschung eines Produktes Fehler</w:t>
      </w:r>
    </w:p>
    <w:p w14:paraId="4C485245" w14:textId="77777777" w:rsidR="00C95F86" w:rsidRPr="0023481F" w:rsidRDefault="00C95F86" w:rsidP="00C95F86"/>
    <w:tbl>
      <w:tblPr>
        <w:tblStyle w:val="TableGrid"/>
        <w:tblW w:w="0" w:type="auto"/>
        <w:tblLook w:val="04A0" w:firstRow="1" w:lastRow="0" w:firstColumn="1" w:lastColumn="0" w:noHBand="0" w:noVBand="1"/>
      </w:tblPr>
      <w:tblGrid>
        <w:gridCol w:w="4474"/>
        <w:gridCol w:w="4474"/>
      </w:tblGrid>
      <w:tr w:rsidR="00C95F86" w14:paraId="3D4E93E6" w14:textId="77777777" w:rsidTr="00285417">
        <w:tc>
          <w:tcPr>
            <w:tcW w:w="4474" w:type="dxa"/>
          </w:tcPr>
          <w:p w14:paraId="0D88F0B8"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5987798A" w14:textId="51DABD3D"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Produkte nach Namen</w:t>
            </w:r>
          </w:p>
        </w:tc>
      </w:tr>
      <w:tr w:rsidR="00C95F86" w14:paraId="78CB1282" w14:textId="77777777" w:rsidTr="00285417">
        <w:tc>
          <w:tcPr>
            <w:tcW w:w="4474" w:type="dxa"/>
          </w:tcPr>
          <w:p w14:paraId="0A8CC68F"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55AA13EB"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Produkt existiert in der Datenbank</w:t>
            </w:r>
          </w:p>
        </w:tc>
      </w:tr>
      <w:tr w:rsidR="00C95F86" w:rsidRPr="007B381D" w14:paraId="66351BB2" w14:textId="77777777" w:rsidTr="00285417">
        <w:tc>
          <w:tcPr>
            <w:tcW w:w="8948" w:type="dxa"/>
            <w:gridSpan w:val="2"/>
          </w:tcPr>
          <w:p w14:paraId="2191F3E6" w14:textId="234653EE" w:rsidR="00C95F86" w:rsidRDefault="00C95F86" w:rsidP="00285417">
            <w:pPr>
              <w:rPr>
                <w:rFonts w:asciiTheme="majorHAnsi" w:eastAsiaTheme="majorEastAsia" w:hAnsiTheme="majorHAnsi" w:cstheme="majorBidi"/>
                <w:bCs/>
                <w:spacing w:val="-10"/>
                <w:kern w:val="28"/>
                <w:lang w:val="en-US"/>
              </w:rPr>
            </w:pPr>
            <w:r w:rsidRPr="007B381D">
              <w:rPr>
                <w:rFonts w:asciiTheme="majorHAnsi" w:eastAsiaTheme="majorEastAsia" w:hAnsiTheme="majorHAnsi" w:cstheme="majorBidi"/>
                <w:bCs/>
                <w:spacing w:val="-10"/>
                <w:kern w:val="28"/>
                <w:lang w:val="en-US"/>
              </w:rPr>
              <w:t>Eingabe:</w:t>
            </w:r>
            <w:r w:rsidR="007B381D" w:rsidRPr="007B381D">
              <w:rPr>
                <w:rFonts w:asciiTheme="majorHAnsi" w:eastAsiaTheme="majorEastAsia" w:hAnsiTheme="majorHAnsi" w:cstheme="majorBidi"/>
                <w:bCs/>
                <w:spacing w:val="-10"/>
                <w:kern w:val="28"/>
                <w:lang w:val="en-US"/>
              </w:rPr>
              <w:t xml:space="preserve"> </w:t>
            </w:r>
            <w:r w:rsidR="007B381D">
              <w:rPr>
                <w:rFonts w:asciiTheme="majorHAnsi" w:eastAsiaTheme="majorEastAsia" w:hAnsiTheme="majorHAnsi" w:cstheme="majorBidi"/>
                <w:bCs/>
                <w:spacing w:val="-10"/>
                <w:kern w:val="28"/>
                <w:lang w:val="en-US"/>
              </w:rPr>
              <w:t>Get</w:t>
            </w:r>
            <w:r w:rsidR="007B381D" w:rsidRPr="007B381D">
              <w:rPr>
                <w:rFonts w:asciiTheme="majorHAnsi" w:eastAsiaTheme="majorEastAsia" w:hAnsiTheme="majorHAnsi" w:cstheme="majorBidi"/>
                <w:bCs/>
                <w:spacing w:val="-10"/>
                <w:kern w:val="28"/>
                <w:lang w:val="en-US"/>
              </w:rPr>
              <w:t xml:space="preserve"> Request /api/</w:t>
            </w:r>
            <w:r w:rsidR="007B381D">
              <w:rPr>
                <w:rFonts w:asciiTheme="majorHAnsi" w:eastAsiaTheme="majorEastAsia" w:hAnsiTheme="majorHAnsi" w:cstheme="majorBidi"/>
                <w:bCs/>
                <w:spacing w:val="-10"/>
                <w:kern w:val="28"/>
                <w:lang w:val="en-US"/>
              </w:rPr>
              <w:t>products/sort/name</w:t>
            </w:r>
          </w:p>
          <w:p w14:paraId="77467CF8" w14:textId="77777777" w:rsidR="00C95F86" w:rsidRPr="007B381D" w:rsidRDefault="00C95F86" w:rsidP="00285417">
            <w:pPr>
              <w:rPr>
                <w:rFonts w:asciiTheme="majorHAnsi" w:eastAsiaTheme="majorEastAsia" w:hAnsiTheme="majorHAnsi" w:cstheme="majorBidi"/>
                <w:bCs/>
                <w:spacing w:val="-10"/>
                <w:kern w:val="28"/>
                <w:lang w:val="en-US"/>
              </w:rPr>
            </w:pPr>
          </w:p>
        </w:tc>
      </w:tr>
      <w:tr w:rsidR="00C95F86" w14:paraId="2573731B" w14:textId="77777777" w:rsidTr="00285417">
        <w:tc>
          <w:tcPr>
            <w:tcW w:w="8948" w:type="dxa"/>
            <w:gridSpan w:val="2"/>
          </w:tcPr>
          <w:p w14:paraId="1E746132" w14:textId="02C53F06"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7B381D">
              <w:rPr>
                <w:rFonts w:asciiTheme="majorHAnsi" w:eastAsiaTheme="majorEastAsia" w:hAnsiTheme="majorHAnsi" w:cstheme="majorBidi"/>
                <w:bCs/>
                <w:spacing w:val="-10"/>
                <w:kern w:val="28"/>
              </w:rPr>
              <w:t xml:space="preserve"> Statuscode 200</w:t>
            </w:r>
          </w:p>
          <w:p w14:paraId="640F85F2" w14:textId="42927AAB" w:rsidR="007B381D" w:rsidRDefault="007B381D" w:rsidP="00285417">
            <w:pPr>
              <w:rPr>
                <w:rFonts w:asciiTheme="majorHAnsi" w:eastAsiaTheme="majorEastAsia" w:hAnsiTheme="majorHAnsi" w:cstheme="majorBidi"/>
                <w:bCs/>
                <w:spacing w:val="-10"/>
                <w:kern w:val="28"/>
              </w:rPr>
            </w:pPr>
          </w:p>
          <w:p w14:paraId="6EDD2CEF"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w:t>
            </w:r>
          </w:p>
          <w:p w14:paraId="3611B07B"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w:t>
            </w:r>
          </w:p>
          <w:p w14:paraId="5FAC28A3"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"id": </w:t>
            </w:r>
            <w:r w:rsidRPr="007B381D">
              <w:rPr>
                <w:rFonts w:ascii="Consolas" w:eastAsia="Times New Roman" w:hAnsi="Consolas" w:cs="Courier New"/>
                <w:b/>
                <w:bCs/>
                <w:color w:val="D36363"/>
                <w:sz w:val="18"/>
                <w:szCs w:val="18"/>
                <w:lang w:val="en-CH" w:eastAsia="en-CH"/>
              </w:rPr>
              <w:t>2</w:t>
            </w:r>
            <w:r w:rsidRPr="007B381D">
              <w:rPr>
                <w:rFonts w:ascii="Consolas" w:eastAsia="Times New Roman" w:hAnsi="Consolas" w:cs="Courier New"/>
                <w:b/>
                <w:bCs/>
                <w:color w:val="FFFFFF"/>
                <w:sz w:val="18"/>
                <w:szCs w:val="18"/>
                <w:lang w:val="en-CH" w:eastAsia="en-CH"/>
              </w:rPr>
              <w:t>,</w:t>
            </w:r>
          </w:p>
          <w:p w14:paraId="6A9FD9C4"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"shop": </w:t>
            </w:r>
            <w:r w:rsidRPr="007B381D">
              <w:rPr>
                <w:rFonts w:ascii="Consolas" w:eastAsia="Times New Roman" w:hAnsi="Consolas" w:cs="Courier New"/>
                <w:b/>
                <w:bCs/>
                <w:color w:val="A2FCA2"/>
                <w:sz w:val="18"/>
                <w:szCs w:val="18"/>
                <w:lang w:val="en-CH" w:eastAsia="en-CH"/>
              </w:rPr>
              <w:t>"lehner"</w:t>
            </w:r>
            <w:r w:rsidRPr="007B381D">
              <w:rPr>
                <w:rFonts w:ascii="Consolas" w:eastAsia="Times New Roman" w:hAnsi="Consolas" w:cs="Courier New"/>
                <w:b/>
                <w:bCs/>
                <w:color w:val="FFFFFF"/>
                <w:sz w:val="18"/>
                <w:szCs w:val="18"/>
                <w:lang w:val="en-CH" w:eastAsia="en-CH"/>
              </w:rPr>
              <w:t>,</w:t>
            </w:r>
          </w:p>
          <w:p w14:paraId="11722B44"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"name": </w:t>
            </w:r>
            <w:r w:rsidRPr="007B381D">
              <w:rPr>
                <w:rFonts w:ascii="Consolas" w:eastAsia="Times New Roman" w:hAnsi="Consolas" w:cs="Courier New"/>
                <w:b/>
                <w:bCs/>
                <w:color w:val="A2FCA2"/>
                <w:sz w:val="18"/>
                <w:szCs w:val="18"/>
                <w:lang w:val="en-CH" w:eastAsia="en-CH"/>
              </w:rPr>
              <w:t>"ab"</w:t>
            </w:r>
            <w:r w:rsidRPr="007B381D">
              <w:rPr>
                <w:rFonts w:ascii="Consolas" w:eastAsia="Times New Roman" w:hAnsi="Consolas" w:cs="Courier New"/>
                <w:b/>
                <w:bCs/>
                <w:color w:val="FFFFFF"/>
                <w:sz w:val="18"/>
                <w:szCs w:val="18"/>
                <w:lang w:val="en-CH" w:eastAsia="en-CH"/>
              </w:rPr>
              <w:t>,</w:t>
            </w:r>
          </w:p>
          <w:p w14:paraId="63F29B3B"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"image": </w:t>
            </w:r>
            <w:r w:rsidRPr="007B381D">
              <w:rPr>
                <w:rFonts w:ascii="Consolas" w:eastAsia="Times New Roman" w:hAnsi="Consolas" w:cs="Courier New"/>
                <w:b/>
                <w:bCs/>
                <w:color w:val="A2FCA2"/>
                <w:sz w:val="18"/>
                <w:szCs w:val="18"/>
                <w:lang w:val="en-CH" w:eastAsia="en-CH"/>
              </w:rPr>
              <w:t>"0739acac12228cc46c3777dbfc1223f8.png"</w:t>
            </w:r>
          </w:p>
          <w:p w14:paraId="6D3A03DE"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w:t>
            </w:r>
          </w:p>
          <w:p w14:paraId="65B348E4"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w:t>
            </w:r>
          </w:p>
          <w:p w14:paraId="2A004CBD"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"id": </w:t>
            </w:r>
            <w:r w:rsidRPr="007B381D">
              <w:rPr>
                <w:rFonts w:ascii="Consolas" w:eastAsia="Times New Roman" w:hAnsi="Consolas" w:cs="Courier New"/>
                <w:b/>
                <w:bCs/>
                <w:color w:val="D36363"/>
                <w:sz w:val="18"/>
                <w:szCs w:val="18"/>
                <w:lang w:val="en-CH" w:eastAsia="en-CH"/>
              </w:rPr>
              <w:t>6</w:t>
            </w:r>
            <w:r w:rsidRPr="007B381D">
              <w:rPr>
                <w:rFonts w:ascii="Consolas" w:eastAsia="Times New Roman" w:hAnsi="Consolas" w:cs="Courier New"/>
                <w:b/>
                <w:bCs/>
                <w:color w:val="FFFFFF"/>
                <w:sz w:val="18"/>
                <w:szCs w:val="18"/>
                <w:lang w:val="en-CH" w:eastAsia="en-CH"/>
              </w:rPr>
              <w:t>,</w:t>
            </w:r>
          </w:p>
          <w:p w14:paraId="688CB670"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"shop": </w:t>
            </w:r>
            <w:r w:rsidRPr="007B381D">
              <w:rPr>
                <w:rFonts w:ascii="Consolas" w:eastAsia="Times New Roman" w:hAnsi="Consolas" w:cs="Courier New"/>
                <w:b/>
                <w:bCs/>
                <w:color w:val="A2FCA2"/>
                <w:sz w:val="18"/>
                <w:szCs w:val="18"/>
                <w:lang w:val="en-CH" w:eastAsia="en-CH"/>
              </w:rPr>
              <w:t>"hilpert"</w:t>
            </w:r>
            <w:r w:rsidRPr="007B381D">
              <w:rPr>
                <w:rFonts w:ascii="Consolas" w:eastAsia="Times New Roman" w:hAnsi="Consolas" w:cs="Courier New"/>
                <w:b/>
                <w:bCs/>
                <w:color w:val="FFFFFF"/>
                <w:sz w:val="18"/>
                <w:szCs w:val="18"/>
                <w:lang w:val="en-CH" w:eastAsia="en-CH"/>
              </w:rPr>
              <w:t>,</w:t>
            </w:r>
          </w:p>
          <w:p w14:paraId="793FE756"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"name": </w:t>
            </w:r>
            <w:r w:rsidRPr="007B381D">
              <w:rPr>
                <w:rFonts w:ascii="Consolas" w:eastAsia="Times New Roman" w:hAnsi="Consolas" w:cs="Courier New"/>
                <w:b/>
                <w:bCs/>
                <w:color w:val="A2FCA2"/>
                <w:sz w:val="18"/>
                <w:szCs w:val="18"/>
                <w:lang w:val="en-CH" w:eastAsia="en-CH"/>
              </w:rPr>
              <w:t>"at"</w:t>
            </w:r>
            <w:r w:rsidRPr="007B381D">
              <w:rPr>
                <w:rFonts w:ascii="Consolas" w:eastAsia="Times New Roman" w:hAnsi="Consolas" w:cs="Courier New"/>
                <w:b/>
                <w:bCs/>
                <w:color w:val="FFFFFF"/>
                <w:sz w:val="18"/>
                <w:szCs w:val="18"/>
                <w:lang w:val="en-CH" w:eastAsia="en-CH"/>
              </w:rPr>
              <w:t>,</w:t>
            </w:r>
          </w:p>
          <w:p w14:paraId="239AC9BA"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"image": </w:t>
            </w:r>
            <w:r w:rsidRPr="007B381D">
              <w:rPr>
                <w:rFonts w:ascii="Consolas" w:eastAsia="Times New Roman" w:hAnsi="Consolas" w:cs="Courier New"/>
                <w:b/>
                <w:bCs/>
                <w:color w:val="FCC28C"/>
                <w:sz w:val="18"/>
                <w:szCs w:val="18"/>
                <w:lang w:val="en-CH" w:eastAsia="en-CH"/>
              </w:rPr>
              <w:t>null</w:t>
            </w:r>
          </w:p>
          <w:p w14:paraId="0439A53D"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w:t>
            </w:r>
          </w:p>
          <w:p w14:paraId="3284BF45"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lastRenderedPageBreak/>
              <w:t xml:space="preserve">  {</w:t>
            </w:r>
          </w:p>
          <w:p w14:paraId="29AA970E"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"id": </w:t>
            </w:r>
            <w:r w:rsidRPr="007B381D">
              <w:rPr>
                <w:rFonts w:ascii="Consolas" w:eastAsia="Times New Roman" w:hAnsi="Consolas" w:cs="Courier New"/>
                <w:b/>
                <w:bCs/>
                <w:color w:val="D36363"/>
                <w:sz w:val="18"/>
                <w:szCs w:val="18"/>
                <w:lang w:val="en-CH" w:eastAsia="en-CH"/>
              </w:rPr>
              <w:t>4</w:t>
            </w:r>
            <w:r w:rsidRPr="007B381D">
              <w:rPr>
                <w:rFonts w:ascii="Consolas" w:eastAsia="Times New Roman" w:hAnsi="Consolas" w:cs="Courier New"/>
                <w:b/>
                <w:bCs/>
                <w:color w:val="FFFFFF"/>
                <w:sz w:val="18"/>
                <w:szCs w:val="18"/>
                <w:lang w:val="en-CH" w:eastAsia="en-CH"/>
              </w:rPr>
              <w:t>,</w:t>
            </w:r>
          </w:p>
          <w:p w14:paraId="1071B786"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"shop": </w:t>
            </w:r>
            <w:r w:rsidRPr="007B381D">
              <w:rPr>
                <w:rFonts w:ascii="Consolas" w:eastAsia="Times New Roman" w:hAnsi="Consolas" w:cs="Courier New"/>
                <w:b/>
                <w:bCs/>
                <w:color w:val="A2FCA2"/>
                <w:sz w:val="18"/>
                <w:szCs w:val="18"/>
                <w:lang w:val="en-CH" w:eastAsia="en-CH"/>
              </w:rPr>
              <w:t>"hamill"</w:t>
            </w:r>
            <w:r w:rsidRPr="007B381D">
              <w:rPr>
                <w:rFonts w:ascii="Consolas" w:eastAsia="Times New Roman" w:hAnsi="Consolas" w:cs="Courier New"/>
                <w:b/>
                <w:bCs/>
                <w:color w:val="FFFFFF"/>
                <w:sz w:val="18"/>
                <w:szCs w:val="18"/>
                <w:lang w:val="en-CH" w:eastAsia="en-CH"/>
              </w:rPr>
              <w:t>,</w:t>
            </w:r>
          </w:p>
          <w:p w14:paraId="759A556F"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"name": </w:t>
            </w:r>
            <w:r w:rsidRPr="007B381D">
              <w:rPr>
                <w:rFonts w:ascii="Consolas" w:eastAsia="Times New Roman" w:hAnsi="Consolas" w:cs="Courier New"/>
                <w:b/>
                <w:bCs/>
                <w:color w:val="A2FCA2"/>
                <w:sz w:val="18"/>
                <w:szCs w:val="18"/>
                <w:lang w:val="en-CH" w:eastAsia="en-CH"/>
              </w:rPr>
              <w:t>"et"</w:t>
            </w:r>
            <w:r w:rsidRPr="007B381D">
              <w:rPr>
                <w:rFonts w:ascii="Consolas" w:eastAsia="Times New Roman" w:hAnsi="Consolas" w:cs="Courier New"/>
                <w:b/>
                <w:bCs/>
                <w:color w:val="FFFFFF"/>
                <w:sz w:val="18"/>
                <w:szCs w:val="18"/>
                <w:lang w:val="en-CH" w:eastAsia="en-CH"/>
              </w:rPr>
              <w:t>,</w:t>
            </w:r>
          </w:p>
          <w:p w14:paraId="3CCC87A6"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"image": </w:t>
            </w:r>
            <w:r w:rsidRPr="007B381D">
              <w:rPr>
                <w:rFonts w:ascii="Consolas" w:eastAsia="Times New Roman" w:hAnsi="Consolas" w:cs="Courier New"/>
                <w:b/>
                <w:bCs/>
                <w:color w:val="FCC28C"/>
                <w:sz w:val="18"/>
                <w:szCs w:val="18"/>
                <w:lang w:val="en-CH" w:eastAsia="en-CH"/>
              </w:rPr>
              <w:t>null</w:t>
            </w:r>
          </w:p>
          <w:p w14:paraId="0D7CBCC1"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w:t>
            </w:r>
          </w:p>
          <w:p w14:paraId="0561FC9A"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w:t>
            </w:r>
          </w:p>
          <w:p w14:paraId="1B24542C"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"id": </w:t>
            </w:r>
            <w:r w:rsidRPr="007B381D">
              <w:rPr>
                <w:rFonts w:ascii="Consolas" w:eastAsia="Times New Roman" w:hAnsi="Consolas" w:cs="Courier New"/>
                <w:b/>
                <w:bCs/>
                <w:color w:val="D36363"/>
                <w:sz w:val="18"/>
                <w:szCs w:val="18"/>
                <w:lang w:val="en-CH" w:eastAsia="en-CH"/>
              </w:rPr>
              <w:t>3</w:t>
            </w:r>
            <w:r w:rsidRPr="007B381D">
              <w:rPr>
                <w:rFonts w:ascii="Consolas" w:eastAsia="Times New Roman" w:hAnsi="Consolas" w:cs="Courier New"/>
                <w:b/>
                <w:bCs/>
                <w:color w:val="FFFFFF"/>
                <w:sz w:val="18"/>
                <w:szCs w:val="18"/>
                <w:lang w:val="en-CH" w:eastAsia="en-CH"/>
              </w:rPr>
              <w:t>,</w:t>
            </w:r>
          </w:p>
          <w:p w14:paraId="5BBDE69D"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"shop": </w:t>
            </w:r>
            <w:r w:rsidRPr="007B381D">
              <w:rPr>
                <w:rFonts w:ascii="Consolas" w:eastAsia="Times New Roman" w:hAnsi="Consolas" w:cs="Courier New"/>
                <w:b/>
                <w:bCs/>
                <w:color w:val="A2FCA2"/>
                <w:sz w:val="18"/>
                <w:szCs w:val="18"/>
                <w:lang w:val="en-CH" w:eastAsia="en-CH"/>
              </w:rPr>
              <w:t>"hilpert"</w:t>
            </w:r>
            <w:r w:rsidRPr="007B381D">
              <w:rPr>
                <w:rFonts w:ascii="Consolas" w:eastAsia="Times New Roman" w:hAnsi="Consolas" w:cs="Courier New"/>
                <w:b/>
                <w:bCs/>
                <w:color w:val="FFFFFF"/>
                <w:sz w:val="18"/>
                <w:szCs w:val="18"/>
                <w:lang w:val="en-CH" w:eastAsia="en-CH"/>
              </w:rPr>
              <w:t>,</w:t>
            </w:r>
          </w:p>
          <w:p w14:paraId="1F44EB94"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"name": </w:t>
            </w:r>
            <w:r w:rsidRPr="007B381D">
              <w:rPr>
                <w:rFonts w:ascii="Consolas" w:eastAsia="Times New Roman" w:hAnsi="Consolas" w:cs="Courier New"/>
                <w:b/>
                <w:bCs/>
                <w:color w:val="A2FCA2"/>
                <w:sz w:val="18"/>
                <w:szCs w:val="18"/>
                <w:lang w:val="en-CH" w:eastAsia="en-CH"/>
              </w:rPr>
              <w:t>"similique"</w:t>
            </w:r>
            <w:r w:rsidRPr="007B381D">
              <w:rPr>
                <w:rFonts w:ascii="Consolas" w:eastAsia="Times New Roman" w:hAnsi="Consolas" w:cs="Courier New"/>
                <w:b/>
                <w:bCs/>
                <w:color w:val="FFFFFF"/>
                <w:sz w:val="18"/>
                <w:szCs w:val="18"/>
                <w:lang w:val="en-CH" w:eastAsia="en-CH"/>
              </w:rPr>
              <w:t>,</w:t>
            </w:r>
          </w:p>
          <w:p w14:paraId="320E5EBD"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"image": </w:t>
            </w:r>
            <w:r w:rsidRPr="007B381D">
              <w:rPr>
                <w:rFonts w:ascii="Consolas" w:eastAsia="Times New Roman" w:hAnsi="Consolas" w:cs="Courier New"/>
                <w:b/>
                <w:bCs/>
                <w:color w:val="A2FCA2"/>
                <w:sz w:val="18"/>
                <w:szCs w:val="18"/>
                <w:lang w:val="en-CH" w:eastAsia="en-CH"/>
              </w:rPr>
              <w:t>"7d35cad275d67bbed39c1e69aca53ac7.png"</w:t>
            </w:r>
          </w:p>
          <w:p w14:paraId="6C55478F"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w:t>
            </w:r>
          </w:p>
          <w:p w14:paraId="1EA71D0E"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w:t>
            </w:r>
          </w:p>
          <w:p w14:paraId="0C126F57"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"id": </w:t>
            </w:r>
            <w:r w:rsidRPr="007B381D">
              <w:rPr>
                <w:rFonts w:ascii="Consolas" w:eastAsia="Times New Roman" w:hAnsi="Consolas" w:cs="Courier New"/>
                <w:b/>
                <w:bCs/>
                <w:color w:val="D36363"/>
                <w:sz w:val="18"/>
                <w:szCs w:val="18"/>
                <w:lang w:val="en-CH" w:eastAsia="en-CH"/>
              </w:rPr>
              <w:t>1</w:t>
            </w:r>
            <w:r w:rsidRPr="007B381D">
              <w:rPr>
                <w:rFonts w:ascii="Consolas" w:eastAsia="Times New Roman" w:hAnsi="Consolas" w:cs="Courier New"/>
                <w:b/>
                <w:bCs/>
                <w:color w:val="FFFFFF"/>
                <w:sz w:val="18"/>
                <w:szCs w:val="18"/>
                <w:lang w:val="en-CH" w:eastAsia="en-CH"/>
              </w:rPr>
              <w:t>,</w:t>
            </w:r>
          </w:p>
          <w:p w14:paraId="3A461A7F"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"shop": </w:t>
            </w:r>
            <w:r w:rsidRPr="007B381D">
              <w:rPr>
                <w:rFonts w:ascii="Consolas" w:eastAsia="Times New Roman" w:hAnsi="Consolas" w:cs="Courier New"/>
                <w:b/>
                <w:bCs/>
                <w:color w:val="A2FCA2"/>
                <w:sz w:val="18"/>
                <w:szCs w:val="18"/>
                <w:lang w:val="en-CH" w:eastAsia="en-CH"/>
              </w:rPr>
              <w:t>"hamill"</w:t>
            </w:r>
            <w:r w:rsidRPr="007B381D">
              <w:rPr>
                <w:rFonts w:ascii="Consolas" w:eastAsia="Times New Roman" w:hAnsi="Consolas" w:cs="Courier New"/>
                <w:b/>
                <w:bCs/>
                <w:color w:val="FFFFFF"/>
                <w:sz w:val="18"/>
                <w:szCs w:val="18"/>
                <w:lang w:val="en-CH" w:eastAsia="en-CH"/>
              </w:rPr>
              <w:t>,</w:t>
            </w:r>
          </w:p>
          <w:p w14:paraId="2E735553"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"name": </w:t>
            </w:r>
            <w:r w:rsidRPr="007B381D">
              <w:rPr>
                <w:rFonts w:ascii="Consolas" w:eastAsia="Times New Roman" w:hAnsi="Consolas" w:cs="Courier New"/>
                <w:b/>
                <w:bCs/>
                <w:color w:val="A2FCA2"/>
                <w:sz w:val="18"/>
                <w:szCs w:val="18"/>
                <w:lang w:val="en-CH" w:eastAsia="en-CH"/>
              </w:rPr>
              <w:t>"sit"</w:t>
            </w:r>
            <w:r w:rsidRPr="007B381D">
              <w:rPr>
                <w:rFonts w:ascii="Consolas" w:eastAsia="Times New Roman" w:hAnsi="Consolas" w:cs="Courier New"/>
                <w:b/>
                <w:bCs/>
                <w:color w:val="FFFFFF"/>
                <w:sz w:val="18"/>
                <w:szCs w:val="18"/>
                <w:lang w:val="en-CH" w:eastAsia="en-CH"/>
              </w:rPr>
              <w:t>,</w:t>
            </w:r>
          </w:p>
          <w:p w14:paraId="199D2D2B"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"image": </w:t>
            </w:r>
            <w:r w:rsidRPr="007B381D">
              <w:rPr>
                <w:rFonts w:ascii="Consolas" w:eastAsia="Times New Roman" w:hAnsi="Consolas" w:cs="Courier New"/>
                <w:b/>
                <w:bCs/>
                <w:color w:val="A2FCA2"/>
                <w:sz w:val="18"/>
                <w:szCs w:val="18"/>
                <w:lang w:val="en-CH" w:eastAsia="en-CH"/>
              </w:rPr>
              <w:t>"7b6f588fe13bf2df00ed9f28fbc2f0e0.png"</w:t>
            </w:r>
          </w:p>
          <w:p w14:paraId="3DDA8032"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w:t>
            </w:r>
          </w:p>
          <w:p w14:paraId="0274D323"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w:t>
            </w:r>
          </w:p>
          <w:p w14:paraId="56D49871"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"id": </w:t>
            </w:r>
            <w:r w:rsidRPr="007B381D">
              <w:rPr>
                <w:rFonts w:ascii="Consolas" w:eastAsia="Times New Roman" w:hAnsi="Consolas" w:cs="Courier New"/>
                <w:b/>
                <w:bCs/>
                <w:color w:val="D36363"/>
                <w:sz w:val="18"/>
                <w:szCs w:val="18"/>
                <w:lang w:val="en-CH" w:eastAsia="en-CH"/>
              </w:rPr>
              <w:t>5</w:t>
            </w:r>
            <w:r w:rsidRPr="007B381D">
              <w:rPr>
                <w:rFonts w:ascii="Consolas" w:eastAsia="Times New Roman" w:hAnsi="Consolas" w:cs="Courier New"/>
                <w:b/>
                <w:bCs/>
                <w:color w:val="FFFFFF"/>
                <w:sz w:val="18"/>
                <w:szCs w:val="18"/>
                <w:lang w:val="en-CH" w:eastAsia="en-CH"/>
              </w:rPr>
              <w:t>,</w:t>
            </w:r>
          </w:p>
          <w:p w14:paraId="34E8FFC5"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"shop": </w:t>
            </w:r>
            <w:r w:rsidRPr="007B381D">
              <w:rPr>
                <w:rFonts w:ascii="Consolas" w:eastAsia="Times New Roman" w:hAnsi="Consolas" w:cs="Courier New"/>
                <w:b/>
                <w:bCs/>
                <w:color w:val="A2FCA2"/>
                <w:sz w:val="18"/>
                <w:szCs w:val="18"/>
                <w:lang w:val="en-CH" w:eastAsia="en-CH"/>
              </w:rPr>
              <w:t>"hilpert"</w:t>
            </w:r>
            <w:r w:rsidRPr="007B381D">
              <w:rPr>
                <w:rFonts w:ascii="Consolas" w:eastAsia="Times New Roman" w:hAnsi="Consolas" w:cs="Courier New"/>
                <w:b/>
                <w:bCs/>
                <w:color w:val="FFFFFF"/>
                <w:sz w:val="18"/>
                <w:szCs w:val="18"/>
                <w:lang w:val="en-CH" w:eastAsia="en-CH"/>
              </w:rPr>
              <w:t>,</w:t>
            </w:r>
          </w:p>
          <w:p w14:paraId="69A8F571"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"name": </w:t>
            </w:r>
            <w:r w:rsidRPr="007B381D">
              <w:rPr>
                <w:rFonts w:ascii="Consolas" w:eastAsia="Times New Roman" w:hAnsi="Consolas" w:cs="Courier New"/>
                <w:b/>
                <w:bCs/>
                <w:color w:val="A2FCA2"/>
                <w:sz w:val="18"/>
                <w:szCs w:val="18"/>
                <w:lang w:val="en-CH" w:eastAsia="en-CH"/>
              </w:rPr>
              <w:t>"ut"</w:t>
            </w:r>
            <w:r w:rsidRPr="007B381D">
              <w:rPr>
                <w:rFonts w:ascii="Consolas" w:eastAsia="Times New Roman" w:hAnsi="Consolas" w:cs="Courier New"/>
                <w:b/>
                <w:bCs/>
                <w:color w:val="FFFFFF"/>
                <w:sz w:val="18"/>
                <w:szCs w:val="18"/>
                <w:lang w:val="en-CH" w:eastAsia="en-CH"/>
              </w:rPr>
              <w:t>,</w:t>
            </w:r>
          </w:p>
          <w:p w14:paraId="11DCD7D4"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"image": </w:t>
            </w:r>
            <w:r w:rsidRPr="007B381D">
              <w:rPr>
                <w:rFonts w:ascii="Consolas" w:eastAsia="Times New Roman" w:hAnsi="Consolas" w:cs="Courier New"/>
                <w:b/>
                <w:bCs/>
                <w:color w:val="FCC28C"/>
                <w:sz w:val="18"/>
                <w:szCs w:val="18"/>
                <w:lang w:val="en-CH" w:eastAsia="en-CH"/>
              </w:rPr>
              <w:t>null</w:t>
            </w:r>
          </w:p>
          <w:p w14:paraId="6050A972"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w:t>
            </w:r>
          </w:p>
          <w:p w14:paraId="1181548E"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w:t>
            </w:r>
          </w:p>
          <w:p w14:paraId="71C1735C" w14:textId="77777777" w:rsidR="00C95F86" w:rsidRDefault="00C95F86" w:rsidP="00285417">
            <w:pPr>
              <w:rPr>
                <w:rFonts w:asciiTheme="majorHAnsi" w:eastAsiaTheme="majorEastAsia" w:hAnsiTheme="majorHAnsi" w:cstheme="majorBidi"/>
                <w:bCs/>
                <w:spacing w:val="-10"/>
                <w:kern w:val="28"/>
              </w:rPr>
            </w:pPr>
          </w:p>
        </w:tc>
      </w:tr>
      <w:tr w:rsidR="00C95F86" w14:paraId="691F08B9" w14:textId="77777777" w:rsidTr="00285417">
        <w:tc>
          <w:tcPr>
            <w:tcW w:w="4474" w:type="dxa"/>
          </w:tcPr>
          <w:p w14:paraId="59138ED3"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Datum:</w:t>
            </w:r>
          </w:p>
        </w:tc>
        <w:tc>
          <w:tcPr>
            <w:tcW w:w="4474" w:type="dxa"/>
          </w:tcPr>
          <w:p w14:paraId="5E5B2172" w14:textId="07B84664" w:rsidR="00C95F86" w:rsidRDefault="007B381D"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25.03.2023</w:t>
            </w:r>
          </w:p>
        </w:tc>
      </w:tr>
      <w:tr w:rsidR="00C95F86" w14:paraId="3734ADEC" w14:textId="77777777" w:rsidTr="00285417">
        <w:tc>
          <w:tcPr>
            <w:tcW w:w="4474" w:type="dxa"/>
          </w:tcPr>
          <w:p w14:paraId="669E9A24"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6D8C375C" w14:textId="01A60276" w:rsidR="00C95F86" w:rsidRDefault="007B381D"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7B0106FB" w14:textId="5CBCCB93" w:rsidR="00C95F86" w:rsidRDefault="00C95F86" w:rsidP="00C95F86">
      <w:pPr>
        <w:pStyle w:val="Caption"/>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42</w:t>
      </w:r>
      <w:r w:rsidRPr="006558CB">
        <w:rPr>
          <w:rFonts w:asciiTheme="majorHAnsi" w:hAnsiTheme="majorHAnsi"/>
          <w:sz w:val="20"/>
          <w:szCs w:val="20"/>
        </w:rPr>
        <w:t xml:space="preserve"> - Testprotokoll für </w:t>
      </w:r>
      <w:r>
        <w:rPr>
          <w:rFonts w:asciiTheme="majorHAnsi" w:hAnsiTheme="majorHAnsi"/>
          <w:sz w:val="20"/>
          <w:szCs w:val="20"/>
        </w:rPr>
        <w:t>Anzeige aller Produkte nach Namen</w:t>
      </w:r>
    </w:p>
    <w:p w14:paraId="093BDC7A" w14:textId="77777777" w:rsidR="00C95F86" w:rsidRPr="0023481F" w:rsidRDefault="00C95F86" w:rsidP="00C95F86"/>
    <w:tbl>
      <w:tblPr>
        <w:tblStyle w:val="TableGrid"/>
        <w:tblW w:w="0" w:type="auto"/>
        <w:tblLook w:val="04A0" w:firstRow="1" w:lastRow="0" w:firstColumn="1" w:lastColumn="0" w:noHBand="0" w:noVBand="1"/>
      </w:tblPr>
      <w:tblGrid>
        <w:gridCol w:w="4474"/>
        <w:gridCol w:w="4474"/>
      </w:tblGrid>
      <w:tr w:rsidR="00C95F86" w14:paraId="74A2DA09" w14:textId="77777777" w:rsidTr="00285417">
        <w:tc>
          <w:tcPr>
            <w:tcW w:w="4474" w:type="dxa"/>
          </w:tcPr>
          <w:p w14:paraId="5885F582"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2628571E" w14:textId="5F372019"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Produkte nach Namen falsche Eingabe</w:t>
            </w:r>
          </w:p>
        </w:tc>
      </w:tr>
      <w:tr w:rsidR="00C95F86" w14:paraId="4152109D" w14:textId="77777777" w:rsidTr="00285417">
        <w:tc>
          <w:tcPr>
            <w:tcW w:w="4474" w:type="dxa"/>
          </w:tcPr>
          <w:p w14:paraId="269377B1"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026394DA" w14:textId="58C1ECDE"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C95F86" w14:paraId="543D4064" w14:textId="77777777" w:rsidTr="00285417">
        <w:tc>
          <w:tcPr>
            <w:tcW w:w="8948" w:type="dxa"/>
            <w:gridSpan w:val="2"/>
          </w:tcPr>
          <w:p w14:paraId="04543154"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2CF52946" w14:textId="77777777" w:rsidR="00C95F86" w:rsidRDefault="00C95F86" w:rsidP="00285417">
            <w:pPr>
              <w:rPr>
                <w:rFonts w:asciiTheme="majorHAnsi" w:eastAsiaTheme="majorEastAsia" w:hAnsiTheme="majorHAnsi" w:cstheme="majorBidi"/>
                <w:bCs/>
                <w:spacing w:val="-10"/>
                <w:kern w:val="28"/>
              </w:rPr>
            </w:pPr>
          </w:p>
        </w:tc>
      </w:tr>
      <w:tr w:rsidR="00C95F86" w14:paraId="70B98C19" w14:textId="77777777" w:rsidTr="00285417">
        <w:tc>
          <w:tcPr>
            <w:tcW w:w="8948" w:type="dxa"/>
            <w:gridSpan w:val="2"/>
          </w:tcPr>
          <w:p w14:paraId="4CDC0DA0"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3103900A" w14:textId="77777777" w:rsidR="00C95F86" w:rsidRDefault="00C95F86" w:rsidP="00285417">
            <w:pPr>
              <w:rPr>
                <w:rFonts w:asciiTheme="majorHAnsi" w:eastAsiaTheme="majorEastAsia" w:hAnsiTheme="majorHAnsi" w:cstheme="majorBidi"/>
                <w:bCs/>
                <w:spacing w:val="-10"/>
                <w:kern w:val="28"/>
              </w:rPr>
            </w:pPr>
          </w:p>
        </w:tc>
      </w:tr>
      <w:tr w:rsidR="00C95F86" w14:paraId="641A0338" w14:textId="77777777" w:rsidTr="00285417">
        <w:tc>
          <w:tcPr>
            <w:tcW w:w="4474" w:type="dxa"/>
          </w:tcPr>
          <w:p w14:paraId="19408B54"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5C2DCCE3" w14:textId="77777777" w:rsidR="00C95F86" w:rsidRDefault="00C95F86" w:rsidP="00285417">
            <w:pPr>
              <w:rPr>
                <w:rFonts w:asciiTheme="majorHAnsi" w:eastAsiaTheme="majorEastAsia" w:hAnsiTheme="majorHAnsi" w:cstheme="majorBidi"/>
                <w:bCs/>
                <w:spacing w:val="-10"/>
                <w:kern w:val="28"/>
              </w:rPr>
            </w:pPr>
          </w:p>
        </w:tc>
      </w:tr>
      <w:tr w:rsidR="00C95F86" w14:paraId="14FF5741" w14:textId="77777777" w:rsidTr="00285417">
        <w:tc>
          <w:tcPr>
            <w:tcW w:w="4474" w:type="dxa"/>
          </w:tcPr>
          <w:p w14:paraId="54FA649E"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24F2E31B" w14:textId="77777777" w:rsidR="00C95F86" w:rsidRDefault="00C95F86" w:rsidP="00285417">
            <w:pPr>
              <w:rPr>
                <w:rFonts w:asciiTheme="majorHAnsi" w:eastAsiaTheme="majorEastAsia" w:hAnsiTheme="majorHAnsi" w:cstheme="majorBidi"/>
                <w:bCs/>
                <w:spacing w:val="-10"/>
                <w:kern w:val="28"/>
              </w:rPr>
            </w:pPr>
          </w:p>
        </w:tc>
      </w:tr>
    </w:tbl>
    <w:p w14:paraId="22C3274A" w14:textId="0ED13397" w:rsidR="00C95F86" w:rsidRDefault="00C95F86" w:rsidP="00C95F86">
      <w:pPr>
        <w:pStyle w:val="Caption"/>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43</w:t>
      </w:r>
      <w:r w:rsidRPr="006558CB">
        <w:rPr>
          <w:rFonts w:asciiTheme="majorHAnsi" w:hAnsiTheme="majorHAnsi"/>
          <w:sz w:val="20"/>
          <w:szCs w:val="20"/>
        </w:rPr>
        <w:t xml:space="preserve"> - Testprotokoll für </w:t>
      </w:r>
      <w:r>
        <w:rPr>
          <w:rFonts w:asciiTheme="majorHAnsi" w:hAnsiTheme="majorHAnsi"/>
          <w:sz w:val="20"/>
          <w:szCs w:val="20"/>
        </w:rPr>
        <w:t>Anzeige aller Produkte nach Namen Fehler</w:t>
      </w:r>
    </w:p>
    <w:p w14:paraId="22A8DF83" w14:textId="77777777" w:rsidR="00C95F86" w:rsidRPr="0023481F" w:rsidRDefault="00C95F86" w:rsidP="00C95F86"/>
    <w:tbl>
      <w:tblPr>
        <w:tblStyle w:val="TableGrid"/>
        <w:tblW w:w="0" w:type="auto"/>
        <w:tblLook w:val="04A0" w:firstRow="1" w:lastRow="0" w:firstColumn="1" w:lastColumn="0" w:noHBand="0" w:noVBand="1"/>
      </w:tblPr>
      <w:tblGrid>
        <w:gridCol w:w="4474"/>
        <w:gridCol w:w="4474"/>
      </w:tblGrid>
      <w:tr w:rsidR="00C95F86" w14:paraId="3C2B25A1" w14:textId="77777777" w:rsidTr="00285417">
        <w:tc>
          <w:tcPr>
            <w:tcW w:w="4474" w:type="dxa"/>
          </w:tcPr>
          <w:p w14:paraId="4393566B"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066718B2" w14:textId="39E8C858"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Produkte sortiert nach Shop</w:t>
            </w:r>
          </w:p>
        </w:tc>
      </w:tr>
      <w:tr w:rsidR="00C95F86" w14:paraId="153538CE" w14:textId="77777777" w:rsidTr="00285417">
        <w:tc>
          <w:tcPr>
            <w:tcW w:w="4474" w:type="dxa"/>
          </w:tcPr>
          <w:p w14:paraId="5E4F5778"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24DB8976" w14:textId="7432BDBF"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C95F86" w:rsidRPr="007B381D" w14:paraId="54F0BF90" w14:textId="77777777" w:rsidTr="00285417">
        <w:tc>
          <w:tcPr>
            <w:tcW w:w="8948" w:type="dxa"/>
            <w:gridSpan w:val="2"/>
          </w:tcPr>
          <w:p w14:paraId="35D0EE82" w14:textId="0AC4473E" w:rsidR="00C95F86" w:rsidRPr="007B381D" w:rsidRDefault="00C95F86" w:rsidP="00285417">
            <w:pPr>
              <w:rPr>
                <w:rFonts w:asciiTheme="majorHAnsi" w:eastAsiaTheme="majorEastAsia" w:hAnsiTheme="majorHAnsi" w:cstheme="majorBidi"/>
                <w:bCs/>
                <w:spacing w:val="-10"/>
                <w:kern w:val="28"/>
                <w:lang w:val="en-US"/>
              </w:rPr>
            </w:pPr>
            <w:r w:rsidRPr="007B381D">
              <w:rPr>
                <w:rFonts w:asciiTheme="majorHAnsi" w:eastAsiaTheme="majorEastAsia" w:hAnsiTheme="majorHAnsi" w:cstheme="majorBidi"/>
                <w:bCs/>
                <w:spacing w:val="-10"/>
                <w:kern w:val="28"/>
                <w:lang w:val="en-US"/>
              </w:rPr>
              <w:t>Eingabe:</w:t>
            </w:r>
            <w:r w:rsidR="007B381D" w:rsidRPr="007B381D">
              <w:rPr>
                <w:rFonts w:asciiTheme="majorHAnsi" w:eastAsiaTheme="majorEastAsia" w:hAnsiTheme="majorHAnsi" w:cstheme="majorBidi"/>
                <w:bCs/>
                <w:spacing w:val="-10"/>
                <w:kern w:val="28"/>
                <w:lang w:val="en-US"/>
              </w:rPr>
              <w:t xml:space="preserve">  Get Request /api/produ</w:t>
            </w:r>
            <w:r w:rsidR="007B381D">
              <w:rPr>
                <w:rFonts w:asciiTheme="majorHAnsi" w:eastAsiaTheme="majorEastAsia" w:hAnsiTheme="majorHAnsi" w:cstheme="majorBidi"/>
                <w:bCs/>
                <w:spacing w:val="-10"/>
                <w:kern w:val="28"/>
                <w:lang w:val="en-US"/>
              </w:rPr>
              <w:t>cts/sort/shop</w:t>
            </w:r>
          </w:p>
          <w:p w14:paraId="2B5AC97E" w14:textId="77777777" w:rsidR="00C95F86" w:rsidRPr="007B381D" w:rsidRDefault="00C95F86" w:rsidP="00285417">
            <w:pPr>
              <w:rPr>
                <w:rFonts w:asciiTheme="majorHAnsi" w:eastAsiaTheme="majorEastAsia" w:hAnsiTheme="majorHAnsi" w:cstheme="majorBidi"/>
                <w:bCs/>
                <w:spacing w:val="-10"/>
                <w:kern w:val="28"/>
                <w:lang w:val="en-US"/>
              </w:rPr>
            </w:pPr>
          </w:p>
        </w:tc>
      </w:tr>
      <w:tr w:rsidR="00C95F86" w14:paraId="049643D5" w14:textId="77777777" w:rsidTr="00285417">
        <w:tc>
          <w:tcPr>
            <w:tcW w:w="8948" w:type="dxa"/>
            <w:gridSpan w:val="2"/>
          </w:tcPr>
          <w:p w14:paraId="32F1DA85" w14:textId="384C0016" w:rsidR="00C95F86" w:rsidRPr="007B381D" w:rsidRDefault="00C95F86" w:rsidP="00285417">
            <w:pPr>
              <w:rPr>
                <w:rFonts w:asciiTheme="majorHAnsi" w:eastAsiaTheme="majorEastAsia" w:hAnsiTheme="majorHAnsi" w:cstheme="majorBidi"/>
                <w:bCs/>
                <w:spacing w:val="-10"/>
                <w:kern w:val="28"/>
                <w:lang w:val="en-US"/>
              </w:rPr>
            </w:pPr>
            <w:r w:rsidRPr="007B381D">
              <w:rPr>
                <w:rFonts w:asciiTheme="majorHAnsi" w:eastAsiaTheme="majorEastAsia" w:hAnsiTheme="majorHAnsi" w:cstheme="majorBidi"/>
                <w:bCs/>
                <w:spacing w:val="-10"/>
                <w:kern w:val="28"/>
                <w:lang w:val="en-US"/>
              </w:rPr>
              <w:t>Ausgabe:</w:t>
            </w:r>
            <w:r w:rsidR="007B381D" w:rsidRPr="007B381D">
              <w:rPr>
                <w:rFonts w:asciiTheme="majorHAnsi" w:eastAsiaTheme="majorEastAsia" w:hAnsiTheme="majorHAnsi" w:cstheme="majorBidi"/>
                <w:bCs/>
                <w:spacing w:val="-10"/>
                <w:kern w:val="28"/>
                <w:lang w:val="en-US"/>
              </w:rPr>
              <w:t xml:space="preserve"> Statuscode 200</w:t>
            </w:r>
          </w:p>
          <w:p w14:paraId="091FCF60" w14:textId="24635CC2" w:rsidR="007B381D" w:rsidRPr="007B381D" w:rsidRDefault="007B381D" w:rsidP="00285417">
            <w:pPr>
              <w:rPr>
                <w:rFonts w:asciiTheme="majorHAnsi" w:eastAsiaTheme="majorEastAsia" w:hAnsiTheme="majorHAnsi" w:cstheme="majorBidi"/>
                <w:bCs/>
                <w:spacing w:val="-10"/>
                <w:kern w:val="28"/>
                <w:lang w:val="en-US"/>
              </w:rPr>
            </w:pPr>
          </w:p>
          <w:p w14:paraId="7153D117"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w:t>
            </w:r>
          </w:p>
          <w:p w14:paraId="37895944"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w:t>
            </w:r>
          </w:p>
          <w:p w14:paraId="2B324D90"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"id": </w:t>
            </w:r>
            <w:r w:rsidRPr="007B381D">
              <w:rPr>
                <w:rFonts w:ascii="Consolas" w:eastAsia="Times New Roman" w:hAnsi="Consolas" w:cs="Courier New"/>
                <w:b/>
                <w:bCs/>
                <w:color w:val="D36363"/>
                <w:sz w:val="18"/>
                <w:szCs w:val="18"/>
                <w:lang w:val="en-CH" w:eastAsia="en-CH"/>
              </w:rPr>
              <w:t>1</w:t>
            </w:r>
            <w:r w:rsidRPr="007B381D">
              <w:rPr>
                <w:rFonts w:ascii="Consolas" w:eastAsia="Times New Roman" w:hAnsi="Consolas" w:cs="Courier New"/>
                <w:b/>
                <w:bCs/>
                <w:color w:val="FFFFFF"/>
                <w:sz w:val="18"/>
                <w:szCs w:val="18"/>
                <w:lang w:val="en-CH" w:eastAsia="en-CH"/>
              </w:rPr>
              <w:t>,</w:t>
            </w:r>
          </w:p>
          <w:p w14:paraId="43D64835"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"shop": </w:t>
            </w:r>
            <w:r w:rsidRPr="007B381D">
              <w:rPr>
                <w:rFonts w:ascii="Consolas" w:eastAsia="Times New Roman" w:hAnsi="Consolas" w:cs="Courier New"/>
                <w:b/>
                <w:bCs/>
                <w:color w:val="A2FCA2"/>
                <w:sz w:val="18"/>
                <w:szCs w:val="18"/>
                <w:lang w:val="en-CH" w:eastAsia="en-CH"/>
              </w:rPr>
              <w:t>"hamill"</w:t>
            </w:r>
            <w:r w:rsidRPr="007B381D">
              <w:rPr>
                <w:rFonts w:ascii="Consolas" w:eastAsia="Times New Roman" w:hAnsi="Consolas" w:cs="Courier New"/>
                <w:b/>
                <w:bCs/>
                <w:color w:val="FFFFFF"/>
                <w:sz w:val="18"/>
                <w:szCs w:val="18"/>
                <w:lang w:val="en-CH" w:eastAsia="en-CH"/>
              </w:rPr>
              <w:t>,</w:t>
            </w:r>
          </w:p>
          <w:p w14:paraId="0E9CEA41"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"name": </w:t>
            </w:r>
            <w:r w:rsidRPr="007B381D">
              <w:rPr>
                <w:rFonts w:ascii="Consolas" w:eastAsia="Times New Roman" w:hAnsi="Consolas" w:cs="Courier New"/>
                <w:b/>
                <w:bCs/>
                <w:color w:val="A2FCA2"/>
                <w:sz w:val="18"/>
                <w:szCs w:val="18"/>
                <w:lang w:val="en-CH" w:eastAsia="en-CH"/>
              </w:rPr>
              <w:t>"sit"</w:t>
            </w:r>
            <w:r w:rsidRPr="007B381D">
              <w:rPr>
                <w:rFonts w:ascii="Consolas" w:eastAsia="Times New Roman" w:hAnsi="Consolas" w:cs="Courier New"/>
                <w:b/>
                <w:bCs/>
                <w:color w:val="FFFFFF"/>
                <w:sz w:val="18"/>
                <w:szCs w:val="18"/>
                <w:lang w:val="en-CH" w:eastAsia="en-CH"/>
              </w:rPr>
              <w:t>,</w:t>
            </w:r>
          </w:p>
          <w:p w14:paraId="34D380A7"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"image": </w:t>
            </w:r>
            <w:r w:rsidRPr="007B381D">
              <w:rPr>
                <w:rFonts w:ascii="Consolas" w:eastAsia="Times New Roman" w:hAnsi="Consolas" w:cs="Courier New"/>
                <w:b/>
                <w:bCs/>
                <w:color w:val="A2FCA2"/>
                <w:sz w:val="18"/>
                <w:szCs w:val="18"/>
                <w:lang w:val="en-CH" w:eastAsia="en-CH"/>
              </w:rPr>
              <w:t>"7b6f588fe13bf2df00ed9f28fbc2f0e0.png"</w:t>
            </w:r>
          </w:p>
          <w:p w14:paraId="30FB539F"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w:t>
            </w:r>
          </w:p>
          <w:p w14:paraId="34C3C325"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lastRenderedPageBreak/>
              <w:t xml:space="preserve">  {</w:t>
            </w:r>
          </w:p>
          <w:p w14:paraId="552227C0"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"id": </w:t>
            </w:r>
            <w:r w:rsidRPr="007B381D">
              <w:rPr>
                <w:rFonts w:ascii="Consolas" w:eastAsia="Times New Roman" w:hAnsi="Consolas" w:cs="Courier New"/>
                <w:b/>
                <w:bCs/>
                <w:color w:val="D36363"/>
                <w:sz w:val="18"/>
                <w:szCs w:val="18"/>
                <w:lang w:val="en-CH" w:eastAsia="en-CH"/>
              </w:rPr>
              <w:t>4</w:t>
            </w:r>
            <w:r w:rsidRPr="007B381D">
              <w:rPr>
                <w:rFonts w:ascii="Consolas" w:eastAsia="Times New Roman" w:hAnsi="Consolas" w:cs="Courier New"/>
                <w:b/>
                <w:bCs/>
                <w:color w:val="FFFFFF"/>
                <w:sz w:val="18"/>
                <w:szCs w:val="18"/>
                <w:lang w:val="en-CH" w:eastAsia="en-CH"/>
              </w:rPr>
              <w:t>,</w:t>
            </w:r>
          </w:p>
          <w:p w14:paraId="1A5BCB44"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"shop": </w:t>
            </w:r>
            <w:r w:rsidRPr="007B381D">
              <w:rPr>
                <w:rFonts w:ascii="Consolas" w:eastAsia="Times New Roman" w:hAnsi="Consolas" w:cs="Courier New"/>
                <w:b/>
                <w:bCs/>
                <w:color w:val="A2FCA2"/>
                <w:sz w:val="18"/>
                <w:szCs w:val="18"/>
                <w:lang w:val="en-CH" w:eastAsia="en-CH"/>
              </w:rPr>
              <w:t>"hamill"</w:t>
            </w:r>
            <w:r w:rsidRPr="007B381D">
              <w:rPr>
                <w:rFonts w:ascii="Consolas" w:eastAsia="Times New Roman" w:hAnsi="Consolas" w:cs="Courier New"/>
                <w:b/>
                <w:bCs/>
                <w:color w:val="FFFFFF"/>
                <w:sz w:val="18"/>
                <w:szCs w:val="18"/>
                <w:lang w:val="en-CH" w:eastAsia="en-CH"/>
              </w:rPr>
              <w:t>,</w:t>
            </w:r>
          </w:p>
          <w:p w14:paraId="4E91B35D"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"name": </w:t>
            </w:r>
            <w:r w:rsidRPr="007B381D">
              <w:rPr>
                <w:rFonts w:ascii="Consolas" w:eastAsia="Times New Roman" w:hAnsi="Consolas" w:cs="Courier New"/>
                <w:b/>
                <w:bCs/>
                <w:color w:val="A2FCA2"/>
                <w:sz w:val="18"/>
                <w:szCs w:val="18"/>
                <w:lang w:val="en-CH" w:eastAsia="en-CH"/>
              </w:rPr>
              <w:t>"et"</w:t>
            </w:r>
            <w:r w:rsidRPr="007B381D">
              <w:rPr>
                <w:rFonts w:ascii="Consolas" w:eastAsia="Times New Roman" w:hAnsi="Consolas" w:cs="Courier New"/>
                <w:b/>
                <w:bCs/>
                <w:color w:val="FFFFFF"/>
                <w:sz w:val="18"/>
                <w:szCs w:val="18"/>
                <w:lang w:val="en-CH" w:eastAsia="en-CH"/>
              </w:rPr>
              <w:t>,</w:t>
            </w:r>
          </w:p>
          <w:p w14:paraId="469AD173"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"image": </w:t>
            </w:r>
            <w:r w:rsidRPr="007B381D">
              <w:rPr>
                <w:rFonts w:ascii="Consolas" w:eastAsia="Times New Roman" w:hAnsi="Consolas" w:cs="Courier New"/>
                <w:b/>
                <w:bCs/>
                <w:color w:val="FCC28C"/>
                <w:sz w:val="18"/>
                <w:szCs w:val="18"/>
                <w:lang w:val="en-CH" w:eastAsia="en-CH"/>
              </w:rPr>
              <w:t>null</w:t>
            </w:r>
          </w:p>
          <w:p w14:paraId="3C61FA60"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w:t>
            </w:r>
          </w:p>
          <w:p w14:paraId="15CF074D"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w:t>
            </w:r>
          </w:p>
          <w:p w14:paraId="4257C0F5"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"id": </w:t>
            </w:r>
            <w:r w:rsidRPr="007B381D">
              <w:rPr>
                <w:rFonts w:ascii="Consolas" w:eastAsia="Times New Roman" w:hAnsi="Consolas" w:cs="Courier New"/>
                <w:b/>
                <w:bCs/>
                <w:color w:val="D36363"/>
                <w:sz w:val="18"/>
                <w:szCs w:val="18"/>
                <w:lang w:val="en-CH" w:eastAsia="en-CH"/>
              </w:rPr>
              <w:t>3</w:t>
            </w:r>
            <w:r w:rsidRPr="007B381D">
              <w:rPr>
                <w:rFonts w:ascii="Consolas" w:eastAsia="Times New Roman" w:hAnsi="Consolas" w:cs="Courier New"/>
                <w:b/>
                <w:bCs/>
                <w:color w:val="FFFFFF"/>
                <w:sz w:val="18"/>
                <w:szCs w:val="18"/>
                <w:lang w:val="en-CH" w:eastAsia="en-CH"/>
              </w:rPr>
              <w:t>,</w:t>
            </w:r>
          </w:p>
          <w:p w14:paraId="3B924262"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"shop": </w:t>
            </w:r>
            <w:r w:rsidRPr="007B381D">
              <w:rPr>
                <w:rFonts w:ascii="Consolas" w:eastAsia="Times New Roman" w:hAnsi="Consolas" w:cs="Courier New"/>
                <w:b/>
                <w:bCs/>
                <w:color w:val="A2FCA2"/>
                <w:sz w:val="18"/>
                <w:szCs w:val="18"/>
                <w:lang w:val="en-CH" w:eastAsia="en-CH"/>
              </w:rPr>
              <w:t>"hilpert"</w:t>
            </w:r>
            <w:r w:rsidRPr="007B381D">
              <w:rPr>
                <w:rFonts w:ascii="Consolas" w:eastAsia="Times New Roman" w:hAnsi="Consolas" w:cs="Courier New"/>
                <w:b/>
                <w:bCs/>
                <w:color w:val="FFFFFF"/>
                <w:sz w:val="18"/>
                <w:szCs w:val="18"/>
                <w:lang w:val="en-CH" w:eastAsia="en-CH"/>
              </w:rPr>
              <w:t>,</w:t>
            </w:r>
          </w:p>
          <w:p w14:paraId="75097919"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"name": </w:t>
            </w:r>
            <w:r w:rsidRPr="007B381D">
              <w:rPr>
                <w:rFonts w:ascii="Consolas" w:eastAsia="Times New Roman" w:hAnsi="Consolas" w:cs="Courier New"/>
                <w:b/>
                <w:bCs/>
                <w:color w:val="A2FCA2"/>
                <w:sz w:val="18"/>
                <w:szCs w:val="18"/>
                <w:lang w:val="en-CH" w:eastAsia="en-CH"/>
              </w:rPr>
              <w:t>"similique"</w:t>
            </w:r>
            <w:r w:rsidRPr="007B381D">
              <w:rPr>
                <w:rFonts w:ascii="Consolas" w:eastAsia="Times New Roman" w:hAnsi="Consolas" w:cs="Courier New"/>
                <w:b/>
                <w:bCs/>
                <w:color w:val="FFFFFF"/>
                <w:sz w:val="18"/>
                <w:szCs w:val="18"/>
                <w:lang w:val="en-CH" w:eastAsia="en-CH"/>
              </w:rPr>
              <w:t>,</w:t>
            </w:r>
          </w:p>
          <w:p w14:paraId="0777A993"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"image": </w:t>
            </w:r>
            <w:r w:rsidRPr="007B381D">
              <w:rPr>
                <w:rFonts w:ascii="Consolas" w:eastAsia="Times New Roman" w:hAnsi="Consolas" w:cs="Courier New"/>
                <w:b/>
                <w:bCs/>
                <w:color w:val="A2FCA2"/>
                <w:sz w:val="18"/>
                <w:szCs w:val="18"/>
                <w:lang w:val="en-CH" w:eastAsia="en-CH"/>
              </w:rPr>
              <w:t>"7d35cad275d67bbed39c1e69aca53ac7.png"</w:t>
            </w:r>
          </w:p>
          <w:p w14:paraId="14B118B0"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w:t>
            </w:r>
          </w:p>
          <w:p w14:paraId="690CD8D3"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w:t>
            </w:r>
          </w:p>
          <w:p w14:paraId="2CE6FC08"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"id": </w:t>
            </w:r>
            <w:r w:rsidRPr="007B381D">
              <w:rPr>
                <w:rFonts w:ascii="Consolas" w:eastAsia="Times New Roman" w:hAnsi="Consolas" w:cs="Courier New"/>
                <w:b/>
                <w:bCs/>
                <w:color w:val="D36363"/>
                <w:sz w:val="18"/>
                <w:szCs w:val="18"/>
                <w:lang w:val="en-CH" w:eastAsia="en-CH"/>
              </w:rPr>
              <w:t>5</w:t>
            </w:r>
            <w:r w:rsidRPr="007B381D">
              <w:rPr>
                <w:rFonts w:ascii="Consolas" w:eastAsia="Times New Roman" w:hAnsi="Consolas" w:cs="Courier New"/>
                <w:b/>
                <w:bCs/>
                <w:color w:val="FFFFFF"/>
                <w:sz w:val="18"/>
                <w:szCs w:val="18"/>
                <w:lang w:val="en-CH" w:eastAsia="en-CH"/>
              </w:rPr>
              <w:t>,</w:t>
            </w:r>
          </w:p>
          <w:p w14:paraId="345F8F88"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"shop": </w:t>
            </w:r>
            <w:r w:rsidRPr="007B381D">
              <w:rPr>
                <w:rFonts w:ascii="Consolas" w:eastAsia="Times New Roman" w:hAnsi="Consolas" w:cs="Courier New"/>
                <w:b/>
                <w:bCs/>
                <w:color w:val="A2FCA2"/>
                <w:sz w:val="18"/>
                <w:szCs w:val="18"/>
                <w:lang w:val="en-CH" w:eastAsia="en-CH"/>
              </w:rPr>
              <w:t>"hilpert"</w:t>
            </w:r>
            <w:r w:rsidRPr="007B381D">
              <w:rPr>
                <w:rFonts w:ascii="Consolas" w:eastAsia="Times New Roman" w:hAnsi="Consolas" w:cs="Courier New"/>
                <w:b/>
                <w:bCs/>
                <w:color w:val="FFFFFF"/>
                <w:sz w:val="18"/>
                <w:szCs w:val="18"/>
                <w:lang w:val="en-CH" w:eastAsia="en-CH"/>
              </w:rPr>
              <w:t>,</w:t>
            </w:r>
          </w:p>
          <w:p w14:paraId="511218F7"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"name": </w:t>
            </w:r>
            <w:r w:rsidRPr="007B381D">
              <w:rPr>
                <w:rFonts w:ascii="Consolas" w:eastAsia="Times New Roman" w:hAnsi="Consolas" w:cs="Courier New"/>
                <w:b/>
                <w:bCs/>
                <w:color w:val="A2FCA2"/>
                <w:sz w:val="18"/>
                <w:szCs w:val="18"/>
                <w:lang w:val="en-CH" w:eastAsia="en-CH"/>
              </w:rPr>
              <w:t>"ut"</w:t>
            </w:r>
            <w:r w:rsidRPr="007B381D">
              <w:rPr>
                <w:rFonts w:ascii="Consolas" w:eastAsia="Times New Roman" w:hAnsi="Consolas" w:cs="Courier New"/>
                <w:b/>
                <w:bCs/>
                <w:color w:val="FFFFFF"/>
                <w:sz w:val="18"/>
                <w:szCs w:val="18"/>
                <w:lang w:val="en-CH" w:eastAsia="en-CH"/>
              </w:rPr>
              <w:t>,</w:t>
            </w:r>
          </w:p>
          <w:p w14:paraId="3E549D4A"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"image": </w:t>
            </w:r>
            <w:r w:rsidRPr="007B381D">
              <w:rPr>
                <w:rFonts w:ascii="Consolas" w:eastAsia="Times New Roman" w:hAnsi="Consolas" w:cs="Courier New"/>
                <w:b/>
                <w:bCs/>
                <w:color w:val="FCC28C"/>
                <w:sz w:val="18"/>
                <w:szCs w:val="18"/>
                <w:lang w:val="en-CH" w:eastAsia="en-CH"/>
              </w:rPr>
              <w:t>null</w:t>
            </w:r>
          </w:p>
          <w:p w14:paraId="4F22E664"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w:t>
            </w:r>
          </w:p>
          <w:p w14:paraId="08ED6140"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w:t>
            </w:r>
          </w:p>
          <w:p w14:paraId="15B87C57"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"id": </w:t>
            </w:r>
            <w:r w:rsidRPr="007B381D">
              <w:rPr>
                <w:rFonts w:ascii="Consolas" w:eastAsia="Times New Roman" w:hAnsi="Consolas" w:cs="Courier New"/>
                <w:b/>
                <w:bCs/>
                <w:color w:val="D36363"/>
                <w:sz w:val="18"/>
                <w:szCs w:val="18"/>
                <w:lang w:val="en-CH" w:eastAsia="en-CH"/>
              </w:rPr>
              <w:t>6</w:t>
            </w:r>
            <w:r w:rsidRPr="007B381D">
              <w:rPr>
                <w:rFonts w:ascii="Consolas" w:eastAsia="Times New Roman" w:hAnsi="Consolas" w:cs="Courier New"/>
                <w:b/>
                <w:bCs/>
                <w:color w:val="FFFFFF"/>
                <w:sz w:val="18"/>
                <w:szCs w:val="18"/>
                <w:lang w:val="en-CH" w:eastAsia="en-CH"/>
              </w:rPr>
              <w:t>,</w:t>
            </w:r>
          </w:p>
          <w:p w14:paraId="6186CFE6"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"shop": </w:t>
            </w:r>
            <w:r w:rsidRPr="007B381D">
              <w:rPr>
                <w:rFonts w:ascii="Consolas" w:eastAsia="Times New Roman" w:hAnsi="Consolas" w:cs="Courier New"/>
                <w:b/>
                <w:bCs/>
                <w:color w:val="A2FCA2"/>
                <w:sz w:val="18"/>
                <w:szCs w:val="18"/>
                <w:lang w:val="en-CH" w:eastAsia="en-CH"/>
              </w:rPr>
              <w:t>"hilpert"</w:t>
            </w:r>
            <w:r w:rsidRPr="007B381D">
              <w:rPr>
                <w:rFonts w:ascii="Consolas" w:eastAsia="Times New Roman" w:hAnsi="Consolas" w:cs="Courier New"/>
                <w:b/>
                <w:bCs/>
                <w:color w:val="FFFFFF"/>
                <w:sz w:val="18"/>
                <w:szCs w:val="18"/>
                <w:lang w:val="en-CH" w:eastAsia="en-CH"/>
              </w:rPr>
              <w:t>,</w:t>
            </w:r>
          </w:p>
          <w:p w14:paraId="0BE29089"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"name": </w:t>
            </w:r>
            <w:r w:rsidRPr="007B381D">
              <w:rPr>
                <w:rFonts w:ascii="Consolas" w:eastAsia="Times New Roman" w:hAnsi="Consolas" w:cs="Courier New"/>
                <w:b/>
                <w:bCs/>
                <w:color w:val="A2FCA2"/>
                <w:sz w:val="18"/>
                <w:szCs w:val="18"/>
                <w:lang w:val="en-CH" w:eastAsia="en-CH"/>
              </w:rPr>
              <w:t>"at"</w:t>
            </w:r>
            <w:r w:rsidRPr="007B381D">
              <w:rPr>
                <w:rFonts w:ascii="Consolas" w:eastAsia="Times New Roman" w:hAnsi="Consolas" w:cs="Courier New"/>
                <w:b/>
                <w:bCs/>
                <w:color w:val="FFFFFF"/>
                <w:sz w:val="18"/>
                <w:szCs w:val="18"/>
                <w:lang w:val="en-CH" w:eastAsia="en-CH"/>
              </w:rPr>
              <w:t>,</w:t>
            </w:r>
          </w:p>
          <w:p w14:paraId="0DCF936A"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"image": </w:t>
            </w:r>
            <w:r w:rsidRPr="007B381D">
              <w:rPr>
                <w:rFonts w:ascii="Consolas" w:eastAsia="Times New Roman" w:hAnsi="Consolas" w:cs="Courier New"/>
                <w:b/>
                <w:bCs/>
                <w:color w:val="FCC28C"/>
                <w:sz w:val="18"/>
                <w:szCs w:val="18"/>
                <w:lang w:val="en-CH" w:eastAsia="en-CH"/>
              </w:rPr>
              <w:t>null</w:t>
            </w:r>
          </w:p>
          <w:p w14:paraId="6F571376"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w:t>
            </w:r>
          </w:p>
          <w:p w14:paraId="7A927A6B"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w:t>
            </w:r>
          </w:p>
          <w:p w14:paraId="606F5215"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"id": </w:t>
            </w:r>
            <w:r w:rsidRPr="007B381D">
              <w:rPr>
                <w:rFonts w:ascii="Consolas" w:eastAsia="Times New Roman" w:hAnsi="Consolas" w:cs="Courier New"/>
                <w:b/>
                <w:bCs/>
                <w:color w:val="D36363"/>
                <w:sz w:val="18"/>
                <w:szCs w:val="18"/>
                <w:lang w:val="en-CH" w:eastAsia="en-CH"/>
              </w:rPr>
              <w:t>2</w:t>
            </w:r>
            <w:r w:rsidRPr="007B381D">
              <w:rPr>
                <w:rFonts w:ascii="Consolas" w:eastAsia="Times New Roman" w:hAnsi="Consolas" w:cs="Courier New"/>
                <w:b/>
                <w:bCs/>
                <w:color w:val="FFFFFF"/>
                <w:sz w:val="18"/>
                <w:szCs w:val="18"/>
                <w:lang w:val="en-CH" w:eastAsia="en-CH"/>
              </w:rPr>
              <w:t>,</w:t>
            </w:r>
          </w:p>
          <w:p w14:paraId="29ACC92B"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"shop": </w:t>
            </w:r>
            <w:r w:rsidRPr="007B381D">
              <w:rPr>
                <w:rFonts w:ascii="Consolas" w:eastAsia="Times New Roman" w:hAnsi="Consolas" w:cs="Courier New"/>
                <w:b/>
                <w:bCs/>
                <w:color w:val="A2FCA2"/>
                <w:sz w:val="18"/>
                <w:szCs w:val="18"/>
                <w:lang w:val="en-CH" w:eastAsia="en-CH"/>
              </w:rPr>
              <w:t>"lehner"</w:t>
            </w:r>
            <w:r w:rsidRPr="007B381D">
              <w:rPr>
                <w:rFonts w:ascii="Consolas" w:eastAsia="Times New Roman" w:hAnsi="Consolas" w:cs="Courier New"/>
                <w:b/>
                <w:bCs/>
                <w:color w:val="FFFFFF"/>
                <w:sz w:val="18"/>
                <w:szCs w:val="18"/>
                <w:lang w:val="en-CH" w:eastAsia="en-CH"/>
              </w:rPr>
              <w:t>,</w:t>
            </w:r>
          </w:p>
          <w:p w14:paraId="64AE52C8"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"name": </w:t>
            </w:r>
            <w:r w:rsidRPr="007B381D">
              <w:rPr>
                <w:rFonts w:ascii="Consolas" w:eastAsia="Times New Roman" w:hAnsi="Consolas" w:cs="Courier New"/>
                <w:b/>
                <w:bCs/>
                <w:color w:val="A2FCA2"/>
                <w:sz w:val="18"/>
                <w:szCs w:val="18"/>
                <w:lang w:val="en-CH" w:eastAsia="en-CH"/>
              </w:rPr>
              <w:t>"ab"</w:t>
            </w:r>
            <w:r w:rsidRPr="007B381D">
              <w:rPr>
                <w:rFonts w:ascii="Consolas" w:eastAsia="Times New Roman" w:hAnsi="Consolas" w:cs="Courier New"/>
                <w:b/>
                <w:bCs/>
                <w:color w:val="FFFFFF"/>
                <w:sz w:val="18"/>
                <w:szCs w:val="18"/>
                <w:lang w:val="en-CH" w:eastAsia="en-CH"/>
              </w:rPr>
              <w:t>,</w:t>
            </w:r>
          </w:p>
          <w:p w14:paraId="0EAAAC89"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"image": </w:t>
            </w:r>
            <w:r w:rsidRPr="007B381D">
              <w:rPr>
                <w:rFonts w:ascii="Consolas" w:eastAsia="Times New Roman" w:hAnsi="Consolas" w:cs="Courier New"/>
                <w:b/>
                <w:bCs/>
                <w:color w:val="A2FCA2"/>
                <w:sz w:val="18"/>
                <w:szCs w:val="18"/>
                <w:lang w:val="en-CH" w:eastAsia="en-CH"/>
              </w:rPr>
              <w:t>"0739acac12228cc46c3777dbfc1223f8.png"</w:t>
            </w:r>
          </w:p>
          <w:p w14:paraId="44A9AA22"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w:t>
            </w:r>
          </w:p>
          <w:p w14:paraId="3BF0B431"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w:t>
            </w:r>
          </w:p>
          <w:p w14:paraId="0358E6AE" w14:textId="77777777" w:rsidR="00C95F86" w:rsidRDefault="00C95F86" w:rsidP="00285417">
            <w:pPr>
              <w:rPr>
                <w:rFonts w:asciiTheme="majorHAnsi" w:eastAsiaTheme="majorEastAsia" w:hAnsiTheme="majorHAnsi" w:cstheme="majorBidi"/>
                <w:bCs/>
                <w:spacing w:val="-10"/>
                <w:kern w:val="28"/>
              </w:rPr>
            </w:pPr>
          </w:p>
        </w:tc>
      </w:tr>
      <w:tr w:rsidR="00C95F86" w14:paraId="0643E56B" w14:textId="77777777" w:rsidTr="00285417">
        <w:tc>
          <w:tcPr>
            <w:tcW w:w="4474" w:type="dxa"/>
          </w:tcPr>
          <w:p w14:paraId="13B4F2B6"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Datum:</w:t>
            </w:r>
          </w:p>
        </w:tc>
        <w:tc>
          <w:tcPr>
            <w:tcW w:w="4474" w:type="dxa"/>
          </w:tcPr>
          <w:p w14:paraId="1FCFE9AA" w14:textId="7BF74074" w:rsidR="00C95F86" w:rsidRDefault="007B381D"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25.03.2023</w:t>
            </w:r>
          </w:p>
        </w:tc>
      </w:tr>
      <w:tr w:rsidR="00C95F86" w14:paraId="55836AC1" w14:textId="77777777" w:rsidTr="00285417">
        <w:tc>
          <w:tcPr>
            <w:tcW w:w="4474" w:type="dxa"/>
          </w:tcPr>
          <w:p w14:paraId="75C4F85C"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2078CDFF" w14:textId="431BDA8E" w:rsidR="00C95F86" w:rsidRDefault="007B381D"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2DA35404" w14:textId="7635CDDF" w:rsidR="00C95F86" w:rsidRDefault="00C95F86" w:rsidP="00C95F86">
      <w:pPr>
        <w:pStyle w:val="Caption"/>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44</w:t>
      </w:r>
      <w:r w:rsidRPr="006558CB">
        <w:rPr>
          <w:rFonts w:asciiTheme="majorHAnsi" w:hAnsiTheme="majorHAnsi"/>
          <w:sz w:val="20"/>
          <w:szCs w:val="20"/>
        </w:rPr>
        <w:t xml:space="preserve"> - Testprotokoll für </w:t>
      </w:r>
      <w:r>
        <w:rPr>
          <w:rFonts w:asciiTheme="majorHAnsi" w:hAnsiTheme="majorHAnsi"/>
          <w:sz w:val="20"/>
          <w:szCs w:val="20"/>
        </w:rPr>
        <w:t>Anzeige aller Produkte sortiert nach Shop</w:t>
      </w:r>
    </w:p>
    <w:p w14:paraId="0000AB93" w14:textId="77777777" w:rsidR="00C95F86" w:rsidRPr="0023481F" w:rsidRDefault="00C95F86" w:rsidP="00C95F86"/>
    <w:tbl>
      <w:tblPr>
        <w:tblStyle w:val="TableGrid"/>
        <w:tblW w:w="0" w:type="auto"/>
        <w:tblLook w:val="04A0" w:firstRow="1" w:lastRow="0" w:firstColumn="1" w:lastColumn="0" w:noHBand="0" w:noVBand="1"/>
      </w:tblPr>
      <w:tblGrid>
        <w:gridCol w:w="4474"/>
        <w:gridCol w:w="4474"/>
      </w:tblGrid>
      <w:tr w:rsidR="00C95F86" w14:paraId="2B1F29E7" w14:textId="77777777" w:rsidTr="00285417">
        <w:tc>
          <w:tcPr>
            <w:tcW w:w="4474" w:type="dxa"/>
          </w:tcPr>
          <w:p w14:paraId="34C2DADA"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3252BCBB" w14:textId="4A8A1766"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Produkte sortiert nach Shop falsche Eingabe</w:t>
            </w:r>
          </w:p>
        </w:tc>
      </w:tr>
      <w:tr w:rsidR="00C95F86" w14:paraId="11B9F167" w14:textId="77777777" w:rsidTr="00285417">
        <w:tc>
          <w:tcPr>
            <w:tcW w:w="4474" w:type="dxa"/>
          </w:tcPr>
          <w:p w14:paraId="65973FD5"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7678C211" w14:textId="0DBAEE84"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C95F86" w14:paraId="248CD49D" w14:textId="77777777" w:rsidTr="00285417">
        <w:tc>
          <w:tcPr>
            <w:tcW w:w="8948" w:type="dxa"/>
            <w:gridSpan w:val="2"/>
          </w:tcPr>
          <w:p w14:paraId="256EAD33"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21F73A85" w14:textId="77777777" w:rsidR="00C95F86" w:rsidRDefault="00C95F86" w:rsidP="00285417">
            <w:pPr>
              <w:rPr>
                <w:rFonts w:asciiTheme="majorHAnsi" w:eastAsiaTheme="majorEastAsia" w:hAnsiTheme="majorHAnsi" w:cstheme="majorBidi"/>
                <w:bCs/>
                <w:spacing w:val="-10"/>
                <w:kern w:val="28"/>
              </w:rPr>
            </w:pPr>
          </w:p>
        </w:tc>
      </w:tr>
      <w:tr w:rsidR="00C95F86" w14:paraId="52458F60" w14:textId="77777777" w:rsidTr="00285417">
        <w:tc>
          <w:tcPr>
            <w:tcW w:w="8948" w:type="dxa"/>
            <w:gridSpan w:val="2"/>
          </w:tcPr>
          <w:p w14:paraId="49C54BC6"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30F8C25F" w14:textId="77777777" w:rsidR="00C95F86" w:rsidRDefault="00C95F86" w:rsidP="00285417">
            <w:pPr>
              <w:rPr>
                <w:rFonts w:asciiTheme="majorHAnsi" w:eastAsiaTheme="majorEastAsia" w:hAnsiTheme="majorHAnsi" w:cstheme="majorBidi"/>
                <w:bCs/>
                <w:spacing w:val="-10"/>
                <w:kern w:val="28"/>
              </w:rPr>
            </w:pPr>
          </w:p>
        </w:tc>
      </w:tr>
      <w:tr w:rsidR="00C95F86" w14:paraId="519D4AB9" w14:textId="77777777" w:rsidTr="00285417">
        <w:tc>
          <w:tcPr>
            <w:tcW w:w="4474" w:type="dxa"/>
          </w:tcPr>
          <w:p w14:paraId="519A400C"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597F4F6" w14:textId="77777777" w:rsidR="00C95F86" w:rsidRDefault="00C95F86" w:rsidP="00285417">
            <w:pPr>
              <w:rPr>
                <w:rFonts w:asciiTheme="majorHAnsi" w:eastAsiaTheme="majorEastAsia" w:hAnsiTheme="majorHAnsi" w:cstheme="majorBidi"/>
                <w:bCs/>
                <w:spacing w:val="-10"/>
                <w:kern w:val="28"/>
              </w:rPr>
            </w:pPr>
          </w:p>
        </w:tc>
      </w:tr>
      <w:tr w:rsidR="00C95F86" w14:paraId="309B7F07" w14:textId="77777777" w:rsidTr="00285417">
        <w:tc>
          <w:tcPr>
            <w:tcW w:w="4474" w:type="dxa"/>
          </w:tcPr>
          <w:p w14:paraId="1A486E61"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67BF4A8A" w14:textId="77777777" w:rsidR="00C95F86" w:rsidRDefault="00C95F86" w:rsidP="00285417">
            <w:pPr>
              <w:rPr>
                <w:rFonts w:asciiTheme="majorHAnsi" w:eastAsiaTheme="majorEastAsia" w:hAnsiTheme="majorHAnsi" w:cstheme="majorBidi"/>
                <w:bCs/>
                <w:spacing w:val="-10"/>
                <w:kern w:val="28"/>
              </w:rPr>
            </w:pPr>
          </w:p>
        </w:tc>
      </w:tr>
    </w:tbl>
    <w:p w14:paraId="586502CA" w14:textId="135B78DF" w:rsidR="00C95F86" w:rsidRDefault="00C95F86" w:rsidP="00C95F86">
      <w:pPr>
        <w:pStyle w:val="Caption"/>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45</w:t>
      </w:r>
      <w:r w:rsidRPr="006558CB">
        <w:rPr>
          <w:rFonts w:asciiTheme="majorHAnsi" w:hAnsiTheme="majorHAnsi"/>
          <w:sz w:val="20"/>
          <w:szCs w:val="20"/>
        </w:rPr>
        <w:t xml:space="preserve"> - Testprotokoll für </w:t>
      </w:r>
      <w:r>
        <w:rPr>
          <w:rFonts w:asciiTheme="majorHAnsi" w:hAnsiTheme="majorHAnsi"/>
          <w:sz w:val="20"/>
          <w:szCs w:val="20"/>
        </w:rPr>
        <w:t>Anzeige aller Produkte sortiert nach Shop Fehler</w:t>
      </w:r>
    </w:p>
    <w:p w14:paraId="7409E335" w14:textId="77777777" w:rsidR="00C95F86" w:rsidRPr="0023481F" w:rsidRDefault="00C95F86" w:rsidP="00C95F86"/>
    <w:tbl>
      <w:tblPr>
        <w:tblStyle w:val="TableGrid"/>
        <w:tblW w:w="0" w:type="auto"/>
        <w:tblLook w:val="04A0" w:firstRow="1" w:lastRow="0" w:firstColumn="1" w:lastColumn="0" w:noHBand="0" w:noVBand="1"/>
      </w:tblPr>
      <w:tblGrid>
        <w:gridCol w:w="4474"/>
        <w:gridCol w:w="4474"/>
      </w:tblGrid>
      <w:tr w:rsidR="00C95F86" w14:paraId="295EA31A" w14:textId="77777777" w:rsidTr="00285417">
        <w:tc>
          <w:tcPr>
            <w:tcW w:w="4474" w:type="dxa"/>
          </w:tcPr>
          <w:p w14:paraId="3A5E5C78"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510E36F1" w14:textId="6D9C4173"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Produkte gefiltert nach Shop</w:t>
            </w:r>
          </w:p>
        </w:tc>
      </w:tr>
      <w:tr w:rsidR="00C95F86" w14:paraId="36B59BA9" w14:textId="77777777" w:rsidTr="00285417">
        <w:tc>
          <w:tcPr>
            <w:tcW w:w="4474" w:type="dxa"/>
          </w:tcPr>
          <w:p w14:paraId="2EA3F756"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63545E61"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C95F86" w:rsidRPr="00F614CE" w14:paraId="583A3B5A" w14:textId="77777777" w:rsidTr="00285417">
        <w:tc>
          <w:tcPr>
            <w:tcW w:w="8948" w:type="dxa"/>
            <w:gridSpan w:val="2"/>
          </w:tcPr>
          <w:p w14:paraId="702175DD" w14:textId="42D86794" w:rsidR="00C95F86" w:rsidRDefault="00C95F86" w:rsidP="00285417">
            <w:pPr>
              <w:rPr>
                <w:rFonts w:asciiTheme="majorHAnsi" w:eastAsiaTheme="majorEastAsia" w:hAnsiTheme="majorHAnsi" w:cstheme="majorBidi"/>
                <w:bCs/>
                <w:spacing w:val="-10"/>
                <w:kern w:val="28"/>
                <w:lang w:val="en-US"/>
              </w:rPr>
            </w:pPr>
            <w:r w:rsidRPr="00F614CE">
              <w:rPr>
                <w:rFonts w:asciiTheme="majorHAnsi" w:eastAsiaTheme="majorEastAsia" w:hAnsiTheme="majorHAnsi" w:cstheme="majorBidi"/>
                <w:bCs/>
                <w:spacing w:val="-10"/>
                <w:kern w:val="28"/>
                <w:lang w:val="en-US"/>
              </w:rPr>
              <w:t>Eingabe:</w:t>
            </w:r>
            <w:r w:rsidR="00F614CE" w:rsidRPr="00F614CE">
              <w:rPr>
                <w:rFonts w:asciiTheme="majorHAnsi" w:eastAsiaTheme="majorEastAsia" w:hAnsiTheme="majorHAnsi" w:cstheme="majorBidi"/>
                <w:bCs/>
                <w:spacing w:val="-10"/>
                <w:kern w:val="28"/>
                <w:lang w:val="en-US"/>
              </w:rPr>
              <w:t xml:space="preserve"> Post Request /api/products</w:t>
            </w:r>
            <w:r w:rsidR="00F614CE">
              <w:rPr>
                <w:rFonts w:asciiTheme="majorHAnsi" w:eastAsiaTheme="majorEastAsia" w:hAnsiTheme="majorHAnsi" w:cstheme="majorBidi"/>
                <w:bCs/>
                <w:spacing w:val="-10"/>
                <w:kern w:val="28"/>
                <w:lang w:val="en-US"/>
              </w:rPr>
              <w:t>/filter/shop</w:t>
            </w:r>
          </w:p>
          <w:p w14:paraId="030A7A54" w14:textId="37C85082" w:rsidR="00F614CE" w:rsidRDefault="00F614CE" w:rsidP="00285417">
            <w:pPr>
              <w:rPr>
                <w:rFonts w:asciiTheme="majorHAnsi" w:eastAsiaTheme="majorEastAsia" w:hAnsiTheme="majorHAnsi" w:cstheme="majorBidi"/>
                <w:bCs/>
                <w:spacing w:val="-10"/>
                <w:kern w:val="28"/>
                <w:lang w:val="en-US"/>
              </w:rPr>
            </w:pPr>
          </w:p>
          <w:p w14:paraId="1AC55688" w14:textId="1F9567F0" w:rsidR="00F614CE" w:rsidRDefault="00F614CE" w:rsidP="00285417">
            <w:pPr>
              <w:rPr>
                <w:rFonts w:asciiTheme="majorHAnsi" w:eastAsiaTheme="majorEastAsia" w:hAnsiTheme="majorHAnsi" w:cstheme="majorBidi"/>
                <w:bCs/>
                <w:spacing w:val="-10"/>
                <w:kern w:val="28"/>
                <w:lang w:val="en-US"/>
              </w:rPr>
            </w:pPr>
          </w:p>
          <w:p w14:paraId="41C1356F" w14:textId="77777777" w:rsidR="00F614CE" w:rsidRDefault="00F614CE" w:rsidP="00285417">
            <w:pPr>
              <w:rPr>
                <w:rFonts w:asciiTheme="majorHAnsi" w:eastAsiaTheme="majorEastAsia" w:hAnsiTheme="majorHAnsi" w:cstheme="majorBidi"/>
                <w:bCs/>
                <w:spacing w:val="-10"/>
                <w:kern w:val="28"/>
                <w:lang w:val="en-US"/>
              </w:rPr>
            </w:pPr>
          </w:p>
          <w:p w14:paraId="7D5AA78A" w14:textId="77777777" w:rsidR="00F614CE" w:rsidRPr="00F614CE" w:rsidRDefault="00F614CE" w:rsidP="00F614CE">
            <w:pPr>
              <w:spacing w:line="240" w:lineRule="auto"/>
              <w:rPr>
                <w:rFonts w:asciiTheme="majorHAnsi" w:eastAsiaTheme="majorEastAsia" w:hAnsiTheme="majorHAnsi" w:cstheme="majorBidi"/>
                <w:bCs/>
                <w:spacing w:val="-10"/>
                <w:kern w:val="28"/>
                <w:lang w:val="en-US"/>
              </w:rPr>
            </w:pPr>
            <w:r w:rsidRPr="00F614CE">
              <w:rPr>
                <w:rFonts w:asciiTheme="majorHAnsi" w:eastAsiaTheme="majorEastAsia" w:hAnsiTheme="majorHAnsi" w:cstheme="majorBidi"/>
                <w:bCs/>
                <w:spacing w:val="-10"/>
                <w:kern w:val="28"/>
                <w:lang w:val="en-US"/>
              </w:rPr>
              <w:lastRenderedPageBreak/>
              <w:t>{</w:t>
            </w:r>
          </w:p>
          <w:p w14:paraId="19DA428F" w14:textId="77777777" w:rsidR="00F614CE" w:rsidRPr="00F614CE" w:rsidRDefault="00F614CE" w:rsidP="00F614CE">
            <w:pPr>
              <w:spacing w:line="240" w:lineRule="auto"/>
              <w:rPr>
                <w:rFonts w:asciiTheme="majorHAnsi" w:eastAsiaTheme="majorEastAsia" w:hAnsiTheme="majorHAnsi" w:cstheme="majorBidi"/>
                <w:bCs/>
                <w:spacing w:val="-10"/>
                <w:kern w:val="28"/>
                <w:lang w:val="en-US"/>
              </w:rPr>
            </w:pPr>
            <w:r w:rsidRPr="00F614CE">
              <w:rPr>
                <w:rFonts w:asciiTheme="majorHAnsi" w:eastAsiaTheme="majorEastAsia" w:hAnsiTheme="majorHAnsi" w:cstheme="majorBidi"/>
                <w:bCs/>
                <w:spacing w:val="-10"/>
                <w:kern w:val="28"/>
                <w:lang w:val="en-US"/>
              </w:rPr>
              <w:t xml:space="preserve">  "shop": "lener"</w:t>
            </w:r>
          </w:p>
          <w:p w14:paraId="569E9250" w14:textId="6538314D" w:rsidR="00F614CE" w:rsidRPr="00F614CE" w:rsidRDefault="00F614CE" w:rsidP="00F614CE">
            <w:pPr>
              <w:rPr>
                <w:rFonts w:asciiTheme="majorHAnsi" w:eastAsiaTheme="majorEastAsia" w:hAnsiTheme="majorHAnsi" w:cstheme="majorBidi"/>
                <w:bCs/>
                <w:spacing w:val="-10"/>
                <w:kern w:val="28"/>
                <w:lang w:val="en-US"/>
              </w:rPr>
            </w:pPr>
            <w:r w:rsidRPr="00F614CE">
              <w:rPr>
                <w:rFonts w:asciiTheme="majorHAnsi" w:eastAsiaTheme="majorEastAsia" w:hAnsiTheme="majorHAnsi" w:cstheme="majorBidi"/>
                <w:bCs/>
                <w:spacing w:val="-10"/>
                <w:kern w:val="28"/>
                <w:lang w:val="en-US"/>
              </w:rPr>
              <w:t>}</w:t>
            </w:r>
          </w:p>
          <w:p w14:paraId="4EB38676" w14:textId="77777777" w:rsidR="00C95F86" w:rsidRPr="00F614CE" w:rsidRDefault="00C95F86" w:rsidP="00285417">
            <w:pPr>
              <w:rPr>
                <w:rFonts w:asciiTheme="majorHAnsi" w:eastAsiaTheme="majorEastAsia" w:hAnsiTheme="majorHAnsi" w:cstheme="majorBidi"/>
                <w:bCs/>
                <w:spacing w:val="-10"/>
                <w:kern w:val="28"/>
                <w:lang w:val="en-US"/>
              </w:rPr>
            </w:pPr>
          </w:p>
        </w:tc>
      </w:tr>
      <w:tr w:rsidR="00C95F86" w14:paraId="69B821B4" w14:textId="77777777" w:rsidTr="00285417">
        <w:tc>
          <w:tcPr>
            <w:tcW w:w="8948" w:type="dxa"/>
            <w:gridSpan w:val="2"/>
          </w:tcPr>
          <w:p w14:paraId="4D03C768" w14:textId="0FACA31B"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Ausgabe:</w:t>
            </w:r>
            <w:r w:rsidR="00F614CE">
              <w:rPr>
                <w:rFonts w:asciiTheme="majorHAnsi" w:eastAsiaTheme="majorEastAsia" w:hAnsiTheme="majorHAnsi" w:cstheme="majorBidi"/>
                <w:bCs/>
                <w:spacing w:val="-10"/>
                <w:kern w:val="28"/>
              </w:rPr>
              <w:t xml:space="preserve"> Statuscode 200</w:t>
            </w:r>
          </w:p>
          <w:p w14:paraId="6CF9F455" w14:textId="4C1F638E" w:rsidR="00F614CE" w:rsidRDefault="00F614CE" w:rsidP="00285417">
            <w:pPr>
              <w:rPr>
                <w:rFonts w:asciiTheme="majorHAnsi" w:eastAsiaTheme="majorEastAsia" w:hAnsiTheme="majorHAnsi" w:cstheme="majorBidi"/>
                <w:bCs/>
                <w:spacing w:val="-10"/>
                <w:kern w:val="28"/>
              </w:rPr>
            </w:pPr>
          </w:p>
          <w:p w14:paraId="6580F142" w14:textId="77777777" w:rsidR="00F614CE" w:rsidRPr="00F614CE" w:rsidRDefault="00F614CE" w:rsidP="00F614C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F614CE">
              <w:rPr>
                <w:rFonts w:ascii="Consolas" w:eastAsia="Times New Roman" w:hAnsi="Consolas" w:cs="Courier New"/>
                <w:b/>
                <w:bCs/>
                <w:color w:val="FFFFFF"/>
                <w:sz w:val="18"/>
                <w:szCs w:val="18"/>
                <w:lang w:val="en-CH" w:eastAsia="en-CH"/>
              </w:rPr>
              <w:t>[</w:t>
            </w:r>
          </w:p>
          <w:p w14:paraId="1EB44BA4" w14:textId="77777777" w:rsidR="00F614CE" w:rsidRPr="00F614CE" w:rsidRDefault="00F614CE" w:rsidP="00F614C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F614CE">
              <w:rPr>
                <w:rFonts w:ascii="Consolas" w:eastAsia="Times New Roman" w:hAnsi="Consolas" w:cs="Courier New"/>
                <w:b/>
                <w:bCs/>
                <w:color w:val="FFFFFF"/>
                <w:sz w:val="18"/>
                <w:szCs w:val="18"/>
                <w:lang w:val="en-CH" w:eastAsia="en-CH"/>
              </w:rPr>
              <w:t xml:space="preserve">  {</w:t>
            </w:r>
          </w:p>
          <w:p w14:paraId="05C6A42E" w14:textId="77777777" w:rsidR="00F614CE" w:rsidRPr="00F614CE" w:rsidRDefault="00F614CE" w:rsidP="00F614C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F614CE">
              <w:rPr>
                <w:rFonts w:ascii="Consolas" w:eastAsia="Times New Roman" w:hAnsi="Consolas" w:cs="Courier New"/>
                <w:b/>
                <w:bCs/>
                <w:color w:val="FFFFFF"/>
                <w:sz w:val="18"/>
                <w:szCs w:val="18"/>
                <w:lang w:val="en-CH" w:eastAsia="en-CH"/>
              </w:rPr>
              <w:t xml:space="preserve">    "id": </w:t>
            </w:r>
            <w:r w:rsidRPr="00F614CE">
              <w:rPr>
                <w:rFonts w:ascii="Consolas" w:eastAsia="Times New Roman" w:hAnsi="Consolas" w:cs="Courier New"/>
                <w:b/>
                <w:bCs/>
                <w:color w:val="D36363"/>
                <w:sz w:val="18"/>
                <w:szCs w:val="18"/>
                <w:lang w:val="en-CH" w:eastAsia="en-CH"/>
              </w:rPr>
              <w:t>2</w:t>
            </w:r>
            <w:r w:rsidRPr="00F614CE">
              <w:rPr>
                <w:rFonts w:ascii="Consolas" w:eastAsia="Times New Roman" w:hAnsi="Consolas" w:cs="Courier New"/>
                <w:b/>
                <w:bCs/>
                <w:color w:val="FFFFFF"/>
                <w:sz w:val="18"/>
                <w:szCs w:val="18"/>
                <w:lang w:val="en-CH" w:eastAsia="en-CH"/>
              </w:rPr>
              <w:t>,</w:t>
            </w:r>
          </w:p>
          <w:p w14:paraId="309524C5" w14:textId="77777777" w:rsidR="00F614CE" w:rsidRPr="00F614CE" w:rsidRDefault="00F614CE" w:rsidP="00F614C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F614CE">
              <w:rPr>
                <w:rFonts w:ascii="Consolas" w:eastAsia="Times New Roman" w:hAnsi="Consolas" w:cs="Courier New"/>
                <w:b/>
                <w:bCs/>
                <w:color w:val="FFFFFF"/>
                <w:sz w:val="18"/>
                <w:szCs w:val="18"/>
                <w:lang w:val="en-CH" w:eastAsia="en-CH"/>
              </w:rPr>
              <w:t xml:space="preserve">    "shop": </w:t>
            </w:r>
            <w:r w:rsidRPr="00F614CE">
              <w:rPr>
                <w:rFonts w:ascii="Consolas" w:eastAsia="Times New Roman" w:hAnsi="Consolas" w:cs="Courier New"/>
                <w:b/>
                <w:bCs/>
                <w:color w:val="A2FCA2"/>
                <w:sz w:val="18"/>
                <w:szCs w:val="18"/>
                <w:lang w:val="en-CH" w:eastAsia="en-CH"/>
              </w:rPr>
              <w:t>"lehner"</w:t>
            </w:r>
            <w:r w:rsidRPr="00F614CE">
              <w:rPr>
                <w:rFonts w:ascii="Consolas" w:eastAsia="Times New Roman" w:hAnsi="Consolas" w:cs="Courier New"/>
                <w:b/>
                <w:bCs/>
                <w:color w:val="FFFFFF"/>
                <w:sz w:val="18"/>
                <w:szCs w:val="18"/>
                <w:lang w:val="en-CH" w:eastAsia="en-CH"/>
              </w:rPr>
              <w:t>,</w:t>
            </w:r>
          </w:p>
          <w:p w14:paraId="64B06BE9" w14:textId="77777777" w:rsidR="00F614CE" w:rsidRPr="00F614CE" w:rsidRDefault="00F614CE" w:rsidP="00F614C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F614CE">
              <w:rPr>
                <w:rFonts w:ascii="Consolas" w:eastAsia="Times New Roman" w:hAnsi="Consolas" w:cs="Courier New"/>
                <w:b/>
                <w:bCs/>
                <w:color w:val="FFFFFF"/>
                <w:sz w:val="18"/>
                <w:szCs w:val="18"/>
                <w:lang w:val="en-CH" w:eastAsia="en-CH"/>
              </w:rPr>
              <w:t xml:space="preserve">    "name": </w:t>
            </w:r>
            <w:r w:rsidRPr="00F614CE">
              <w:rPr>
                <w:rFonts w:ascii="Consolas" w:eastAsia="Times New Roman" w:hAnsi="Consolas" w:cs="Courier New"/>
                <w:b/>
                <w:bCs/>
                <w:color w:val="A2FCA2"/>
                <w:sz w:val="18"/>
                <w:szCs w:val="18"/>
                <w:lang w:val="en-CH" w:eastAsia="en-CH"/>
              </w:rPr>
              <w:t>"ab"</w:t>
            </w:r>
            <w:r w:rsidRPr="00F614CE">
              <w:rPr>
                <w:rFonts w:ascii="Consolas" w:eastAsia="Times New Roman" w:hAnsi="Consolas" w:cs="Courier New"/>
                <w:b/>
                <w:bCs/>
                <w:color w:val="FFFFFF"/>
                <w:sz w:val="18"/>
                <w:szCs w:val="18"/>
                <w:lang w:val="en-CH" w:eastAsia="en-CH"/>
              </w:rPr>
              <w:t>,</w:t>
            </w:r>
          </w:p>
          <w:p w14:paraId="5F28BB62" w14:textId="77777777" w:rsidR="00F614CE" w:rsidRPr="00F614CE" w:rsidRDefault="00F614CE" w:rsidP="00F614C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F614CE">
              <w:rPr>
                <w:rFonts w:ascii="Consolas" w:eastAsia="Times New Roman" w:hAnsi="Consolas" w:cs="Courier New"/>
                <w:b/>
                <w:bCs/>
                <w:color w:val="FFFFFF"/>
                <w:sz w:val="18"/>
                <w:szCs w:val="18"/>
                <w:lang w:val="en-CH" w:eastAsia="en-CH"/>
              </w:rPr>
              <w:t xml:space="preserve">    "image": </w:t>
            </w:r>
            <w:r w:rsidRPr="00F614CE">
              <w:rPr>
                <w:rFonts w:ascii="Consolas" w:eastAsia="Times New Roman" w:hAnsi="Consolas" w:cs="Courier New"/>
                <w:b/>
                <w:bCs/>
                <w:color w:val="A2FCA2"/>
                <w:sz w:val="18"/>
                <w:szCs w:val="18"/>
                <w:lang w:val="en-CH" w:eastAsia="en-CH"/>
              </w:rPr>
              <w:t>"0739acac12228cc46c3777dbfc1223f8.png"</w:t>
            </w:r>
          </w:p>
          <w:p w14:paraId="38A99477" w14:textId="77777777" w:rsidR="00F614CE" w:rsidRPr="00F614CE" w:rsidRDefault="00F614CE" w:rsidP="00F614C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F614CE">
              <w:rPr>
                <w:rFonts w:ascii="Consolas" w:eastAsia="Times New Roman" w:hAnsi="Consolas" w:cs="Courier New"/>
                <w:b/>
                <w:bCs/>
                <w:color w:val="FFFFFF"/>
                <w:sz w:val="18"/>
                <w:szCs w:val="18"/>
                <w:lang w:val="en-CH" w:eastAsia="en-CH"/>
              </w:rPr>
              <w:t xml:space="preserve">  }</w:t>
            </w:r>
          </w:p>
          <w:p w14:paraId="5CB1685A" w14:textId="77777777" w:rsidR="00F614CE" w:rsidRPr="00F614CE" w:rsidRDefault="00F614CE" w:rsidP="00F614C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FFFFFF"/>
                <w:sz w:val="18"/>
                <w:szCs w:val="18"/>
                <w:lang w:val="en-CH" w:eastAsia="en-CH"/>
              </w:rPr>
            </w:pPr>
            <w:r w:rsidRPr="00F614CE">
              <w:rPr>
                <w:rFonts w:ascii="Consolas" w:eastAsia="Times New Roman" w:hAnsi="Consolas" w:cs="Courier New"/>
                <w:b/>
                <w:bCs/>
                <w:color w:val="FFFFFF"/>
                <w:sz w:val="18"/>
                <w:szCs w:val="18"/>
                <w:lang w:val="en-CH" w:eastAsia="en-CH"/>
              </w:rPr>
              <w:t>]</w:t>
            </w:r>
          </w:p>
          <w:p w14:paraId="2505C736" w14:textId="77777777" w:rsidR="00C95F86" w:rsidRDefault="00C95F86" w:rsidP="00285417">
            <w:pPr>
              <w:rPr>
                <w:rFonts w:asciiTheme="majorHAnsi" w:eastAsiaTheme="majorEastAsia" w:hAnsiTheme="majorHAnsi" w:cstheme="majorBidi"/>
                <w:bCs/>
                <w:spacing w:val="-10"/>
                <w:kern w:val="28"/>
              </w:rPr>
            </w:pPr>
          </w:p>
        </w:tc>
      </w:tr>
      <w:tr w:rsidR="00C95F86" w14:paraId="0D04F980" w14:textId="77777777" w:rsidTr="00285417">
        <w:tc>
          <w:tcPr>
            <w:tcW w:w="4474" w:type="dxa"/>
          </w:tcPr>
          <w:p w14:paraId="57F1F458"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7837BAC4" w14:textId="78BF0F6B" w:rsidR="00C95F86" w:rsidRDefault="00F614CE"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25.03.2023</w:t>
            </w:r>
          </w:p>
        </w:tc>
      </w:tr>
      <w:tr w:rsidR="00C95F86" w14:paraId="1F0F726C" w14:textId="77777777" w:rsidTr="00285417">
        <w:tc>
          <w:tcPr>
            <w:tcW w:w="4474" w:type="dxa"/>
          </w:tcPr>
          <w:p w14:paraId="12E46690"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5F3F6B97" w14:textId="3F7DEC84" w:rsidR="00C95F86" w:rsidRDefault="00F614CE"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2EA568A9" w14:textId="0D694644" w:rsidR="00C95F86" w:rsidRDefault="00C95F86" w:rsidP="00C95F86">
      <w:pPr>
        <w:pStyle w:val="Caption"/>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46</w:t>
      </w:r>
      <w:r w:rsidRPr="006558CB">
        <w:rPr>
          <w:rFonts w:asciiTheme="majorHAnsi" w:hAnsiTheme="majorHAnsi"/>
          <w:sz w:val="20"/>
          <w:szCs w:val="20"/>
        </w:rPr>
        <w:t xml:space="preserve"> - Testprotokoll für </w:t>
      </w:r>
      <w:r>
        <w:rPr>
          <w:rFonts w:asciiTheme="majorHAnsi" w:hAnsiTheme="majorHAnsi"/>
          <w:sz w:val="20"/>
          <w:szCs w:val="20"/>
        </w:rPr>
        <w:t>Anzeige aller Produkte gefiltert nach Shop</w:t>
      </w:r>
    </w:p>
    <w:p w14:paraId="320A29B2" w14:textId="77777777" w:rsidR="00C95F86" w:rsidRPr="0023481F" w:rsidRDefault="00C95F86" w:rsidP="00C95F86"/>
    <w:tbl>
      <w:tblPr>
        <w:tblStyle w:val="TableGrid"/>
        <w:tblW w:w="0" w:type="auto"/>
        <w:tblLook w:val="04A0" w:firstRow="1" w:lastRow="0" w:firstColumn="1" w:lastColumn="0" w:noHBand="0" w:noVBand="1"/>
      </w:tblPr>
      <w:tblGrid>
        <w:gridCol w:w="4474"/>
        <w:gridCol w:w="4474"/>
      </w:tblGrid>
      <w:tr w:rsidR="00C95F86" w14:paraId="6E71FA49" w14:textId="77777777" w:rsidTr="00285417">
        <w:tc>
          <w:tcPr>
            <w:tcW w:w="4474" w:type="dxa"/>
          </w:tcPr>
          <w:p w14:paraId="4AEE70E6"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386DFC39" w14:textId="764BD2B5"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Produkte gefiltert nach Shop falsche Eingabe</w:t>
            </w:r>
          </w:p>
        </w:tc>
      </w:tr>
      <w:tr w:rsidR="00C95F86" w14:paraId="027908B3" w14:textId="77777777" w:rsidTr="00285417">
        <w:tc>
          <w:tcPr>
            <w:tcW w:w="4474" w:type="dxa"/>
          </w:tcPr>
          <w:p w14:paraId="259BABB9"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60178C95" w14:textId="762776CD"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C95F86" w:rsidRPr="00F614CE" w14:paraId="11AAF114" w14:textId="77777777" w:rsidTr="00285417">
        <w:tc>
          <w:tcPr>
            <w:tcW w:w="8948" w:type="dxa"/>
            <w:gridSpan w:val="2"/>
          </w:tcPr>
          <w:p w14:paraId="784F62F6" w14:textId="5FB3FCF9" w:rsidR="00C95F86" w:rsidRDefault="00C95F86" w:rsidP="00285417">
            <w:pPr>
              <w:rPr>
                <w:rFonts w:asciiTheme="majorHAnsi" w:eastAsiaTheme="majorEastAsia" w:hAnsiTheme="majorHAnsi" w:cstheme="majorBidi"/>
                <w:bCs/>
                <w:spacing w:val="-10"/>
                <w:kern w:val="28"/>
                <w:lang w:val="en-US"/>
              </w:rPr>
            </w:pPr>
            <w:r w:rsidRPr="00F614CE">
              <w:rPr>
                <w:rFonts w:asciiTheme="majorHAnsi" w:eastAsiaTheme="majorEastAsia" w:hAnsiTheme="majorHAnsi" w:cstheme="majorBidi"/>
                <w:bCs/>
                <w:spacing w:val="-10"/>
                <w:kern w:val="28"/>
                <w:lang w:val="en-US"/>
              </w:rPr>
              <w:t>Eingabe:</w:t>
            </w:r>
            <w:r w:rsidR="00F614CE" w:rsidRPr="00F614CE">
              <w:rPr>
                <w:rFonts w:asciiTheme="majorHAnsi" w:eastAsiaTheme="majorEastAsia" w:hAnsiTheme="majorHAnsi" w:cstheme="majorBidi"/>
                <w:bCs/>
                <w:spacing w:val="-10"/>
                <w:kern w:val="28"/>
                <w:lang w:val="en-US"/>
              </w:rPr>
              <w:t xml:space="preserve"> Post Request /api/p</w:t>
            </w:r>
            <w:r w:rsidR="00F614CE">
              <w:rPr>
                <w:rFonts w:asciiTheme="majorHAnsi" w:eastAsiaTheme="majorEastAsia" w:hAnsiTheme="majorHAnsi" w:cstheme="majorBidi"/>
                <w:bCs/>
                <w:spacing w:val="-10"/>
                <w:kern w:val="28"/>
                <w:lang w:val="en-US"/>
              </w:rPr>
              <w:t>roducts/filter/shop</w:t>
            </w:r>
          </w:p>
          <w:p w14:paraId="16FCD219" w14:textId="7C14C34C" w:rsidR="00F614CE" w:rsidRDefault="00F614CE" w:rsidP="00285417">
            <w:pPr>
              <w:rPr>
                <w:rFonts w:asciiTheme="majorHAnsi" w:eastAsiaTheme="majorEastAsia" w:hAnsiTheme="majorHAnsi" w:cstheme="majorBidi"/>
                <w:bCs/>
                <w:spacing w:val="-10"/>
                <w:kern w:val="28"/>
                <w:lang w:val="en-US"/>
              </w:rPr>
            </w:pPr>
          </w:p>
          <w:p w14:paraId="632D0EF8" w14:textId="77777777" w:rsidR="00F614CE" w:rsidRPr="00F614CE" w:rsidRDefault="00F614CE" w:rsidP="00F614CE">
            <w:pPr>
              <w:spacing w:line="240" w:lineRule="auto"/>
              <w:rPr>
                <w:rFonts w:asciiTheme="majorHAnsi" w:eastAsiaTheme="majorEastAsia" w:hAnsiTheme="majorHAnsi" w:cstheme="majorBidi"/>
                <w:bCs/>
                <w:spacing w:val="-10"/>
                <w:kern w:val="28"/>
                <w:lang w:val="en-US"/>
              </w:rPr>
            </w:pPr>
            <w:r w:rsidRPr="00F614CE">
              <w:rPr>
                <w:rFonts w:asciiTheme="majorHAnsi" w:eastAsiaTheme="majorEastAsia" w:hAnsiTheme="majorHAnsi" w:cstheme="majorBidi"/>
                <w:bCs/>
                <w:spacing w:val="-10"/>
                <w:kern w:val="28"/>
                <w:lang w:val="en-US"/>
              </w:rPr>
              <w:t>{</w:t>
            </w:r>
          </w:p>
          <w:p w14:paraId="52A4301C" w14:textId="77777777" w:rsidR="00F614CE" w:rsidRPr="00F614CE" w:rsidRDefault="00F614CE" w:rsidP="00F614CE">
            <w:pPr>
              <w:spacing w:line="240" w:lineRule="auto"/>
              <w:rPr>
                <w:rFonts w:asciiTheme="majorHAnsi" w:eastAsiaTheme="majorEastAsia" w:hAnsiTheme="majorHAnsi" w:cstheme="majorBidi"/>
                <w:bCs/>
                <w:spacing w:val="-10"/>
                <w:kern w:val="28"/>
                <w:lang w:val="en-US"/>
              </w:rPr>
            </w:pPr>
            <w:r w:rsidRPr="00F614CE">
              <w:rPr>
                <w:rFonts w:asciiTheme="majorHAnsi" w:eastAsiaTheme="majorEastAsia" w:hAnsiTheme="majorHAnsi" w:cstheme="majorBidi"/>
                <w:bCs/>
                <w:spacing w:val="-10"/>
                <w:kern w:val="28"/>
                <w:lang w:val="en-US"/>
              </w:rPr>
              <w:t xml:space="preserve">  "wrong": "not a shop"</w:t>
            </w:r>
          </w:p>
          <w:p w14:paraId="43953FFB" w14:textId="7FD69136" w:rsidR="00F614CE" w:rsidRPr="00F614CE" w:rsidRDefault="00F614CE" w:rsidP="00F614CE">
            <w:pPr>
              <w:rPr>
                <w:rFonts w:asciiTheme="majorHAnsi" w:eastAsiaTheme="majorEastAsia" w:hAnsiTheme="majorHAnsi" w:cstheme="majorBidi"/>
                <w:bCs/>
                <w:spacing w:val="-10"/>
                <w:kern w:val="28"/>
                <w:lang w:val="en-US"/>
              </w:rPr>
            </w:pPr>
            <w:r w:rsidRPr="00F614CE">
              <w:rPr>
                <w:rFonts w:asciiTheme="majorHAnsi" w:eastAsiaTheme="majorEastAsia" w:hAnsiTheme="majorHAnsi" w:cstheme="majorBidi"/>
                <w:bCs/>
                <w:spacing w:val="-10"/>
                <w:kern w:val="28"/>
                <w:lang w:val="en-US"/>
              </w:rPr>
              <w:t>}</w:t>
            </w:r>
          </w:p>
          <w:p w14:paraId="18947075" w14:textId="77777777" w:rsidR="00C95F86" w:rsidRPr="00F614CE" w:rsidRDefault="00C95F86" w:rsidP="00285417">
            <w:pPr>
              <w:rPr>
                <w:rFonts w:asciiTheme="majorHAnsi" w:eastAsiaTheme="majorEastAsia" w:hAnsiTheme="majorHAnsi" w:cstheme="majorBidi"/>
                <w:bCs/>
                <w:spacing w:val="-10"/>
                <w:kern w:val="28"/>
                <w:lang w:val="en-US"/>
              </w:rPr>
            </w:pPr>
          </w:p>
        </w:tc>
      </w:tr>
      <w:tr w:rsidR="00C95F86" w14:paraId="5B063D4A" w14:textId="77777777" w:rsidTr="00285417">
        <w:tc>
          <w:tcPr>
            <w:tcW w:w="8948" w:type="dxa"/>
            <w:gridSpan w:val="2"/>
          </w:tcPr>
          <w:p w14:paraId="65EF450F" w14:textId="7D2C7048"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F614CE">
              <w:rPr>
                <w:rFonts w:asciiTheme="majorHAnsi" w:eastAsiaTheme="majorEastAsia" w:hAnsiTheme="majorHAnsi" w:cstheme="majorBidi"/>
                <w:bCs/>
                <w:spacing w:val="-10"/>
                <w:kern w:val="28"/>
              </w:rPr>
              <w:t xml:space="preserve"> Statuscode 422</w:t>
            </w:r>
          </w:p>
          <w:p w14:paraId="2CDC690D" w14:textId="1EB6EAF8" w:rsidR="00F614CE" w:rsidRDefault="00F614CE" w:rsidP="00285417">
            <w:pPr>
              <w:rPr>
                <w:rFonts w:asciiTheme="majorHAnsi" w:eastAsiaTheme="majorEastAsia" w:hAnsiTheme="majorHAnsi" w:cstheme="majorBidi"/>
                <w:bCs/>
                <w:spacing w:val="-10"/>
                <w:kern w:val="28"/>
              </w:rPr>
            </w:pPr>
          </w:p>
          <w:p w14:paraId="4B6B07F3" w14:textId="77777777" w:rsidR="00F614CE" w:rsidRPr="00F614CE" w:rsidRDefault="00F614CE" w:rsidP="00F614C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F614CE">
              <w:rPr>
                <w:rFonts w:ascii="Consolas" w:eastAsia="Times New Roman" w:hAnsi="Consolas" w:cs="Courier New"/>
                <w:b/>
                <w:bCs/>
                <w:color w:val="FFFFFF"/>
                <w:sz w:val="18"/>
                <w:szCs w:val="18"/>
                <w:lang w:val="en-CH" w:eastAsia="en-CH"/>
              </w:rPr>
              <w:t>{</w:t>
            </w:r>
          </w:p>
          <w:p w14:paraId="641CD6FB" w14:textId="77777777" w:rsidR="00F614CE" w:rsidRPr="00F614CE" w:rsidRDefault="00F614CE" w:rsidP="00F614C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F614CE">
              <w:rPr>
                <w:rFonts w:ascii="Consolas" w:eastAsia="Times New Roman" w:hAnsi="Consolas" w:cs="Courier New"/>
                <w:b/>
                <w:bCs/>
                <w:color w:val="FFFFFF"/>
                <w:sz w:val="18"/>
                <w:szCs w:val="18"/>
                <w:lang w:val="en-CH" w:eastAsia="en-CH"/>
              </w:rPr>
              <w:t xml:space="preserve">  "message": </w:t>
            </w:r>
            <w:r w:rsidRPr="00F614CE">
              <w:rPr>
                <w:rFonts w:ascii="Consolas" w:eastAsia="Times New Roman" w:hAnsi="Consolas" w:cs="Courier New"/>
                <w:b/>
                <w:bCs/>
                <w:color w:val="A2FCA2"/>
                <w:sz w:val="18"/>
                <w:szCs w:val="18"/>
                <w:lang w:val="en-CH" w:eastAsia="en-CH"/>
              </w:rPr>
              <w:t>"Ein Shop-Name ist erforderlich"</w:t>
            </w:r>
            <w:r w:rsidRPr="00F614CE">
              <w:rPr>
                <w:rFonts w:ascii="Consolas" w:eastAsia="Times New Roman" w:hAnsi="Consolas" w:cs="Courier New"/>
                <w:b/>
                <w:bCs/>
                <w:color w:val="FFFFFF"/>
                <w:sz w:val="18"/>
                <w:szCs w:val="18"/>
                <w:lang w:val="en-CH" w:eastAsia="en-CH"/>
              </w:rPr>
              <w:t>,</w:t>
            </w:r>
          </w:p>
          <w:p w14:paraId="417055FE" w14:textId="77777777" w:rsidR="00F614CE" w:rsidRPr="00F614CE" w:rsidRDefault="00F614CE" w:rsidP="00F614C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F614CE">
              <w:rPr>
                <w:rFonts w:ascii="Consolas" w:eastAsia="Times New Roman" w:hAnsi="Consolas" w:cs="Courier New"/>
                <w:b/>
                <w:bCs/>
                <w:color w:val="FFFFFF"/>
                <w:sz w:val="18"/>
                <w:szCs w:val="18"/>
                <w:lang w:val="en-CH" w:eastAsia="en-CH"/>
              </w:rPr>
              <w:t xml:space="preserve">  "errors": {</w:t>
            </w:r>
          </w:p>
          <w:p w14:paraId="0D9FBFF4" w14:textId="77777777" w:rsidR="00F614CE" w:rsidRPr="00F614CE" w:rsidRDefault="00F614CE" w:rsidP="00F614C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F614CE">
              <w:rPr>
                <w:rFonts w:ascii="Consolas" w:eastAsia="Times New Roman" w:hAnsi="Consolas" w:cs="Courier New"/>
                <w:b/>
                <w:bCs/>
                <w:color w:val="FFFFFF"/>
                <w:sz w:val="18"/>
                <w:szCs w:val="18"/>
                <w:lang w:val="en-CH" w:eastAsia="en-CH"/>
              </w:rPr>
              <w:t xml:space="preserve">    "shop": [</w:t>
            </w:r>
          </w:p>
          <w:p w14:paraId="44939C7A" w14:textId="77777777" w:rsidR="00F614CE" w:rsidRPr="00F614CE" w:rsidRDefault="00F614CE" w:rsidP="00F614C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F614CE">
              <w:rPr>
                <w:rFonts w:ascii="Consolas" w:eastAsia="Times New Roman" w:hAnsi="Consolas" w:cs="Courier New"/>
                <w:b/>
                <w:bCs/>
                <w:color w:val="FFFFFF"/>
                <w:sz w:val="18"/>
                <w:szCs w:val="18"/>
                <w:lang w:val="en-CH" w:eastAsia="en-CH"/>
              </w:rPr>
              <w:t xml:space="preserve">      </w:t>
            </w:r>
            <w:r w:rsidRPr="00F614CE">
              <w:rPr>
                <w:rFonts w:ascii="Consolas" w:eastAsia="Times New Roman" w:hAnsi="Consolas" w:cs="Courier New"/>
                <w:b/>
                <w:bCs/>
                <w:color w:val="A2FCA2"/>
                <w:sz w:val="18"/>
                <w:szCs w:val="18"/>
                <w:lang w:val="en-CH" w:eastAsia="en-CH"/>
              </w:rPr>
              <w:t>"Ein Shop-Name ist erforderlich"</w:t>
            </w:r>
          </w:p>
          <w:p w14:paraId="6DE6CDEF" w14:textId="77777777" w:rsidR="00F614CE" w:rsidRPr="00F614CE" w:rsidRDefault="00F614CE" w:rsidP="00F614C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F614CE">
              <w:rPr>
                <w:rFonts w:ascii="Consolas" w:eastAsia="Times New Roman" w:hAnsi="Consolas" w:cs="Courier New"/>
                <w:b/>
                <w:bCs/>
                <w:color w:val="FFFFFF"/>
                <w:sz w:val="18"/>
                <w:szCs w:val="18"/>
                <w:lang w:val="en-CH" w:eastAsia="en-CH"/>
              </w:rPr>
              <w:t xml:space="preserve">    ]</w:t>
            </w:r>
          </w:p>
          <w:p w14:paraId="4A772CF4" w14:textId="77777777" w:rsidR="00F614CE" w:rsidRPr="00F614CE" w:rsidRDefault="00F614CE" w:rsidP="00F614C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F614CE">
              <w:rPr>
                <w:rFonts w:ascii="Consolas" w:eastAsia="Times New Roman" w:hAnsi="Consolas" w:cs="Courier New"/>
                <w:b/>
                <w:bCs/>
                <w:color w:val="FFFFFF"/>
                <w:sz w:val="18"/>
                <w:szCs w:val="18"/>
                <w:lang w:val="en-CH" w:eastAsia="en-CH"/>
              </w:rPr>
              <w:t xml:space="preserve">  }</w:t>
            </w:r>
          </w:p>
          <w:p w14:paraId="59047278" w14:textId="77777777" w:rsidR="00F614CE" w:rsidRPr="00F614CE" w:rsidRDefault="00F614CE" w:rsidP="00F614C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FFFFFF"/>
                <w:sz w:val="18"/>
                <w:szCs w:val="18"/>
                <w:lang w:val="en-CH" w:eastAsia="en-CH"/>
              </w:rPr>
            </w:pPr>
            <w:r w:rsidRPr="00F614CE">
              <w:rPr>
                <w:rFonts w:ascii="Consolas" w:eastAsia="Times New Roman" w:hAnsi="Consolas" w:cs="Courier New"/>
                <w:b/>
                <w:bCs/>
                <w:color w:val="FFFFFF"/>
                <w:sz w:val="18"/>
                <w:szCs w:val="18"/>
                <w:lang w:val="en-CH" w:eastAsia="en-CH"/>
              </w:rPr>
              <w:t>}</w:t>
            </w:r>
          </w:p>
          <w:p w14:paraId="27394484" w14:textId="77777777" w:rsidR="00C95F86" w:rsidRDefault="00C95F86" w:rsidP="00285417">
            <w:pPr>
              <w:rPr>
                <w:rFonts w:asciiTheme="majorHAnsi" w:eastAsiaTheme="majorEastAsia" w:hAnsiTheme="majorHAnsi" w:cstheme="majorBidi"/>
                <w:bCs/>
                <w:spacing w:val="-10"/>
                <w:kern w:val="28"/>
              </w:rPr>
            </w:pPr>
          </w:p>
        </w:tc>
      </w:tr>
      <w:tr w:rsidR="00C95F86" w14:paraId="142A0E43" w14:textId="77777777" w:rsidTr="00285417">
        <w:tc>
          <w:tcPr>
            <w:tcW w:w="4474" w:type="dxa"/>
          </w:tcPr>
          <w:p w14:paraId="196A28B6"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18A88604" w14:textId="77777777" w:rsidR="00C95F86" w:rsidRDefault="00C95F86" w:rsidP="00285417">
            <w:pPr>
              <w:rPr>
                <w:rFonts w:asciiTheme="majorHAnsi" w:eastAsiaTheme="majorEastAsia" w:hAnsiTheme="majorHAnsi" w:cstheme="majorBidi"/>
                <w:bCs/>
                <w:spacing w:val="-10"/>
                <w:kern w:val="28"/>
              </w:rPr>
            </w:pPr>
          </w:p>
        </w:tc>
      </w:tr>
      <w:tr w:rsidR="00C95F86" w14:paraId="541BE690" w14:textId="77777777" w:rsidTr="00285417">
        <w:tc>
          <w:tcPr>
            <w:tcW w:w="4474" w:type="dxa"/>
          </w:tcPr>
          <w:p w14:paraId="2C71ECC5"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2994FF89" w14:textId="77777777" w:rsidR="00C95F86" w:rsidRDefault="00C95F86" w:rsidP="00285417">
            <w:pPr>
              <w:rPr>
                <w:rFonts w:asciiTheme="majorHAnsi" w:eastAsiaTheme="majorEastAsia" w:hAnsiTheme="majorHAnsi" w:cstheme="majorBidi"/>
                <w:bCs/>
                <w:spacing w:val="-10"/>
                <w:kern w:val="28"/>
              </w:rPr>
            </w:pPr>
          </w:p>
        </w:tc>
      </w:tr>
    </w:tbl>
    <w:p w14:paraId="4D68FA34" w14:textId="5CE0D6FA" w:rsidR="00C95F86" w:rsidRDefault="00C95F86" w:rsidP="00C95F86">
      <w:pPr>
        <w:pStyle w:val="Caption"/>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47</w:t>
      </w:r>
      <w:r w:rsidRPr="006558CB">
        <w:rPr>
          <w:rFonts w:asciiTheme="majorHAnsi" w:hAnsiTheme="majorHAnsi"/>
          <w:sz w:val="20"/>
          <w:szCs w:val="20"/>
        </w:rPr>
        <w:t xml:space="preserve"> - Testprotokoll für </w:t>
      </w:r>
      <w:r>
        <w:rPr>
          <w:rFonts w:asciiTheme="majorHAnsi" w:hAnsiTheme="majorHAnsi"/>
          <w:sz w:val="20"/>
          <w:szCs w:val="20"/>
        </w:rPr>
        <w:t>Anzeige aller Produkte gefiltert nach Shop Fehler</w:t>
      </w:r>
    </w:p>
    <w:p w14:paraId="38A40EE3" w14:textId="77777777" w:rsidR="00C95F86" w:rsidRPr="00C95F86" w:rsidRDefault="00C95F86" w:rsidP="00C95F86"/>
    <w:tbl>
      <w:tblPr>
        <w:tblStyle w:val="TableGrid"/>
        <w:tblW w:w="0" w:type="auto"/>
        <w:tblLook w:val="04A0" w:firstRow="1" w:lastRow="0" w:firstColumn="1" w:lastColumn="0" w:noHBand="0" w:noVBand="1"/>
      </w:tblPr>
      <w:tblGrid>
        <w:gridCol w:w="4474"/>
        <w:gridCol w:w="4474"/>
      </w:tblGrid>
      <w:tr w:rsidR="00C95F86" w14:paraId="0EAC3F90" w14:textId="77777777" w:rsidTr="00285417">
        <w:tc>
          <w:tcPr>
            <w:tcW w:w="4474" w:type="dxa"/>
          </w:tcPr>
          <w:p w14:paraId="5447B2D6"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5DA499C7" w14:textId="0FC3F4CC"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Anzeigen aller </w:t>
            </w:r>
            <w:r w:rsidR="008C4551">
              <w:rPr>
                <w:rFonts w:asciiTheme="majorHAnsi" w:eastAsiaTheme="majorEastAsia" w:hAnsiTheme="majorHAnsi" w:cstheme="majorBidi"/>
                <w:bCs/>
                <w:spacing w:val="-10"/>
                <w:kern w:val="28"/>
              </w:rPr>
              <w:t>Bestellung</w:t>
            </w:r>
            <w:r w:rsidR="00F614CE">
              <w:rPr>
                <w:rFonts w:asciiTheme="majorHAnsi" w:eastAsiaTheme="majorEastAsia" w:hAnsiTheme="majorHAnsi" w:cstheme="majorBidi"/>
                <w:bCs/>
                <w:spacing w:val="-10"/>
                <w:kern w:val="28"/>
              </w:rPr>
              <w:t>en</w:t>
            </w:r>
            <w:r w:rsidR="008C4551">
              <w:rPr>
                <w:rFonts w:asciiTheme="majorHAnsi" w:eastAsiaTheme="majorEastAsia" w:hAnsiTheme="majorHAnsi" w:cstheme="majorBidi"/>
                <w:bCs/>
                <w:spacing w:val="-10"/>
                <w:kern w:val="28"/>
              </w:rPr>
              <w:t xml:space="preserve"> ist möglich</w:t>
            </w:r>
          </w:p>
        </w:tc>
      </w:tr>
      <w:tr w:rsidR="00C95F86" w14:paraId="34307D02" w14:textId="77777777" w:rsidTr="00285417">
        <w:tc>
          <w:tcPr>
            <w:tcW w:w="4474" w:type="dxa"/>
          </w:tcPr>
          <w:p w14:paraId="010F29BE"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3DC11ADE" w14:textId="65BCDA81" w:rsidR="00C95F86"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Eine Bestellung existiert in der Datenbank</w:t>
            </w:r>
          </w:p>
        </w:tc>
      </w:tr>
      <w:tr w:rsidR="00C95F86" w14:paraId="4D9C8A98" w14:textId="77777777" w:rsidTr="00285417">
        <w:tc>
          <w:tcPr>
            <w:tcW w:w="8948" w:type="dxa"/>
            <w:gridSpan w:val="2"/>
          </w:tcPr>
          <w:p w14:paraId="53ED7B2B" w14:textId="589AF630" w:rsidR="00BE1430"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r w:rsidR="00BE1430">
              <w:rPr>
                <w:rFonts w:asciiTheme="majorHAnsi" w:eastAsiaTheme="majorEastAsia" w:hAnsiTheme="majorHAnsi" w:cstheme="majorBidi"/>
                <w:bCs/>
                <w:spacing w:val="-10"/>
                <w:kern w:val="28"/>
              </w:rPr>
              <w:t xml:space="preserve"> Get /api/orders</w:t>
            </w:r>
          </w:p>
          <w:p w14:paraId="6B1988A8" w14:textId="77777777" w:rsidR="00C95F86" w:rsidRDefault="00C95F86" w:rsidP="00285417">
            <w:pPr>
              <w:rPr>
                <w:rFonts w:asciiTheme="majorHAnsi" w:eastAsiaTheme="majorEastAsia" w:hAnsiTheme="majorHAnsi" w:cstheme="majorBidi"/>
                <w:bCs/>
                <w:spacing w:val="-10"/>
                <w:kern w:val="28"/>
              </w:rPr>
            </w:pPr>
          </w:p>
        </w:tc>
      </w:tr>
      <w:tr w:rsidR="00C95F86" w14:paraId="1938F2DF" w14:textId="77777777" w:rsidTr="00285417">
        <w:tc>
          <w:tcPr>
            <w:tcW w:w="8948" w:type="dxa"/>
            <w:gridSpan w:val="2"/>
          </w:tcPr>
          <w:p w14:paraId="097DC2E9" w14:textId="1B34D6AC"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BE1430">
              <w:rPr>
                <w:rFonts w:asciiTheme="majorHAnsi" w:eastAsiaTheme="majorEastAsia" w:hAnsiTheme="majorHAnsi" w:cstheme="majorBidi"/>
                <w:bCs/>
                <w:spacing w:val="-10"/>
                <w:kern w:val="28"/>
              </w:rPr>
              <w:t xml:space="preserve"> Statuscode 200</w:t>
            </w:r>
          </w:p>
          <w:p w14:paraId="551C5568" w14:textId="3B055737" w:rsidR="00BE1430" w:rsidRDefault="00BE1430" w:rsidP="00285417">
            <w:pPr>
              <w:rPr>
                <w:rFonts w:asciiTheme="majorHAnsi" w:eastAsiaTheme="majorEastAsia" w:hAnsiTheme="majorHAnsi" w:cstheme="majorBidi"/>
                <w:bCs/>
                <w:spacing w:val="-10"/>
                <w:kern w:val="28"/>
              </w:rPr>
            </w:pPr>
          </w:p>
          <w:p w14:paraId="56EFAA0D" w14:textId="435BA318" w:rsidR="00BE1430" w:rsidRDefault="00BE1430" w:rsidP="00285417">
            <w:pPr>
              <w:rPr>
                <w:rFonts w:asciiTheme="majorHAnsi" w:eastAsiaTheme="majorEastAsia" w:hAnsiTheme="majorHAnsi" w:cstheme="majorBidi"/>
                <w:bCs/>
                <w:spacing w:val="-10"/>
                <w:kern w:val="28"/>
              </w:rPr>
            </w:pPr>
          </w:p>
          <w:p w14:paraId="2D8C988D" w14:textId="05C521FB" w:rsidR="00BE1430" w:rsidRDefault="00BE1430" w:rsidP="00285417">
            <w:pPr>
              <w:rPr>
                <w:rFonts w:asciiTheme="majorHAnsi" w:eastAsiaTheme="majorEastAsia" w:hAnsiTheme="majorHAnsi" w:cstheme="majorBidi"/>
                <w:bCs/>
                <w:spacing w:val="-10"/>
                <w:kern w:val="28"/>
              </w:rPr>
            </w:pPr>
          </w:p>
          <w:p w14:paraId="5160D190"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lastRenderedPageBreak/>
              <w:t>[</w:t>
            </w:r>
          </w:p>
          <w:p w14:paraId="0A5466D8"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w:t>
            </w:r>
          </w:p>
          <w:p w14:paraId="62FA24AA"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"ordered_at": </w:t>
            </w:r>
            <w:r w:rsidRPr="00BE1430">
              <w:rPr>
                <w:rFonts w:ascii="Consolas" w:eastAsia="Times New Roman" w:hAnsi="Consolas" w:cs="Courier New"/>
                <w:b/>
                <w:bCs/>
                <w:color w:val="A2FCA2"/>
                <w:sz w:val="18"/>
                <w:szCs w:val="18"/>
                <w:lang w:val="en-CH" w:eastAsia="en-CH"/>
              </w:rPr>
              <w:t>"2015-03-03"</w:t>
            </w:r>
            <w:r w:rsidRPr="00BE1430">
              <w:rPr>
                <w:rFonts w:ascii="Consolas" w:eastAsia="Times New Roman" w:hAnsi="Consolas" w:cs="Courier New"/>
                <w:b/>
                <w:bCs/>
                <w:color w:val="FFFFFF"/>
                <w:sz w:val="18"/>
                <w:szCs w:val="18"/>
                <w:lang w:val="en-CH" w:eastAsia="en-CH"/>
              </w:rPr>
              <w:t>,</w:t>
            </w:r>
          </w:p>
          <w:p w14:paraId="315D7071"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"user": </w:t>
            </w:r>
            <w:r w:rsidRPr="00BE1430">
              <w:rPr>
                <w:rFonts w:ascii="Consolas" w:eastAsia="Times New Roman" w:hAnsi="Consolas" w:cs="Courier New"/>
                <w:b/>
                <w:bCs/>
                <w:color w:val="A2FCA2"/>
                <w:sz w:val="18"/>
                <w:szCs w:val="18"/>
                <w:lang w:val="en-CH" w:eastAsia="en-CH"/>
              </w:rPr>
              <w:t>"Test User"</w:t>
            </w:r>
            <w:r w:rsidRPr="00BE1430">
              <w:rPr>
                <w:rFonts w:ascii="Consolas" w:eastAsia="Times New Roman" w:hAnsi="Consolas" w:cs="Courier New"/>
                <w:b/>
                <w:bCs/>
                <w:color w:val="FFFFFF"/>
                <w:sz w:val="18"/>
                <w:szCs w:val="18"/>
                <w:lang w:val="en-CH" w:eastAsia="en-CH"/>
              </w:rPr>
              <w:t>,</w:t>
            </w:r>
          </w:p>
          <w:p w14:paraId="68AF5AFE"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"completed": </w:t>
            </w:r>
            <w:r w:rsidRPr="00BE1430">
              <w:rPr>
                <w:rFonts w:ascii="Consolas" w:eastAsia="Times New Roman" w:hAnsi="Consolas" w:cs="Courier New"/>
                <w:b/>
                <w:bCs/>
                <w:color w:val="FCC28C"/>
                <w:sz w:val="18"/>
                <w:szCs w:val="18"/>
                <w:lang w:val="en-CH" w:eastAsia="en-CH"/>
              </w:rPr>
              <w:t>false</w:t>
            </w:r>
            <w:r w:rsidRPr="00BE1430">
              <w:rPr>
                <w:rFonts w:ascii="Consolas" w:eastAsia="Times New Roman" w:hAnsi="Consolas" w:cs="Courier New"/>
                <w:b/>
                <w:bCs/>
                <w:color w:val="FFFFFF"/>
                <w:sz w:val="18"/>
                <w:szCs w:val="18"/>
                <w:lang w:val="en-CH" w:eastAsia="en-CH"/>
              </w:rPr>
              <w:t>,</w:t>
            </w:r>
          </w:p>
          <w:p w14:paraId="2A42A81A"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"ordered_products": [</w:t>
            </w:r>
          </w:p>
          <w:p w14:paraId="5A37C183"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w:t>
            </w:r>
          </w:p>
          <w:p w14:paraId="2807B727"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"product": {</w:t>
            </w:r>
          </w:p>
          <w:p w14:paraId="4B0A109C"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"id": </w:t>
            </w:r>
            <w:r w:rsidRPr="00BE1430">
              <w:rPr>
                <w:rFonts w:ascii="Consolas" w:eastAsia="Times New Roman" w:hAnsi="Consolas" w:cs="Courier New"/>
                <w:b/>
                <w:bCs/>
                <w:color w:val="D36363"/>
                <w:sz w:val="18"/>
                <w:szCs w:val="18"/>
                <w:lang w:val="en-CH" w:eastAsia="en-CH"/>
              </w:rPr>
              <w:t>1</w:t>
            </w:r>
            <w:r w:rsidRPr="00BE1430">
              <w:rPr>
                <w:rFonts w:ascii="Consolas" w:eastAsia="Times New Roman" w:hAnsi="Consolas" w:cs="Courier New"/>
                <w:b/>
                <w:bCs/>
                <w:color w:val="FFFFFF"/>
                <w:sz w:val="18"/>
                <w:szCs w:val="18"/>
                <w:lang w:val="en-CH" w:eastAsia="en-CH"/>
              </w:rPr>
              <w:t>,</w:t>
            </w:r>
          </w:p>
          <w:p w14:paraId="5C2C0869"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"shop": </w:t>
            </w:r>
            <w:r w:rsidRPr="00BE1430">
              <w:rPr>
                <w:rFonts w:ascii="Consolas" w:eastAsia="Times New Roman" w:hAnsi="Consolas" w:cs="Courier New"/>
                <w:b/>
                <w:bCs/>
                <w:color w:val="A2FCA2"/>
                <w:sz w:val="18"/>
                <w:szCs w:val="18"/>
                <w:lang w:val="en-CH" w:eastAsia="en-CH"/>
              </w:rPr>
              <w:t>"hamill"</w:t>
            </w:r>
            <w:r w:rsidRPr="00BE1430">
              <w:rPr>
                <w:rFonts w:ascii="Consolas" w:eastAsia="Times New Roman" w:hAnsi="Consolas" w:cs="Courier New"/>
                <w:b/>
                <w:bCs/>
                <w:color w:val="FFFFFF"/>
                <w:sz w:val="18"/>
                <w:szCs w:val="18"/>
                <w:lang w:val="en-CH" w:eastAsia="en-CH"/>
              </w:rPr>
              <w:t>,</w:t>
            </w:r>
          </w:p>
          <w:p w14:paraId="204B98E3"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"name": </w:t>
            </w:r>
            <w:r w:rsidRPr="00BE1430">
              <w:rPr>
                <w:rFonts w:ascii="Consolas" w:eastAsia="Times New Roman" w:hAnsi="Consolas" w:cs="Courier New"/>
                <w:b/>
                <w:bCs/>
                <w:color w:val="A2FCA2"/>
                <w:sz w:val="18"/>
                <w:szCs w:val="18"/>
                <w:lang w:val="en-CH" w:eastAsia="en-CH"/>
              </w:rPr>
              <w:t>"sit"</w:t>
            </w:r>
            <w:r w:rsidRPr="00BE1430">
              <w:rPr>
                <w:rFonts w:ascii="Consolas" w:eastAsia="Times New Roman" w:hAnsi="Consolas" w:cs="Courier New"/>
                <w:b/>
                <w:bCs/>
                <w:color w:val="FFFFFF"/>
                <w:sz w:val="18"/>
                <w:szCs w:val="18"/>
                <w:lang w:val="en-CH" w:eastAsia="en-CH"/>
              </w:rPr>
              <w:t>,</w:t>
            </w:r>
          </w:p>
          <w:p w14:paraId="0F34EFCB"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"image": </w:t>
            </w:r>
            <w:r w:rsidRPr="00BE1430">
              <w:rPr>
                <w:rFonts w:ascii="Consolas" w:eastAsia="Times New Roman" w:hAnsi="Consolas" w:cs="Courier New"/>
                <w:b/>
                <w:bCs/>
                <w:color w:val="A2FCA2"/>
                <w:sz w:val="18"/>
                <w:szCs w:val="18"/>
                <w:lang w:val="en-CH" w:eastAsia="en-CH"/>
              </w:rPr>
              <w:t>"7b6f588fe13bf2df00ed9f28fbc2f0e0.png"</w:t>
            </w:r>
          </w:p>
          <w:p w14:paraId="7CE0027A"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w:t>
            </w:r>
          </w:p>
          <w:p w14:paraId="38CC0A51"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"recieved_at": </w:t>
            </w:r>
            <w:r w:rsidRPr="00BE1430">
              <w:rPr>
                <w:rFonts w:ascii="Consolas" w:eastAsia="Times New Roman" w:hAnsi="Consolas" w:cs="Courier New"/>
                <w:b/>
                <w:bCs/>
                <w:color w:val="FCC28C"/>
                <w:sz w:val="18"/>
                <w:szCs w:val="18"/>
                <w:lang w:val="en-CH" w:eastAsia="en-CH"/>
              </w:rPr>
              <w:t>null</w:t>
            </w:r>
            <w:r w:rsidRPr="00BE1430">
              <w:rPr>
                <w:rFonts w:ascii="Consolas" w:eastAsia="Times New Roman" w:hAnsi="Consolas" w:cs="Courier New"/>
                <w:b/>
                <w:bCs/>
                <w:color w:val="FFFFFF"/>
                <w:sz w:val="18"/>
                <w:szCs w:val="18"/>
                <w:lang w:val="en-CH" w:eastAsia="en-CH"/>
              </w:rPr>
              <w:t>,</w:t>
            </w:r>
          </w:p>
          <w:p w14:paraId="06B492FB"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"volume": </w:t>
            </w:r>
            <w:r w:rsidRPr="00BE1430">
              <w:rPr>
                <w:rFonts w:ascii="Consolas" w:eastAsia="Times New Roman" w:hAnsi="Consolas" w:cs="Courier New"/>
                <w:b/>
                <w:bCs/>
                <w:color w:val="D36363"/>
                <w:sz w:val="18"/>
                <w:szCs w:val="18"/>
                <w:lang w:val="en-CH" w:eastAsia="en-CH"/>
              </w:rPr>
              <w:t>3</w:t>
            </w:r>
            <w:r w:rsidRPr="00BE1430">
              <w:rPr>
                <w:rFonts w:ascii="Consolas" w:eastAsia="Times New Roman" w:hAnsi="Consolas" w:cs="Courier New"/>
                <w:b/>
                <w:bCs/>
                <w:color w:val="FFFFFF"/>
                <w:sz w:val="18"/>
                <w:szCs w:val="18"/>
                <w:lang w:val="en-CH" w:eastAsia="en-CH"/>
              </w:rPr>
              <w:t>,</w:t>
            </w:r>
          </w:p>
          <w:p w14:paraId="58775A95"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"price": </w:t>
            </w:r>
            <w:r w:rsidRPr="00BE1430">
              <w:rPr>
                <w:rFonts w:ascii="Consolas" w:eastAsia="Times New Roman" w:hAnsi="Consolas" w:cs="Courier New"/>
                <w:b/>
                <w:bCs/>
                <w:color w:val="D36363"/>
                <w:sz w:val="18"/>
                <w:szCs w:val="18"/>
                <w:lang w:val="en-CH" w:eastAsia="en-CH"/>
              </w:rPr>
              <w:t>6577</w:t>
            </w:r>
            <w:r w:rsidRPr="00BE1430">
              <w:rPr>
                <w:rFonts w:ascii="Consolas" w:eastAsia="Times New Roman" w:hAnsi="Consolas" w:cs="Courier New"/>
                <w:b/>
                <w:bCs/>
                <w:color w:val="FFFFFF"/>
                <w:sz w:val="18"/>
                <w:szCs w:val="18"/>
                <w:lang w:val="en-CH" w:eastAsia="en-CH"/>
              </w:rPr>
              <w:t>,</w:t>
            </w:r>
          </w:p>
          <w:p w14:paraId="75DAF731"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"price_total": </w:t>
            </w:r>
            <w:r w:rsidRPr="00BE1430">
              <w:rPr>
                <w:rFonts w:ascii="Consolas" w:eastAsia="Times New Roman" w:hAnsi="Consolas" w:cs="Courier New"/>
                <w:b/>
                <w:bCs/>
                <w:color w:val="D36363"/>
                <w:sz w:val="18"/>
                <w:szCs w:val="18"/>
                <w:lang w:val="en-CH" w:eastAsia="en-CH"/>
              </w:rPr>
              <w:t>19731</w:t>
            </w:r>
          </w:p>
          <w:p w14:paraId="6C4A16AC"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w:t>
            </w:r>
          </w:p>
          <w:p w14:paraId="7154B8B2"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w:t>
            </w:r>
          </w:p>
          <w:p w14:paraId="5A3E7A60"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"product": {</w:t>
            </w:r>
          </w:p>
          <w:p w14:paraId="29E99C81"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"id": </w:t>
            </w:r>
            <w:r w:rsidRPr="00BE1430">
              <w:rPr>
                <w:rFonts w:ascii="Consolas" w:eastAsia="Times New Roman" w:hAnsi="Consolas" w:cs="Courier New"/>
                <w:b/>
                <w:bCs/>
                <w:color w:val="D36363"/>
                <w:sz w:val="18"/>
                <w:szCs w:val="18"/>
                <w:lang w:val="en-CH" w:eastAsia="en-CH"/>
              </w:rPr>
              <w:t>3</w:t>
            </w:r>
            <w:r w:rsidRPr="00BE1430">
              <w:rPr>
                <w:rFonts w:ascii="Consolas" w:eastAsia="Times New Roman" w:hAnsi="Consolas" w:cs="Courier New"/>
                <w:b/>
                <w:bCs/>
                <w:color w:val="FFFFFF"/>
                <w:sz w:val="18"/>
                <w:szCs w:val="18"/>
                <w:lang w:val="en-CH" w:eastAsia="en-CH"/>
              </w:rPr>
              <w:t>,</w:t>
            </w:r>
          </w:p>
          <w:p w14:paraId="0225BC5C"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"shop": </w:t>
            </w:r>
            <w:r w:rsidRPr="00BE1430">
              <w:rPr>
                <w:rFonts w:ascii="Consolas" w:eastAsia="Times New Roman" w:hAnsi="Consolas" w:cs="Courier New"/>
                <w:b/>
                <w:bCs/>
                <w:color w:val="A2FCA2"/>
                <w:sz w:val="18"/>
                <w:szCs w:val="18"/>
                <w:lang w:val="en-CH" w:eastAsia="en-CH"/>
              </w:rPr>
              <w:t>"hilpert"</w:t>
            </w:r>
            <w:r w:rsidRPr="00BE1430">
              <w:rPr>
                <w:rFonts w:ascii="Consolas" w:eastAsia="Times New Roman" w:hAnsi="Consolas" w:cs="Courier New"/>
                <w:b/>
                <w:bCs/>
                <w:color w:val="FFFFFF"/>
                <w:sz w:val="18"/>
                <w:szCs w:val="18"/>
                <w:lang w:val="en-CH" w:eastAsia="en-CH"/>
              </w:rPr>
              <w:t>,</w:t>
            </w:r>
          </w:p>
          <w:p w14:paraId="7CB7D170"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"name": </w:t>
            </w:r>
            <w:r w:rsidRPr="00BE1430">
              <w:rPr>
                <w:rFonts w:ascii="Consolas" w:eastAsia="Times New Roman" w:hAnsi="Consolas" w:cs="Courier New"/>
                <w:b/>
                <w:bCs/>
                <w:color w:val="A2FCA2"/>
                <w:sz w:val="18"/>
                <w:szCs w:val="18"/>
                <w:lang w:val="en-CH" w:eastAsia="en-CH"/>
              </w:rPr>
              <w:t>"similique"</w:t>
            </w:r>
            <w:r w:rsidRPr="00BE1430">
              <w:rPr>
                <w:rFonts w:ascii="Consolas" w:eastAsia="Times New Roman" w:hAnsi="Consolas" w:cs="Courier New"/>
                <w:b/>
                <w:bCs/>
                <w:color w:val="FFFFFF"/>
                <w:sz w:val="18"/>
                <w:szCs w:val="18"/>
                <w:lang w:val="en-CH" w:eastAsia="en-CH"/>
              </w:rPr>
              <w:t>,</w:t>
            </w:r>
          </w:p>
          <w:p w14:paraId="32EAA27D"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"image": </w:t>
            </w:r>
            <w:r w:rsidRPr="00BE1430">
              <w:rPr>
                <w:rFonts w:ascii="Consolas" w:eastAsia="Times New Roman" w:hAnsi="Consolas" w:cs="Courier New"/>
                <w:b/>
                <w:bCs/>
                <w:color w:val="A2FCA2"/>
                <w:sz w:val="18"/>
                <w:szCs w:val="18"/>
                <w:lang w:val="en-CH" w:eastAsia="en-CH"/>
              </w:rPr>
              <w:t>"7d35cad275d67bbed39c1e69aca53ac7.png"</w:t>
            </w:r>
          </w:p>
          <w:p w14:paraId="6E685612"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w:t>
            </w:r>
          </w:p>
          <w:p w14:paraId="33BAE760"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"recieved_at": </w:t>
            </w:r>
            <w:r w:rsidRPr="00BE1430">
              <w:rPr>
                <w:rFonts w:ascii="Consolas" w:eastAsia="Times New Roman" w:hAnsi="Consolas" w:cs="Courier New"/>
                <w:b/>
                <w:bCs/>
                <w:color w:val="A2FCA2"/>
                <w:sz w:val="18"/>
                <w:szCs w:val="18"/>
                <w:lang w:val="en-CH" w:eastAsia="en-CH"/>
              </w:rPr>
              <w:t>"2019-08-31"</w:t>
            </w:r>
            <w:r w:rsidRPr="00BE1430">
              <w:rPr>
                <w:rFonts w:ascii="Consolas" w:eastAsia="Times New Roman" w:hAnsi="Consolas" w:cs="Courier New"/>
                <w:b/>
                <w:bCs/>
                <w:color w:val="FFFFFF"/>
                <w:sz w:val="18"/>
                <w:szCs w:val="18"/>
                <w:lang w:val="en-CH" w:eastAsia="en-CH"/>
              </w:rPr>
              <w:t>,</w:t>
            </w:r>
          </w:p>
          <w:p w14:paraId="244B2B03"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"volume": </w:t>
            </w:r>
            <w:r w:rsidRPr="00BE1430">
              <w:rPr>
                <w:rFonts w:ascii="Consolas" w:eastAsia="Times New Roman" w:hAnsi="Consolas" w:cs="Courier New"/>
                <w:b/>
                <w:bCs/>
                <w:color w:val="D36363"/>
                <w:sz w:val="18"/>
                <w:szCs w:val="18"/>
                <w:lang w:val="en-CH" w:eastAsia="en-CH"/>
              </w:rPr>
              <w:t>5</w:t>
            </w:r>
            <w:r w:rsidRPr="00BE1430">
              <w:rPr>
                <w:rFonts w:ascii="Consolas" w:eastAsia="Times New Roman" w:hAnsi="Consolas" w:cs="Courier New"/>
                <w:b/>
                <w:bCs/>
                <w:color w:val="FFFFFF"/>
                <w:sz w:val="18"/>
                <w:szCs w:val="18"/>
                <w:lang w:val="en-CH" w:eastAsia="en-CH"/>
              </w:rPr>
              <w:t>,</w:t>
            </w:r>
          </w:p>
          <w:p w14:paraId="72BDE376"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"price": </w:t>
            </w:r>
            <w:r w:rsidRPr="00BE1430">
              <w:rPr>
                <w:rFonts w:ascii="Consolas" w:eastAsia="Times New Roman" w:hAnsi="Consolas" w:cs="Courier New"/>
                <w:b/>
                <w:bCs/>
                <w:color w:val="D36363"/>
                <w:sz w:val="18"/>
                <w:szCs w:val="18"/>
                <w:lang w:val="en-CH" w:eastAsia="en-CH"/>
              </w:rPr>
              <w:t>3837</w:t>
            </w:r>
            <w:r w:rsidRPr="00BE1430">
              <w:rPr>
                <w:rFonts w:ascii="Consolas" w:eastAsia="Times New Roman" w:hAnsi="Consolas" w:cs="Courier New"/>
                <w:b/>
                <w:bCs/>
                <w:color w:val="FFFFFF"/>
                <w:sz w:val="18"/>
                <w:szCs w:val="18"/>
                <w:lang w:val="en-CH" w:eastAsia="en-CH"/>
              </w:rPr>
              <w:t>,</w:t>
            </w:r>
          </w:p>
          <w:p w14:paraId="79CC09BE"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"price_total": </w:t>
            </w:r>
            <w:r w:rsidRPr="00BE1430">
              <w:rPr>
                <w:rFonts w:ascii="Consolas" w:eastAsia="Times New Roman" w:hAnsi="Consolas" w:cs="Courier New"/>
                <w:b/>
                <w:bCs/>
                <w:color w:val="D36363"/>
                <w:sz w:val="18"/>
                <w:szCs w:val="18"/>
                <w:lang w:val="en-CH" w:eastAsia="en-CH"/>
              </w:rPr>
              <w:t>19185</w:t>
            </w:r>
          </w:p>
          <w:p w14:paraId="239EC32C"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w:t>
            </w:r>
          </w:p>
          <w:p w14:paraId="1CB24049"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w:t>
            </w:r>
          </w:p>
          <w:p w14:paraId="7D58E710"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"product": {</w:t>
            </w:r>
          </w:p>
          <w:p w14:paraId="56A55A01"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"id": </w:t>
            </w:r>
            <w:r w:rsidRPr="00BE1430">
              <w:rPr>
                <w:rFonts w:ascii="Consolas" w:eastAsia="Times New Roman" w:hAnsi="Consolas" w:cs="Courier New"/>
                <w:b/>
                <w:bCs/>
                <w:color w:val="D36363"/>
                <w:sz w:val="18"/>
                <w:szCs w:val="18"/>
                <w:lang w:val="en-CH" w:eastAsia="en-CH"/>
              </w:rPr>
              <w:t>2</w:t>
            </w:r>
            <w:r w:rsidRPr="00BE1430">
              <w:rPr>
                <w:rFonts w:ascii="Consolas" w:eastAsia="Times New Roman" w:hAnsi="Consolas" w:cs="Courier New"/>
                <w:b/>
                <w:bCs/>
                <w:color w:val="FFFFFF"/>
                <w:sz w:val="18"/>
                <w:szCs w:val="18"/>
                <w:lang w:val="en-CH" w:eastAsia="en-CH"/>
              </w:rPr>
              <w:t>,</w:t>
            </w:r>
          </w:p>
          <w:p w14:paraId="207AC8AF"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"shop": </w:t>
            </w:r>
            <w:r w:rsidRPr="00BE1430">
              <w:rPr>
                <w:rFonts w:ascii="Consolas" w:eastAsia="Times New Roman" w:hAnsi="Consolas" w:cs="Courier New"/>
                <w:b/>
                <w:bCs/>
                <w:color w:val="A2FCA2"/>
                <w:sz w:val="18"/>
                <w:szCs w:val="18"/>
                <w:lang w:val="en-CH" w:eastAsia="en-CH"/>
              </w:rPr>
              <w:t>"lehner"</w:t>
            </w:r>
            <w:r w:rsidRPr="00BE1430">
              <w:rPr>
                <w:rFonts w:ascii="Consolas" w:eastAsia="Times New Roman" w:hAnsi="Consolas" w:cs="Courier New"/>
                <w:b/>
                <w:bCs/>
                <w:color w:val="FFFFFF"/>
                <w:sz w:val="18"/>
                <w:szCs w:val="18"/>
                <w:lang w:val="en-CH" w:eastAsia="en-CH"/>
              </w:rPr>
              <w:t>,</w:t>
            </w:r>
          </w:p>
          <w:p w14:paraId="21719FC4"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"name": </w:t>
            </w:r>
            <w:r w:rsidRPr="00BE1430">
              <w:rPr>
                <w:rFonts w:ascii="Consolas" w:eastAsia="Times New Roman" w:hAnsi="Consolas" w:cs="Courier New"/>
                <w:b/>
                <w:bCs/>
                <w:color w:val="A2FCA2"/>
                <w:sz w:val="18"/>
                <w:szCs w:val="18"/>
                <w:lang w:val="en-CH" w:eastAsia="en-CH"/>
              </w:rPr>
              <w:t>"ab"</w:t>
            </w:r>
            <w:r w:rsidRPr="00BE1430">
              <w:rPr>
                <w:rFonts w:ascii="Consolas" w:eastAsia="Times New Roman" w:hAnsi="Consolas" w:cs="Courier New"/>
                <w:b/>
                <w:bCs/>
                <w:color w:val="FFFFFF"/>
                <w:sz w:val="18"/>
                <w:szCs w:val="18"/>
                <w:lang w:val="en-CH" w:eastAsia="en-CH"/>
              </w:rPr>
              <w:t>,</w:t>
            </w:r>
          </w:p>
          <w:p w14:paraId="1F0AF2E7"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"image": </w:t>
            </w:r>
            <w:r w:rsidRPr="00BE1430">
              <w:rPr>
                <w:rFonts w:ascii="Consolas" w:eastAsia="Times New Roman" w:hAnsi="Consolas" w:cs="Courier New"/>
                <w:b/>
                <w:bCs/>
                <w:color w:val="A2FCA2"/>
                <w:sz w:val="18"/>
                <w:szCs w:val="18"/>
                <w:lang w:val="en-CH" w:eastAsia="en-CH"/>
              </w:rPr>
              <w:t>"0739acac12228cc46c3777dbfc1223f8.png"</w:t>
            </w:r>
          </w:p>
          <w:p w14:paraId="02155373"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w:t>
            </w:r>
          </w:p>
          <w:p w14:paraId="072F19DA"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"recieved_at": </w:t>
            </w:r>
            <w:r w:rsidRPr="00BE1430">
              <w:rPr>
                <w:rFonts w:ascii="Consolas" w:eastAsia="Times New Roman" w:hAnsi="Consolas" w:cs="Courier New"/>
                <w:b/>
                <w:bCs/>
                <w:color w:val="FCC28C"/>
                <w:sz w:val="18"/>
                <w:szCs w:val="18"/>
                <w:lang w:val="en-CH" w:eastAsia="en-CH"/>
              </w:rPr>
              <w:t>null</w:t>
            </w:r>
            <w:r w:rsidRPr="00BE1430">
              <w:rPr>
                <w:rFonts w:ascii="Consolas" w:eastAsia="Times New Roman" w:hAnsi="Consolas" w:cs="Courier New"/>
                <w:b/>
                <w:bCs/>
                <w:color w:val="FFFFFF"/>
                <w:sz w:val="18"/>
                <w:szCs w:val="18"/>
                <w:lang w:val="en-CH" w:eastAsia="en-CH"/>
              </w:rPr>
              <w:t>,</w:t>
            </w:r>
          </w:p>
          <w:p w14:paraId="34FF8715"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"volume": </w:t>
            </w:r>
            <w:r w:rsidRPr="00BE1430">
              <w:rPr>
                <w:rFonts w:ascii="Consolas" w:eastAsia="Times New Roman" w:hAnsi="Consolas" w:cs="Courier New"/>
                <w:b/>
                <w:bCs/>
                <w:color w:val="D36363"/>
                <w:sz w:val="18"/>
                <w:szCs w:val="18"/>
                <w:lang w:val="en-CH" w:eastAsia="en-CH"/>
              </w:rPr>
              <w:t>5</w:t>
            </w:r>
            <w:r w:rsidRPr="00BE1430">
              <w:rPr>
                <w:rFonts w:ascii="Consolas" w:eastAsia="Times New Roman" w:hAnsi="Consolas" w:cs="Courier New"/>
                <w:b/>
                <w:bCs/>
                <w:color w:val="FFFFFF"/>
                <w:sz w:val="18"/>
                <w:szCs w:val="18"/>
                <w:lang w:val="en-CH" w:eastAsia="en-CH"/>
              </w:rPr>
              <w:t>,</w:t>
            </w:r>
          </w:p>
          <w:p w14:paraId="49EDF4A7"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"price": </w:t>
            </w:r>
            <w:r w:rsidRPr="00BE1430">
              <w:rPr>
                <w:rFonts w:ascii="Consolas" w:eastAsia="Times New Roman" w:hAnsi="Consolas" w:cs="Courier New"/>
                <w:b/>
                <w:bCs/>
                <w:color w:val="D36363"/>
                <w:sz w:val="18"/>
                <w:szCs w:val="18"/>
                <w:lang w:val="en-CH" w:eastAsia="en-CH"/>
              </w:rPr>
              <w:t>3193</w:t>
            </w:r>
            <w:r w:rsidRPr="00BE1430">
              <w:rPr>
                <w:rFonts w:ascii="Consolas" w:eastAsia="Times New Roman" w:hAnsi="Consolas" w:cs="Courier New"/>
                <w:b/>
                <w:bCs/>
                <w:color w:val="FFFFFF"/>
                <w:sz w:val="18"/>
                <w:szCs w:val="18"/>
                <w:lang w:val="en-CH" w:eastAsia="en-CH"/>
              </w:rPr>
              <w:t>,</w:t>
            </w:r>
          </w:p>
          <w:p w14:paraId="48CF98ED"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"price_total": </w:t>
            </w:r>
            <w:r w:rsidRPr="00BE1430">
              <w:rPr>
                <w:rFonts w:ascii="Consolas" w:eastAsia="Times New Roman" w:hAnsi="Consolas" w:cs="Courier New"/>
                <w:b/>
                <w:bCs/>
                <w:color w:val="D36363"/>
                <w:sz w:val="18"/>
                <w:szCs w:val="18"/>
                <w:lang w:val="en-CH" w:eastAsia="en-CH"/>
              </w:rPr>
              <w:t>15965</w:t>
            </w:r>
          </w:p>
          <w:p w14:paraId="5F2A8D9E"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w:t>
            </w:r>
          </w:p>
          <w:p w14:paraId="7E87D836"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w:t>
            </w:r>
          </w:p>
          <w:p w14:paraId="3C7E8C73"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"order_price": </w:t>
            </w:r>
            <w:r w:rsidRPr="00BE1430">
              <w:rPr>
                <w:rFonts w:ascii="Consolas" w:eastAsia="Times New Roman" w:hAnsi="Consolas" w:cs="Courier New"/>
                <w:b/>
                <w:bCs/>
                <w:color w:val="D36363"/>
                <w:sz w:val="18"/>
                <w:szCs w:val="18"/>
                <w:lang w:val="en-CH" w:eastAsia="en-CH"/>
              </w:rPr>
              <w:t>54881</w:t>
            </w:r>
            <w:r w:rsidRPr="00BE1430">
              <w:rPr>
                <w:rFonts w:ascii="Consolas" w:eastAsia="Times New Roman" w:hAnsi="Consolas" w:cs="Courier New"/>
                <w:b/>
                <w:bCs/>
                <w:color w:val="FFFFFF"/>
                <w:sz w:val="18"/>
                <w:szCs w:val="18"/>
                <w:lang w:val="en-CH" w:eastAsia="en-CH"/>
              </w:rPr>
              <w:t>,</w:t>
            </w:r>
          </w:p>
          <w:p w14:paraId="5DDEE2EE"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"note": </w:t>
            </w:r>
            <w:r w:rsidRPr="00BE1430">
              <w:rPr>
                <w:rFonts w:ascii="Consolas" w:eastAsia="Times New Roman" w:hAnsi="Consolas" w:cs="Courier New"/>
                <w:b/>
                <w:bCs/>
                <w:color w:val="A2FCA2"/>
                <w:sz w:val="18"/>
                <w:szCs w:val="18"/>
                <w:lang w:val="en-CH" w:eastAsia="en-CH"/>
              </w:rPr>
              <w:t>"Quaerat fugit et iusto provident maiores reprehenderit aut harum."</w:t>
            </w:r>
          </w:p>
          <w:p w14:paraId="4AB4A56B"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w:t>
            </w:r>
          </w:p>
          <w:p w14:paraId="0F3AD55D"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w:t>
            </w:r>
          </w:p>
          <w:p w14:paraId="5F17FBF1"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"ordered_at": </w:t>
            </w:r>
            <w:r w:rsidRPr="00BE1430">
              <w:rPr>
                <w:rFonts w:ascii="Consolas" w:eastAsia="Times New Roman" w:hAnsi="Consolas" w:cs="Courier New"/>
                <w:b/>
                <w:bCs/>
                <w:color w:val="A2FCA2"/>
                <w:sz w:val="18"/>
                <w:szCs w:val="18"/>
                <w:lang w:val="en-CH" w:eastAsia="en-CH"/>
              </w:rPr>
              <w:t>"2022-04-03"</w:t>
            </w:r>
            <w:r w:rsidRPr="00BE1430">
              <w:rPr>
                <w:rFonts w:ascii="Consolas" w:eastAsia="Times New Roman" w:hAnsi="Consolas" w:cs="Courier New"/>
                <w:b/>
                <w:bCs/>
                <w:color w:val="FFFFFF"/>
                <w:sz w:val="18"/>
                <w:szCs w:val="18"/>
                <w:lang w:val="en-CH" w:eastAsia="en-CH"/>
              </w:rPr>
              <w:t>,</w:t>
            </w:r>
          </w:p>
          <w:p w14:paraId="36293E5E"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"user": </w:t>
            </w:r>
            <w:r w:rsidRPr="00BE1430">
              <w:rPr>
                <w:rFonts w:ascii="Consolas" w:eastAsia="Times New Roman" w:hAnsi="Consolas" w:cs="Courier New"/>
                <w:b/>
                <w:bCs/>
                <w:color w:val="A2FCA2"/>
                <w:sz w:val="18"/>
                <w:szCs w:val="18"/>
                <w:lang w:val="en-CH" w:eastAsia="en-CH"/>
              </w:rPr>
              <w:t>"Test User"</w:t>
            </w:r>
            <w:r w:rsidRPr="00BE1430">
              <w:rPr>
                <w:rFonts w:ascii="Consolas" w:eastAsia="Times New Roman" w:hAnsi="Consolas" w:cs="Courier New"/>
                <w:b/>
                <w:bCs/>
                <w:color w:val="FFFFFF"/>
                <w:sz w:val="18"/>
                <w:szCs w:val="18"/>
                <w:lang w:val="en-CH" w:eastAsia="en-CH"/>
              </w:rPr>
              <w:t>,</w:t>
            </w:r>
          </w:p>
          <w:p w14:paraId="674A729D"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"completed": </w:t>
            </w:r>
            <w:r w:rsidRPr="00BE1430">
              <w:rPr>
                <w:rFonts w:ascii="Consolas" w:eastAsia="Times New Roman" w:hAnsi="Consolas" w:cs="Courier New"/>
                <w:b/>
                <w:bCs/>
                <w:color w:val="FCC28C"/>
                <w:sz w:val="18"/>
                <w:szCs w:val="18"/>
                <w:lang w:val="en-CH" w:eastAsia="en-CH"/>
              </w:rPr>
              <w:t>false</w:t>
            </w:r>
            <w:r w:rsidRPr="00BE1430">
              <w:rPr>
                <w:rFonts w:ascii="Consolas" w:eastAsia="Times New Roman" w:hAnsi="Consolas" w:cs="Courier New"/>
                <w:b/>
                <w:bCs/>
                <w:color w:val="FFFFFF"/>
                <w:sz w:val="18"/>
                <w:szCs w:val="18"/>
                <w:lang w:val="en-CH" w:eastAsia="en-CH"/>
              </w:rPr>
              <w:t>,</w:t>
            </w:r>
          </w:p>
          <w:p w14:paraId="2E1BE267"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"ordered_products": [</w:t>
            </w:r>
          </w:p>
          <w:p w14:paraId="7EC95C6F"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w:t>
            </w:r>
          </w:p>
          <w:p w14:paraId="0DEC186C"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"product": {</w:t>
            </w:r>
          </w:p>
          <w:p w14:paraId="357191B8"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"id": </w:t>
            </w:r>
            <w:r w:rsidRPr="00BE1430">
              <w:rPr>
                <w:rFonts w:ascii="Consolas" w:eastAsia="Times New Roman" w:hAnsi="Consolas" w:cs="Courier New"/>
                <w:b/>
                <w:bCs/>
                <w:color w:val="D36363"/>
                <w:sz w:val="18"/>
                <w:szCs w:val="18"/>
                <w:lang w:val="en-CH" w:eastAsia="en-CH"/>
              </w:rPr>
              <w:t>4</w:t>
            </w:r>
            <w:r w:rsidRPr="00BE1430">
              <w:rPr>
                <w:rFonts w:ascii="Consolas" w:eastAsia="Times New Roman" w:hAnsi="Consolas" w:cs="Courier New"/>
                <w:b/>
                <w:bCs/>
                <w:color w:val="FFFFFF"/>
                <w:sz w:val="18"/>
                <w:szCs w:val="18"/>
                <w:lang w:val="en-CH" w:eastAsia="en-CH"/>
              </w:rPr>
              <w:t>,</w:t>
            </w:r>
          </w:p>
          <w:p w14:paraId="60F0194E"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"shop": </w:t>
            </w:r>
            <w:r w:rsidRPr="00BE1430">
              <w:rPr>
                <w:rFonts w:ascii="Consolas" w:eastAsia="Times New Roman" w:hAnsi="Consolas" w:cs="Courier New"/>
                <w:b/>
                <w:bCs/>
                <w:color w:val="A2FCA2"/>
                <w:sz w:val="18"/>
                <w:szCs w:val="18"/>
                <w:lang w:val="en-CH" w:eastAsia="en-CH"/>
              </w:rPr>
              <w:t>"hamill"</w:t>
            </w:r>
            <w:r w:rsidRPr="00BE1430">
              <w:rPr>
                <w:rFonts w:ascii="Consolas" w:eastAsia="Times New Roman" w:hAnsi="Consolas" w:cs="Courier New"/>
                <w:b/>
                <w:bCs/>
                <w:color w:val="FFFFFF"/>
                <w:sz w:val="18"/>
                <w:szCs w:val="18"/>
                <w:lang w:val="en-CH" w:eastAsia="en-CH"/>
              </w:rPr>
              <w:t>,</w:t>
            </w:r>
          </w:p>
          <w:p w14:paraId="7607C0E4"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"name": </w:t>
            </w:r>
            <w:r w:rsidRPr="00BE1430">
              <w:rPr>
                <w:rFonts w:ascii="Consolas" w:eastAsia="Times New Roman" w:hAnsi="Consolas" w:cs="Courier New"/>
                <w:b/>
                <w:bCs/>
                <w:color w:val="A2FCA2"/>
                <w:sz w:val="18"/>
                <w:szCs w:val="18"/>
                <w:lang w:val="en-CH" w:eastAsia="en-CH"/>
              </w:rPr>
              <w:t>"et"</w:t>
            </w:r>
            <w:r w:rsidRPr="00BE1430">
              <w:rPr>
                <w:rFonts w:ascii="Consolas" w:eastAsia="Times New Roman" w:hAnsi="Consolas" w:cs="Courier New"/>
                <w:b/>
                <w:bCs/>
                <w:color w:val="FFFFFF"/>
                <w:sz w:val="18"/>
                <w:szCs w:val="18"/>
                <w:lang w:val="en-CH" w:eastAsia="en-CH"/>
              </w:rPr>
              <w:t>,</w:t>
            </w:r>
          </w:p>
          <w:p w14:paraId="227FD8D3"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"image": </w:t>
            </w:r>
            <w:r w:rsidRPr="00BE1430">
              <w:rPr>
                <w:rFonts w:ascii="Consolas" w:eastAsia="Times New Roman" w:hAnsi="Consolas" w:cs="Courier New"/>
                <w:b/>
                <w:bCs/>
                <w:color w:val="FCC28C"/>
                <w:sz w:val="18"/>
                <w:szCs w:val="18"/>
                <w:lang w:val="en-CH" w:eastAsia="en-CH"/>
              </w:rPr>
              <w:t>null</w:t>
            </w:r>
          </w:p>
          <w:p w14:paraId="1DADE302"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w:t>
            </w:r>
          </w:p>
          <w:p w14:paraId="32EA7ABA"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"recieved_at": </w:t>
            </w:r>
            <w:r w:rsidRPr="00BE1430">
              <w:rPr>
                <w:rFonts w:ascii="Consolas" w:eastAsia="Times New Roman" w:hAnsi="Consolas" w:cs="Courier New"/>
                <w:b/>
                <w:bCs/>
                <w:color w:val="A2FCA2"/>
                <w:sz w:val="18"/>
                <w:szCs w:val="18"/>
                <w:lang w:val="en-CH" w:eastAsia="en-CH"/>
              </w:rPr>
              <w:t>"1973-08-23"</w:t>
            </w:r>
            <w:r w:rsidRPr="00BE1430">
              <w:rPr>
                <w:rFonts w:ascii="Consolas" w:eastAsia="Times New Roman" w:hAnsi="Consolas" w:cs="Courier New"/>
                <w:b/>
                <w:bCs/>
                <w:color w:val="FFFFFF"/>
                <w:sz w:val="18"/>
                <w:szCs w:val="18"/>
                <w:lang w:val="en-CH" w:eastAsia="en-CH"/>
              </w:rPr>
              <w:t>,</w:t>
            </w:r>
          </w:p>
          <w:p w14:paraId="6872F17B"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"volume": </w:t>
            </w:r>
            <w:r w:rsidRPr="00BE1430">
              <w:rPr>
                <w:rFonts w:ascii="Consolas" w:eastAsia="Times New Roman" w:hAnsi="Consolas" w:cs="Courier New"/>
                <w:b/>
                <w:bCs/>
                <w:color w:val="D36363"/>
                <w:sz w:val="18"/>
                <w:szCs w:val="18"/>
                <w:lang w:val="en-CH" w:eastAsia="en-CH"/>
              </w:rPr>
              <w:t>4</w:t>
            </w:r>
            <w:r w:rsidRPr="00BE1430">
              <w:rPr>
                <w:rFonts w:ascii="Consolas" w:eastAsia="Times New Roman" w:hAnsi="Consolas" w:cs="Courier New"/>
                <w:b/>
                <w:bCs/>
                <w:color w:val="FFFFFF"/>
                <w:sz w:val="18"/>
                <w:szCs w:val="18"/>
                <w:lang w:val="en-CH" w:eastAsia="en-CH"/>
              </w:rPr>
              <w:t>,</w:t>
            </w:r>
          </w:p>
          <w:p w14:paraId="1CA6F991"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lastRenderedPageBreak/>
              <w:t xml:space="preserve">        "price": </w:t>
            </w:r>
            <w:r w:rsidRPr="00BE1430">
              <w:rPr>
                <w:rFonts w:ascii="Consolas" w:eastAsia="Times New Roman" w:hAnsi="Consolas" w:cs="Courier New"/>
                <w:b/>
                <w:bCs/>
                <w:color w:val="D36363"/>
                <w:sz w:val="18"/>
                <w:szCs w:val="18"/>
                <w:lang w:val="en-CH" w:eastAsia="en-CH"/>
              </w:rPr>
              <w:t>5671</w:t>
            </w:r>
            <w:r w:rsidRPr="00BE1430">
              <w:rPr>
                <w:rFonts w:ascii="Consolas" w:eastAsia="Times New Roman" w:hAnsi="Consolas" w:cs="Courier New"/>
                <w:b/>
                <w:bCs/>
                <w:color w:val="FFFFFF"/>
                <w:sz w:val="18"/>
                <w:szCs w:val="18"/>
                <w:lang w:val="en-CH" w:eastAsia="en-CH"/>
              </w:rPr>
              <w:t>,</w:t>
            </w:r>
          </w:p>
          <w:p w14:paraId="4CC0E925"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"price_total": </w:t>
            </w:r>
            <w:r w:rsidRPr="00BE1430">
              <w:rPr>
                <w:rFonts w:ascii="Consolas" w:eastAsia="Times New Roman" w:hAnsi="Consolas" w:cs="Courier New"/>
                <w:b/>
                <w:bCs/>
                <w:color w:val="D36363"/>
                <w:sz w:val="18"/>
                <w:szCs w:val="18"/>
                <w:lang w:val="en-CH" w:eastAsia="en-CH"/>
              </w:rPr>
              <w:t>22684</w:t>
            </w:r>
          </w:p>
          <w:p w14:paraId="1FBD167F"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w:t>
            </w:r>
          </w:p>
          <w:p w14:paraId="3414C8C0"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w:t>
            </w:r>
          </w:p>
          <w:p w14:paraId="1C663396"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"product": {</w:t>
            </w:r>
          </w:p>
          <w:p w14:paraId="17D5C00F"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"id": </w:t>
            </w:r>
            <w:r w:rsidRPr="00BE1430">
              <w:rPr>
                <w:rFonts w:ascii="Consolas" w:eastAsia="Times New Roman" w:hAnsi="Consolas" w:cs="Courier New"/>
                <w:b/>
                <w:bCs/>
                <w:color w:val="D36363"/>
                <w:sz w:val="18"/>
                <w:szCs w:val="18"/>
                <w:lang w:val="en-CH" w:eastAsia="en-CH"/>
              </w:rPr>
              <w:t>3</w:t>
            </w:r>
            <w:r w:rsidRPr="00BE1430">
              <w:rPr>
                <w:rFonts w:ascii="Consolas" w:eastAsia="Times New Roman" w:hAnsi="Consolas" w:cs="Courier New"/>
                <w:b/>
                <w:bCs/>
                <w:color w:val="FFFFFF"/>
                <w:sz w:val="18"/>
                <w:szCs w:val="18"/>
                <w:lang w:val="en-CH" w:eastAsia="en-CH"/>
              </w:rPr>
              <w:t>,</w:t>
            </w:r>
          </w:p>
          <w:p w14:paraId="7E35CC9F"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"shop": </w:t>
            </w:r>
            <w:r w:rsidRPr="00BE1430">
              <w:rPr>
                <w:rFonts w:ascii="Consolas" w:eastAsia="Times New Roman" w:hAnsi="Consolas" w:cs="Courier New"/>
                <w:b/>
                <w:bCs/>
                <w:color w:val="A2FCA2"/>
                <w:sz w:val="18"/>
                <w:szCs w:val="18"/>
                <w:lang w:val="en-CH" w:eastAsia="en-CH"/>
              </w:rPr>
              <w:t>"hilpert"</w:t>
            </w:r>
            <w:r w:rsidRPr="00BE1430">
              <w:rPr>
                <w:rFonts w:ascii="Consolas" w:eastAsia="Times New Roman" w:hAnsi="Consolas" w:cs="Courier New"/>
                <w:b/>
                <w:bCs/>
                <w:color w:val="FFFFFF"/>
                <w:sz w:val="18"/>
                <w:szCs w:val="18"/>
                <w:lang w:val="en-CH" w:eastAsia="en-CH"/>
              </w:rPr>
              <w:t>,</w:t>
            </w:r>
          </w:p>
          <w:p w14:paraId="70F7F368"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"name": </w:t>
            </w:r>
            <w:r w:rsidRPr="00BE1430">
              <w:rPr>
                <w:rFonts w:ascii="Consolas" w:eastAsia="Times New Roman" w:hAnsi="Consolas" w:cs="Courier New"/>
                <w:b/>
                <w:bCs/>
                <w:color w:val="A2FCA2"/>
                <w:sz w:val="18"/>
                <w:szCs w:val="18"/>
                <w:lang w:val="en-CH" w:eastAsia="en-CH"/>
              </w:rPr>
              <w:t>"similique"</w:t>
            </w:r>
            <w:r w:rsidRPr="00BE1430">
              <w:rPr>
                <w:rFonts w:ascii="Consolas" w:eastAsia="Times New Roman" w:hAnsi="Consolas" w:cs="Courier New"/>
                <w:b/>
                <w:bCs/>
                <w:color w:val="FFFFFF"/>
                <w:sz w:val="18"/>
                <w:szCs w:val="18"/>
                <w:lang w:val="en-CH" w:eastAsia="en-CH"/>
              </w:rPr>
              <w:t>,</w:t>
            </w:r>
          </w:p>
          <w:p w14:paraId="7341E287"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"image": </w:t>
            </w:r>
            <w:r w:rsidRPr="00BE1430">
              <w:rPr>
                <w:rFonts w:ascii="Consolas" w:eastAsia="Times New Roman" w:hAnsi="Consolas" w:cs="Courier New"/>
                <w:b/>
                <w:bCs/>
                <w:color w:val="A2FCA2"/>
                <w:sz w:val="18"/>
                <w:szCs w:val="18"/>
                <w:lang w:val="en-CH" w:eastAsia="en-CH"/>
              </w:rPr>
              <w:t>"7d35cad275d67bbed39c1e69aca53ac7.png"</w:t>
            </w:r>
          </w:p>
          <w:p w14:paraId="419C37B9"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w:t>
            </w:r>
          </w:p>
          <w:p w14:paraId="21129697"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"recieved_at": </w:t>
            </w:r>
            <w:r w:rsidRPr="00BE1430">
              <w:rPr>
                <w:rFonts w:ascii="Consolas" w:eastAsia="Times New Roman" w:hAnsi="Consolas" w:cs="Courier New"/>
                <w:b/>
                <w:bCs/>
                <w:color w:val="FCC28C"/>
                <w:sz w:val="18"/>
                <w:szCs w:val="18"/>
                <w:lang w:val="en-CH" w:eastAsia="en-CH"/>
              </w:rPr>
              <w:t>null</w:t>
            </w:r>
            <w:r w:rsidRPr="00BE1430">
              <w:rPr>
                <w:rFonts w:ascii="Consolas" w:eastAsia="Times New Roman" w:hAnsi="Consolas" w:cs="Courier New"/>
                <w:b/>
                <w:bCs/>
                <w:color w:val="FFFFFF"/>
                <w:sz w:val="18"/>
                <w:szCs w:val="18"/>
                <w:lang w:val="en-CH" w:eastAsia="en-CH"/>
              </w:rPr>
              <w:t>,</w:t>
            </w:r>
          </w:p>
          <w:p w14:paraId="6127E549"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"volume": </w:t>
            </w:r>
            <w:r w:rsidRPr="00BE1430">
              <w:rPr>
                <w:rFonts w:ascii="Consolas" w:eastAsia="Times New Roman" w:hAnsi="Consolas" w:cs="Courier New"/>
                <w:b/>
                <w:bCs/>
                <w:color w:val="D36363"/>
                <w:sz w:val="18"/>
                <w:szCs w:val="18"/>
                <w:lang w:val="en-CH" w:eastAsia="en-CH"/>
              </w:rPr>
              <w:t>1</w:t>
            </w:r>
            <w:r w:rsidRPr="00BE1430">
              <w:rPr>
                <w:rFonts w:ascii="Consolas" w:eastAsia="Times New Roman" w:hAnsi="Consolas" w:cs="Courier New"/>
                <w:b/>
                <w:bCs/>
                <w:color w:val="FFFFFF"/>
                <w:sz w:val="18"/>
                <w:szCs w:val="18"/>
                <w:lang w:val="en-CH" w:eastAsia="en-CH"/>
              </w:rPr>
              <w:t>,</w:t>
            </w:r>
          </w:p>
          <w:p w14:paraId="529417D5"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"price": </w:t>
            </w:r>
            <w:r w:rsidRPr="00BE1430">
              <w:rPr>
                <w:rFonts w:ascii="Consolas" w:eastAsia="Times New Roman" w:hAnsi="Consolas" w:cs="Courier New"/>
                <w:b/>
                <w:bCs/>
                <w:color w:val="D36363"/>
                <w:sz w:val="18"/>
                <w:szCs w:val="18"/>
                <w:lang w:val="en-CH" w:eastAsia="en-CH"/>
              </w:rPr>
              <w:t>1434</w:t>
            </w:r>
            <w:r w:rsidRPr="00BE1430">
              <w:rPr>
                <w:rFonts w:ascii="Consolas" w:eastAsia="Times New Roman" w:hAnsi="Consolas" w:cs="Courier New"/>
                <w:b/>
                <w:bCs/>
                <w:color w:val="FFFFFF"/>
                <w:sz w:val="18"/>
                <w:szCs w:val="18"/>
                <w:lang w:val="en-CH" w:eastAsia="en-CH"/>
              </w:rPr>
              <w:t>,</w:t>
            </w:r>
          </w:p>
          <w:p w14:paraId="166318F4"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"price_total": </w:t>
            </w:r>
            <w:r w:rsidRPr="00BE1430">
              <w:rPr>
                <w:rFonts w:ascii="Consolas" w:eastAsia="Times New Roman" w:hAnsi="Consolas" w:cs="Courier New"/>
                <w:b/>
                <w:bCs/>
                <w:color w:val="D36363"/>
                <w:sz w:val="18"/>
                <w:szCs w:val="18"/>
                <w:lang w:val="en-CH" w:eastAsia="en-CH"/>
              </w:rPr>
              <w:t>1434</w:t>
            </w:r>
          </w:p>
          <w:p w14:paraId="72C1028F"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w:t>
            </w:r>
          </w:p>
          <w:p w14:paraId="718C1172"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w:t>
            </w:r>
          </w:p>
          <w:p w14:paraId="25863907"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"order_price": </w:t>
            </w:r>
            <w:r w:rsidRPr="00BE1430">
              <w:rPr>
                <w:rFonts w:ascii="Consolas" w:eastAsia="Times New Roman" w:hAnsi="Consolas" w:cs="Courier New"/>
                <w:b/>
                <w:bCs/>
                <w:color w:val="D36363"/>
                <w:sz w:val="18"/>
                <w:szCs w:val="18"/>
                <w:lang w:val="en-CH" w:eastAsia="en-CH"/>
              </w:rPr>
              <w:t>24118</w:t>
            </w:r>
            <w:r w:rsidRPr="00BE1430">
              <w:rPr>
                <w:rFonts w:ascii="Consolas" w:eastAsia="Times New Roman" w:hAnsi="Consolas" w:cs="Courier New"/>
                <w:b/>
                <w:bCs/>
                <w:color w:val="FFFFFF"/>
                <w:sz w:val="18"/>
                <w:szCs w:val="18"/>
                <w:lang w:val="en-CH" w:eastAsia="en-CH"/>
              </w:rPr>
              <w:t>,</w:t>
            </w:r>
          </w:p>
          <w:p w14:paraId="294689B3"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"note": </w:t>
            </w:r>
            <w:r w:rsidRPr="00BE1430">
              <w:rPr>
                <w:rFonts w:ascii="Consolas" w:eastAsia="Times New Roman" w:hAnsi="Consolas" w:cs="Courier New"/>
                <w:b/>
                <w:bCs/>
                <w:color w:val="A2FCA2"/>
                <w:sz w:val="18"/>
                <w:szCs w:val="18"/>
                <w:lang w:val="en-CH" w:eastAsia="en-CH"/>
              </w:rPr>
              <w:t>"Aut eos adipisci reprehenderit amet. Rerum assumenda sit dolores vel laborum est repudiandae."</w:t>
            </w:r>
          </w:p>
          <w:p w14:paraId="121D6ECC"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w:t>
            </w:r>
          </w:p>
          <w:p w14:paraId="0E3048A0"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w:t>
            </w:r>
          </w:p>
          <w:p w14:paraId="6D5EE4A9"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"ordered_at": </w:t>
            </w:r>
            <w:r w:rsidRPr="00BE1430">
              <w:rPr>
                <w:rFonts w:ascii="Consolas" w:eastAsia="Times New Roman" w:hAnsi="Consolas" w:cs="Courier New"/>
                <w:b/>
                <w:bCs/>
                <w:color w:val="A2FCA2"/>
                <w:sz w:val="18"/>
                <w:szCs w:val="18"/>
                <w:lang w:val="en-CH" w:eastAsia="en-CH"/>
              </w:rPr>
              <w:t>"1994-12-04"</w:t>
            </w:r>
            <w:r w:rsidRPr="00BE1430">
              <w:rPr>
                <w:rFonts w:ascii="Consolas" w:eastAsia="Times New Roman" w:hAnsi="Consolas" w:cs="Courier New"/>
                <w:b/>
                <w:bCs/>
                <w:color w:val="FFFFFF"/>
                <w:sz w:val="18"/>
                <w:szCs w:val="18"/>
                <w:lang w:val="en-CH" w:eastAsia="en-CH"/>
              </w:rPr>
              <w:t>,</w:t>
            </w:r>
          </w:p>
          <w:p w14:paraId="6C770C9F"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"user": </w:t>
            </w:r>
            <w:r w:rsidRPr="00BE1430">
              <w:rPr>
                <w:rFonts w:ascii="Consolas" w:eastAsia="Times New Roman" w:hAnsi="Consolas" w:cs="Courier New"/>
                <w:b/>
                <w:bCs/>
                <w:color w:val="A2FCA2"/>
                <w:sz w:val="18"/>
                <w:szCs w:val="18"/>
                <w:lang w:val="en-CH" w:eastAsia="en-CH"/>
              </w:rPr>
              <w:t>"Test User"</w:t>
            </w:r>
            <w:r w:rsidRPr="00BE1430">
              <w:rPr>
                <w:rFonts w:ascii="Consolas" w:eastAsia="Times New Roman" w:hAnsi="Consolas" w:cs="Courier New"/>
                <w:b/>
                <w:bCs/>
                <w:color w:val="FFFFFF"/>
                <w:sz w:val="18"/>
                <w:szCs w:val="18"/>
                <w:lang w:val="en-CH" w:eastAsia="en-CH"/>
              </w:rPr>
              <w:t>,</w:t>
            </w:r>
          </w:p>
          <w:p w14:paraId="2E2C18E3"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"completed": </w:t>
            </w:r>
            <w:r w:rsidRPr="00BE1430">
              <w:rPr>
                <w:rFonts w:ascii="Consolas" w:eastAsia="Times New Roman" w:hAnsi="Consolas" w:cs="Courier New"/>
                <w:b/>
                <w:bCs/>
                <w:color w:val="FCC28C"/>
                <w:sz w:val="18"/>
                <w:szCs w:val="18"/>
                <w:lang w:val="en-CH" w:eastAsia="en-CH"/>
              </w:rPr>
              <w:t>false</w:t>
            </w:r>
            <w:r w:rsidRPr="00BE1430">
              <w:rPr>
                <w:rFonts w:ascii="Consolas" w:eastAsia="Times New Roman" w:hAnsi="Consolas" w:cs="Courier New"/>
                <w:b/>
                <w:bCs/>
                <w:color w:val="FFFFFF"/>
                <w:sz w:val="18"/>
                <w:szCs w:val="18"/>
                <w:lang w:val="en-CH" w:eastAsia="en-CH"/>
              </w:rPr>
              <w:t>,</w:t>
            </w:r>
          </w:p>
          <w:p w14:paraId="6CC3904F"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"ordered_products": [</w:t>
            </w:r>
          </w:p>
          <w:p w14:paraId="25840A5B"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w:t>
            </w:r>
          </w:p>
          <w:p w14:paraId="558E0F03"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"product": {</w:t>
            </w:r>
          </w:p>
          <w:p w14:paraId="45E2CAA5"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"id": </w:t>
            </w:r>
            <w:r w:rsidRPr="00BE1430">
              <w:rPr>
                <w:rFonts w:ascii="Consolas" w:eastAsia="Times New Roman" w:hAnsi="Consolas" w:cs="Courier New"/>
                <w:b/>
                <w:bCs/>
                <w:color w:val="D36363"/>
                <w:sz w:val="18"/>
                <w:szCs w:val="18"/>
                <w:lang w:val="en-CH" w:eastAsia="en-CH"/>
              </w:rPr>
              <w:t>4</w:t>
            </w:r>
            <w:r w:rsidRPr="00BE1430">
              <w:rPr>
                <w:rFonts w:ascii="Consolas" w:eastAsia="Times New Roman" w:hAnsi="Consolas" w:cs="Courier New"/>
                <w:b/>
                <w:bCs/>
                <w:color w:val="FFFFFF"/>
                <w:sz w:val="18"/>
                <w:szCs w:val="18"/>
                <w:lang w:val="en-CH" w:eastAsia="en-CH"/>
              </w:rPr>
              <w:t>,</w:t>
            </w:r>
          </w:p>
          <w:p w14:paraId="2884ECA4"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"shop": </w:t>
            </w:r>
            <w:r w:rsidRPr="00BE1430">
              <w:rPr>
                <w:rFonts w:ascii="Consolas" w:eastAsia="Times New Roman" w:hAnsi="Consolas" w:cs="Courier New"/>
                <w:b/>
                <w:bCs/>
                <w:color w:val="A2FCA2"/>
                <w:sz w:val="18"/>
                <w:szCs w:val="18"/>
                <w:lang w:val="en-CH" w:eastAsia="en-CH"/>
              </w:rPr>
              <w:t>"hamill"</w:t>
            </w:r>
            <w:r w:rsidRPr="00BE1430">
              <w:rPr>
                <w:rFonts w:ascii="Consolas" w:eastAsia="Times New Roman" w:hAnsi="Consolas" w:cs="Courier New"/>
                <w:b/>
                <w:bCs/>
                <w:color w:val="FFFFFF"/>
                <w:sz w:val="18"/>
                <w:szCs w:val="18"/>
                <w:lang w:val="en-CH" w:eastAsia="en-CH"/>
              </w:rPr>
              <w:t>,</w:t>
            </w:r>
          </w:p>
          <w:p w14:paraId="0E771B1C"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"name": </w:t>
            </w:r>
            <w:r w:rsidRPr="00BE1430">
              <w:rPr>
                <w:rFonts w:ascii="Consolas" w:eastAsia="Times New Roman" w:hAnsi="Consolas" w:cs="Courier New"/>
                <w:b/>
                <w:bCs/>
                <w:color w:val="A2FCA2"/>
                <w:sz w:val="18"/>
                <w:szCs w:val="18"/>
                <w:lang w:val="en-CH" w:eastAsia="en-CH"/>
              </w:rPr>
              <w:t>"et"</w:t>
            </w:r>
            <w:r w:rsidRPr="00BE1430">
              <w:rPr>
                <w:rFonts w:ascii="Consolas" w:eastAsia="Times New Roman" w:hAnsi="Consolas" w:cs="Courier New"/>
                <w:b/>
                <w:bCs/>
                <w:color w:val="FFFFFF"/>
                <w:sz w:val="18"/>
                <w:szCs w:val="18"/>
                <w:lang w:val="en-CH" w:eastAsia="en-CH"/>
              </w:rPr>
              <w:t>,</w:t>
            </w:r>
          </w:p>
          <w:p w14:paraId="0A57B83F"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"image": </w:t>
            </w:r>
            <w:r w:rsidRPr="00BE1430">
              <w:rPr>
                <w:rFonts w:ascii="Consolas" w:eastAsia="Times New Roman" w:hAnsi="Consolas" w:cs="Courier New"/>
                <w:b/>
                <w:bCs/>
                <w:color w:val="FCC28C"/>
                <w:sz w:val="18"/>
                <w:szCs w:val="18"/>
                <w:lang w:val="en-CH" w:eastAsia="en-CH"/>
              </w:rPr>
              <w:t>null</w:t>
            </w:r>
          </w:p>
          <w:p w14:paraId="62440FC4"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w:t>
            </w:r>
          </w:p>
          <w:p w14:paraId="681DCBF6"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"recieved_at": </w:t>
            </w:r>
            <w:r w:rsidRPr="00BE1430">
              <w:rPr>
                <w:rFonts w:ascii="Consolas" w:eastAsia="Times New Roman" w:hAnsi="Consolas" w:cs="Courier New"/>
                <w:b/>
                <w:bCs/>
                <w:color w:val="FCC28C"/>
                <w:sz w:val="18"/>
                <w:szCs w:val="18"/>
                <w:lang w:val="en-CH" w:eastAsia="en-CH"/>
              </w:rPr>
              <w:t>null</w:t>
            </w:r>
            <w:r w:rsidRPr="00BE1430">
              <w:rPr>
                <w:rFonts w:ascii="Consolas" w:eastAsia="Times New Roman" w:hAnsi="Consolas" w:cs="Courier New"/>
                <w:b/>
                <w:bCs/>
                <w:color w:val="FFFFFF"/>
                <w:sz w:val="18"/>
                <w:szCs w:val="18"/>
                <w:lang w:val="en-CH" w:eastAsia="en-CH"/>
              </w:rPr>
              <w:t>,</w:t>
            </w:r>
          </w:p>
          <w:p w14:paraId="5A267C93"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"volume": </w:t>
            </w:r>
            <w:r w:rsidRPr="00BE1430">
              <w:rPr>
                <w:rFonts w:ascii="Consolas" w:eastAsia="Times New Roman" w:hAnsi="Consolas" w:cs="Courier New"/>
                <w:b/>
                <w:bCs/>
                <w:color w:val="D36363"/>
                <w:sz w:val="18"/>
                <w:szCs w:val="18"/>
                <w:lang w:val="en-CH" w:eastAsia="en-CH"/>
              </w:rPr>
              <w:t>3</w:t>
            </w:r>
            <w:r w:rsidRPr="00BE1430">
              <w:rPr>
                <w:rFonts w:ascii="Consolas" w:eastAsia="Times New Roman" w:hAnsi="Consolas" w:cs="Courier New"/>
                <w:b/>
                <w:bCs/>
                <w:color w:val="FFFFFF"/>
                <w:sz w:val="18"/>
                <w:szCs w:val="18"/>
                <w:lang w:val="en-CH" w:eastAsia="en-CH"/>
              </w:rPr>
              <w:t>,</w:t>
            </w:r>
          </w:p>
          <w:p w14:paraId="1185F5F0"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"price": </w:t>
            </w:r>
            <w:r w:rsidRPr="00BE1430">
              <w:rPr>
                <w:rFonts w:ascii="Consolas" w:eastAsia="Times New Roman" w:hAnsi="Consolas" w:cs="Courier New"/>
                <w:b/>
                <w:bCs/>
                <w:color w:val="D36363"/>
                <w:sz w:val="18"/>
                <w:szCs w:val="18"/>
                <w:lang w:val="en-CH" w:eastAsia="en-CH"/>
              </w:rPr>
              <w:t>8978</w:t>
            </w:r>
            <w:r w:rsidRPr="00BE1430">
              <w:rPr>
                <w:rFonts w:ascii="Consolas" w:eastAsia="Times New Roman" w:hAnsi="Consolas" w:cs="Courier New"/>
                <w:b/>
                <w:bCs/>
                <w:color w:val="FFFFFF"/>
                <w:sz w:val="18"/>
                <w:szCs w:val="18"/>
                <w:lang w:val="en-CH" w:eastAsia="en-CH"/>
              </w:rPr>
              <w:t>,</w:t>
            </w:r>
          </w:p>
          <w:p w14:paraId="5B38A631"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"price_total": </w:t>
            </w:r>
            <w:r w:rsidRPr="00BE1430">
              <w:rPr>
                <w:rFonts w:ascii="Consolas" w:eastAsia="Times New Roman" w:hAnsi="Consolas" w:cs="Courier New"/>
                <w:b/>
                <w:bCs/>
                <w:color w:val="D36363"/>
                <w:sz w:val="18"/>
                <w:szCs w:val="18"/>
                <w:lang w:val="en-CH" w:eastAsia="en-CH"/>
              </w:rPr>
              <w:t>26934</w:t>
            </w:r>
          </w:p>
          <w:p w14:paraId="274C93DF"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w:t>
            </w:r>
          </w:p>
          <w:p w14:paraId="3FD1A555"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w:t>
            </w:r>
          </w:p>
          <w:p w14:paraId="68C0871E"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"product": {</w:t>
            </w:r>
          </w:p>
          <w:p w14:paraId="3D0C708D"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"id": </w:t>
            </w:r>
            <w:r w:rsidRPr="00BE1430">
              <w:rPr>
                <w:rFonts w:ascii="Consolas" w:eastAsia="Times New Roman" w:hAnsi="Consolas" w:cs="Courier New"/>
                <w:b/>
                <w:bCs/>
                <w:color w:val="D36363"/>
                <w:sz w:val="18"/>
                <w:szCs w:val="18"/>
                <w:lang w:val="en-CH" w:eastAsia="en-CH"/>
              </w:rPr>
              <w:t>5</w:t>
            </w:r>
            <w:r w:rsidRPr="00BE1430">
              <w:rPr>
                <w:rFonts w:ascii="Consolas" w:eastAsia="Times New Roman" w:hAnsi="Consolas" w:cs="Courier New"/>
                <w:b/>
                <w:bCs/>
                <w:color w:val="FFFFFF"/>
                <w:sz w:val="18"/>
                <w:szCs w:val="18"/>
                <w:lang w:val="en-CH" w:eastAsia="en-CH"/>
              </w:rPr>
              <w:t>,</w:t>
            </w:r>
          </w:p>
          <w:p w14:paraId="2146A538"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"shop": </w:t>
            </w:r>
            <w:r w:rsidRPr="00BE1430">
              <w:rPr>
                <w:rFonts w:ascii="Consolas" w:eastAsia="Times New Roman" w:hAnsi="Consolas" w:cs="Courier New"/>
                <w:b/>
                <w:bCs/>
                <w:color w:val="A2FCA2"/>
                <w:sz w:val="18"/>
                <w:szCs w:val="18"/>
                <w:lang w:val="en-CH" w:eastAsia="en-CH"/>
              </w:rPr>
              <w:t>"hilpert"</w:t>
            </w:r>
            <w:r w:rsidRPr="00BE1430">
              <w:rPr>
                <w:rFonts w:ascii="Consolas" w:eastAsia="Times New Roman" w:hAnsi="Consolas" w:cs="Courier New"/>
                <w:b/>
                <w:bCs/>
                <w:color w:val="FFFFFF"/>
                <w:sz w:val="18"/>
                <w:szCs w:val="18"/>
                <w:lang w:val="en-CH" w:eastAsia="en-CH"/>
              </w:rPr>
              <w:t>,</w:t>
            </w:r>
          </w:p>
          <w:p w14:paraId="2E3D2093"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"name": </w:t>
            </w:r>
            <w:r w:rsidRPr="00BE1430">
              <w:rPr>
                <w:rFonts w:ascii="Consolas" w:eastAsia="Times New Roman" w:hAnsi="Consolas" w:cs="Courier New"/>
                <w:b/>
                <w:bCs/>
                <w:color w:val="A2FCA2"/>
                <w:sz w:val="18"/>
                <w:szCs w:val="18"/>
                <w:lang w:val="en-CH" w:eastAsia="en-CH"/>
              </w:rPr>
              <w:t>"ut"</w:t>
            </w:r>
            <w:r w:rsidRPr="00BE1430">
              <w:rPr>
                <w:rFonts w:ascii="Consolas" w:eastAsia="Times New Roman" w:hAnsi="Consolas" w:cs="Courier New"/>
                <w:b/>
                <w:bCs/>
                <w:color w:val="FFFFFF"/>
                <w:sz w:val="18"/>
                <w:szCs w:val="18"/>
                <w:lang w:val="en-CH" w:eastAsia="en-CH"/>
              </w:rPr>
              <w:t>,</w:t>
            </w:r>
          </w:p>
          <w:p w14:paraId="7A1768F6"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"image": </w:t>
            </w:r>
            <w:r w:rsidRPr="00BE1430">
              <w:rPr>
                <w:rFonts w:ascii="Consolas" w:eastAsia="Times New Roman" w:hAnsi="Consolas" w:cs="Courier New"/>
                <w:b/>
                <w:bCs/>
                <w:color w:val="FCC28C"/>
                <w:sz w:val="18"/>
                <w:szCs w:val="18"/>
                <w:lang w:val="en-CH" w:eastAsia="en-CH"/>
              </w:rPr>
              <w:t>null</w:t>
            </w:r>
          </w:p>
          <w:p w14:paraId="6F22A318"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w:t>
            </w:r>
          </w:p>
          <w:p w14:paraId="1ED7C822"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"recieved_at": </w:t>
            </w:r>
            <w:r w:rsidRPr="00BE1430">
              <w:rPr>
                <w:rFonts w:ascii="Consolas" w:eastAsia="Times New Roman" w:hAnsi="Consolas" w:cs="Courier New"/>
                <w:b/>
                <w:bCs/>
                <w:color w:val="FCC28C"/>
                <w:sz w:val="18"/>
                <w:szCs w:val="18"/>
                <w:lang w:val="en-CH" w:eastAsia="en-CH"/>
              </w:rPr>
              <w:t>null</w:t>
            </w:r>
            <w:r w:rsidRPr="00BE1430">
              <w:rPr>
                <w:rFonts w:ascii="Consolas" w:eastAsia="Times New Roman" w:hAnsi="Consolas" w:cs="Courier New"/>
                <w:b/>
                <w:bCs/>
                <w:color w:val="FFFFFF"/>
                <w:sz w:val="18"/>
                <w:szCs w:val="18"/>
                <w:lang w:val="en-CH" w:eastAsia="en-CH"/>
              </w:rPr>
              <w:t>,</w:t>
            </w:r>
          </w:p>
          <w:p w14:paraId="57256FEE"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"volume": </w:t>
            </w:r>
            <w:r w:rsidRPr="00BE1430">
              <w:rPr>
                <w:rFonts w:ascii="Consolas" w:eastAsia="Times New Roman" w:hAnsi="Consolas" w:cs="Courier New"/>
                <w:b/>
                <w:bCs/>
                <w:color w:val="D36363"/>
                <w:sz w:val="18"/>
                <w:szCs w:val="18"/>
                <w:lang w:val="en-CH" w:eastAsia="en-CH"/>
              </w:rPr>
              <w:t>5</w:t>
            </w:r>
            <w:r w:rsidRPr="00BE1430">
              <w:rPr>
                <w:rFonts w:ascii="Consolas" w:eastAsia="Times New Roman" w:hAnsi="Consolas" w:cs="Courier New"/>
                <w:b/>
                <w:bCs/>
                <w:color w:val="FFFFFF"/>
                <w:sz w:val="18"/>
                <w:szCs w:val="18"/>
                <w:lang w:val="en-CH" w:eastAsia="en-CH"/>
              </w:rPr>
              <w:t>,</w:t>
            </w:r>
          </w:p>
          <w:p w14:paraId="5243E469"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"price": </w:t>
            </w:r>
            <w:r w:rsidRPr="00BE1430">
              <w:rPr>
                <w:rFonts w:ascii="Consolas" w:eastAsia="Times New Roman" w:hAnsi="Consolas" w:cs="Courier New"/>
                <w:b/>
                <w:bCs/>
                <w:color w:val="D36363"/>
                <w:sz w:val="18"/>
                <w:szCs w:val="18"/>
                <w:lang w:val="en-CH" w:eastAsia="en-CH"/>
              </w:rPr>
              <w:t>4167</w:t>
            </w:r>
            <w:r w:rsidRPr="00BE1430">
              <w:rPr>
                <w:rFonts w:ascii="Consolas" w:eastAsia="Times New Roman" w:hAnsi="Consolas" w:cs="Courier New"/>
                <w:b/>
                <w:bCs/>
                <w:color w:val="FFFFFF"/>
                <w:sz w:val="18"/>
                <w:szCs w:val="18"/>
                <w:lang w:val="en-CH" w:eastAsia="en-CH"/>
              </w:rPr>
              <w:t>,</w:t>
            </w:r>
          </w:p>
          <w:p w14:paraId="119E8004"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"price_total": </w:t>
            </w:r>
            <w:r w:rsidRPr="00BE1430">
              <w:rPr>
                <w:rFonts w:ascii="Consolas" w:eastAsia="Times New Roman" w:hAnsi="Consolas" w:cs="Courier New"/>
                <w:b/>
                <w:bCs/>
                <w:color w:val="D36363"/>
                <w:sz w:val="18"/>
                <w:szCs w:val="18"/>
                <w:lang w:val="en-CH" w:eastAsia="en-CH"/>
              </w:rPr>
              <w:t>20835</w:t>
            </w:r>
          </w:p>
          <w:p w14:paraId="08A1D433"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w:t>
            </w:r>
          </w:p>
          <w:p w14:paraId="43566B97"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w:t>
            </w:r>
          </w:p>
          <w:p w14:paraId="656A4922"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"product": {</w:t>
            </w:r>
          </w:p>
          <w:p w14:paraId="39848FEB"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"id": </w:t>
            </w:r>
            <w:r w:rsidRPr="00BE1430">
              <w:rPr>
                <w:rFonts w:ascii="Consolas" w:eastAsia="Times New Roman" w:hAnsi="Consolas" w:cs="Courier New"/>
                <w:b/>
                <w:bCs/>
                <w:color w:val="D36363"/>
                <w:sz w:val="18"/>
                <w:szCs w:val="18"/>
                <w:lang w:val="en-CH" w:eastAsia="en-CH"/>
              </w:rPr>
              <w:t>2</w:t>
            </w:r>
            <w:r w:rsidRPr="00BE1430">
              <w:rPr>
                <w:rFonts w:ascii="Consolas" w:eastAsia="Times New Roman" w:hAnsi="Consolas" w:cs="Courier New"/>
                <w:b/>
                <w:bCs/>
                <w:color w:val="FFFFFF"/>
                <w:sz w:val="18"/>
                <w:szCs w:val="18"/>
                <w:lang w:val="en-CH" w:eastAsia="en-CH"/>
              </w:rPr>
              <w:t>,</w:t>
            </w:r>
          </w:p>
          <w:p w14:paraId="2D91F9CC"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"shop": </w:t>
            </w:r>
            <w:r w:rsidRPr="00BE1430">
              <w:rPr>
                <w:rFonts w:ascii="Consolas" w:eastAsia="Times New Roman" w:hAnsi="Consolas" w:cs="Courier New"/>
                <w:b/>
                <w:bCs/>
                <w:color w:val="A2FCA2"/>
                <w:sz w:val="18"/>
                <w:szCs w:val="18"/>
                <w:lang w:val="en-CH" w:eastAsia="en-CH"/>
              </w:rPr>
              <w:t>"lehner"</w:t>
            </w:r>
            <w:r w:rsidRPr="00BE1430">
              <w:rPr>
                <w:rFonts w:ascii="Consolas" w:eastAsia="Times New Roman" w:hAnsi="Consolas" w:cs="Courier New"/>
                <w:b/>
                <w:bCs/>
                <w:color w:val="FFFFFF"/>
                <w:sz w:val="18"/>
                <w:szCs w:val="18"/>
                <w:lang w:val="en-CH" w:eastAsia="en-CH"/>
              </w:rPr>
              <w:t>,</w:t>
            </w:r>
          </w:p>
          <w:p w14:paraId="5428CF44"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"name": </w:t>
            </w:r>
            <w:r w:rsidRPr="00BE1430">
              <w:rPr>
                <w:rFonts w:ascii="Consolas" w:eastAsia="Times New Roman" w:hAnsi="Consolas" w:cs="Courier New"/>
                <w:b/>
                <w:bCs/>
                <w:color w:val="A2FCA2"/>
                <w:sz w:val="18"/>
                <w:szCs w:val="18"/>
                <w:lang w:val="en-CH" w:eastAsia="en-CH"/>
              </w:rPr>
              <w:t>"ab"</w:t>
            </w:r>
            <w:r w:rsidRPr="00BE1430">
              <w:rPr>
                <w:rFonts w:ascii="Consolas" w:eastAsia="Times New Roman" w:hAnsi="Consolas" w:cs="Courier New"/>
                <w:b/>
                <w:bCs/>
                <w:color w:val="FFFFFF"/>
                <w:sz w:val="18"/>
                <w:szCs w:val="18"/>
                <w:lang w:val="en-CH" w:eastAsia="en-CH"/>
              </w:rPr>
              <w:t>,</w:t>
            </w:r>
          </w:p>
          <w:p w14:paraId="3CA43A78"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"image": </w:t>
            </w:r>
            <w:r w:rsidRPr="00BE1430">
              <w:rPr>
                <w:rFonts w:ascii="Consolas" w:eastAsia="Times New Roman" w:hAnsi="Consolas" w:cs="Courier New"/>
                <w:b/>
                <w:bCs/>
                <w:color w:val="A2FCA2"/>
                <w:sz w:val="18"/>
                <w:szCs w:val="18"/>
                <w:lang w:val="en-CH" w:eastAsia="en-CH"/>
              </w:rPr>
              <w:t>"0739acac12228cc46c3777dbfc1223f8.png"</w:t>
            </w:r>
          </w:p>
          <w:p w14:paraId="0363F479"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w:t>
            </w:r>
          </w:p>
          <w:p w14:paraId="2CA6887F"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"recieved_at": </w:t>
            </w:r>
            <w:r w:rsidRPr="00BE1430">
              <w:rPr>
                <w:rFonts w:ascii="Consolas" w:eastAsia="Times New Roman" w:hAnsi="Consolas" w:cs="Courier New"/>
                <w:b/>
                <w:bCs/>
                <w:color w:val="FCC28C"/>
                <w:sz w:val="18"/>
                <w:szCs w:val="18"/>
                <w:lang w:val="en-CH" w:eastAsia="en-CH"/>
              </w:rPr>
              <w:t>null</w:t>
            </w:r>
            <w:r w:rsidRPr="00BE1430">
              <w:rPr>
                <w:rFonts w:ascii="Consolas" w:eastAsia="Times New Roman" w:hAnsi="Consolas" w:cs="Courier New"/>
                <w:b/>
                <w:bCs/>
                <w:color w:val="FFFFFF"/>
                <w:sz w:val="18"/>
                <w:szCs w:val="18"/>
                <w:lang w:val="en-CH" w:eastAsia="en-CH"/>
              </w:rPr>
              <w:t>,</w:t>
            </w:r>
          </w:p>
          <w:p w14:paraId="0BCF2F01"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"volume": </w:t>
            </w:r>
            <w:r w:rsidRPr="00BE1430">
              <w:rPr>
                <w:rFonts w:ascii="Consolas" w:eastAsia="Times New Roman" w:hAnsi="Consolas" w:cs="Courier New"/>
                <w:b/>
                <w:bCs/>
                <w:color w:val="D36363"/>
                <w:sz w:val="18"/>
                <w:szCs w:val="18"/>
                <w:lang w:val="en-CH" w:eastAsia="en-CH"/>
              </w:rPr>
              <w:t>10</w:t>
            </w:r>
            <w:r w:rsidRPr="00BE1430">
              <w:rPr>
                <w:rFonts w:ascii="Consolas" w:eastAsia="Times New Roman" w:hAnsi="Consolas" w:cs="Courier New"/>
                <w:b/>
                <w:bCs/>
                <w:color w:val="FFFFFF"/>
                <w:sz w:val="18"/>
                <w:szCs w:val="18"/>
                <w:lang w:val="en-CH" w:eastAsia="en-CH"/>
              </w:rPr>
              <w:t>,</w:t>
            </w:r>
          </w:p>
          <w:p w14:paraId="264AFC0D"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"price": </w:t>
            </w:r>
            <w:r w:rsidRPr="00BE1430">
              <w:rPr>
                <w:rFonts w:ascii="Consolas" w:eastAsia="Times New Roman" w:hAnsi="Consolas" w:cs="Courier New"/>
                <w:b/>
                <w:bCs/>
                <w:color w:val="D36363"/>
                <w:sz w:val="18"/>
                <w:szCs w:val="18"/>
                <w:lang w:val="en-CH" w:eastAsia="en-CH"/>
              </w:rPr>
              <w:t>6069</w:t>
            </w:r>
            <w:r w:rsidRPr="00BE1430">
              <w:rPr>
                <w:rFonts w:ascii="Consolas" w:eastAsia="Times New Roman" w:hAnsi="Consolas" w:cs="Courier New"/>
                <w:b/>
                <w:bCs/>
                <w:color w:val="FFFFFF"/>
                <w:sz w:val="18"/>
                <w:szCs w:val="18"/>
                <w:lang w:val="en-CH" w:eastAsia="en-CH"/>
              </w:rPr>
              <w:t>,</w:t>
            </w:r>
          </w:p>
          <w:p w14:paraId="25B44B87"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"price_total": </w:t>
            </w:r>
            <w:r w:rsidRPr="00BE1430">
              <w:rPr>
                <w:rFonts w:ascii="Consolas" w:eastAsia="Times New Roman" w:hAnsi="Consolas" w:cs="Courier New"/>
                <w:b/>
                <w:bCs/>
                <w:color w:val="D36363"/>
                <w:sz w:val="18"/>
                <w:szCs w:val="18"/>
                <w:lang w:val="en-CH" w:eastAsia="en-CH"/>
              </w:rPr>
              <w:t>60690</w:t>
            </w:r>
          </w:p>
          <w:p w14:paraId="10C2347E"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lastRenderedPageBreak/>
              <w:t xml:space="preserve">      },</w:t>
            </w:r>
          </w:p>
          <w:p w14:paraId="05646CF7"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w:t>
            </w:r>
          </w:p>
          <w:p w14:paraId="78B4F321"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"product": {</w:t>
            </w:r>
          </w:p>
          <w:p w14:paraId="50E02A0E"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"id": </w:t>
            </w:r>
            <w:r w:rsidRPr="00BE1430">
              <w:rPr>
                <w:rFonts w:ascii="Consolas" w:eastAsia="Times New Roman" w:hAnsi="Consolas" w:cs="Courier New"/>
                <w:b/>
                <w:bCs/>
                <w:color w:val="D36363"/>
                <w:sz w:val="18"/>
                <w:szCs w:val="18"/>
                <w:lang w:val="en-CH" w:eastAsia="en-CH"/>
              </w:rPr>
              <w:t>1</w:t>
            </w:r>
            <w:r w:rsidRPr="00BE1430">
              <w:rPr>
                <w:rFonts w:ascii="Consolas" w:eastAsia="Times New Roman" w:hAnsi="Consolas" w:cs="Courier New"/>
                <w:b/>
                <w:bCs/>
                <w:color w:val="FFFFFF"/>
                <w:sz w:val="18"/>
                <w:szCs w:val="18"/>
                <w:lang w:val="en-CH" w:eastAsia="en-CH"/>
              </w:rPr>
              <w:t>,</w:t>
            </w:r>
          </w:p>
          <w:p w14:paraId="42BA38AC"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"shop": </w:t>
            </w:r>
            <w:r w:rsidRPr="00BE1430">
              <w:rPr>
                <w:rFonts w:ascii="Consolas" w:eastAsia="Times New Roman" w:hAnsi="Consolas" w:cs="Courier New"/>
                <w:b/>
                <w:bCs/>
                <w:color w:val="A2FCA2"/>
                <w:sz w:val="18"/>
                <w:szCs w:val="18"/>
                <w:lang w:val="en-CH" w:eastAsia="en-CH"/>
              </w:rPr>
              <w:t>"hamill"</w:t>
            </w:r>
            <w:r w:rsidRPr="00BE1430">
              <w:rPr>
                <w:rFonts w:ascii="Consolas" w:eastAsia="Times New Roman" w:hAnsi="Consolas" w:cs="Courier New"/>
                <w:b/>
                <w:bCs/>
                <w:color w:val="FFFFFF"/>
                <w:sz w:val="18"/>
                <w:szCs w:val="18"/>
                <w:lang w:val="en-CH" w:eastAsia="en-CH"/>
              </w:rPr>
              <w:t>,</w:t>
            </w:r>
          </w:p>
          <w:p w14:paraId="7D1CF34D"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"name": </w:t>
            </w:r>
            <w:r w:rsidRPr="00BE1430">
              <w:rPr>
                <w:rFonts w:ascii="Consolas" w:eastAsia="Times New Roman" w:hAnsi="Consolas" w:cs="Courier New"/>
                <w:b/>
                <w:bCs/>
                <w:color w:val="A2FCA2"/>
                <w:sz w:val="18"/>
                <w:szCs w:val="18"/>
                <w:lang w:val="en-CH" w:eastAsia="en-CH"/>
              </w:rPr>
              <w:t>"sit"</w:t>
            </w:r>
            <w:r w:rsidRPr="00BE1430">
              <w:rPr>
                <w:rFonts w:ascii="Consolas" w:eastAsia="Times New Roman" w:hAnsi="Consolas" w:cs="Courier New"/>
                <w:b/>
                <w:bCs/>
                <w:color w:val="FFFFFF"/>
                <w:sz w:val="18"/>
                <w:szCs w:val="18"/>
                <w:lang w:val="en-CH" w:eastAsia="en-CH"/>
              </w:rPr>
              <w:t>,</w:t>
            </w:r>
          </w:p>
          <w:p w14:paraId="5AAEC27D"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"image": </w:t>
            </w:r>
            <w:r w:rsidRPr="00BE1430">
              <w:rPr>
                <w:rFonts w:ascii="Consolas" w:eastAsia="Times New Roman" w:hAnsi="Consolas" w:cs="Courier New"/>
                <w:b/>
                <w:bCs/>
                <w:color w:val="A2FCA2"/>
                <w:sz w:val="18"/>
                <w:szCs w:val="18"/>
                <w:lang w:val="en-CH" w:eastAsia="en-CH"/>
              </w:rPr>
              <w:t>"7b6f588fe13bf2df00ed9f28fbc2f0e0.png"</w:t>
            </w:r>
          </w:p>
          <w:p w14:paraId="7D681670"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w:t>
            </w:r>
          </w:p>
          <w:p w14:paraId="1D31CF82"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"recieved_at": </w:t>
            </w:r>
            <w:r w:rsidRPr="00BE1430">
              <w:rPr>
                <w:rFonts w:ascii="Consolas" w:eastAsia="Times New Roman" w:hAnsi="Consolas" w:cs="Courier New"/>
                <w:b/>
                <w:bCs/>
                <w:color w:val="A2FCA2"/>
                <w:sz w:val="18"/>
                <w:szCs w:val="18"/>
                <w:lang w:val="en-CH" w:eastAsia="en-CH"/>
              </w:rPr>
              <w:t>"1992-12-27"</w:t>
            </w:r>
            <w:r w:rsidRPr="00BE1430">
              <w:rPr>
                <w:rFonts w:ascii="Consolas" w:eastAsia="Times New Roman" w:hAnsi="Consolas" w:cs="Courier New"/>
                <w:b/>
                <w:bCs/>
                <w:color w:val="FFFFFF"/>
                <w:sz w:val="18"/>
                <w:szCs w:val="18"/>
                <w:lang w:val="en-CH" w:eastAsia="en-CH"/>
              </w:rPr>
              <w:t>,</w:t>
            </w:r>
          </w:p>
          <w:p w14:paraId="1AF27BC8"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"volume": </w:t>
            </w:r>
            <w:r w:rsidRPr="00BE1430">
              <w:rPr>
                <w:rFonts w:ascii="Consolas" w:eastAsia="Times New Roman" w:hAnsi="Consolas" w:cs="Courier New"/>
                <w:b/>
                <w:bCs/>
                <w:color w:val="D36363"/>
                <w:sz w:val="18"/>
                <w:szCs w:val="18"/>
                <w:lang w:val="en-CH" w:eastAsia="en-CH"/>
              </w:rPr>
              <w:t>9</w:t>
            </w:r>
            <w:r w:rsidRPr="00BE1430">
              <w:rPr>
                <w:rFonts w:ascii="Consolas" w:eastAsia="Times New Roman" w:hAnsi="Consolas" w:cs="Courier New"/>
                <w:b/>
                <w:bCs/>
                <w:color w:val="FFFFFF"/>
                <w:sz w:val="18"/>
                <w:szCs w:val="18"/>
                <w:lang w:val="en-CH" w:eastAsia="en-CH"/>
              </w:rPr>
              <w:t>,</w:t>
            </w:r>
          </w:p>
          <w:p w14:paraId="63835B0E"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"price": </w:t>
            </w:r>
            <w:r w:rsidRPr="00BE1430">
              <w:rPr>
                <w:rFonts w:ascii="Consolas" w:eastAsia="Times New Roman" w:hAnsi="Consolas" w:cs="Courier New"/>
                <w:b/>
                <w:bCs/>
                <w:color w:val="D36363"/>
                <w:sz w:val="18"/>
                <w:szCs w:val="18"/>
                <w:lang w:val="en-CH" w:eastAsia="en-CH"/>
              </w:rPr>
              <w:t>7440</w:t>
            </w:r>
            <w:r w:rsidRPr="00BE1430">
              <w:rPr>
                <w:rFonts w:ascii="Consolas" w:eastAsia="Times New Roman" w:hAnsi="Consolas" w:cs="Courier New"/>
                <w:b/>
                <w:bCs/>
                <w:color w:val="FFFFFF"/>
                <w:sz w:val="18"/>
                <w:szCs w:val="18"/>
                <w:lang w:val="en-CH" w:eastAsia="en-CH"/>
              </w:rPr>
              <w:t>,</w:t>
            </w:r>
          </w:p>
          <w:p w14:paraId="41491927"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"price_total": </w:t>
            </w:r>
            <w:r w:rsidRPr="00BE1430">
              <w:rPr>
                <w:rFonts w:ascii="Consolas" w:eastAsia="Times New Roman" w:hAnsi="Consolas" w:cs="Courier New"/>
                <w:b/>
                <w:bCs/>
                <w:color w:val="D36363"/>
                <w:sz w:val="18"/>
                <w:szCs w:val="18"/>
                <w:lang w:val="en-CH" w:eastAsia="en-CH"/>
              </w:rPr>
              <w:t>66960</w:t>
            </w:r>
          </w:p>
          <w:p w14:paraId="2C56CAAE"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w:t>
            </w:r>
          </w:p>
          <w:p w14:paraId="18AA4310"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w:t>
            </w:r>
          </w:p>
          <w:p w14:paraId="56DB8C16"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"order_price": </w:t>
            </w:r>
            <w:r w:rsidRPr="00BE1430">
              <w:rPr>
                <w:rFonts w:ascii="Consolas" w:eastAsia="Times New Roman" w:hAnsi="Consolas" w:cs="Courier New"/>
                <w:b/>
                <w:bCs/>
                <w:color w:val="D36363"/>
                <w:sz w:val="18"/>
                <w:szCs w:val="18"/>
                <w:lang w:val="en-CH" w:eastAsia="en-CH"/>
              </w:rPr>
              <w:t>175419</w:t>
            </w:r>
            <w:r w:rsidRPr="00BE1430">
              <w:rPr>
                <w:rFonts w:ascii="Consolas" w:eastAsia="Times New Roman" w:hAnsi="Consolas" w:cs="Courier New"/>
                <w:b/>
                <w:bCs/>
                <w:color w:val="FFFFFF"/>
                <w:sz w:val="18"/>
                <w:szCs w:val="18"/>
                <w:lang w:val="en-CH" w:eastAsia="en-CH"/>
              </w:rPr>
              <w:t>,</w:t>
            </w:r>
          </w:p>
          <w:p w14:paraId="3F9A0893"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"note": </w:t>
            </w:r>
            <w:r w:rsidRPr="00BE1430">
              <w:rPr>
                <w:rFonts w:ascii="Consolas" w:eastAsia="Times New Roman" w:hAnsi="Consolas" w:cs="Courier New"/>
                <w:b/>
                <w:bCs/>
                <w:color w:val="FCC28C"/>
                <w:sz w:val="18"/>
                <w:szCs w:val="18"/>
                <w:lang w:val="en-CH" w:eastAsia="en-CH"/>
              </w:rPr>
              <w:t>null</w:t>
            </w:r>
          </w:p>
          <w:p w14:paraId="1347CE6A"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w:t>
            </w:r>
          </w:p>
          <w:p w14:paraId="44C67846"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w:t>
            </w:r>
          </w:p>
          <w:p w14:paraId="38AB2861" w14:textId="77777777" w:rsidR="00C95F86" w:rsidRDefault="00C95F86" w:rsidP="00285417">
            <w:pPr>
              <w:rPr>
                <w:rFonts w:asciiTheme="majorHAnsi" w:eastAsiaTheme="majorEastAsia" w:hAnsiTheme="majorHAnsi" w:cstheme="majorBidi"/>
                <w:bCs/>
                <w:spacing w:val="-10"/>
                <w:kern w:val="28"/>
              </w:rPr>
            </w:pPr>
          </w:p>
        </w:tc>
      </w:tr>
      <w:tr w:rsidR="00C95F86" w14:paraId="546E0814" w14:textId="77777777" w:rsidTr="00285417">
        <w:tc>
          <w:tcPr>
            <w:tcW w:w="4474" w:type="dxa"/>
          </w:tcPr>
          <w:p w14:paraId="38CA227D"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Datum:</w:t>
            </w:r>
          </w:p>
        </w:tc>
        <w:tc>
          <w:tcPr>
            <w:tcW w:w="4474" w:type="dxa"/>
          </w:tcPr>
          <w:p w14:paraId="3D99E835" w14:textId="03EADA56" w:rsidR="00C95F86" w:rsidRDefault="00BE143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25.03.2023</w:t>
            </w:r>
          </w:p>
        </w:tc>
      </w:tr>
      <w:tr w:rsidR="00C95F86" w14:paraId="73344D42" w14:textId="77777777" w:rsidTr="00285417">
        <w:tc>
          <w:tcPr>
            <w:tcW w:w="4474" w:type="dxa"/>
          </w:tcPr>
          <w:p w14:paraId="1C38C467"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48D374CA" w14:textId="5D80C15D" w:rsidR="00C95F86" w:rsidRDefault="00BE143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3884E20D" w14:textId="09E51F8F" w:rsidR="00C95F86" w:rsidRDefault="00C95F86" w:rsidP="00C95F86">
      <w:pPr>
        <w:pStyle w:val="Caption"/>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4</w:t>
      </w:r>
      <w:r w:rsidR="008C4551">
        <w:rPr>
          <w:rFonts w:asciiTheme="majorHAnsi" w:hAnsiTheme="majorHAnsi"/>
          <w:noProof/>
          <w:sz w:val="20"/>
          <w:szCs w:val="20"/>
        </w:rPr>
        <w:t>8</w:t>
      </w:r>
      <w:r w:rsidRPr="006558CB">
        <w:rPr>
          <w:rFonts w:asciiTheme="majorHAnsi" w:hAnsiTheme="majorHAnsi"/>
          <w:sz w:val="20"/>
          <w:szCs w:val="20"/>
        </w:rPr>
        <w:t xml:space="preserve"> - Testprotokoll für </w:t>
      </w:r>
      <w:r>
        <w:rPr>
          <w:rFonts w:asciiTheme="majorHAnsi" w:hAnsiTheme="majorHAnsi"/>
          <w:sz w:val="20"/>
          <w:szCs w:val="20"/>
        </w:rPr>
        <w:t xml:space="preserve">Anzeige aller </w:t>
      </w:r>
      <w:r w:rsidR="008C4551">
        <w:rPr>
          <w:rFonts w:asciiTheme="majorHAnsi" w:hAnsiTheme="majorHAnsi"/>
          <w:sz w:val="20"/>
          <w:szCs w:val="20"/>
        </w:rPr>
        <w:t>Bestellungen</w:t>
      </w:r>
    </w:p>
    <w:p w14:paraId="3B6E5420" w14:textId="77777777" w:rsidR="008C4551" w:rsidRPr="00C95F86" w:rsidRDefault="008C4551" w:rsidP="008C4551"/>
    <w:tbl>
      <w:tblPr>
        <w:tblStyle w:val="TableGrid"/>
        <w:tblW w:w="0" w:type="auto"/>
        <w:tblLook w:val="04A0" w:firstRow="1" w:lastRow="0" w:firstColumn="1" w:lastColumn="0" w:noHBand="0" w:noVBand="1"/>
      </w:tblPr>
      <w:tblGrid>
        <w:gridCol w:w="4474"/>
        <w:gridCol w:w="4474"/>
      </w:tblGrid>
      <w:tr w:rsidR="008C4551" w14:paraId="75760FE6" w14:textId="77777777" w:rsidTr="00285417">
        <w:tc>
          <w:tcPr>
            <w:tcW w:w="4474" w:type="dxa"/>
          </w:tcPr>
          <w:p w14:paraId="129E2B1E"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58E8C90E" w14:textId="479F6295"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Bestellung falsche Eingabe</w:t>
            </w:r>
          </w:p>
        </w:tc>
      </w:tr>
      <w:tr w:rsidR="008C4551" w14:paraId="5EED3BDB" w14:textId="77777777" w:rsidTr="00285417">
        <w:tc>
          <w:tcPr>
            <w:tcW w:w="4474" w:type="dxa"/>
          </w:tcPr>
          <w:p w14:paraId="4D4CE762"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1A558C1F" w14:textId="36309ABD"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8C4551" w14:paraId="0F1BAE8F" w14:textId="77777777" w:rsidTr="00285417">
        <w:tc>
          <w:tcPr>
            <w:tcW w:w="8948" w:type="dxa"/>
            <w:gridSpan w:val="2"/>
          </w:tcPr>
          <w:p w14:paraId="4E1E1C0C"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7426C9E1" w14:textId="77777777" w:rsidR="008C4551" w:rsidRDefault="008C4551" w:rsidP="00285417">
            <w:pPr>
              <w:rPr>
                <w:rFonts w:asciiTheme="majorHAnsi" w:eastAsiaTheme="majorEastAsia" w:hAnsiTheme="majorHAnsi" w:cstheme="majorBidi"/>
                <w:bCs/>
                <w:spacing w:val="-10"/>
                <w:kern w:val="28"/>
              </w:rPr>
            </w:pPr>
          </w:p>
        </w:tc>
      </w:tr>
      <w:tr w:rsidR="008C4551" w14:paraId="49017744" w14:textId="77777777" w:rsidTr="00285417">
        <w:tc>
          <w:tcPr>
            <w:tcW w:w="8948" w:type="dxa"/>
            <w:gridSpan w:val="2"/>
          </w:tcPr>
          <w:p w14:paraId="34045421"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251C47F6" w14:textId="77777777" w:rsidR="008C4551" w:rsidRDefault="008C4551" w:rsidP="00285417">
            <w:pPr>
              <w:rPr>
                <w:rFonts w:asciiTheme="majorHAnsi" w:eastAsiaTheme="majorEastAsia" w:hAnsiTheme="majorHAnsi" w:cstheme="majorBidi"/>
                <w:bCs/>
                <w:spacing w:val="-10"/>
                <w:kern w:val="28"/>
              </w:rPr>
            </w:pPr>
          </w:p>
        </w:tc>
      </w:tr>
      <w:tr w:rsidR="008C4551" w14:paraId="5D177108" w14:textId="77777777" w:rsidTr="00285417">
        <w:tc>
          <w:tcPr>
            <w:tcW w:w="4474" w:type="dxa"/>
          </w:tcPr>
          <w:p w14:paraId="58494FCE"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0F878574" w14:textId="77777777" w:rsidR="008C4551" w:rsidRDefault="008C4551" w:rsidP="00285417">
            <w:pPr>
              <w:rPr>
                <w:rFonts w:asciiTheme="majorHAnsi" w:eastAsiaTheme="majorEastAsia" w:hAnsiTheme="majorHAnsi" w:cstheme="majorBidi"/>
                <w:bCs/>
                <w:spacing w:val="-10"/>
                <w:kern w:val="28"/>
              </w:rPr>
            </w:pPr>
          </w:p>
        </w:tc>
      </w:tr>
      <w:tr w:rsidR="008C4551" w14:paraId="367738DF" w14:textId="77777777" w:rsidTr="00285417">
        <w:tc>
          <w:tcPr>
            <w:tcW w:w="4474" w:type="dxa"/>
          </w:tcPr>
          <w:p w14:paraId="67581B18"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3A1443BB" w14:textId="77777777" w:rsidR="008C4551" w:rsidRDefault="008C4551" w:rsidP="00285417">
            <w:pPr>
              <w:rPr>
                <w:rFonts w:asciiTheme="majorHAnsi" w:eastAsiaTheme="majorEastAsia" w:hAnsiTheme="majorHAnsi" w:cstheme="majorBidi"/>
                <w:bCs/>
                <w:spacing w:val="-10"/>
                <w:kern w:val="28"/>
              </w:rPr>
            </w:pPr>
          </w:p>
        </w:tc>
      </w:tr>
    </w:tbl>
    <w:p w14:paraId="16CD97FC" w14:textId="626C4967" w:rsidR="008C4551" w:rsidRDefault="008C4551" w:rsidP="008C4551">
      <w:pPr>
        <w:pStyle w:val="Caption"/>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49</w:t>
      </w:r>
      <w:r w:rsidRPr="006558CB">
        <w:rPr>
          <w:rFonts w:asciiTheme="majorHAnsi" w:hAnsiTheme="majorHAnsi"/>
          <w:sz w:val="20"/>
          <w:szCs w:val="20"/>
        </w:rPr>
        <w:t xml:space="preserve"> - Testprotokoll für </w:t>
      </w:r>
      <w:r>
        <w:rPr>
          <w:rFonts w:asciiTheme="majorHAnsi" w:hAnsiTheme="majorHAnsi"/>
          <w:sz w:val="20"/>
          <w:szCs w:val="20"/>
        </w:rPr>
        <w:t>Anzeige aller Bestellungen Fehler</w:t>
      </w:r>
    </w:p>
    <w:p w14:paraId="6F48DC1E" w14:textId="77777777" w:rsidR="008C4551" w:rsidRPr="00C95F86" w:rsidRDefault="008C4551" w:rsidP="008C4551"/>
    <w:tbl>
      <w:tblPr>
        <w:tblStyle w:val="TableGrid"/>
        <w:tblW w:w="0" w:type="auto"/>
        <w:tblLook w:val="04A0" w:firstRow="1" w:lastRow="0" w:firstColumn="1" w:lastColumn="0" w:noHBand="0" w:noVBand="1"/>
      </w:tblPr>
      <w:tblGrid>
        <w:gridCol w:w="4474"/>
        <w:gridCol w:w="4474"/>
      </w:tblGrid>
      <w:tr w:rsidR="008C4551" w14:paraId="5E4BA845" w14:textId="77777777" w:rsidTr="00285417">
        <w:tc>
          <w:tcPr>
            <w:tcW w:w="4474" w:type="dxa"/>
          </w:tcPr>
          <w:p w14:paraId="593153B9"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5465BE8A" w14:textId="33B37145"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einer Bestellung ist möglich</w:t>
            </w:r>
          </w:p>
        </w:tc>
      </w:tr>
      <w:tr w:rsidR="008C4551" w14:paraId="6A6E80A2" w14:textId="77777777" w:rsidTr="00285417">
        <w:tc>
          <w:tcPr>
            <w:tcW w:w="4474" w:type="dxa"/>
          </w:tcPr>
          <w:p w14:paraId="17834DBD"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234A0A01"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Eine Bestellung existiert in der Datenbank</w:t>
            </w:r>
          </w:p>
        </w:tc>
      </w:tr>
      <w:tr w:rsidR="008C4551" w14:paraId="345EABC7" w14:textId="77777777" w:rsidTr="00285417">
        <w:tc>
          <w:tcPr>
            <w:tcW w:w="8948" w:type="dxa"/>
            <w:gridSpan w:val="2"/>
          </w:tcPr>
          <w:p w14:paraId="2C49B081" w14:textId="7F96C63B"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r w:rsidR="00BE1430">
              <w:rPr>
                <w:rFonts w:asciiTheme="majorHAnsi" w:eastAsiaTheme="majorEastAsia" w:hAnsiTheme="majorHAnsi" w:cstheme="majorBidi"/>
                <w:bCs/>
                <w:spacing w:val="-10"/>
                <w:kern w:val="28"/>
              </w:rPr>
              <w:t xml:space="preserve"> Get /api/orders/1</w:t>
            </w:r>
          </w:p>
          <w:p w14:paraId="563FCC9A" w14:textId="689923DB" w:rsidR="00BE1430" w:rsidRDefault="00BE1430" w:rsidP="00285417">
            <w:pPr>
              <w:rPr>
                <w:rFonts w:asciiTheme="majorHAnsi" w:eastAsiaTheme="majorEastAsia" w:hAnsiTheme="majorHAnsi" w:cstheme="majorBidi"/>
                <w:bCs/>
                <w:spacing w:val="-10"/>
                <w:kern w:val="28"/>
              </w:rPr>
            </w:pPr>
          </w:p>
          <w:p w14:paraId="560188AF" w14:textId="32B4E57B" w:rsidR="00BE1430" w:rsidRDefault="00BE1430" w:rsidP="00285417">
            <w:pPr>
              <w:rPr>
                <w:rFonts w:asciiTheme="majorHAnsi" w:eastAsiaTheme="majorEastAsia" w:hAnsiTheme="majorHAnsi" w:cstheme="majorBidi"/>
                <w:bCs/>
                <w:spacing w:val="-10"/>
                <w:kern w:val="28"/>
              </w:rPr>
            </w:pPr>
            <w:r w:rsidRPr="00BE1430">
              <w:rPr>
                <w:rFonts w:asciiTheme="majorHAnsi" w:eastAsiaTheme="majorEastAsia" w:hAnsiTheme="majorHAnsi" w:cstheme="majorBidi"/>
                <w:bCs/>
                <w:spacing w:val="-10"/>
                <w:kern w:val="28"/>
              </w:rPr>
              <w:drawing>
                <wp:inline distT="0" distB="0" distL="0" distR="0" wp14:anchorId="60D46943" wp14:editId="27CDE567">
                  <wp:extent cx="2847975" cy="66865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60987" cy="671710"/>
                          </a:xfrm>
                          <a:prstGeom prst="rect">
                            <a:avLst/>
                          </a:prstGeom>
                        </pic:spPr>
                      </pic:pic>
                    </a:graphicData>
                  </a:graphic>
                </wp:inline>
              </w:drawing>
            </w:r>
          </w:p>
          <w:p w14:paraId="2204FCB0" w14:textId="77777777" w:rsidR="008C4551" w:rsidRDefault="008C4551" w:rsidP="00285417">
            <w:pPr>
              <w:rPr>
                <w:rFonts w:asciiTheme="majorHAnsi" w:eastAsiaTheme="majorEastAsia" w:hAnsiTheme="majorHAnsi" w:cstheme="majorBidi"/>
                <w:bCs/>
                <w:spacing w:val="-10"/>
                <w:kern w:val="28"/>
              </w:rPr>
            </w:pPr>
          </w:p>
        </w:tc>
      </w:tr>
      <w:tr w:rsidR="008C4551" w14:paraId="451EDA20" w14:textId="77777777" w:rsidTr="00285417">
        <w:tc>
          <w:tcPr>
            <w:tcW w:w="8948" w:type="dxa"/>
            <w:gridSpan w:val="2"/>
          </w:tcPr>
          <w:p w14:paraId="2EF0C1D8" w14:textId="4FB29B03"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BE1430">
              <w:rPr>
                <w:rFonts w:asciiTheme="majorHAnsi" w:eastAsiaTheme="majorEastAsia" w:hAnsiTheme="majorHAnsi" w:cstheme="majorBidi"/>
                <w:bCs/>
                <w:spacing w:val="-10"/>
                <w:kern w:val="28"/>
              </w:rPr>
              <w:t xml:space="preserve"> Statuscode 200</w:t>
            </w:r>
          </w:p>
          <w:p w14:paraId="11F198C9" w14:textId="7C7F1090" w:rsidR="00BE1430" w:rsidRDefault="00BE1430" w:rsidP="00285417">
            <w:pPr>
              <w:rPr>
                <w:rFonts w:asciiTheme="majorHAnsi" w:eastAsiaTheme="majorEastAsia" w:hAnsiTheme="majorHAnsi" w:cstheme="majorBidi"/>
                <w:bCs/>
                <w:spacing w:val="-10"/>
                <w:kern w:val="28"/>
              </w:rPr>
            </w:pPr>
          </w:p>
          <w:p w14:paraId="0469A210"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w:t>
            </w:r>
          </w:p>
          <w:p w14:paraId="637AEB92"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"ordered_at": </w:t>
            </w:r>
            <w:r w:rsidRPr="00BE1430">
              <w:rPr>
                <w:rFonts w:ascii="Consolas" w:eastAsia="Times New Roman" w:hAnsi="Consolas" w:cs="Courier New"/>
                <w:b/>
                <w:bCs/>
                <w:color w:val="A2FCA2"/>
                <w:sz w:val="18"/>
                <w:szCs w:val="18"/>
                <w:lang w:val="en-CH" w:eastAsia="en-CH"/>
              </w:rPr>
              <w:t>"2015-03-03"</w:t>
            </w:r>
            <w:r w:rsidRPr="00BE1430">
              <w:rPr>
                <w:rFonts w:ascii="Consolas" w:eastAsia="Times New Roman" w:hAnsi="Consolas" w:cs="Courier New"/>
                <w:b/>
                <w:bCs/>
                <w:color w:val="FFFFFF"/>
                <w:sz w:val="18"/>
                <w:szCs w:val="18"/>
                <w:lang w:val="en-CH" w:eastAsia="en-CH"/>
              </w:rPr>
              <w:t>,</w:t>
            </w:r>
          </w:p>
          <w:p w14:paraId="7DAC1CDF"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"user": </w:t>
            </w:r>
            <w:r w:rsidRPr="00BE1430">
              <w:rPr>
                <w:rFonts w:ascii="Consolas" w:eastAsia="Times New Roman" w:hAnsi="Consolas" w:cs="Courier New"/>
                <w:b/>
                <w:bCs/>
                <w:color w:val="A2FCA2"/>
                <w:sz w:val="18"/>
                <w:szCs w:val="18"/>
                <w:lang w:val="en-CH" w:eastAsia="en-CH"/>
              </w:rPr>
              <w:t>"Test User"</w:t>
            </w:r>
            <w:r w:rsidRPr="00BE1430">
              <w:rPr>
                <w:rFonts w:ascii="Consolas" w:eastAsia="Times New Roman" w:hAnsi="Consolas" w:cs="Courier New"/>
                <w:b/>
                <w:bCs/>
                <w:color w:val="FFFFFF"/>
                <w:sz w:val="18"/>
                <w:szCs w:val="18"/>
                <w:lang w:val="en-CH" w:eastAsia="en-CH"/>
              </w:rPr>
              <w:t>,</w:t>
            </w:r>
          </w:p>
          <w:p w14:paraId="4EDC993D"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"completed": </w:t>
            </w:r>
            <w:r w:rsidRPr="00BE1430">
              <w:rPr>
                <w:rFonts w:ascii="Consolas" w:eastAsia="Times New Roman" w:hAnsi="Consolas" w:cs="Courier New"/>
                <w:b/>
                <w:bCs/>
                <w:color w:val="FCC28C"/>
                <w:sz w:val="18"/>
                <w:szCs w:val="18"/>
                <w:lang w:val="en-CH" w:eastAsia="en-CH"/>
              </w:rPr>
              <w:t>false</w:t>
            </w:r>
            <w:r w:rsidRPr="00BE1430">
              <w:rPr>
                <w:rFonts w:ascii="Consolas" w:eastAsia="Times New Roman" w:hAnsi="Consolas" w:cs="Courier New"/>
                <w:b/>
                <w:bCs/>
                <w:color w:val="FFFFFF"/>
                <w:sz w:val="18"/>
                <w:szCs w:val="18"/>
                <w:lang w:val="en-CH" w:eastAsia="en-CH"/>
              </w:rPr>
              <w:t>,</w:t>
            </w:r>
          </w:p>
          <w:p w14:paraId="7FEF874F"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"ordered_products": [</w:t>
            </w:r>
          </w:p>
          <w:p w14:paraId="2326CCD9"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w:t>
            </w:r>
          </w:p>
          <w:p w14:paraId="228D7115"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"product": {</w:t>
            </w:r>
          </w:p>
          <w:p w14:paraId="2737FAB6"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lastRenderedPageBreak/>
              <w:t xml:space="preserve">        "id": </w:t>
            </w:r>
            <w:r w:rsidRPr="00BE1430">
              <w:rPr>
                <w:rFonts w:ascii="Consolas" w:eastAsia="Times New Roman" w:hAnsi="Consolas" w:cs="Courier New"/>
                <w:b/>
                <w:bCs/>
                <w:color w:val="D36363"/>
                <w:sz w:val="18"/>
                <w:szCs w:val="18"/>
                <w:lang w:val="en-CH" w:eastAsia="en-CH"/>
              </w:rPr>
              <w:t>1</w:t>
            </w:r>
            <w:r w:rsidRPr="00BE1430">
              <w:rPr>
                <w:rFonts w:ascii="Consolas" w:eastAsia="Times New Roman" w:hAnsi="Consolas" w:cs="Courier New"/>
                <w:b/>
                <w:bCs/>
                <w:color w:val="FFFFFF"/>
                <w:sz w:val="18"/>
                <w:szCs w:val="18"/>
                <w:lang w:val="en-CH" w:eastAsia="en-CH"/>
              </w:rPr>
              <w:t>,</w:t>
            </w:r>
          </w:p>
          <w:p w14:paraId="2999E7EB"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"shop": </w:t>
            </w:r>
            <w:r w:rsidRPr="00BE1430">
              <w:rPr>
                <w:rFonts w:ascii="Consolas" w:eastAsia="Times New Roman" w:hAnsi="Consolas" w:cs="Courier New"/>
                <w:b/>
                <w:bCs/>
                <w:color w:val="A2FCA2"/>
                <w:sz w:val="18"/>
                <w:szCs w:val="18"/>
                <w:lang w:val="en-CH" w:eastAsia="en-CH"/>
              </w:rPr>
              <w:t>"hamill"</w:t>
            </w:r>
            <w:r w:rsidRPr="00BE1430">
              <w:rPr>
                <w:rFonts w:ascii="Consolas" w:eastAsia="Times New Roman" w:hAnsi="Consolas" w:cs="Courier New"/>
                <w:b/>
                <w:bCs/>
                <w:color w:val="FFFFFF"/>
                <w:sz w:val="18"/>
                <w:szCs w:val="18"/>
                <w:lang w:val="en-CH" w:eastAsia="en-CH"/>
              </w:rPr>
              <w:t>,</w:t>
            </w:r>
          </w:p>
          <w:p w14:paraId="1062E702"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"name": </w:t>
            </w:r>
            <w:r w:rsidRPr="00BE1430">
              <w:rPr>
                <w:rFonts w:ascii="Consolas" w:eastAsia="Times New Roman" w:hAnsi="Consolas" w:cs="Courier New"/>
                <w:b/>
                <w:bCs/>
                <w:color w:val="A2FCA2"/>
                <w:sz w:val="18"/>
                <w:szCs w:val="18"/>
                <w:lang w:val="en-CH" w:eastAsia="en-CH"/>
              </w:rPr>
              <w:t>"sit"</w:t>
            </w:r>
            <w:r w:rsidRPr="00BE1430">
              <w:rPr>
                <w:rFonts w:ascii="Consolas" w:eastAsia="Times New Roman" w:hAnsi="Consolas" w:cs="Courier New"/>
                <w:b/>
                <w:bCs/>
                <w:color w:val="FFFFFF"/>
                <w:sz w:val="18"/>
                <w:szCs w:val="18"/>
                <w:lang w:val="en-CH" w:eastAsia="en-CH"/>
              </w:rPr>
              <w:t>,</w:t>
            </w:r>
          </w:p>
          <w:p w14:paraId="3D44F9E4"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"image": </w:t>
            </w:r>
            <w:r w:rsidRPr="00BE1430">
              <w:rPr>
                <w:rFonts w:ascii="Consolas" w:eastAsia="Times New Roman" w:hAnsi="Consolas" w:cs="Courier New"/>
                <w:b/>
                <w:bCs/>
                <w:color w:val="A2FCA2"/>
                <w:sz w:val="18"/>
                <w:szCs w:val="18"/>
                <w:lang w:val="en-CH" w:eastAsia="en-CH"/>
              </w:rPr>
              <w:t>"7b6f588fe13bf2df00ed9f28fbc2f0e0.png"</w:t>
            </w:r>
          </w:p>
          <w:p w14:paraId="1A336238"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w:t>
            </w:r>
          </w:p>
          <w:p w14:paraId="404BAF46"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"recieved_at": </w:t>
            </w:r>
            <w:r w:rsidRPr="00BE1430">
              <w:rPr>
                <w:rFonts w:ascii="Consolas" w:eastAsia="Times New Roman" w:hAnsi="Consolas" w:cs="Courier New"/>
                <w:b/>
                <w:bCs/>
                <w:color w:val="FCC28C"/>
                <w:sz w:val="18"/>
                <w:szCs w:val="18"/>
                <w:lang w:val="en-CH" w:eastAsia="en-CH"/>
              </w:rPr>
              <w:t>null</w:t>
            </w:r>
            <w:r w:rsidRPr="00BE1430">
              <w:rPr>
                <w:rFonts w:ascii="Consolas" w:eastAsia="Times New Roman" w:hAnsi="Consolas" w:cs="Courier New"/>
                <w:b/>
                <w:bCs/>
                <w:color w:val="FFFFFF"/>
                <w:sz w:val="18"/>
                <w:szCs w:val="18"/>
                <w:lang w:val="en-CH" w:eastAsia="en-CH"/>
              </w:rPr>
              <w:t>,</w:t>
            </w:r>
          </w:p>
          <w:p w14:paraId="328FDB5C"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"volume": </w:t>
            </w:r>
            <w:r w:rsidRPr="00BE1430">
              <w:rPr>
                <w:rFonts w:ascii="Consolas" w:eastAsia="Times New Roman" w:hAnsi="Consolas" w:cs="Courier New"/>
                <w:b/>
                <w:bCs/>
                <w:color w:val="D36363"/>
                <w:sz w:val="18"/>
                <w:szCs w:val="18"/>
                <w:lang w:val="en-CH" w:eastAsia="en-CH"/>
              </w:rPr>
              <w:t>3</w:t>
            </w:r>
            <w:r w:rsidRPr="00BE1430">
              <w:rPr>
                <w:rFonts w:ascii="Consolas" w:eastAsia="Times New Roman" w:hAnsi="Consolas" w:cs="Courier New"/>
                <w:b/>
                <w:bCs/>
                <w:color w:val="FFFFFF"/>
                <w:sz w:val="18"/>
                <w:szCs w:val="18"/>
                <w:lang w:val="en-CH" w:eastAsia="en-CH"/>
              </w:rPr>
              <w:t>,</w:t>
            </w:r>
          </w:p>
          <w:p w14:paraId="53DF2479"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"price": </w:t>
            </w:r>
            <w:r w:rsidRPr="00BE1430">
              <w:rPr>
                <w:rFonts w:ascii="Consolas" w:eastAsia="Times New Roman" w:hAnsi="Consolas" w:cs="Courier New"/>
                <w:b/>
                <w:bCs/>
                <w:color w:val="D36363"/>
                <w:sz w:val="18"/>
                <w:szCs w:val="18"/>
                <w:lang w:val="en-CH" w:eastAsia="en-CH"/>
              </w:rPr>
              <w:t>6577</w:t>
            </w:r>
            <w:r w:rsidRPr="00BE1430">
              <w:rPr>
                <w:rFonts w:ascii="Consolas" w:eastAsia="Times New Roman" w:hAnsi="Consolas" w:cs="Courier New"/>
                <w:b/>
                <w:bCs/>
                <w:color w:val="FFFFFF"/>
                <w:sz w:val="18"/>
                <w:szCs w:val="18"/>
                <w:lang w:val="en-CH" w:eastAsia="en-CH"/>
              </w:rPr>
              <w:t>,</w:t>
            </w:r>
          </w:p>
          <w:p w14:paraId="32871DCF"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"price_total": </w:t>
            </w:r>
            <w:r w:rsidRPr="00BE1430">
              <w:rPr>
                <w:rFonts w:ascii="Consolas" w:eastAsia="Times New Roman" w:hAnsi="Consolas" w:cs="Courier New"/>
                <w:b/>
                <w:bCs/>
                <w:color w:val="D36363"/>
                <w:sz w:val="18"/>
                <w:szCs w:val="18"/>
                <w:lang w:val="en-CH" w:eastAsia="en-CH"/>
              </w:rPr>
              <w:t>19731</w:t>
            </w:r>
          </w:p>
          <w:p w14:paraId="048F5E9A"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w:t>
            </w:r>
          </w:p>
          <w:p w14:paraId="0B2CE99A"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w:t>
            </w:r>
          </w:p>
          <w:p w14:paraId="550A8080"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"product": {</w:t>
            </w:r>
          </w:p>
          <w:p w14:paraId="0EF09A40"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"id": </w:t>
            </w:r>
            <w:r w:rsidRPr="00BE1430">
              <w:rPr>
                <w:rFonts w:ascii="Consolas" w:eastAsia="Times New Roman" w:hAnsi="Consolas" w:cs="Courier New"/>
                <w:b/>
                <w:bCs/>
                <w:color w:val="D36363"/>
                <w:sz w:val="18"/>
                <w:szCs w:val="18"/>
                <w:lang w:val="en-CH" w:eastAsia="en-CH"/>
              </w:rPr>
              <w:t>3</w:t>
            </w:r>
            <w:r w:rsidRPr="00BE1430">
              <w:rPr>
                <w:rFonts w:ascii="Consolas" w:eastAsia="Times New Roman" w:hAnsi="Consolas" w:cs="Courier New"/>
                <w:b/>
                <w:bCs/>
                <w:color w:val="FFFFFF"/>
                <w:sz w:val="18"/>
                <w:szCs w:val="18"/>
                <w:lang w:val="en-CH" w:eastAsia="en-CH"/>
              </w:rPr>
              <w:t>,</w:t>
            </w:r>
          </w:p>
          <w:p w14:paraId="3F5A445E"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"shop": </w:t>
            </w:r>
            <w:r w:rsidRPr="00BE1430">
              <w:rPr>
                <w:rFonts w:ascii="Consolas" w:eastAsia="Times New Roman" w:hAnsi="Consolas" w:cs="Courier New"/>
                <w:b/>
                <w:bCs/>
                <w:color w:val="A2FCA2"/>
                <w:sz w:val="18"/>
                <w:szCs w:val="18"/>
                <w:lang w:val="en-CH" w:eastAsia="en-CH"/>
              </w:rPr>
              <w:t>"hilpert"</w:t>
            </w:r>
            <w:r w:rsidRPr="00BE1430">
              <w:rPr>
                <w:rFonts w:ascii="Consolas" w:eastAsia="Times New Roman" w:hAnsi="Consolas" w:cs="Courier New"/>
                <w:b/>
                <w:bCs/>
                <w:color w:val="FFFFFF"/>
                <w:sz w:val="18"/>
                <w:szCs w:val="18"/>
                <w:lang w:val="en-CH" w:eastAsia="en-CH"/>
              </w:rPr>
              <w:t>,</w:t>
            </w:r>
          </w:p>
          <w:p w14:paraId="04FDB00E"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"name": </w:t>
            </w:r>
            <w:r w:rsidRPr="00BE1430">
              <w:rPr>
                <w:rFonts w:ascii="Consolas" w:eastAsia="Times New Roman" w:hAnsi="Consolas" w:cs="Courier New"/>
                <w:b/>
                <w:bCs/>
                <w:color w:val="A2FCA2"/>
                <w:sz w:val="18"/>
                <w:szCs w:val="18"/>
                <w:lang w:val="en-CH" w:eastAsia="en-CH"/>
              </w:rPr>
              <w:t>"similique"</w:t>
            </w:r>
            <w:r w:rsidRPr="00BE1430">
              <w:rPr>
                <w:rFonts w:ascii="Consolas" w:eastAsia="Times New Roman" w:hAnsi="Consolas" w:cs="Courier New"/>
                <w:b/>
                <w:bCs/>
                <w:color w:val="FFFFFF"/>
                <w:sz w:val="18"/>
                <w:szCs w:val="18"/>
                <w:lang w:val="en-CH" w:eastAsia="en-CH"/>
              </w:rPr>
              <w:t>,</w:t>
            </w:r>
          </w:p>
          <w:p w14:paraId="1357BDC3"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"image": </w:t>
            </w:r>
            <w:r w:rsidRPr="00BE1430">
              <w:rPr>
                <w:rFonts w:ascii="Consolas" w:eastAsia="Times New Roman" w:hAnsi="Consolas" w:cs="Courier New"/>
                <w:b/>
                <w:bCs/>
                <w:color w:val="A2FCA2"/>
                <w:sz w:val="18"/>
                <w:szCs w:val="18"/>
                <w:lang w:val="en-CH" w:eastAsia="en-CH"/>
              </w:rPr>
              <w:t>"7d35cad275d67bbed39c1e69aca53ac7.png"</w:t>
            </w:r>
          </w:p>
          <w:p w14:paraId="2817AFEB"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w:t>
            </w:r>
          </w:p>
          <w:p w14:paraId="2FC48830"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"recieved_at": </w:t>
            </w:r>
            <w:r w:rsidRPr="00BE1430">
              <w:rPr>
                <w:rFonts w:ascii="Consolas" w:eastAsia="Times New Roman" w:hAnsi="Consolas" w:cs="Courier New"/>
                <w:b/>
                <w:bCs/>
                <w:color w:val="A2FCA2"/>
                <w:sz w:val="18"/>
                <w:szCs w:val="18"/>
                <w:lang w:val="en-CH" w:eastAsia="en-CH"/>
              </w:rPr>
              <w:t>"2019-08-31"</w:t>
            </w:r>
            <w:r w:rsidRPr="00BE1430">
              <w:rPr>
                <w:rFonts w:ascii="Consolas" w:eastAsia="Times New Roman" w:hAnsi="Consolas" w:cs="Courier New"/>
                <w:b/>
                <w:bCs/>
                <w:color w:val="FFFFFF"/>
                <w:sz w:val="18"/>
                <w:szCs w:val="18"/>
                <w:lang w:val="en-CH" w:eastAsia="en-CH"/>
              </w:rPr>
              <w:t>,</w:t>
            </w:r>
          </w:p>
          <w:p w14:paraId="21A96DA9"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"volume": </w:t>
            </w:r>
            <w:r w:rsidRPr="00BE1430">
              <w:rPr>
                <w:rFonts w:ascii="Consolas" w:eastAsia="Times New Roman" w:hAnsi="Consolas" w:cs="Courier New"/>
                <w:b/>
                <w:bCs/>
                <w:color w:val="D36363"/>
                <w:sz w:val="18"/>
                <w:szCs w:val="18"/>
                <w:lang w:val="en-CH" w:eastAsia="en-CH"/>
              </w:rPr>
              <w:t>5</w:t>
            </w:r>
            <w:r w:rsidRPr="00BE1430">
              <w:rPr>
                <w:rFonts w:ascii="Consolas" w:eastAsia="Times New Roman" w:hAnsi="Consolas" w:cs="Courier New"/>
                <w:b/>
                <w:bCs/>
                <w:color w:val="FFFFFF"/>
                <w:sz w:val="18"/>
                <w:szCs w:val="18"/>
                <w:lang w:val="en-CH" w:eastAsia="en-CH"/>
              </w:rPr>
              <w:t>,</w:t>
            </w:r>
          </w:p>
          <w:p w14:paraId="7BE0A629"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"price": </w:t>
            </w:r>
            <w:r w:rsidRPr="00BE1430">
              <w:rPr>
                <w:rFonts w:ascii="Consolas" w:eastAsia="Times New Roman" w:hAnsi="Consolas" w:cs="Courier New"/>
                <w:b/>
                <w:bCs/>
                <w:color w:val="D36363"/>
                <w:sz w:val="18"/>
                <w:szCs w:val="18"/>
                <w:lang w:val="en-CH" w:eastAsia="en-CH"/>
              </w:rPr>
              <w:t>3837</w:t>
            </w:r>
            <w:r w:rsidRPr="00BE1430">
              <w:rPr>
                <w:rFonts w:ascii="Consolas" w:eastAsia="Times New Roman" w:hAnsi="Consolas" w:cs="Courier New"/>
                <w:b/>
                <w:bCs/>
                <w:color w:val="FFFFFF"/>
                <w:sz w:val="18"/>
                <w:szCs w:val="18"/>
                <w:lang w:val="en-CH" w:eastAsia="en-CH"/>
              </w:rPr>
              <w:t>,</w:t>
            </w:r>
          </w:p>
          <w:p w14:paraId="745374D1"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"price_total": </w:t>
            </w:r>
            <w:r w:rsidRPr="00BE1430">
              <w:rPr>
                <w:rFonts w:ascii="Consolas" w:eastAsia="Times New Roman" w:hAnsi="Consolas" w:cs="Courier New"/>
                <w:b/>
                <w:bCs/>
                <w:color w:val="D36363"/>
                <w:sz w:val="18"/>
                <w:szCs w:val="18"/>
                <w:lang w:val="en-CH" w:eastAsia="en-CH"/>
              </w:rPr>
              <w:t>19185</w:t>
            </w:r>
          </w:p>
          <w:p w14:paraId="40B574EE"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w:t>
            </w:r>
          </w:p>
          <w:p w14:paraId="0C53A3CF"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w:t>
            </w:r>
          </w:p>
          <w:p w14:paraId="7FBFEB67"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"product": {</w:t>
            </w:r>
          </w:p>
          <w:p w14:paraId="00B6B8E5"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"id": </w:t>
            </w:r>
            <w:r w:rsidRPr="00BE1430">
              <w:rPr>
                <w:rFonts w:ascii="Consolas" w:eastAsia="Times New Roman" w:hAnsi="Consolas" w:cs="Courier New"/>
                <w:b/>
                <w:bCs/>
                <w:color w:val="D36363"/>
                <w:sz w:val="18"/>
                <w:szCs w:val="18"/>
                <w:lang w:val="en-CH" w:eastAsia="en-CH"/>
              </w:rPr>
              <w:t>2</w:t>
            </w:r>
            <w:r w:rsidRPr="00BE1430">
              <w:rPr>
                <w:rFonts w:ascii="Consolas" w:eastAsia="Times New Roman" w:hAnsi="Consolas" w:cs="Courier New"/>
                <w:b/>
                <w:bCs/>
                <w:color w:val="FFFFFF"/>
                <w:sz w:val="18"/>
                <w:szCs w:val="18"/>
                <w:lang w:val="en-CH" w:eastAsia="en-CH"/>
              </w:rPr>
              <w:t>,</w:t>
            </w:r>
          </w:p>
          <w:p w14:paraId="7CDFE102"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"shop": </w:t>
            </w:r>
            <w:r w:rsidRPr="00BE1430">
              <w:rPr>
                <w:rFonts w:ascii="Consolas" w:eastAsia="Times New Roman" w:hAnsi="Consolas" w:cs="Courier New"/>
                <w:b/>
                <w:bCs/>
                <w:color w:val="A2FCA2"/>
                <w:sz w:val="18"/>
                <w:szCs w:val="18"/>
                <w:lang w:val="en-CH" w:eastAsia="en-CH"/>
              </w:rPr>
              <w:t>"lehner"</w:t>
            </w:r>
            <w:r w:rsidRPr="00BE1430">
              <w:rPr>
                <w:rFonts w:ascii="Consolas" w:eastAsia="Times New Roman" w:hAnsi="Consolas" w:cs="Courier New"/>
                <w:b/>
                <w:bCs/>
                <w:color w:val="FFFFFF"/>
                <w:sz w:val="18"/>
                <w:szCs w:val="18"/>
                <w:lang w:val="en-CH" w:eastAsia="en-CH"/>
              </w:rPr>
              <w:t>,</w:t>
            </w:r>
          </w:p>
          <w:p w14:paraId="33C8164B"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"name": </w:t>
            </w:r>
            <w:r w:rsidRPr="00BE1430">
              <w:rPr>
                <w:rFonts w:ascii="Consolas" w:eastAsia="Times New Roman" w:hAnsi="Consolas" w:cs="Courier New"/>
                <w:b/>
                <w:bCs/>
                <w:color w:val="A2FCA2"/>
                <w:sz w:val="18"/>
                <w:szCs w:val="18"/>
                <w:lang w:val="en-CH" w:eastAsia="en-CH"/>
              </w:rPr>
              <w:t>"ab"</w:t>
            </w:r>
            <w:r w:rsidRPr="00BE1430">
              <w:rPr>
                <w:rFonts w:ascii="Consolas" w:eastAsia="Times New Roman" w:hAnsi="Consolas" w:cs="Courier New"/>
                <w:b/>
                <w:bCs/>
                <w:color w:val="FFFFFF"/>
                <w:sz w:val="18"/>
                <w:szCs w:val="18"/>
                <w:lang w:val="en-CH" w:eastAsia="en-CH"/>
              </w:rPr>
              <w:t>,</w:t>
            </w:r>
          </w:p>
          <w:p w14:paraId="1E0C1756"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"image": </w:t>
            </w:r>
            <w:r w:rsidRPr="00BE1430">
              <w:rPr>
                <w:rFonts w:ascii="Consolas" w:eastAsia="Times New Roman" w:hAnsi="Consolas" w:cs="Courier New"/>
                <w:b/>
                <w:bCs/>
                <w:color w:val="A2FCA2"/>
                <w:sz w:val="18"/>
                <w:szCs w:val="18"/>
                <w:lang w:val="en-CH" w:eastAsia="en-CH"/>
              </w:rPr>
              <w:t>"0739acac12228cc46c3777dbfc1223f8.png"</w:t>
            </w:r>
          </w:p>
          <w:p w14:paraId="50E7FAC9"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w:t>
            </w:r>
          </w:p>
          <w:p w14:paraId="6E8CC1DD"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"recieved_at": </w:t>
            </w:r>
            <w:r w:rsidRPr="00BE1430">
              <w:rPr>
                <w:rFonts w:ascii="Consolas" w:eastAsia="Times New Roman" w:hAnsi="Consolas" w:cs="Courier New"/>
                <w:b/>
                <w:bCs/>
                <w:color w:val="FCC28C"/>
                <w:sz w:val="18"/>
                <w:szCs w:val="18"/>
                <w:lang w:val="en-CH" w:eastAsia="en-CH"/>
              </w:rPr>
              <w:t>null</w:t>
            </w:r>
            <w:r w:rsidRPr="00BE1430">
              <w:rPr>
                <w:rFonts w:ascii="Consolas" w:eastAsia="Times New Roman" w:hAnsi="Consolas" w:cs="Courier New"/>
                <w:b/>
                <w:bCs/>
                <w:color w:val="FFFFFF"/>
                <w:sz w:val="18"/>
                <w:szCs w:val="18"/>
                <w:lang w:val="en-CH" w:eastAsia="en-CH"/>
              </w:rPr>
              <w:t>,</w:t>
            </w:r>
          </w:p>
          <w:p w14:paraId="28F63B1D"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"volume": </w:t>
            </w:r>
            <w:r w:rsidRPr="00BE1430">
              <w:rPr>
                <w:rFonts w:ascii="Consolas" w:eastAsia="Times New Roman" w:hAnsi="Consolas" w:cs="Courier New"/>
                <w:b/>
                <w:bCs/>
                <w:color w:val="D36363"/>
                <w:sz w:val="18"/>
                <w:szCs w:val="18"/>
                <w:lang w:val="en-CH" w:eastAsia="en-CH"/>
              </w:rPr>
              <w:t>5</w:t>
            </w:r>
            <w:r w:rsidRPr="00BE1430">
              <w:rPr>
                <w:rFonts w:ascii="Consolas" w:eastAsia="Times New Roman" w:hAnsi="Consolas" w:cs="Courier New"/>
                <w:b/>
                <w:bCs/>
                <w:color w:val="FFFFFF"/>
                <w:sz w:val="18"/>
                <w:szCs w:val="18"/>
                <w:lang w:val="en-CH" w:eastAsia="en-CH"/>
              </w:rPr>
              <w:t>,</w:t>
            </w:r>
          </w:p>
          <w:p w14:paraId="09469CE2"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"price": </w:t>
            </w:r>
            <w:r w:rsidRPr="00BE1430">
              <w:rPr>
                <w:rFonts w:ascii="Consolas" w:eastAsia="Times New Roman" w:hAnsi="Consolas" w:cs="Courier New"/>
                <w:b/>
                <w:bCs/>
                <w:color w:val="D36363"/>
                <w:sz w:val="18"/>
                <w:szCs w:val="18"/>
                <w:lang w:val="en-CH" w:eastAsia="en-CH"/>
              </w:rPr>
              <w:t>3193</w:t>
            </w:r>
            <w:r w:rsidRPr="00BE1430">
              <w:rPr>
                <w:rFonts w:ascii="Consolas" w:eastAsia="Times New Roman" w:hAnsi="Consolas" w:cs="Courier New"/>
                <w:b/>
                <w:bCs/>
                <w:color w:val="FFFFFF"/>
                <w:sz w:val="18"/>
                <w:szCs w:val="18"/>
                <w:lang w:val="en-CH" w:eastAsia="en-CH"/>
              </w:rPr>
              <w:t>,</w:t>
            </w:r>
          </w:p>
          <w:p w14:paraId="74FD394E"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"price_total": </w:t>
            </w:r>
            <w:r w:rsidRPr="00BE1430">
              <w:rPr>
                <w:rFonts w:ascii="Consolas" w:eastAsia="Times New Roman" w:hAnsi="Consolas" w:cs="Courier New"/>
                <w:b/>
                <w:bCs/>
                <w:color w:val="D36363"/>
                <w:sz w:val="18"/>
                <w:szCs w:val="18"/>
                <w:lang w:val="en-CH" w:eastAsia="en-CH"/>
              </w:rPr>
              <w:t>15965</w:t>
            </w:r>
          </w:p>
          <w:p w14:paraId="318C4FCF"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w:t>
            </w:r>
          </w:p>
          <w:p w14:paraId="6EDE9662"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w:t>
            </w:r>
          </w:p>
          <w:p w14:paraId="6C3C13CD"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"order_price": </w:t>
            </w:r>
            <w:r w:rsidRPr="00BE1430">
              <w:rPr>
                <w:rFonts w:ascii="Consolas" w:eastAsia="Times New Roman" w:hAnsi="Consolas" w:cs="Courier New"/>
                <w:b/>
                <w:bCs/>
                <w:color w:val="D36363"/>
                <w:sz w:val="18"/>
                <w:szCs w:val="18"/>
                <w:lang w:val="en-CH" w:eastAsia="en-CH"/>
              </w:rPr>
              <w:t>54881</w:t>
            </w:r>
            <w:r w:rsidRPr="00BE1430">
              <w:rPr>
                <w:rFonts w:ascii="Consolas" w:eastAsia="Times New Roman" w:hAnsi="Consolas" w:cs="Courier New"/>
                <w:b/>
                <w:bCs/>
                <w:color w:val="FFFFFF"/>
                <w:sz w:val="18"/>
                <w:szCs w:val="18"/>
                <w:lang w:val="en-CH" w:eastAsia="en-CH"/>
              </w:rPr>
              <w:t>,</w:t>
            </w:r>
          </w:p>
          <w:p w14:paraId="57D09662"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"note": </w:t>
            </w:r>
            <w:r w:rsidRPr="00BE1430">
              <w:rPr>
                <w:rFonts w:ascii="Consolas" w:eastAsia="Times New Roman" w:hAnsi="Consolas" w:cs="Courier New"/>
                <w:b/>
                <w:bCs/>
                <w:color w:val="A2FCA2"/>
                <w:sz w:val="18"/>
                <w:szCs w:val="18"/>
                <w:lang w:val="en-CH" w:eastAsia="en-CH"/>
              </w:rPr>
              <w:t>"Quaerat fugit et iusto provident maiores reprehenderit aut harum."</w:t>
            </w:r>
          </w:p>
          <w:p w14:paraId="782611A1"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w:t>
            </w:r>
          </w:p>
          <w:p w14:paraId="6549390F" w14:textId="77777777" w:rsidR="008C4551" w:rsidRDefault="008C4551" w:rsidP="00285417">
            <w:pPr>
              <w:rPr>
                <w:rFonts w:asciiTheme="majorHAnsi" w:eastAsiaTheme="majorEastAsia" w:hAnsiTheme="majorHAnsi" w:cstheme="majorBidi"/>
                <w:bCs/>
                <w:spacing w:val="-10"/>
                <w:kern w:val="28"/>
              </w:rPr>
            </w:pPr>
          </w:p>
        </w:tc>
      </w:tr>
      <w:tr w:rsidR="008C4551" w14:paraId="49089315" w14:textId="77777777" w:rsidTr="00285417">
        <w:tc>
          <w:tcPr>
            <w:tcW w:w="4474" w:type="dxa"/>
          </w:tcPr>
          <w:p w14:paraId="4BA2EA1F"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Datum:</w:t>
            </w:r>
          </w:p>
        </w:tc>
        <w:tc>
          <w:tcPr>
            <w:tcW w:w="4474" w:type="dxa"/>
          </w:tcPr>
          <w:p w14:paraId="43FC81B3" w14:textId="368B6EF6" w:rsidR="008C4551" w:rsidRDefault="00BE143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25.03.2023</w:t>
            </w:r>
          </w:p>
        </w:tc>
      </w:tr>
      <w:tr w:rsidR="008C4551" w14:paraId="0EB1E5E1" w14:textId="77777777" w:rsidTr="00285417">
        <w:tc>
          <w:tcPr>
            <w:tcW w:w="4474" w:type="dxa"/>
          </w:tcPr>
          <w:p w14:paraId="68FF6B69"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29C892BB" w14:textId="05C2EE79" w:rsidR="008C4551" w:rsidRDefault="00BE143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59CCA953" w14:textId="724F3ED4" w:rsidR="008C4551" w:rsidRDefault="008C4551" w:rsidP="008C4551">
      <w:pPr>
        <w:pStyle w:val="Caption"/>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50</w:t>
      </w:r>
      <w:r w:rsidRPr="006558CB">
        <w:rPr>
          <w:rFonts w:asciiTheme="majorHAnsi" w:hAnsiTheme="majorHAnsi"/>
          <w:sz w:val="20"/>
          <w:szCs w:val="20"/>
        </w:rPr>
        <w:t xml:space="preserve"> - Testprotokoll für </w:t>
      </w:r>
      <w:r>
        <w:rPr>
          <w:rFonts w:asciiTheme="majorHAnsi" w:hAnsiTheme="majorHAnsi"/>
          <w:sz w:val="20"/>
          <w:szCs w:val="20"/>
        </w:rPr>
        <w:t>Anzeige einer Bestellung</w:t>
      </w:r>
    </w:p>
    <w:p w14:paraId="7494F8B6" w14:textId="77777777" w:rsidR="008C4551" w:rsidRPr="00C95F86" w:rsidRDefault="008C4551" w:rsidP="008C4551"/>
    <w:tbl>
      <w:tblPr>
        <w:tblStyle w:val="TableGrid"/>
        <w:tblW w:w="0" w:type="auto"/>
        <w:tblLook w:val="04A0" w:firstRow="1" w:lastRow="0" w:firstColumn="1" w:lastColumn="0" w:noHBand="0" w:noVBand="1"/>
      </w:tblPr>
      <w:tblGrid>
        <w:gridCol w:w="4474"/>
        <w:gridCol w:w="4474"/>
      </w:tblGrid>
      <w:tr w:rsidR="008C4551" w14:paraId="45A4CA49" w14:textId="77777777" w:rsidTr="00285417">
        <w:tc>
          <w:tcPr>
            <w:tcW w:w="4474" w:type="dxa"/>
          </w:tcPr>
          <w:p w14:paraId="12164E5D"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7CC8FD27" w14:textId="55FA5855"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einer Bestellung falsche Eingabe</w:t>
            </w:r>
          </w:p>
        </w:tc>
      </w:tr>
      <w:tr w:rsidR="008C4551" w14:paraId="23CA565E" w14:textId="77777777" w:rsidTr="00285417">
        <w:tc>
          <w:tcPr>
            <w:tcW w:w="4474" w:type="dxa"/>
          </w:tcPr>
          <w:p w14:paraId="5DF13BF1"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0A957C33" w14:textId="3C55F97B"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8C4551" w:rsidRPr="00BE1430" w14:paraId="47D3F2B7" w14:textId="77777777" w:rsidTr="00285417">
        <w:tc>
          <w:tcPr>
            <w:tcW w:w="8948" w:type="dxa"/>
            <w:gridSpan w:val="2"/>
          </w:tcPr>
          <w:p w14:paraId="24602393" w14:textId="6A19ED04" w:rsidR="008C4551" w:rsidRDefault="008C4551" w:rsidP="00285417">
            <w:pPr>
              <w:rPr>
                <w:rFonts w:asciiTheme="majorHAnsi" w:eastAsiaTheme="majorEastAsia" w:hAnsiTheme="majorHAnsi" w:cstheme="majorBidi"/>
                <w:bCs/>
                <w:spacing w:val="-10"/>
                <w:kern w:val="28"/>
                <w:lang w:val="en-US"/>
              </w:rPr>
            </w:pPr>
            <w:r w:rsidRPr="00BE1430">
              <w:rPr>
                <w:rFonts w:asciiTheme="majorHAnsi" w:eastAsiaTheme="majorEastAsia" w:hAnsiTheme="majorHAnsi" w:cstheme="majorBidi"/>
                <w:bCs/>
                <w:spacing w:val="-10"/>
                <w:kern w:val="28"/>
                <w:lang w:val="en-US"/>
              </w:rPr>
              <w:t>Eingabe:</w:t>
            </w:r>
            <w:r w:rsidR="00BE1430" w:rsidRPr="00BE1430">
              <w:rPr>
                <w:rFonts w:asciiTheme="majorHAnsi" w:eastAsiaTheme="majorEastAsia" w:hAnsiTheme="majorHAnsi" w:cstheme="majorBidi"/>
                <w:bCs/>
                <w:spacing w:val="-10"/>
                <w:kern w:val="28"/>
                <w:lang w:val="en-US"/>
              </w:rPr>
              <w:t xml:space="preserve">  Get Request /api/orders/10</w:t>
            </w:r>
          </w:p>
          <w:p w14:paraId="7FA69043" w14:textId="33F94411" w:rsidR="00BE1430" w:rsidRDefault="00BE1430" w:rsidP="00285417">
            <w:pPr>
              <w:rPr>
                <w:rFonts w:asciiTheme="majorHAnsi" w:eastAsiaTheme="majorEastAsia" w:hAnsiTheme="majorHAnsi" w:cstheme="majorBidi"/>
                <w:bCs/>
                <w:spacing w:val="-10"/>
                <w:kern w:val="28"/>
                <w:lang w:val="en-US"/>
              </w:rPr>
            </w:pPr>
          </w:p>
          <w:p w14:paraId="7CB4FF0A" w14:textId="2ACD49C5" w:rsidR="00BE1430" w:rsidRPr="00BE1430" w:rsidRDefault="00BE1430" w:rsidP="00285417">
            <w:pPr>
              <w:rPr>
                <w:rFonts w:asciiTheme="majorHAnsi" w:eastAsiaTheme="majorEastAsia" w:hAnsiTheme="majorHAnsi" w:cstheme="majorBidi"/>
                <w:bCs/>
                <w:spacing w:val="-10"/>
                <w:kern w:val="28"/>
                <w:lang w:val="en-US"/>
              </w:rPr>
            </w:pPr>
            <w:r w:rsidRPr="00BE1430">
              <w:rPr>
                <w:rFonts w:asciiTheme="majorHAnsi" w:eastAsiaTheme="majorEastAsia" w:hAnsiTheme="majorHAnsi" w:cstheme="majorBidi"/>
                <w:bCs/>
                <w:spacing w:val="-10"/>
                <w:kern w:val="28"/>
                <w:lang w:val="en-US"/>
              </w:rPr>
              <w:drawing>
                <wp:inline distT="0" distB="0" distL="0" distR="0" wp14:anchorId="2093E53B" wp14:editId="0FFE10A0">
                  <wp:extent cx="2876550" cy="665098"/>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94558" cy="669262"/>
                          </a:xfrm>
                          <a:prstGeom prst="rect">
                            <a:avLst/>
                          </a:prstGeom>
                        </pic:spPr>
                      </pic:pic>
                    </a:graphicData>
                  </a:graphic>
                </wp:inline>
              </w:drawing>
            </w:r>
          </w:p>
          <w:p w14:paraId="17418690" w14:textId="77777777" w:rsidR="008C4551" w:rsidRPr="00BE1430" w:rsidRDefault="008C4551" w:rsidP="00285417">
            <w:pPr>
              <w:rPr>
                <w:rFonts w:asciiTheme="majorHAnsi" w:eastAsiaTheme="majorEastAsia" w:hAnsiTheme="majorHAnsi" w:cstheme="majorBidi"/>
                <w:bCs/>
                <w:spacing w:val="-10"/>
                <w:kern w:val="28"/>
                <w:lang w:val="en-US"/>
              </w:rPr>
            </w:pPr>
          </w:p>
        </w:tc>
      </w:tr>
      <w:tr w:rsidR="008C4551" w14:paraId="5B9C003B" w14:textId="77777777" w:rsidTr="00285417">
        <w:tc>
          <w:tcPr>
            <w:tcW w:w="8948" w:type="dxa"/>
            <w:gridSpan w:val="2"/>
          </w:tcPr>
          <w:p w14:paraId="29133D5C" w14:textId="1AAB964B"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BE1430">
              <w:rPr>
                <w:rFonts w:asciiTheme="majorHAnsi" w:eastAsiaTheme="majorEastAsia" w:hAnsiTheme="majorHAnsi" w:cstheme="majorBidi"/>
                <w:bCs/>
                <w:spacing w:val="-10"/>
                <w:kern w:val="28"/>
              </w:rPr>
              <w:t xml:space="preserve"> Statuscode 404</w:t>
            </w:r>
          </w:p>
          <w:p w14:paraId="43B177DD" w14:textId="0A50311B" w:rsidR="00BE1430" w:rsidRDefault="00BE1430" w:rsidP="00285417">
            <w:pPr>
              <w:rPr>
                <w:rFonts w:asciiTheme="majorHAnsi" w:eastAsiaTheme="majorEastAsia" w:hAnsiTheme="majorHAnsi" w:cstheme="majorBidi"/>
                <w:bCs/>
                <w:spacing w:val="-10"/>
                <w:kern w:val="28"/>
              </w:rPr>
            </w:pPr>
          </w:p>
          <w:p w14:paraId="417887CA" w14:textId="47FE25F3" w:rsidR="00BE1430" w:rsidRDefault="00BE1430" w:rsidP="00285417">
            <w:pPr>
              <w:rPr>
                <w:rFonts w:asciiTheme="majorHAnsi" w:eastAsiaTheme="majorEastAsia" w:hAnsiTheme="majorHAnsi" w:cstheme="majorBidi"/>
                <w:bCs/>
                <w:spacing w:val="-10"/>
                <w:kern w:val="28"/>
              </w:rPr>
            </w:pPr>
          </w:p>
          <w:p w14:paraId="4300BD3C"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lastRenderedPageBreak/>
              <w:t>{</w:t>
            </w:r>
          </w:p>
          <w:p w14:paraId="0E68807D"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"message": </w:t>
            </w:r>
            <w:r w:rsidRPr="00BE1430">
              <w:rPr>
                <w:rFonts w:ascii="Consolas" w:eastAsia="Times New Roman" w:hAnsi="Consolas" w:cs="Courier New"/>
                <w:b/>
                <w:bCs/>
                <w:color w:val="A2FCA2"/>
                <w:sz w:val="18"/>
                <w:szCs w:val="18"/>
                <w:lang w:val="en-CH" w:eastAsia="en-CH"/>
              </w:rPr>
              <w:t>"Bestelldatensatz nicht gefunden."</w:t>
            </w:r>
          </w:p>
          <w:p w14:paraId="5A15FF25"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w:t>
            </w:r>
          </w:p>
          <w:p w14:paraId="6225B4F5" w14:textId="77777777" w:rsidR="008C4551" w:rsidRDefault="008C4551" w:rsidP="00285417">
            <w:pPr>
              <w:rPr>
                <w:rFonts w:asciiTheme="majorHAnsi" w:eastAsiaTheme="majorEastAsia" w:hAnsiTheme="majorHAnsi" w:cstheme="majorBidi"/>
                <w:bCs/>
                <w:spacing w:val="-10"/>
                <w:kern w:val="28"/>
              </w:rPr>
            </w:pPr>
          </w:p>
        </w:tc>
      </w:tr>
      <w:tr w:rsidR="008C4551" w14:paraId="5AD962A3" w14:textId="77777777" w:rsidTr="00285417">
        <w:tc>
          <w:tcPr>
            <w:tcW w:w="4474" w:type="dxa"/>
          </w:tcPr>
          <w:p w14:paraId="0AC1C07D"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Datum:</w:t>
            </w:r>
          </w:p>
        </w:tc>
        <w:tc>
          <w:tcPr>
            <w:tcW w:w="4474" w:type="dxa"/>
          </w:tcPr>
          <w:p w14:paraId="460221D9" w14:textId="38AF8520" w:rsidR="008C4551" w:rsidRDefault="00BE143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25.03.2023</w:t>
            </w:r>
          </w:p>
        </w:tc>
      </w:tr>
      <w:tr w:rsidR="008C4551" w14:paraId="3D8788D1" w14:textId="77777777" w:rsidTr="00285417">
        <w:tc>
          <w:tcPr>
            <w:tcW w:w="4474" w:type="dxa"/>
          </w:tcPr>
          <w:p w14:paraId="60A9FB21"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7413FAC0" w14:textId="7AD3F17A" w:rsidR="008C4551" w:rsidRDefault="00BE143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13989784" w14:textId="690A1175" w:rsidR="008C4551" w:rsidRDefault="008C4551" w:rsidP="008C4551">
      <w:pPr>
        <w:pStyle w:val="Caption"/>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51</w:t>
      </w:r>
      <w:r w:rsidRPr="006558CB">
        <w:rPr>
          <w:rFonts w:asciiTheme="majorHAnsi" w:hAnsiTheme="majorHAnsi"/>
          <w:sz w:val="20"/>
          <w:szCs w:val="20"/>
        </w:rPr>
        <w:t xml:space="preserve"> - Testprotokoll für </w:t>
      </w:r>
      <w:r>
        <w:rPr>
          <w:rFonts w:asciiTheme="majorHAnsi" w:hAnsiTheme="majorHAnsi"/>
          <w:sz w:val="20"/>
          <w:szCs w:val="20"/>
        </w:rPr>
        <w:t>Anzeige einer Bestellung Fehler</w:t>
      </w:r>
    </w:p>
    <w:p w14:paraId="424CB302" w14:textId="77777777" w:rsidR="008C4551" w:rsidRPr="008C4551" w:rsidRDefault="008C4551" w:rsidP="008C4551"/>
    <w:tbl>
      <w:tblPr>
        <w:tblStyle w:val="TableGrid"/>
        <w:tblW w:w="0" w:type="auto"/>
        <w:tblLook w:val="04A0" w:firstRow="1" w:lastRow="0" w:firstColumn="1" w:lastColumn="0" w:noHBand="0" w:noVBand="1"/>
      </w:tblPr>
      <w:tblGrid>
        <w:gridCol w:w="4474"/>
        <w:gridCol w:w="4474"/>
      </w:tblGrid>
      <w:tr w:rsidR="008C4551" w14:paraId="2EF053A7" w14:textId="77777777" w:rsidTr="00285417">
        <w:tc>
          <w:tcPr>
            <w:tcW w:w="4474" w:type="dxa"/>
          </w:tcPr>
          <w:p w14:paraId="4F6C7F48"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105BDB14" w14:textId="299FA22B"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Erstellen einer Bestellung ist möglich</w:t>
            </w:r>
          </w:p>
        </w:tc>
      </w:tr>
      <w:tr w:rsidR="008C4551" w14:paraId="2013D4C6" w14:textId="77777777" w:rsidTr="00285417">
        <w:tc>
          <w:tcPr>
            <w:tcW w:w="4474" w:type="dxa"/>
          </w:tcPr>
          <w:p w14:paraId="54C5E8C9"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47804CEC" w14:textId="685D6855" w:rsidR="008C4551" w:rsidRDefault="00BE143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Produkt existiert in der Datenbank</w:t>
            </w:r>
          </w:p>
        </w:tc>
      </w:tr>
      <w:tr w:rsidR="008C4551" w14:paraId="6EC938B7" w14:textId="77777777" w:rsidTr="00285417">
        <w:tc>
          <w:tcPr>
            <w:tcW w:w="8948" w:type="dxa"/>
            <w:gridSpan w:val="2"/>
          </w:tcPr>
          <w:p w14:paraId="33D67E02" w14:textId="1C241875"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r w:rsidR="00BE1430">
              <w:rPr>
                <w:rFonts w:asciiTheme="majorHAnsi" w:eastAsiaTheme="majorEastAsia" w:hAnsiTheme="majorHAnsi" w:cstheme="majorBidi"/>
                <w:bCs/>
                <w:spacing w:val="-10"/>
                <w:kern w:val="28"/>
              </w:rPr>
              <w:t xml:space="preserve"> Post Request /api/orders</w:t>
            </w:r>
          </w:p>
          <w:p w14:paraId="2FCB0E48" w14:textId="1BEFA877" w:rsidR="00123AA5" w:rsidRDefault="00123AA5" w:rsidP="00285417">
            <w:pPr>
              <w:rPr>
                <w:rFonts w:asciiTheme="majorHAnsi" w:eastAsiaTheme="majorEastAsia" w:hAnsiTheme="majorHAnsi" w:cstheme="majorBidi"/>
                <w:bCs/>
                <w:spacing w:val="-10"/>
                <w:kern w:val="28"/>
              </w:rPr>
            </w:pPr>
          </w:p>
          <w:p w14:paraId="2A017E75" w14:textId="77777777" w:rsidR="00123AA5" w:rsidRPr="00123AA5" w:rsidRDefault="00123AA5" w:rsidP="00123AA5">
            <w:pPr>
              <w:spacing w:line="240" w:lineRule="auto"/>
              <w:rPr>
                <w:rFonts w:asciiTheme="majorHAnsi" w:eastAsiaTheme="majorEastAsia" w:hAnsiTheme="majorHAnsi" w:cstheme="majorBidi"/>
                <w:bCs/>
                <w:spacing w:val="-10"/>
                <w:kern w:val="28"/>
                <w:lang w:val="en-US"/>
              </w:rPr>
            </w:pPr>
            <w:r w:rsidRPr="00123AA5">
              <w:rPr>
                <w:rFonts w:asciiTheme="majorHAnsi" w:eastAsiaTheme="majorEastAsia" w:hAnsiTheme="majorHAnsi" w:cstheme="majorBidi"/>
                <w:bCs/>
                <w:spacing w:val="-10"/>
                <w:kern w:val="28"/>
                <w:lang w:val="en-US"/>
              </w:rPr>
              <w:t>{</w:t>
            </w:r>
          </w:p>
          <w:p w14:paraId="165D2892" w14:textId="77777777" w:rsidR="00123AA5" w:rsidRPr="00123AA5" w:rsidRDefault="00123AA5" w:rsidP="00123AA5">
            <w:pPr>
              <w:spacing w:line="240" w:lineRule="auto"/>
              <w:rPr>
                <w:rFonts w:asciiTheme="majorHAnsi" w:eastAsiaTheme="majorEastAsia" w:hAnsiTheme="majorHAnsi" w:cstheme="majorBidi"/>
                <w:bCs/>
                <w:spacing w:val="-10"/>
                <w:kern w:val="28"/>
                <w:lang w:val="en-US"/>
              </w:rPr>
            </w:pPr>
            <w:r w:rsidRPr="00123AA5">
              <w:rPr>
                <w:rFonts w:asciiTheme="majorHAnsi" w:eastAsiaTheme="majorEastAsia" w:hAnsiTheme="majorHAnsi" w:cstheme="majorBidi"/>
                <w:bCs/>
                <w:spacing w:val="-10"/>
                <w:kern w:val="28"/>
                <w:lang w:val="en-US"/>
              </w:rPr>
              <w:t xml:space="preserve">  "note": "Is super important!",</w:t>
            </w:r>
          </w:p>
          <w:p w14:paraId="0EEA2942" w14:textId="77777777" w:rsidR="00123AA5" w:rsidRPr="00123AA5" w:rsidRDefault="00123AA5" w:rsidP="00123AA5">
            <w:pPr>
              <w:spacing w:line="240" w:lineRule="auto"/>
              <w:rPr>
                <w:rFonts w:asciiTheme="majorHAnsi" w:eastAsiaTheme="majorEastAsia" w:hAnsiTheme="majorHAnsi" w:cstheme="majorBidi"/>
                <w:bCs/>
                <w:spacing w:val="-10"/>
                <w:kern w:val="28"/>
                <w:lang w:val="en-US"/>
              </w:rPr>
            </w:pPr>
            <w:r w:rsidRPr="00123AA5">
              <w:rPr>
                <w:rFonts w:asciiTheme="majorHAnsi" w:eastAsiaTheme="majorEastAsia" w:hAnsiTheme="majorHAnsi" w:cstheme="majorBidi"/>
                <w:bCs/>
                <w:spacing w:val="-10"/>
                <w:kern w:val="28"/>
                <w:lang w:val="en-US"/>
              </w:rPr>
              <w:t xml:space="preserve">  "ordered_at": "2000-02-02",</w:t>
            </w:r>
          </w:p>
          <w:p w14:paraId="483D6FA4" w14:textId="77777777" w:rsidR="00123AA5" w:rsidRPr="00123AA5" w:rsidRDefault="00123AA5" w:rsidP="00123AA5">
            <w:pPr>
              <w:spacing w:line="240" w:lineRule="auto"/>
              <w:rPr>
                <w:rFonts w:asciiTheme="majorHAnsi" w:eastAsiaTheme="majorEastAsia" w:hAnsiTheme="majorHAnsi" w:cstheme="majorBidi"/>
                <w:bCs/>
                <w:spacing w:val="-10"/>
                <w:kern w:val="28"/>
                <w:lang w:val="en-US"/>
              </w:rPr>
            </w:pPr>
            <w:r w:rsidRPr="00123AA5">
              <w:rPr>
                <w:rFonts w:asciiTheme="majorHAnsi" w:eastAsiaTheme="majorEastAsia" w:hAnsiTheme="majorHAnsi" w:cstheme="majorBidi"/>
                <w:bCs/>
                <w:spacing w:val="-10"/>
                <w:kern w:val="28"/>
                <w:lang w:val="en-US"/>
              </w:rPr>
              <w:t xml:space="preserve">  "orderProducts": [</w:t>
            </w:r>
          </w:p>
          <w:p w14:paraId="77F0B5ED" w14:textId="77777777" w:rsidR="00123AA5" w:rsidRPr="00123AA5" w:rsidRDefault="00123AA5" w:rsidP="00123AA5">
            <w:pPr>
              <w:spacing w:line="240" w:lineRule="auto"/>
              <w:rPr>
                <w:rFonts w:asciiTheme="majorHAnsi" w:eastAsiaTheme="majorEastAsia" w:hAnsiTheme="majorHAnsi" w:cstheme="majorBidi"/>
                <w:bCs/>
                <w:spacing w:val="-10"/>
                <w:kern w:val="28"/>
                <w:lang w:val="en-US"/>
              </w:rPr>
            </w:pPr>
            <w:r w:rsidRPr="00123AA5">
              <w:rPr>
                <w:rFonts w:asciiTheme="majorHAnsi" w:eastAsiaTheme="majorEastAsia" w:hAnsiTheme="majorHAnsi" w:cstheme="majorBidi"/>
                <w:bCs/>
                <w:spacing w:val="-10"/>
                <w:kern w:val="28"/>
                <w:lang w:val="en-US"/>
              </w:rPr>
              <w:t xml:space="preserve">    {</w:t>
            </w:r>
          </w:p>
          <w:p w14:paraId="68802CA5" w14:textId="77777777" w:rsidR="00123AA5" w:rsidRPr="00123AA5" w:rsidRDefault="00123AA5" w:rsidP="00123AA5">
            <w:pPr>
              <w:spacing w:line="240" w:lineRule="auto"/>
              <w:rPr>
                <w:rFonts w:asciiTheme="majorHAnsi" w:eastAsiaTheme="majorEastAsia" w:hAnsiTheme="majorHAnsi" w:cstheme="majorBidi"/>
                <w:bCs/>
                <w:spacing w:val="-10"/>
                <w:kern w:val="28"/>
                <w:lang w:val="en-US"/>
              </w:rPr>
            </w:pPr>
            <w:r w:rsidRPr="00123AA5">
              <w:rPr>
                <w:rFonts w:asciiTheme="majorHAnsi" w:eastAsiaTheme="majorEastAsia" w:hAnsiTheme="majorHAnsi" w:cstheme="majorBidi"/>
                <w:bCs/>
                <w:spacing w:val="-10"/>
                <w:kern w:val="28"/>
                <w:lang w:val="en-US"/>
              </w:rPr>
              <w:t xml:space="preserve">      "product_id": 1,</w:t>
            </w:r>
          </w:p>
          <w:p w14:paraId="183DB758" w14:textId="77777777" w:rsidR="00123AA5" w:rsidRPr="00123AA5" w:rsidRDefault="00123AA5" w:rsidP="00123AA5">
            <w:pPr>
              <w:spacing w:line="240" w:lineRule="auto"/>
              <w:rPr>
                <w:rFonts w:asciiTheme="majorHAnsi" w:eastAsiaTheme="majorEastAsia" w:hAnsiTheme="majorHAnsi" w:cstheme="majorBidi"/>
                <w:bCs/>
                <w:spacing w:val="-10"/>
                <w:kern w:val="28"/>
                <w:lang w:val="en-US"/>
              </w:rPr>
            </w:pPr>
            <w:r w:rsidRPr="00123AA5">
              <w:rPr>
                <w:rFonts w:asciiTheme="majorHAnsi" w:eastAsiaTheme="majorEastAsia" w:hAnsiTheme="majorHAnsi" w:cstheme="majorBidi"/>
                <w:bCs/>
                <w:spacing w:val="-10"/>
                <w:kern w:val="28"/>
                <w:lang w:val="en-US"/>
              </w:rPr>
              <w:t xml:space="preserve">      "volume": 10,</w:t>
            </w:r>
          </w:p>
          <w:p w14:paraId="12AF790C" w14:textId="77777777" w:rsidR="00123AA5" w:rsidRPr="00123AA5" w:rsidRDefault="00123AA5" w:rsidP="00123AA5">
            <w:pPr>
              <w:spacing w:line="240" w:lineRule="auto"/>
              <w:rPr>
                <w:rFonts w:asciiTheme="majorHAnsi" w:eastAsiaTheme="majorEastAsia" w:hAnsiTheme="majorHAnsi" w:cstheme="majorBidi"/>
                <w:bCs/>
                <w:spacing w:val="-10"/>
                <w:kern w:val="28"/>
                <w:lang w:val="en-US"/>
              </w:rPr>
            </w:pPr>
            <w:r w:rsidRPr="00123AA5">
              <w:rPr>
                <w:rFonts w:asciiTheme="majorHAnsi" w:eastAsiaTheme="majorEastAsia" w:hAnsiTheme="majorHAnsi" w:cstheme="majorBidi"/>
                <w:bCs/>
                <w:spacing w:val="-10"/>
                <w:kern w:val="28"/>
                <w:lang w:val="en-US"/>
              </w:rPr>
              <w:t xml:space="preserve">      "price": 100</w:t>
            </w:r>
          </w:p>
          <w:p w14:paraId="70C37F2C" w14:textId="77777777" w:rsidR="00123AA5" w:rsidRPr="00123AA5" w:rsidRDefault="00123AA5" w:rsidP="00123AA5">
            <w:pPr>
              <w:spacing w:line="240" w:lineRule="auto"/>
              <w:rPr>
                <w:rFonts w:asciiTheme="majorHAnsi" w:eastAsiaTheme="majorEastAsia" w:hAnsiTheme="majorHAnsi" w:cstheme="majorBidi"/>
                <w:bCs/>
                <w:spacing w:val="-10"/>
                <w:kern w:val="28"/>
              </w:rPr>
            </w:pPr>
            <w:r w:rsidRPr="00123AA5">
              <w:rPr>
                <w:rFonts w:asciiTheme="majorHAnsi" w:eastAsiaTheme="majorEastAsia" w:hAnsiTheme="majorHAnsi" w:cstheme="majorBidi"/>
                <w:bCs/>
                <w:spacing w:val="-10"/>
                <w:kern w:val="28"/>
                <w:lang w:val="en-US"/>
              </w:rPr>
              <w:t xml:space="preserve">    </w:t>
            </w:r>
            <w:r w:rsidRPr="00123AA5">
              <w:rPr>
                <w:rFonts w:asciiTheme="majorHAnsi" w:eastAsiaTheme="majorEastAsia" w:hAnsiTheme="majorHAnsi" w:cstheme="majorBidi"/>
                <w:bCs/>
                <w:spacing w:val="-10"/>
                <w:kern w:val="28"/>
              </w:rPr>
              <w:t>}</w:t>
            </w:r>
          </w:p>
          <w:p w14:paraId="16F2B592" w14:textId="77777777" w:rsidR="00123AA5" w:rsidRPr="00123AA5" w:rsidRDefault="00123AA5" w:rsidP="00123AA5">
            <w:pPr>
              <w:spacing w:line="240" w:lineRule="auto"/>
              <w:rPr>
                <w:rFonts w:asciiTheme="majorHAnsi" w:eastAsiaTheme="majorEastAsia" w:hAnsiTheme="majorHAnsi" w:cstheme="majorBidi"/>
                <w:bCs/>
                <w:spacing w:val="-10"/>
                <w:kern w:val="28"/>
              </w:rPr>
            </w:pPr>
            <w:r w:rsidRPr="00123AA5">
              <w:rPr>
                <w:rFonts w:asciiTheme="majorHAnsi" w:eastAsiaTheme="majorEastAsia" w:hAnsiTheme="majorHAnsi" w:cstheme="majorBidi"/>
                <w:bCs/>
                <w:spacing w:val="-10"/>
                <w:kern w:val="28"/>
              </w:rPr>
              <w:t xml:space="preserve">  ]</w:t>
            </w:r>
          </w:p>
          <w:p w14:paraId="541E9B92" w14:textId="782C5BCE" w:rsidR="00123AA5" w:rsidRDefault="00123AA5" w:rsidP="00123AA5">
            <w:pPr>
              <w:rPr>
                <w:rFonts w:asciiTheme="majorHAnsi" w:eastAsiaTheme="majorEastAsia" w:hAnsiTheme="majorHAnsi" w:cstheme="majorBidi"/>
                <w:bCs/>
                <w:spacing w:val="-10"/>
                <w:kern w:val="28"/>
              </w:rPr>
            </w:pPr>
            <w:r w:rsidRPr="00123AA5">
              <w:rPr>
                <w:rFonts w:asciiTheme="majorHAnsi" w:eastAsiaTheme="majorEastAsia" w:hAnsiTheme="majorHAnsi" w:cstheme="majorBidi"/>
                <w:bCs/>
                <w:spacing w:val="-10"/>
                <w:kern w:val="28"/>
              </w:rPr>
              <w:t>}</w:t>
            </w:r>
          </w:p>
          <w:p w14:paraId="46ACD08B" w14:textId="77777777" w:rsidR="008C4551" w:rsidRDefault="008C4551" w:rsidP="00285417">
            <w:pPr>
              <w:rPr>
                <w:rFonts w:asciiTheme="majorHAnsi" w:eastAsiaTheme="majorEastAsia" w:hAnsiTheme="majorHAnsi" w:cstheme="majorBidi"/>
                <w:bCs/>
                <w:spacing w:val="-10"/>
                <w:kern w:val="28"/>
              </w:rPr>
            </w:pPr>
          </w:p>
        </w:tc>
      </w:tr>
      <w:tr w:rsidR="008C4551" w14:paraId="2A5803F2" w14:textId="77777777" w:rsidTr="00285417">
        <w:tc>
          <w:tcPr>
            <w:tcW w:w="8948" w:type="dxa"/>
            <w:gridSpan w:val="2"/>
          </w:tcPr>
          <w:p w14:paraId="3891A49D" w14:textId="23572258"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123AA5">
              <w:rPr>
                <w:rFonts w:asciiTheme="majorHAnsi" w:eastAsiaTheme="majorEastAsia" w:hAnsiTheme="majorHAnsi" w:cstheme="majorBidi"/>
                <w:bCs/>
                <w:spacing w:val="-10"/>
                <w:kern w:val="28"/>
              </w:rPr>
              <w:t xml:space="preserve"> Statuscode 200</w:t>
            </w:r>
          </w:p>
          <w:p w14:paraId="60CD56D8" w14:textId="4089843F" w:rsidR="00123AA5" w:rsidRDefault="00123AA5" w:rsidP="00285417">
            <w:pPr>
              <w:rPr>
                <w:rFonts w:asciiTheme="majorHAnsi" w:eastAsiaTheme="majorEastAsia" w:hAnsiTheme="majorHAnsi" w:cstheme="majorBidi"/>
                <w:bCs/>
                <w:spacing w:val="-10"/>
                <w:kern w:val="28"/>
              </w:rPr>
            </w:pPr>
          </w:p>
          <w:p w14:paraId="7C7E1E1E"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123AA5">
              <w:rPr>
                <w:rFonts w:ascii="Consolas" w:eastAsia="Times New Roman" w:hAnsi="Consolas" w:cs="Courier New"/>
                <w:b/>
                <w:bCs/>
                <w:color w:val="FFFFFF"/>
                <w:sz w:val="18"/>
                <w:szCs w:val="18"/>
                <w:lang w:val="en-CH" w:eastAsia="en-CH"/>
              </w:rPr>
              <w:t>{</w:t>
            </w:r>
          </w:p>
          <w:p w14:paraId="0D564EED"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123AA5">
              <w:rPr>
                <w:rFonts w:ascii="Consolas" w:eastAsia="Times New Roman" w:hAnsi="Consolas" w:cs="Courier New"/>
                <w:b/>
                <w:bCs/>
                <w:color w:val="FFFFFF"/>
                <w:sz w:val="18"/>
                <w:szCs w:val="18"/>
                <w:lang w:val="en-CH" w:eastAsia="en-CH"/>
              </w:rPr>
              <w:t xml:space="preserve">  "ordered_at": </w:t>
            </w:r>
            <w:r w:rsidRPr="00123AA5">
              <w:rPr>
                <w:rFonts w:ascii="Consolas" w:eastAsia="Times New Roman" w:hAnsi="Consolas" w:cs="Courier New"/>
                <w:b/>
                <w:bCs/>
                <w:color w:val="A2FCA2"/>
                <w:sz w:val="18"/>
                <w:szCs w:val="18"/>
                <w:lang w:val="en-CH" w:eastAsia="en-CH"/>
              </w:rPr>
              <w:t>"2000-02-02"</w:t>
            </w:r>
            <w:r w:rsidRPr="00123AA5">
              <w:rPr>
                <w:rFonts w:ascii="Consolas" w:eastAsia="Times New Roman" w:hAnsi="Consolas" w:cs="Courier New"/>
                <w:b/>
                <w:bCs/>
                <w:color w:val="FFFFFF"/>
                <w:sz w:val="18"/>
                <w:szCs w:val="18"/>
                <w:lang w:val="en-CH" w:eastAsia="en-CH"/>
              </w:rPr>
              <w:t>,</w:t>
            </w:r>
          </w:p>
          <w:p w14:paraId="431E8E79"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123AA5">
              <w:rPr>
                <w:rFonts w:ascii="Consolas" w:eastAsia="Times New Roman" w:hAnsi="Consolas" w:cs="Courier New"/>
                <w:b/>
                <w:bCs/>
                <w:color w:val="FFFFFF"/>
                <w:sz w:val="18"/>
                <w:szCs w:val="18"/>
                <w:lang w:val="en-CH" w:eastAsia="en-CH"/>
              </w:rPr>
              <w:t xml:space="preserve">  "user": </w:t>
            </w:r>
            <w:r w:rsidRPr="00123AA5">
              <w:rPr>
                <w:rFonts w:ascii="Consolas" w:eastAsia="Times New Roman" w:hAnsi="Consolas" w:cs="Courier New"/>
                <w:b/>
                <w:bCs/>
                <w:color w:val="A2FCA2"/>
                <w:sz w:val="18"/>
                <w:szCs w:val="18"/>
                <w:lang w:val="en-CH" w:eastAsia="en-CH"/>
              </w:rPr>
              <w:t>"Test User"</w:t>
            </w:r>
            <w:r w:rsidRPr="00123AA5">
              <w:rPr>
                <w:rFonts w:ascii="Consolas" w:eastAsia="Times New Roman" w:hAnsi="Consolas" w:cs="Courier New"/>
                <w:b/>
                <w:bCs/>
                <w:color w:val="FFFFFF"/>
                <w:sz w:val="18"/>
                <w:szCs w:val="18"/>
                <w:lang w:val="en-CH" w:eastAsia="en-CH"/>
              </w:rPr>
              <w:t>,</w:t>
            </w:r>
          </w:p>
          <w:p w14:paraId="064C9087"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123AA5">
              <w:rPr>
                <w:rFonts w:ascii="Consolas" w:eastAsia="Times New Roman" w:hAnsi="Consolas" w:cs="Courier New"/>
                <w:b/>
                <w:bCs/>
                <w:color w:val="FFFFFF"/>
                <w:sz w:val="18"/>
                <w:szCs w:val="18"/>
                <w:lang w:val="en-CH" w:eastAsia="en-CH"/>
              </w:rPr>
              <w:t xml:space="preserve">  "completed": </w:t>
            </w:r>
            <w:r w:rsidRPr="00123AA5">
              <w:rPr>
                <w:rFonts w:ascii="Consolas" w:eastAsia="Times New Roman" w:hAnsi="Consolas" w:cs="Courier New"/>
                <w:b/>
                <w:bCs/>
                <w:color w:val="FCC28C"/>
                <w:sz w:val="18"/>
                <w:szCs w:val="18"/>
                <w:lang w:val="en-CH" w:eastAsia="en-CH"/>
              </w:rPr>
              <w:t>false</w:t>
            </w:r>
            <w:r w:rsidRPr="00123AA5">
              <w:rPr>
                <w:rFonts w:ascii="Consolas" w:eastAsia="Times New Roman" w:hAnsi="Consolas" w:cs="Courier New"/>
                <w:b/>
                <w:bCs/>
                <w:color w:val="FFFFFF"/>
                <w:sz w:val="18"/>
                <w:szCs w:val="18"/>
                <w:lang w:val="en-CH" w:eastAsia="en-CH"/>
              </w:rPr>
              <w:t>,</w:t>
            </w:r>
          </w:p>
          <w:p w14:paraId="425132FB"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123AA5">
              <w:rPr>
                <w:rFonts w:ascii="Consolas" w:eastAsia="Times New Roman" w:hAnsi="Consolas" w:cs="Courier New"/>
                <w:b/>
                <w:bCs/>
                <w:color w:val="FFFFFF"/>
                <w:sz w:val="18"/>
                <w:szCs w:val="18"/>
                <w:lang w:val="en-CH" w:eastAsia="en-CH"/>
              </w:rPr>
              <w:t xml:space="preserve">  "ordered_products": [</w:t>
            </w:r>
          </w:p>
          <w:p w14:paraId="401D99E8"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123AA5">
              <w:rPr>
                <w:rFonts w:ascii="Consolas" w:eastAsia="Times New Roman" w:hAnsi="Consolas" w:cs="Courier New"/>
                <w:b/>
                <w:bCs/>
                <w:color w:val="FFFFFF"/>
                <w:sz w:val="18"/>
                <w:szCs w:val="18"/>
                <w:lang w:val="en-CH" w:eastAsia="en-CH"/>
              </w:rPr>
              <w:t xml:space="preserve">    {</w:t>
            </w:r>
          </w:p>
          <w:p w14:paraId="4AA62123"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123AA5">
              <w:rPr>
                <w:rFonts w:ascii="Consolas" w:eastAsia="Times New Roman" w:hAnsi="Consolas" w:cs="Courier New"/>
                <w:b/>
                <w:bCs/>
                <w:color w:val="FFFFFF"/>
                <w:sz w:val="18"/>
                <w:szCs w:val="18"/>
                <w:lang w:val="en-CH" w:eastAsia="en-CH"/>
              </w:rPr>
              <w:t xml:space="preserve">      "product": {</w:t>
            </w:r>
          </w:p>
          <w:p w14:paraId="62521CF8"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123AA5">
              <w:rPr>
                <w:rFonts w:ascii="Consolas" w:eastAsia="Times New Roman" w:hAnsi="Consolas" w:cs="Courier New"/>
                <w:b/>
                <w:bCs/>
                <w:color w:val="FFFFFF"/>
                <w:sz w:val="18"/>
                <w:szCs w:val="18"/>
                <w:lang w:val="en-CH" w:eastAsia="en-CH"/>
              </w:rPr>
              <w:t xml:space="preserve">        "id": </w:t>
            </w:r>
            <w:r w:rsidRPr="00123AA5">
              <w:rPr>
                <w:rFonts w:ascii="Consolas" w:eastAsia="Times New Roman" w:hAnsi="Consolas" w:cs="Courier New"/>
                <w:b/>
                <w:bCs/>
                <w:color w:val="D36363"/>
                <w:sz w:val="18"/>
                <w:szCs w:val="18"/>
                <w:lang w:val="en-CH" w:eastAsia="en-CH"/>
              </w:rPr>
              <w:t>1</w:t>
            </w:r>
            <w:r w:rsidRPr="00123AA5">
              <w:rPr>
                <w:rFonts w:ascii="Consolas" w:eastAsia="Times New Roman" w:hAnsi="Consolas" w:cs="Courier New"/>
                <w:b/>
                <w:bCs/>
                <w:color w:val="FFFFFF"/>
                <w:sz w:val="18"/>
                <w:szCs w:val="18"/>
                <w:lang w:val="en-CH" w:eastAsia="en-CH"/>
              </w:rPr>
              <w:t>,</w:t>
            </w:r>
          </w:p>
          <w:p w14:paraId="032E4D75"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123AA5">
              <w:rPr>
                <w:rFonts w:ascii="Consolas" w:eastAsia="Times New Roman" w:hAnsi="Consolas" w:cs="Courier New"/>
                <w:b/>
                <w:bCs/>
                <w:color w:val="FFFFFF"/>
                <w:sz w:val="18"/>
                <w:szCs w:val="18"/>
                <w:lang w:val="en-CH" w:eastAsia="en-CH"/>
              </w:rPr>
              <w:t xml:space="preserve">        "shop": </w:t>
            </w:r>
            <w:r w:rsidRPr="00123AA5">
              <w:rPr>
                <w:rFonts w:ascii="Consolas" w:eastAsia="Times New Roman" w:hAnsi="Consolas" w:cs="Courier New"/>
                <w:b/>
                <w:bCs/>
                <w:color w:val="A2FCA2"/>
                <w:sz w:val="18"/>
                <w:szCs w:val="18"/>
                <w:lang w:val="en-CH" w:eastAsia="en-CH"/>
              </w:rPr>
              <w:t>"hamill"</w:t>
            </w:r>
            <w:r w:rsidRPr="00123AA5">
              <w:rPr>
                <w:rFonts w:ascii="Consolas" w:eastAsia="Times New Roman" w:hAnsi="Consolas" w:cs="Courier New"/>
                <w:b/>
                <w:bCs/>
                <w:color w:val="FFFFFF"/>
                <w:sz w:val="18"/>
                <w:szCs w:val="18"/>
                <w:lang w:val="en-CH" w:eastAsia="en-CH"/>
              </w:rPr>
              <w:t>,</w:t>
            </w:r>
          </w:p>
          <w:p w14:paraId="225E428B"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123AA5">
              <w:rPr>
                <w:rFonts w:ascii="Consolas" w:eastAsia="Times New Roman" w:hAnsi="Consolas" w:cs="Courier New"/>
                <w:b/>
                <w:bCs/>
                <w:color w:val="FFFFFF"/>
                <w:sz w:val="18"/>
                <w:szCs w:val="18"/>
                <w:lang w:val="en-CH" w:eastAsia="en-CH"/>
              </w:rPr>
              <w:t xml:space="preserve">        "name": </w:t>
            </w:r>
            <w:r w:rsidRPr="00123AA5">
              <w:rPr>
                <w:rFonts w:ascii="Consolas" w:eastAsia="Times New Roman" w:hAnsi="Consolas" w:cs="Courier New"/>
                <w:b/>
                <w:bCs/>
                <w:color w:val="A2FCA2"/>
                <w:sz w:val="18"/>
                <w:szCs w:val="18"/>
                <w:lang w:val="en-CH" w:eastAsia="en-CH"/>
              </w:rPr>
              <w:t>"sit"</w:t>
            </w:r>
            <w:r w:rsidRPr="00123AA5">
              <w:rPr>
                <w:rFonts w:ascii="Consolas" w:eastAsia="Times New Roman" w:hAnsi="Consolas" w:cs="Courier New"/>
                <w:b/>
                <w:bCs/>
                <w:color w:val="FFFFFF"/>
                <w:sz w:val="18"/>
                <w:szCs w:val="18"/>
                <w:lang w:val="en-CH" w:eastAsia="en-CH"/>
              </w:rPr>
              <w:t>,</w:t>
            </w:r>
          </w:p>
          <w:p w14:paraId="152B9B74"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123AA5">
              <w:rPr>
                <w:rFonts w:ascii="Consolas" w:eastAsia="Times New Roman" w:hAnsi="Consolas" w:cs="Courier New"/>
                <w:b/>
                <w:bCs/>
                <w:color w:val="FFFFFF"/>
                <w:sz w:val="18"/>
                <w:szCs w:val="18"/>
                <w:lang w:val="en-CH" w:eastAsia="en-CH"/>
              </w:rPr>
              <w:t xml:space="preserve">        "image": </w:t>
            </w:r>
            <w:r w:rsidRPr="00123AA5">
              <w:rPr>
                <w:rFonts w:ascii="Consolas" w:eastAsia="Times New Roman" w:hAnsi="Consolas" w:cs="Courier New"/>
                <w:b/>
                <w:bCs/>
                <w:color w:val="A2FCA2"/>
                <w:sz w:val="18"/>
                <w:szCs w:val="18"/>
                <w:lang w:val="en-CH" w:eastAsia="en-CH"/>
              </w:rPr>
              <w:t>"7b6f588fe13bf2df00ed9f28fbc2f0e0.png"</w:t>
            </w:r>
          </w:p>
          <w:p w14:paraId="44F76A29"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123AA5">
              <w:rPr>
                <w:rFonts w:ascii="Consolas" w:eastAsia="Times New Roman" w:hAnsi="Consolas" w:cs="Courier New"/>
                <w:b/>
                <w:bCs/>
                <w:color w:val="FFFFFF"/>
                <w:sz w:val="18"/>
                <w:szCs w:val="18"/>
                <w:lang w:val="en-CH" w:eastAsia="en-CH"/>
              </w:rPr>
              <w:t xml:space="preserve">      },</w:t>
            </w:r>
          </w:p>
          <w:p w14:paraId="62B08980"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123AA5">
              <w:rPr>
                <w:rFonts w:ascii="Consolas" w:eastAsia="Times New Roman" w:hAnsi="Consolas" w:cs="Courier New"/>
                <w:b/>
                <w:bCs/>
                <w:color w:val="FFFFFF"/>
                <w:sz w:val="18"/>
                <w:szCs w:val="18"/>
                <w:lang w:val="en-CH" w:eastAsia="en-CH"/>
              </w:rPr>
              <w:t xml:space="preserve">      "recieved_at": </w:t>
            </w:r>
            <w:r w:rsidRPr="00123AA5">
              <w:rPr>
                <w:rFonts w:ascii="Consolas" w:eastAsia="Times New Roman" w:hAnsi="Consolas" w:cs="Courier New"/>
                <w:b/>
                <w:bCs/>
                <w:color w:val="FCC28C"/>
                <w:sz w:val="18"/>
                <w:szCs w:val="18"/>
                <w:lang w:val="en-CH" w:eastAsia="en-CH"/>
              </w:rPr>
              <w:t>null</w:t>
            </w:r>
            <w:r w:rsidRPr="00123AA5">
              <w:rPr>
                <w:rFonts w:ascii="Consolas" w:eastAsia="Times New Roman" w:hAnsi="Consolas" w:cs="Courier New"/>
                <w:b/>
                <w:bCs/>
                <w:color w:val="FFFFFF"/>
                <w:sz w:val="18"/>
                <w:szCs w:val="18"/>
                <w:lang w:val="en-CH" w:eastAsia="en-CH"/>
              </w:rPr>
              <w:t>,</w:t>
            </w:r>
          </w:p>
          <w:p w14:paraId="2997CED7"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123AA5">
              <w:rPr>
                <w:rFonts w:ascii="Consolas" w:eastAsia="Times New Roman" w:hAnsi="Consolas" w:cs="Courier New"/>
                <w:b/>
                <w:bCs/>
                <w:color w:val="FFFFFF"/>
                <w:sz w:val="18"/>
                <w:szCs w:val="18"/>
                <w:lang w:val="en-CH" w:eastAsia="en-CH"/>
              </w:rPr>
              <w:t xml:space="preserve">      "volume": </w:t>
            </w:r>
            <w:r w:rsidRPr="00123AA5">
              <w:rPr>
                <w:rFonts w:ascii="Consolas" w:eastAsia="Times New Roman" w:hAnsi="Consolas" w:cs="Courier New"/>
                <w:b/>
                <w:bCs/>
                <w:color w:val="D36363"/>
                <w:sz w:val="18"/>
                <w:szCs w:val="18"/>
                <w:lang w:val="en-CH" w:eastAsia="en-CH"/>
              </w:rPr>
              <w:t>10</w:t>
            </w:r>
            <w:r w:rsidRPr="00123AA5">
              <w:rPr>
                <w:rFonts w:ascii="Consolas" w:eastAsia="Times New Roman" w:hAnsi="Consolas" w:cs="Courier New"/>
                <w:b/>
                <w:bCs/>
                <w:color w:val="FFFFFF"/>
                <w:sz w:val="18"/>
                <w:szCs w:val="18"/>
                <w:lang w:val="en-CH" w:eastAsia="en-CH"/>
              </w:rPr>
              <w:t>,</w:t>
            </w:r>
          </w:p>
          <w:p w14:paraId="3FE6D1B1"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123AA5">
              <w:rPr>
                <w:rFonts w:ascii="Consolas" w:eastAsia="Times New Roman" w:hAnsi="Consolas" w:cs="Courier New"/>
                <w:b/>
                <w:bCs/>
                <w:color w:val="FFFFFF"/>
                <w:sz w:val="18"/>
                <w:szCs w:val="18"/>
                <w:lang w:val="en-CH" w:eastAsia="en-CH"/>
              </w:rPr>
              <w:t xml:space="preserve">      "price": </w:t>
            </w:r>
            <w:r w:rsidRPr="00123AA5">
              <w:rPr>
                <w:rFonts w:ascii="Consolas" w:eastAsia="Times New Roman" w:hAnsi="Consolas" w:cs="Courier New"/>
                <w:b/>
                <w:bCs/>
                <w:color w:val="D36363"/>
                <w:sz w:val="18"/>
                <w:szCs w:val="18"/>
                <w:lang w:val="en-CH" w:eastAsia="en-CH"/>
              </w:rPr>
              <w:t>100</w:t>
            </w:r>
            <w:r w:rsidRPr="00123AA5">
              <w:rPr>
                <w:rFonts w:ascii="Consolas" w:eastAsia="Times New Roman" w:hAnsi="Consolas" w:cs="Courier New"/>
                <w:b/>
                <w:bCs/>
                <w:color w:val="FFFFFF"/>
                <w:sz w:val="18"/>
                <w:szCs w:val="18"/>
                <w:lang w:val="en-CH" w:eastAsia="en-CH"/>
              </w:rPr>
              <w:t>,</w:t>
            </w:r>
          </w:p>
          <w:p w14:paraId="15074700"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123AA5">
              <w:rPr>
                <w:rFonts w:ascii="Consolas" w:eastAsia="Times New Roman" w:hAnsi="Consolas" w:cs="Courier New"/>
                <w:b/>
                <w:bCs/>
                <w:color w:val="FFFFFF"/>
                <w:sz w:val="18"/>
                <w:szCs w:val="18"/>
                <w:lang w:val="en-CH" w:eastAsia="en-CH"/>
              </w:rPr>
              <w:t xml:space="preserve">      "price_total": </w:t>
            </w:r>
            <w:r w:rsidRPr="00123AA5">
              <w:rPr>
                <w:rFonts w:ascii="Consolas" w:eastAsia="Times New Roman" w:hAnsi="Consolas" w:cs="Courier New"/>
                <w:b/>
                <w:bCs/>
                <w:color w:val="D36363"/>
                <w:sz w:val="18"/>
                <w:szCs w:val="18"/>
                <w:lang w:val="en-CH" w:eastAsia="en-CH"/>
              </w:rPr>
              <w:t>1000</w:t>
            </w:r>
          </w:p>
          <w:p w14:paraId="533B7A5B"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123AA5">
              <w:rPr>
                <w:rFonts w:ascii="Consolas" w:eastAsia="Times New Roman" w:hAnsi="Consolas" w:cs="Courier New"/>
                <w:b/>
                <w:bCs/>
                <w:color w:val="FFFFFF"/>
                <w:sz w:val="18"/>
                <w:szCs w:val="18"/>
                <w:lang w:val="en-CH" w:eastAsia="en-CH"/>
              </w:rPr>
              <w:t xml:space="preserve">    }</w:t>
            </w:r>
          </w:p>
          <w:p w14:paraId="2BD1C71B"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123AA5">
              <w:rPr>
                <w:rFonts w:ascii="Consolas" w:eastAsia="Times New Roman" w:hAnsi="Consolas" w:cs="Courier New"/>
                <w:b/>
                <w:bCs/>
                <w:color w:val="FFFFFF"/>
                <w:sz w:val="18"/>
                <w:szCs w:val="18"/>
                <w:lang w:val="en-CH" w:eastAsia="en-CH"/>
              </w:rPr>
              <w:t xml:space="preserve">  ],</w:t>
            </w:r>
          </w:p>
          <w:p w14:paraId="29D02CAE"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123AA5">
              <w:rPr>
                <w:rFonts w:ascii="Consolas" w:eastAsia="Times New Roman" w:hAnsi="Consolas" w:cs="Courier New"/>
                <w:b/>
                <w:bCs/>
                <w:color w:val="FFFFFF"/>
                <w:sz w:val="18"/>
                <w:szCs w:val="18"/>
                <w:lang w:val="en-CH" w:eastAsia="en-CH"/>
              </w:rPr>
              <w:t xml:space="preserve">  "order_price": </w:t>
            </w:r>
            <w:r w:rsidRPr="00123AA5">
              <w:rPr>
                <w:rFonts w:ascii="Consolas" w:eastAsia="Times New Roman" w:hAnsi="Consolas" w:cs="Courier New"/>
                <w:b/>
                <w:bCs/>
                <w:color w:val="D36363"/>
                <w:sz w:val="18"/>
                <w:szCs w:val="18"/>
                <w:lang w:val="en-CH" w:eastAsia="en-CH"/>
              </w:rPr>
              <w:t>1000</w:t>
            </w:r>
            <w:r w:rsidRPr="00123AA5">
              <w:rPr>
                <w:rFonts w:ascii="Consolas" w:eastAsia="Times New Roman" w:hAnsi="Consolas" w:cs="Courier New"/>
                <w:b/>
                <w:bCs/>
                <w:color w:val="FFFFFF"/>
                <w:sz w:val="18"/>
                <w:szCs w:val="18"/>
                <w:lang w:val="en-CH" w:eastAsia="en-CH"/>
              </w:rPr>
              <w:t>,</w:t>
            </w:r>
          </w:p>
          <w:p w14:paraId="324EC8D5"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123AA5">
              <w:rPr>
                <w:rFonts w:ascii="Consolas" w:eastAsia="Times New Roman" w:hAnsi="Consolas" w:cs="Courier New"/>
                <w:b/>
                <w:bCs/>
                <w:color w:val="FFFFFF"/>
                <w:sz w:val="18"/>
                <w:szCs w:val="18"/>
                <w:lang w:val="en-CH" w:eastAsia="en-CH"/>
              </w:rPr>
              <w:t xml:space="preserve">  "note": </w:t>
            </w:r>
            <w:r w:rsidRPr="00123AA5">
              <w:rPr>
                <w:rFonts w:ascii="Consolas" w:eastAsia="Times New Roman" w:hAnsi="Consolas" w:cs="Courier New"/>
                <w:b/>
                <w:bCs/>
                <w:color w:val="A2FCA2"/>
                <w:sz w:val="18"/>
                <w:szCs w:val="18"/>
                <w:lang w:val="en-CH" w:eastAsia="en-CH"/>
              </w:rPr>
              <w:t>"Is super important!"</w:t>
            </w:r>
          </w:p>
          <w:p w14:paraId="137B6102"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FFFFFF"/>
                <w:sz w:val="18"/>
                <w:szCs w:val="18"/>
                <w:lang w:val="en-CH" w:eastAsia="en-CH"/>
              </w:rPr>
            </w:pPr>
            <w:r w:rsidRPr="00123AA5">
              <w:rPr>
                <w:rFonts w:ascii="Consolas" w:eastAsia="Times New Roman" w:hAnsi="Consolas" w:cs="Courier New"/>
                <w:b/>
                <w:bCs/>
                <w:color w:val="FFFFFF"/>
                <w:sz w:val="18"/>
                <w:szCs w:val="18"/>
                <w:lang w:val="en-CH" w:eastAsia="en-CH"/>
              </w:rPr>
              <w:t>}</w:t>
            </w:r>
          </w:p>
          <w:p w14:paraId="4664F6AC" w14:textId="77777777" w:rsidR="008C4551" w:rsidRDefault="008C4551" w:rsidP="00285417">
            <w:pPr>
              <w:rPr>
                <w:rFonts w:asciiTheme="majorHAnsi" w:eastAsiaTheme="majorEastAsia" w:hAnsiTheme="majorHAnsi" w:cstheme="majorBidi"/>
                <w:bCs/>
                <w:spacing w:val="-10"/>
                <w:kern w:val="28"/>
              </w:rPr>
            </w:pPr>
          </w:p>
        </w:tc>
      </w:tr>
      <w:tr w:rsidR="008C4551" w14:paraId="625A8A6D" w14:textId="77777777" w:rsidTr="00285417">
        <w:tc>
          <w:tcPr>
            <w:tcW w:w="4474" w:type="dxa"/>
          </w:tcPr>
          <w:p w14:paraId="0D9C1E21"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393C88D8" w14:textId="22ACC456" w:rsidR="008C4551" w:rsidRDefault="00123AA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25.03.2023</w:t>
            </w:r>
          </w:p>
        </w:tc>
      </w:tr>
      <w:tr w:rsidR="008C4551" w14:paraId="214199F0" w14:textId="77777777" w:rsidTr="00285417">
        <w:tc>
          <w:tcPr>
            <w:tcW w:w="4474" w:type="dxa"/>
          </w:tcPr>
          <w:p w14:paraId="467D6E22"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54F6F5D4" w14:textId="5970A107" w:rsidR="008C4551" w:rsidRDefault="00123AA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6CBB5072" w14:textId="0AC3B8EA" w:rsidR="008C4551" w:rsidRDefault="008C4551" w:rsidP="008C4551">
      <w:pPr>
        <w:pStyle w:val="Caption"/>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52</w:t>
      </w:r>
      <w:r w:rsidRPr="006558CB">
        <w:rPr>
          <w:rFonts w:asciiTheme="majorHAnsi" w:hAnsiTheme="majorHAnsi"/>
          <w:sz w:val="20"/>
          <w:szCs w:val="20"/>
        </w:rPr>
        <w:t xml:space="preserve"> - Testprotokoll für </w:t>
      </w:r>
      <w:r>
        <w:rPr>
          <w:rFonts w:asciiTheme="majorHAnsi" w:hAnsiTheme="majorHAnsi"/>
          <w:sz w:val="20"/>
          <w:szCs w:val="20"/>
        </w:rPr>
        <w:t>Erstellung einer Bestellung</w:t>
      </w:r>
    </w:p>
    <w:p w14:paraId="73764EBC" w14:textId="77777777" w:rsidR="008C4551" w:rsidRPr="008C4551" w:rsidRDefault="008C4551" w:rsidP="008C4551"/>
    <w:tbl>
      <w:tblPr>
        <w:tblStyle w:val="TableGrid"/>
        <w:tblW w:w="0" w:type="auto"/>
        <w:tblLook w:val="04A0" w:firstRow="1" w:lastRow="0" w:firstColumn="1" w:lastColumn="0" w:noHBand="0" w:noVBand="1"/>
      </w:tblPr>
      <w:tblGrid>
        <w:gridCol w:w="4474"/>
        <w:gridCol w:w="4474"/>
      </w:tblGrid>
      <w:tr w:rsidR="008C4551" w14:paraId="4D202A43" w14:textId="77777777" w:rsidTr="00285417">
        <w:tc>
          <w:tcPr>
            <w:tcW w:w="4474" w:type="dxa"/>
          </w:tcPr>
          <w:p w14:paraId="1CB768DC"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433E6E74" w14:textId="06B3C79D"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Erstellen einer Bestellung falsche Eingabe</w:t>
            </w:r>
          </w:p>
        </w:tc>
      </w:tr>
      <w:tr w:rsidR="008C4551" w14:paraId="2107089F" w14:textId="77777777" w:rsidTr="00285417">
        <w:tc>
          <w:tcPr>
            <w:tcW w:w="4474" w:type="dxa"/>
          </w:tcPr>
          <w:p w14:paraId="6602292D"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7BF27F35"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8C4551" w14:paraId="40E7F3BD" w14:textId="77777777" w:rsidTr="00285417">
        <w:tc>
          <w:tcPr>
            <w:tcW w:w="8948" w:type="dxa"/>
            <w:gridSpan w:val="2"/>
          </w:tcPr>
          <w:p w14:paraId="25E272B0" w14:textId="30BE2A1E"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r w:rsidR="00123AA5">
              <w:rPr>
                <w:rFonts w:asciiTheme="majorHAnsi" w:eastAsiaTheme="majorEastAsia" w:hAnsiTheme="majorHAnsi" w:cstheme="majorBidi"/>
                <w:bCs/>
                <w:spacing w:val="-10"/>
                <w:kern w:val="28"/>
              </w:rPr>
              <w:t xml:space="preserve"> Post Request /api/orders</w:t>
            </w:r>
          </w:p>
          <w:p w14:paraId="0A628709" w14:textId="00E31859" w:rsidR="00123AA5" w:rsidRDefault="00123AA5" w:rsidP="00285417">
            <w:pPr>
              <w:rPr>
                <w:rFonts w:asciiTheme="majorHAnsi" w:eastAsiaTheme="majorEastAsia" w:hAnsiTheme="majorHAnsi" w:cstheme="majorBidi"/>
                <w:bCs/>
                <w:spacing w:val="-10"/>
                <w:kern w:val="28"/>
              </w:rPr>
            </w:pPr>
          </w:p>
          <w:p w14:paraId="7362B588" w14:textId="77777777" w:rsidR="00123AA5" w:rsidRPr="00123AA5" w:rsidRDefault="00123AA5" w:rsidP="00123AA5">
            <w:pPr>
              <w:spacing w:line="240" w:lineRule="auto"/>
              <w:rPr>
                <w:rFonts w:asciiTheme="majorHAnsi" w:eastAsiaTheme="majorEastAsia" w:hAnsiTheme="majorHAnsi" w:cstheme="majorBidi"/>
                <w:bCs/>
                <w:spacing w:val="-10"/>
                <w:kern w:val="28"/>
                <w:lang w:val="en-US"/>
              </w:rPr>
            </w:pPr>
            <w:r w:rsidRPr="00123AA5">
              <w:rPr>
                <w:rFonts w:asciiTheme="majorHAnsi" w:eastAsiaTheme="majorEastAsia" w:hAnsiTheme="majorHAnsi" w:cstheme="majorBidi"/>
                <w:bCs/>
                <w:spacing w:val="-10"/>
                <w:kern w:val="28"/>
                <w:lang w:val="en-US"/>
              </w:rPr>
              <w:t>{</w:t>
            </w:r>
          </w:p>
          <w:p w14:paraId="2CDB07C9" w14:textId="77777777" w:rsidR="00123AA5" w:rsidRPr="00123AA5" w:rsidRDefault="00123AA5" w:rsidP="00123AA5">
            <w:pPr>
              <w:spacing w:line="240" w:lineRule="auto"/>
              <w:rPr>
                <w:rFonts w:asciiTheme="majorHAnsi" w:eastAsiaTheme="majorEastAsia" w:hAnsiTheme="majorHAnsi" w:cstheme="majorBidi"/>
                <w:bCs/>
                <w:spacing w:val="-10"/>
                <w:kern w:val="28"/>
                <w:lang w:val="en-US"/>
              </w:rPr>
            </w:pPr>
            <w:r w:rsidRPr="00123AA5">
              <w:rPr>
                <w:rFonts w:asciiTheme="majorHAnsi" w:eastAsiaTheme="majorEastAsia" w:hAnsiTheme="majorHAnsi" w:cstheme="majorBidi"/>
                <w:bCs/>
                <w:spacing w:val="-10"/>
                <w:kern w:val="28"/>
                <w:lang w:val="en-US"/>
              </w:rPr>
              <w:t xml:space="preserve">  "note": "Is super important!",</w:t>
            </w:r>
          </w:p>
          <w:p w14:paraId="69C67AB7" w14:textId="77777777" w:rsidR="00123AA5" w:rsidRPr="00123AA5" w:rsidRDefault="00123AA5" w:rsidP="00123AA5">
            <w:pPr>
              <w:spacing w:line="240" w:lineRule="auto"/>
              <w:rPr>
                <w:rFonts w:asciiTheme="majorHAnsi" w:eastAsiaTheme="majorEastAsia" w:hAnsiTheme="majorHAnsi" w:cstheme="majorBidi"/>
                <w:bCs/>
                <w:spacing w:val="-10"/>
                <w:kern w:val="28"/>
                <w:lang w:val="en-US"/>
              </w:rPr>
            </w:pPr>
            <w:r w:rsidRPr="00123AA5">
              <w:rPr>
                <w:rFonts w:asciiTheme="majorHAnsi" w:eastAsiaTheme="majorEastAsia" w:hAnsiTheme="majorHAnsi" w:cstheme="majorBidi"/>
                <w:bCs/>
                <w:spacing w:val="-10"/>
                <w:kern w:val="28"/>
                <w:lang w:val="en-US"/>
              </w:rPr>
              <w:t xml:space="preserve">  "ordered_at": "0",</w:t>
            </w:r>
          </w:p>
          <w:p w14:paraId="7E5EB05E" w14:textId="77777777" w:rsidR="00123AA5" w:rsidRPr="00123AA5" w:rsidRDefault="00123AA5" w:rsidP="00123AA5">
            <w:pPr>
              <w:spacing w:line="240" w:lineRule="auto"/>
              <w:rPr>
                <w:rFonts w:asciiTheme="majorHAnsi" w:eastAsiaTheme="majorEastAsia" w:hAnsiTheme="majorHAnsi" w:cstheme="majorBidi"/>
                <w:bCs/>
                <w:spacing w:val="-10"/>
                <w:kern w:val="28"/>
                <w:lang w:val="en-US"/>
              </w:rPr>
            </w:pPr>
            <w:r w:rsidRPr="00123AA5">
              <w:rPr>
                <w:rFonts w:asciiTheme="majorHAnsi" w:eastAsiaTheme="majorEastAsia" w:hAnsiTheme="majorHAnsi" w:cstheme="majorBidi"/>
                <w:bCs/>
                <w:spacing w:val="-10"/>
                <w:kern w:val="28"/>
                <w:lang w:val="en-US"/>
              </w:rPr>
              <w:t xml:space="preserve">  "orderProducts": [</w:t>
            </w:r>
          </w:p>
          <w:p w14:paraId="11A109F3" w14:textId="77777777" w:rsidR="00123AA5" w:rsidRPr="00123AA5" w:rsidRDefault="00123AA5" w:rsidP="00123AA5">
            <w:pPr>
              <w:spacing w:line="240" w:lineRule="auto"/>
              <w:rPr>
                <w:rFonts w:asciiTheme="majorHAnsi" w:eastAsiaTheme="majorEastAsia" w:hAnsiTheme="majorHAnsi" w:cstheme="majorBidi"/>
                <w:bCs/>
                <w:spacing w:val="-10"/>
                <w:kern w:val="28"/>
                <w:lang w:val="en-US"/>
              </w:rPr>
            </w:pPr>
            <w:r w:rsidRPr="00123AA5">
              <w:rPr>
                <w:rFonts w:asciiTheme="majorHAnsi" w:eastAsiaTheme="majorEastAsia" w:hAnsiTheme="majorHAnsi" w:cstheme="majorBidi"/>
                <w:bCs/>
                <w:spacing w:val="-10"/>
                <w:kern w:val="28"/>
                <w:lang w:val="en-US"/>
              </w:rPr>
              <w:t xml:space="preserve">    {</w:t>
            </w:r>
          </w:p>
          <w:p w14:paraId="6A07763B" w14:textId="77777777" w:rsidR="00123AA5" w:rsidRPr="00123AA5" w:rsidRDefault="00123AA5" w:rsidP="00123AA5">
            <w:pPr>
              <w:spacing w:line="240" w:lineRule="auto"/>
              <w:rPr>
                <w:rFonts w:asciiTheme="majorHAnsi" w:eastAsiaTheme="majorEastAsia" w:hAnsiTheme="majorHAnsi" w:cstheme="majorBidi"/>
                <w:bCs/>
                <w:spacing w:val="-10"/>
                <w:kern w:val="28"/>
                <w:lang w:val="en-US"/>
              </w:rPr>
            </w:pPr>
            <w:r w:rsidRPr="00123AA5">
              <w:rPr>
                <w:rFonts w:asciiTheme="majorHAnsi" w:eastAsiaTheme="majorEastAsia" w:hAnsiTheme="majorHAnsi" w:cstheme="majorBidi"/>
                <w:bCs/>
                <w:spacing w:val="-10"/>
                <w:kern w:val="28"/>
                <w:lang w:val="en-US"/>
              </w:rPr>
              <w:t xml:space="preserve">      "product_id": 1,</w:t>
            </w:r>
          </w:p>
          <w:p w14:paraId="3B4FB629" w14:textId="77777777" w:rsidR="00123AA5" w:rsidRPr="00123AA5" w:rsidRDefault="00123AA5" w:rsidP="00123AA5">
            <w:pPr>
              <w:spacing w:line="240" w:lineRule="auto"/>
              <w:rPr>
                <w:rFonts w:asciiTheme="majorHAnsi" w:eastAsiaTheme="majorEastAsia" w:hAnsiTheme="majorHAnsi" w:cstheme="majorBidi"/>
                <w:bCs/>
                <w:spacing w:val="-10"/>
                <w:kern w:val="28"/>
                <w:lang w:val="en-US"/>
              </w:rPr>
            </w:pPr>
            <w:r w:rsidRPr="00123AA5">
              <w:rPr>
                <w:rFonts w:asciiTheme="majorHAnsi" w:eastAsiaTheme="majorEastAsia" w:hAnsiTheme="majorHAnsi" w:cstheme="majorBidi"/>
                <w:bCs/>
                <w:spacing w:val="-10"/>
                <w:kern w:val="28"/>
                <w:lang w:val="en-US"/>
              </w:rPr>
              <w:t xml:space="preserve">      "volume": 0,</w:t>
            </w:r>
          </w:p>
          <w:p w14:paraId="7C0C1EFA" w14:textId="77777777" w:rsidR="00123AA5" w:rsidRPr="00123AA5" w:rsidRDefault="00123AA5" w:rsidP="00123AA5">
            <w:pPr>
              <w:spacing w:line="240" w:lineRule="auto"/>
              <w:rPr>
                <w:rFonts w:asciiTheme="majorHAnsi" w:eastAsiaTheme="majorEastAsia" w:hAnsiTheme="majorHAnsi" w:cstheme="majorBidi"/>
                <w:bCs/>
                <w:spacing w:val="-10"/>
                <w:kern w:val="28"/>
                <w:lang w:val="en-US"/>
              </w:rPr>
            </w:pPr>
            <w:r w:rsidRPr="00123AA5">
              <w:rPr>
                <w:rFonts w:asciiTheme="majorHAnsi" w:eastAsiaTheme="majorEastAsia" w:hAnsiTheme="majorHAnsi" w:cstheme="majorBidi"/>
                <w:bCs/>
                <w:spacing w:val="-10"/>
                <w:kern w:val="28"/>
                <w:lang w:val="en-US"/>
              </w:rPr>
              <w:t xml:space="preserve">      "price": 0</w:t>
            </w:r>
          </w:p>
          <w:p w14:paraId="780D6616" w14:textId="77777777" w:rsidR="00123AA5" w:rsidRPr="00123AA5" w:rsidRDefault="00123AA5" w:rsidP="00123AA5">
            <w:pPr>
              <w:spacing w:line="240" w:lineRule="auto"/>
              <w:rPr>
                <w:rFonts w:asciiTheme="majorHAnsi" w:eastAsiaTheme="majorEastAsia" w:hAnsiTheme="majorHAnsi" w:cstheme="majorBidi"/>
                <w:bCs/>
                <w:spacing w:val="-10"/>
                <w:kern w:val="28"/>
              </w:rPr>
            </w:pPr>
            <w:r w:rsidRPr="00123AA5">
              <w:rPr>
                <w:rFonts w:asciiTheme="majorHAnsi" w:eastAsiaTheme="majorEastAsia" w:hAnsiTheme="majorHAnsi" w:cstheme="majorBidi"/>
                <w:bCs/>
                <w:spacing w:val="-10"/>
                <w:kern w:val="28"/>
                <w:lang w:val="en-US"/>
              </w:rPr>
              <w:t xml:space="preserve">    </w:t>
            </w:r>
            <w:r w:rsidRPr="00123AA5">
              <w:rPr>
                <w:rFonts w:asciiTheme="majorHAnsi" w:eastAsiaTheme="majorEastAsia" w:hAnsiTheme="majorHAnsi" w:cstheme="majorBidi"/>
                <w:bCs/>
                <w:spacing w:val="-10"/>
                <w:kern w:val="28"/>
              </w:rPr>
              <w:t>}</w:t>
            </w:r>
          </w:p>
          <w:p w14:paraId="35125134" w14:textId="77777777" w:rsidR="00123AA5" w:rsidRPr="00123AA5" w:rsidRDefault="00123AA5" w:rsidP="00123AA5">
            <w:pPr>
              <w:spacing w:line="240" w:lineRule="auto"/>
              <w:rPr>
                <w:rFonts w:asciiTheme="majorHAnsi" w:eastAsiaTheme="majorEastAsia" w:hAnsiTheme="majorHAnsi" w:cstheme="majorBidi"/>
                <w:bCs/>
                <w:spacing w:val="-10"/>
                <w:kern w:val="28"/>
              </w:rPr>
            </w:pPr>
            <w:r w:rsidRPr="00123AA5">
              <w:rPr>
                <w:rFonts w:asciiTheme="majorHAnsi" w:eastAsiaTheme="majorEastAsia" w:hAnsiTheme="majorHAnsi" w:cstheme="majorBidi"/>
                <w:bCs/>
                <w:spacing w:val="-10"/>
                <w:kern w:val="28"/>
              </w:rPr>
              <w:t xml:space="preserve">  ]</w:t>
            </w:r>
          </w:p>
          <w:p w14:paraId="2329CB07" w14:textId="1AC2116F" w:rsidR="00123AA5" w:rsidRDefault="00123AA5" w:rsidP="00123AA5">
            <w:pPr>
              <w:rPr>
                <w:rFonts w:asciiTheme="majorHAnsi" w:eastAsiaTheme="majorEastAsia" w:hAnsiTheme="majorHAnsi" w:cstheme="majorBidi"/>
                <w:bCs/>
                <w:spacing w:val="-10"/>
                <w:kern w:val="28"/>
              </w:rPr>
            </w:pPr>
            <w:r w:rsidRPr="00123AA5">
              <w:rPr>
                <w:rFonts w:asciiTheme="majorHAnsi" w:eastAsiaTheme="majorEastAsia" w:hAnsiTheme="majorHAnsi" w:cstheme="majorBidi"/>
                <w:bCs/>
                <w:spacing w:val="-10"/>
                <w:kern w:val="28"/>
              </w:rPr>
              <w:t>}</w:t>
            </w:r>
          </w:p>
          <w:p w14:paraId="7B5682E1" w14:textId="77777777" w:rsidR="008C4551" w:rsidRDefault="008C4551" w:rsidP="00285417">
            <w:pPr>
              <w:rPr>
                <w:rFonts w:asciiTheme="majorHAnsi" w:eastAsiaTheme="majorEastAsia" w:hAnsiTheme="majorHAnsi" w:cstheme="majorBidi"/>
                <w:bCs/>
                <w:spacing w:val="-10"/>
                <w:kern w:val="28"/>
              </w:rPr>
            </w:pPr>
          </w:p>
        </w:tc>
      </w:tr>
      <w:tr w:rsidR="008C4551" w14:paraId="42CA2C10" w14:textId="77777777" w:rsidTr="00285417">
        <w:tc>
          <w:tcPr>
            <w:tcW w:w="8948" w:type="dxa"/>
            <w:gridSpan w:val="2"/>
          </w:tcPr>
          <w:p w14:paraId="1D7E7932" w14:textId="7297D8F0"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123AA5">
              <w:rPr>
                <w:rFonts w:asciiTheme="majorHAnsi" w:eastAsiaTheme="majorEastAsia" w:hAnsiTheme="majorHAnsi" w:cstheme="majorBidi"/>
                <w:bCs/>
                <w:spacing w:val="-10"/>
                <w:kern w:val="28"/>
              </w:rPr>
              <w:t xml:space="preserve"> Statuscode 422</w:t>
            </w:r>
          </w:p>
          <w:p w14:paraId="466A759C" w14:textId="7D2EB66A" w:rsidR="00123AA5" w:rsidRDefault="00123AA5" w:rsidP="00285417">
            <w:pPr>
              <w:rPr>
                <w:rFonts w:asciiTheme="majorHAnsi" w:eastAsiaTheme="majorEastAsia" w:hAnsiTheme="majorHAnsi" w:cstheme="majorBidi"/>
                <w:bCs/>
                <w:spacing w:val="-10"/>
                <w:kern w:val="28"/>
              </w:rPr>
            </w:pPr>
          </w:p>
          <w:p w14:paraId="47FF93F8"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123AA5">
              <w:rPr>
                <w:rFonts w:ascii="Consolas" w:eastAsia="Times New Roman" w:hAnsi="Consolas" w:cs="Courier New"/>
                <w:b/>
                <w:bCs/>
                <w:color w:val="FFFFFF"/>
                <w:sz w:val="18"/>
                <w:szCs w:val="18"/>
                <w:lang w:val="en-CH" w:eastAsia="en-CH"/>
              </w:rPr>
              <w:t>{</w:t>
            </w:r>
          </w:p>
          <w:p w14:paraId="32DC68B0"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123AA5">
              <w:rPr>
                <w:rFonts w:ascii="Consolas" w:eastAsia="Times New Roman" w:hAnsi="Consolas" w:cs="Courier New"/>
                <w:b/>
                <w:bCs/>
                <w:color w:val="FFFFFF"/>
                <w:sz w:val="18"/>
                <w:szCs w:val="18"/>
                <w:lang w:val="en-CH" w:eastAsia="en-CH"/>
              </w:rPr>
              <w:t xml:space="preserve">  "message": </w:t>
            </w:r>
            <w:r w:rsidRPr="00123AA5">
              <w:rPr>
                <w:rFonts w:ascii="Consolas" w:eastAsia="Times New Roman" w:hAnsi="Consolas" w:cs="Courier New"/>
                <w:b/>
                <w:bCs/>
                <w:color w:val="A2FCA2"/>
                <w:sz w:val="18"/>
                <w:szCs w:val="18"/>
                <w:lang w:val="en-CH" w:eastAsia="en-CH"/>
              </w:rPr>
              <w:t>"Muss ein Datum im Format YYYY-MM-DD sein (and 2 more errors)"</w:t>
            </w:r>
            <w:r w:rsidRPr="00123AA5">
              <w:rPr>
                <w:rFonts w:ascii="Consolas" w:eastAsia="Times New Roman" w:hAnsi="Consolas" w:cs="Courier New"/>
                <w:b/>
                <w:bCs/>
                <w:color w:val="FFFFFF"/>
                <w:sz w:val="18"/>
                <w:szCs w:val="18"/>
                <w:lang w:val="en-CH" w:eastAsia="en-CH"/>
              </w:rPr>
              <w:t>,</w:t>
            </w:r>
          </w:p>
          <w:p w14:paraId="4CA8E860"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123AA5">
              <w:rPr>
                <w:rFonts w:ascii="Consolas" w:eastAsia="Times New Roman" w:hAnsi="Consolas" w:cs="Courier New"/>
                <w:b/>
                <w:bCs/>
                <w:color w:val="FFFFFF"/>
                <w:sz w:val="18"/>
                <w:szCs w:val="18"/>
                <w:lang w:val="en-CH" w:eastAsia="en-CH"/>
              </w:rPr>
              <w:t xml:space="preserve">  "errors": {</w:t>
            </w:r>
          </w:p>
          <w:p w14:paraId="06E78CCF"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123AA5">
              <w:rPr>
                <w:rFonts w:ascii="Consolas" w:eastAsia="Times New Roman" w:hAnsi="Consolas" w:cs="Courier New"/>
                <w:b/>
                <w:bCs/>
                <w:color w:val="FFFFFF"/>
                <w:sz w:val="18"/>
                <w:szCs w:val="18"/>
                <w:lang w:val="en-CH" w:eastAsia="en-CH"/>
              </w:rPr>
              <w:t xml:space="preserve">    "ordered_at": [</w:t>
            </w:r>
          </w:p>
          <w:p w14:paraId="7C11A42F"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123AA5">
              <w:rPr>
                <w:rFonts w:ascii="Consolas" w:eastAsia="Times New Roman" w:hAnsi="Consolas" w:cs="Courier New"/>
                <w:b/>
                <w:bCs/>
                <w:color w:val="FFFFFF"/>
                <w:sz w:val="18"/>
                <w:szCs w:val="18"/>
                <w:lang w:val="en-CH" w:eastAsia="en-CH"/>
              </w:rPr>
              <w:t xml:space="preserve">      </w:t>
            </w:r>
            <w:r w:rsidRPr="00123AA5">
              <w:rPr>
                <w:rFonts w:ascii="Consolas" w:eastAsia="Times New Roman" w:hAnsi="Consolas" w:cs="Courier New"/>
                <w:b/>
                <w:bCs/>
                <w:color w:val="A2FCA2"/>
                <w:sz w:val="18"/>
                <w:szCs w:val="18"/>
                <w:lang w:val="en-CH" w:eastAsia="en-CH"/>
              </w:rPr>
              <w:t>"Muss ein Datum im Format YYYY-MM-DD sein"</w:t>
            </w:r>
          </w:p>
          <w:p w14:paraId="4BD487C0"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123AA5">
              <w:rPr>
                <w:rFonts w:ascii="Consolas" w:eastAsia="Times New Roman" w:hAnsi="Consolas" w:cs="Courier New"/>
                <w:b/>
                <w:bCs/>
                <w:color w:val="FFFFFF"/>
                <w:sz w:val="18"/>
                <w:szCs w:val="18"/>
                <w:lang w:val="en-CH" w:eastAsia="en-CH"/>
              </w:rPr>
              <w:t xml:space="preserve">    ],</w:t>
            </w:r>
          </w:p>
          <w:p w14:paraId="3368A126"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123AA5">
              <w:rPr>
                <w:rFonts w:ascii="Consolas" w:eastAsia="Times New Roman" w:hAnsi="Consolas" w:cs="Courier New"/>
                <w:b/>
                <w:bCs/>
                <w:color w:val="FFFFFF"/>
                <w:sz w:val="18"/>
                <w:szCs w:val="18"/>
                <w:lang w:val="en-CH" w:eastAsia="en-CH"/>
              </w:rPr>
              <w:t xml:space="preserve">    "orderProducts.0.volume": [</w:t>
            </w:r>
          </w:p>
          <w:p w14:paraId="4FFB04D2"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123AA5">
              <w:rPr>
                <w:rFonts w:ascii="Consolas" w:eastAsia="Times New Roman" w:hAnsi="Consolas" w:cs="Courier New"/>
                <w:b/>
                <w:bCs/>
                <w:color w:val="FFFFFF"/>
                <w:sz w:val="18"/>
                <w:szCs w:val="18"/>
                <w:lang w:val="en-CH" w:eastAsia="en-CH"/>
              </w:rPr>
              <w:t xml:space="preserve">      </w:t>
            </w:r>
            <w:r w:rsidRPr="00123AA5">
              <w:rPr>
                <w:rFonts w:ascii="Consolas" w:eastAsia="Times New Roman" w:hAnsi="Consolas" w:cs="Courier New"/>
                <w:b/>
                <w:bCs/>
                <w:color w:val="A2FCA2"/>
                <w:sz w:val="18"/>
                <w:szCs w:val="18"/>
                <w:lang w:val="en-CH" w:eastAsia="en-CH"/>
              </w:rPr>
              <w:t>"Es ist ein Volumen von mindestens 1 erforderlich"</w:t>
            </w:r>
          </w:p>
          <w:p w14:paraId="6BF4DA35"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123AA5">
              <w:rPr>
                <w:rFonts w:ascii="Consolas" w:eastAsia="Times New Roman" w:hAnsi="Consolas" w:cs="Courier New"/>
                <w:b/>
                <w:bCs/>
                <w:color w:val="FFFFFF"/>
                <w:sz w:val="18"/>
                <w:szCs w:val="18"/>
                <w:lang w:val="en-CH" w:eastAsia="en-CH"/>
              </w:rPr>
              <w:t xml:space="preserve">    ],</w:t>
            </w:r>
          </w:p>
          <w:p w14:paraId="2B640F01"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123AA5">
              <w:rPr>
                <w:rFonts w:ascii="Consolas" w:eastAsia="Times New Roman" w:hAnsi="Consolas" w:cs="Courier New"/>
                <w:b/>
                <w:bCs/>
                <w:color w:val="FFFFFF"/>
                <w:sz w:val="18"/>
                <w:szCs w:val="18"/>
                <w:lang w:val="en-CH" w:eastAsia="en-CH"/>
              </w:rPr>
              <w:t xml:space="preserve">    "orderProducts.0.price": [</w:t>
            </w:r>
          </w:p>
          <w:p w14:paraId="38A054A2"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123AA5">
              <w:rPr>
                <w:rFonts w:ascii="Consolas" w:eastAsia="Times New Roman" w:hAnsi="Consolas" w:cs="Courier New"/>
                <w:b/>
                <w:bCs/>
                <w:color w:val="FFFFFF"/>
                <w:sz w:val="18"/>
                <w:szCs w:val="18"/>
                <w:lang w:val="en-CH" w:eastAsia="en-CH"/>
              </w:rPr>
              <w:t xml:space="preserve">      </w:t>
            </w:r>
            <w:r w:rsidRPr="00123AA5">
              <w:rPr>
                <w:rFonts w:ascii="Consolas" w:eastAsia="Times New Roman" w:hAnsi="Consolas" w:cs="Courier New"/>
                <w:b/>
                <w:bCs/>
                <w:color w:val="A2FCA2"/>
                <w:sz w:val="18"/>
                <w:szCs w:val="18"/>
                <w:lang w:val="en-CH" w:eastAsia="en-CH"/>
              </w:rPr>
              <w:t>"Es ist ein Preis von mindestens 5 Rappen erforderlich"</w:t>
            </w:r>
          </w:p>
          <w:p w14:paraId="79DB9853"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123AA5">
              <w:rPr>
                <w:rFonts w:ascii="Consolas" w:eastAsia="Times New Roman" w:hAnsi="Consolas" w:cs="Courier New"/>
                <w:b/>
                <w:bCs/>
                <w:color w:val="FFFFFF"/>
                <w:sz w:val="18"/>
                <w:szCs w:val="18"/>
                <w:lang w:val="en-CH" w:eastAsia="en-CH"/>
              </w:rPr>
              <w:t xml:space="preserve">    ]</w:t>
            </w:r>
          </w:p>
          <w:p w14:paraId="786FA14F"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123AA5">
              <w:rPr>
                <w:rFonts w:ascii="Consolas" w:eastAsia="Times New Roman" w:hAnsi="Consolas" w:cs="Courier New"/>
                <w:b/>
                <w:bCs/>
                <w:color w:val="FFFFFF"/>
                <w:sz w:val="18"/>
                <w:szCs w:val="18"/>
                <w:lang w:val="en-CH" w:eastAsia="en-CH"/>
              </w:rPr>
              <w:t xml:space="preserve">  }</w:t>
            </w:r>
          </w:p>
          <w:p w14:paraId="6D8C48F6"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FFFFFF"/>
                <w:sz w:val="18"/>
                <w:szCs w:val="18"/>
                <w:lang w:val="en-CH" w:eastAsia="en-CH"/>
              </w:rPr>
            </w:pPr>
            <w:r w:rsidRPr="00123AA5">
              <w:rPr>
                <w:rFonts w:ascii="Consolas" w:eastAsia="Times New Roman" w:hAnsi="Consolas" w:cs="Courier New"/>
                <w:b/>
                <w:bCs/>
                <w:color w:val="FFFFFF"/>
                <w:sz w:val="18"/>
                <w:szCs w:val="18"/>
                <w:lang w:val="en-CH" w:eastAsia="en-CH"/>
              </w:rPr>
              <w:t>}</w:t>
            </w:r>
          </w:p>
          <w:p w14:paraId="17FC3D59" w14:textId="77777777" w:rsidR="008C4551" w:rsidRDefault="008C4551" w:rsidP="00285417">
            <w:pPr>
              <w:rPr>
                <w:rFonts w:asciiTheme="majorHAnsi" w:eastAsiaTheme="majorEastAsia" w:hAnsiTheme="majorHAnsi" w:cstheme="majorBidi"/>
                <w:bCs/>
                <w:spacing w:val="-10"/>
                <w:kern w:val="28"/>
              </w:rPr>
            </w:pPr>
          </w:p>
        </w:tc>
      </w:tr>
      <w:tr w:rsidR="008C4551" w14:paraId="079ABF66" w14:textId="77777777" w:rsidTr="00285417">
        <w:tc>
          <w:tcPr>
            <w:tcW w:w="4474" w:type="dxa"/>
          </w:tcPr>
          <w:p w14:paraId="61094C82"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3CC90A3E" w14:textId="351509C3" w:rsidR="008C4551" w:rsidRDefault="00123AA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25.03.2023</w:t>
            </w:r>
          </w:p>
        </w:tc>
      </w:tr>
      <w:tr w:rsidR="008C4551" w14:paraId="0F19A090" w14:textId="77777777" w:rsidTr="00285417">
        <w:tc>
          <w:tcPr>
            <w:tcW w:w="4474" w:type="dxa"/>
          </w:tcPr>
          <w:p w14:paraId="56AD5B7C"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539B7D10" w14:textId="0A968085" w:rsidR="008C4551" w:rsidRDefault="00123AA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65316E4E" w14:textId="20471F09" w:rsidR="008C4551" w:rsidRDefault="008C4551" w:rsidP="008C4551">
      <w:pPr>
        <w:pStyle w:val="Caption"/>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53</w:t>
      </w:r>
      <w:r w:rsidRPr="006558CB">
        <w:rPr>
          <w:rFonts w:asciiTheme="majorHAnsi" w:hAnsiTheme="majorHAnsi"/>
          <w:sz w:val="20"/>
          <w:szCs w:val="20"/>
        </w:rPr>
        <w:t xml:space="preserve"> - Testprotokoll für </w:t>
      </w:r>
      <w:r>
        <w:rPr>
          <w:rFonts w:asciiTheme="majorHAnsi" w:hAnsiTheme="majorHAnsi"/>
          <w:sz w:val="20"/>
          <w:szCs w:val="20"/>
        </w:rPr>
        <w:t>Erstellung einer Bestellung Fehler</w:t>
      </w:r>
    </w:p>
    <w:p w14:paraId="637E5969" w14:textId="77777777" w:rsidR="008C4551" w:rsidRPr="008C4551" w:rsidRDefault="008C4551" w:rsidP="008C4551"/>
    <w:tbl>
      <w:tblPr>
        <w:tblStyle w:val="TableGrid"/>
        <w:tblW w:w="0" w:type="auto"/>
        <w:tblLook w:val="04A0" w:firstRow="1" w:lastRow="0" w:firstColumn="1" w:lastColumn="0" w:noHBand="0" w:noVBand="1"/>
      </w:tblPr>
      <w:tblGrid>
        <w:gridCol w:w="4474"/>
        <w:gridCol w:w="4474"/>
      </w:tblGrid>
      <w:tr w:rsidR="008C4551" w14:paraId="4DD36C7D" w14:textId="77777777" w:rsidTr="00285417">
        <w:tc>
          <w:tcPr>
            <w:tcW w:w="4474" w:type="dxa"/>
          </w:tcPr>
          <w:p w14:paraId="0138F361"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00DD88BD" w14:textId="7BCE95CF"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Bearbeiten einer Bestellung ist möglich</w:t>
            </w:r>
          </w:p>
        </w:tc>
      </w:tr>
      <w:tr w:rsidR="008C4551" w14:paraId="476B4BAE" w14:textId="77777777" w:rsidTr="00285417">
        <w:tc>
          <w:tcPr>
            <w:tcW w:w="4474" w:type="dxa"/>
          </w:tcPr>
          <w:p w14:paraId="42F5D4BB"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6BEEE8F1" w14:textId="2802E572"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Eine Bestellung existiert in der Datenbank</w:t>
            </w:r>
          </w:p>
        </w:tc>
      </w:tr>
      <w:tr w:rsidR="008C4551" w:rsidRPr="00123AA5" w14:paraId="7F6163D8" w14:textId="77777777" w:rsidTr="00285417">
        <w:tc>
          <w:tcPr>
            <w:tcW w:w="8948" w:type="dxa"/>
            <w:gridSpan w:val="2"/>
          </w:tcPr>
          <w:p w14:paraId="7A431BDD" w14:textId="0FC4CDEA" w:rsidR="008C4551" w:rsidRDefault="008C4551" w:rsidP="00285417">
            <w:pPr>
              <w:rPr>
                <w:rFonts w:asciiTheme="majorHAnsi" w:eastAsiaTheme="majorEastAsia" w:hAnsiTheme="majorHAnsi" w:cstheme="majorBidi"/>
                <w:bCs/>
                <w:spacing w:val="-10"/>
                <w:kern w:val="28"/>
                <w:lang w:val="en-US"/>
              </w:rPr>
            </w:pPr>
            <w:r w:rsidRPr="00123AA5">
              <w:rPr>
                <w:rFonts w:asciiTheme="majorHAnsi" w:eastAsiaTheme="majorEastAsia" w:hAnsiTheme="majorHAnsi" w:cstheme="majorBidi"/>
                <w:bCs/>
                <w:spacing w:val="-10"/>
                <w:kern w:val="28"/>
                <w:lang w:val="en-US"/>
              </w:rPr>
              <w:t>Eingabe:</w:t>
            </w:r>
            <w:r w:rsidR="00123AA5" w:rsidRPr="00123AA5">
              <w:rPr>
                <w:rFonts w:asciiTheme="majorHAnsi" w:eastAsiaTheme="majorEastAsia" w:hAnsiTheme="majorHAnsi" w:cstheme="majorBidi"/>
                <w:bCs/>
                <w:spacing w:val="-10"/>
                <w:kern w:val="28"/>
                <w:lang w:val="en-US"/>
              </w:rPr>
              <w:t xml:space="preserve"> Put Request /api/or</w:t>
            </w:r>
            <w:r w:rsidR="00123AA5">
              <w:rPr>
                <w:rFonts w:asciiTheme="majorHAnsi" w:eastAsiaTheme="majorEastAsia" w:hAnsiTheme="majorHAnsi" w:cstheme="majorBidi"/>
                <w:bCs/>
                <w:spacing w:val="-10"/>
                <w:kern w:val="28"/>
                <w:lang w:val="en-US"/>
              </w:rPr>
              <w:t>ders/4</w:t>
            </w:r>
          </w:p>
          <w:p w14:paraId="0C1C4727" w14:textId="33E25F09" w:rsidR="00123AA5" w:rsidRDefault="00123AA5" w:rsidP="00285417">
            <w:pPr>
              <w:rPr>
                <w:rFonts w:asciiTheme="majorHAnsi" w:eastAsiaTheme="majorEastAsia" w:hAnsiTheme="majorHAnsi" w:cstheme="majorBidi"/>
                <w:bCs/>
                <w:spacing w:val="-10"/>
                <w:kern w:val="28"/>
                <w:lang w:val="en-US"/>
              </w:rPr>
            </w:pPr>
          </w:p>
          <w:p w14:paraId="0E64BB22" w14:textId="190CE802" w:rsidR="00123AA5" w:rsidRDefault="00123AA5" w:rsidP="00285417">
            <w:pPr>
              <w:rPr>
                <w:rFonts w:asciiTheme="majorHAnsi" w:eastAsiaTheme="majorEastAsia" w:hAnsiTheme="majorHAnsi" w:cstheme="majorBidi"/>
                <w:bCs/>
                <w:spacing w:val="-10"/>
                <w:kern w:val="28"/>
                <w:lang w:val="en-US"/>
              </w:rPr>
            </w:pPr>
            <w:r w:rsidRPr="00123AA5">
              <w:rPr>
                <w:rFonts w:asciiTheme="majorHAnsi" w:eastAsiaTheme="majorEastAsia" w:hAnsiTheme="majorHAnsi" w:cstheme="majorBidi"/>
                <w:bCs/>
                <w:spacing w:val="-10"/>
                <w:kern w:val="28"/>
                <w:lang w:val="en-US"/>
              </w:rPr>
              <w:drawing>
                <wp:inline distT="0" distB="0" distL="0" distR="0" wp14:anchorId="0915107E" wp14:editId="2BF60AE6">
                  <wp:extent cx="2876550" cy="66702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91322" cy="670451"/>
                          </a:xfrm>
                          <a:prstGeom prst="rect">
                            <a:avLst/>
                          </a:prstGeom>
                        </pic:spPr>
                      </pic:pic>
                    </a:graphicData>
                  </a:graphic>
                </wp:inline>
              </w:drawing>
            </w:r>
          </w:p>
          <w:p w14:paraId="1F2D4F06" w14:textId="283D58CC" w:rsidR="00123AA5" w:rsidRDefault="00123AA5" w:rsidP="00285417">
            <w:pPr>
              <w:rPr>
                <w:rFonts w:asciiTheme="majorHAnsi" w:eastAsiaTheme="majorEastAsia" w:hAnsiTheme="majorHAnsi" w:cstheme="majorBidi"/>
                <w:bCs/>
                <w:spacing w:val="-10"/>
                <w:kern w:val="28"/>
                <w:lang w:val="en-US"/>
              </w:rPr>
            </w:pPr>
          </w:p>
          <w:p w14:paraId="5B0E719B" w14:textId="77777777" w:rsidR="00123AA5" w:rsidRPr="00123AA5" w:rsidRDefault="00123AA5" w:rsidP="00123AA5">
            <w:pPr>
              <w:spacing w:line="240" w:lineRule="auto"/>
              <w:rPr>
                <w:rFonts w:asciiTheme="majorHAnsi" w:eastAsiaTheme="majorEastAsia" w:hAnsiTheme="majorHAnsi" w:cstheme="majorBidi"/>
                <w:bCs/>
                <w:spacing w:val="-10"/>
                <w:kern w:val="28"/>
                <w:lang w:val="en-US"/>
              </w:rPr>
            </w:pPr>
            <w:r w:rsidRPr="00123AA5">
              <w:rPr>
                <w:rFonts w:asciiTheme="majorHAnsi" w:eastAsiaTheme="majorEastAsia" w:hAnsiTheme="majorHAnsi" w:cstheme="majorBidi"/>
                <w:bCs/>
                <w:spacing w:val="-10"/>
                <w:kern w:val="28"/>
                <w:lang w:val="en-US"/>
              </w:rPr>
              <w:t>{</w:t>
            </w:r>
          </w:p>
          <w:p w14:paraId="54291CE0" w14:textId="77777777" w:rsidR="00123AA5" w:rsidRPr="00123AA5" w:rsidRDefault="00123AA5" w:rsidP="00123AA5">
            <w:pPr>
              <w:spacing w:line="240" w:lineRule="auto"/>
              <w:rPr>
                <w:rFonts w:asciiTheme="majorHAnsi" w:eastAsiaTheme="majorEastAsia" w:hAnsiTheme="majorHAnsi" w:cstheme="majorBidi"/>
                <w:bCs/>
                <w:spacing w:val="-10"/>
                <w:kern w:val="28"/>
                <w:lang w:val="en-US"/>
              </w:rPr>
            </w:pPr>
            <w:r w:rsidRPr="00123AA5">
              <w:rPr>
                <w:rFonts w:asciiTheme="majorHAnsi" w:eastAsiaTheme="majorEastAsia" w:hAnsiTheme="majorHAnsi" w:cstheme="majorBidi"/>
                <w:bCs/>
                <w:spacing w:val="-10"/>
                <w:kern w:val="28"/>
                <w:lang w:val="en-US"/>
              </w:rPr>
              <w:t xml:space="preserve">  "note": "Important note about order!"</w:t>
            </w:r>
          </w:p>
          <w:p w14:paraId="548445C0" w14:textId="4845A7D9" w:rsidR="00123AA5" w:rsidRPr="00123AA5" w:rsidRDefault="00123AA5" w:rsidP="00123AA5">
            <w:pPr>
              <w:rPr>
                <w:rFonts w:asciiTheme="majorHAnsi" w:eastAsiaTheme="majorEastAsia" w:hAnsiTheme="majorHAnsi" w:cstheme="majorBidi"/>
                <w:bCs/>
                <w:spacing w:val="-10"/>
                <w:kern w:val="28"/>
                <w:lang w:val="en-US"/>
              </w:rPr>
            </w:pPr>
            <w:r w:rsidRPr="00123AA5">
              <w:rPr>
                <w:rFonts w:asciiTheme="majorHAnsi" w:eastAsiaTheme="majorEastAsia" w:hAnsiTheme="majorHAnsi" w:cstheme="majorBidi"/>
                <w:bCs/>
                <w:spacing w:val="-10"/>
                <w:kern w:val="28"/>
                <w:lang w:val="en-US"/>
              </w:rPr>
              <w:t>}</w:t>
            </w:r>
          </w:p>
          <w:p w14:paraId="7B90DC53" w14:textId="77777777" w:rsidR="008C4551" w:rsidRPr="00123AA5" w:rsidRDefault="008C4551" w:rsidP="00285417">
            <w:pPr>
              <w:rPr>
                <w:rFonts w:asciiTheme="majorHAnsi" w:eastAsiaTheme="majorEastAsia" w:hAnsiTheme="majorHAnsi" w:cstheme="majorBidi"/>
                <w:bCs/>
                <w:spacing w:val="-10"/>
                <w:kern w:val="28"/>
                <w:lang w:val="en-US"/>
              </w:rPr>
            </w:pPr>
          </w:p>
        </w:tc>
      </w:tr>
      <w:tr w:rsidR="008C4551" w14:paraId="7E54BF69" w14:textId="77777777" w:rsidTr="00285417">
        <w:tc>
          <w:tcPr>
            <w:tcW w:w="8948" w:type="dxa"/>
            <w:gridSpan w:val="2"/>
          </w:tcPr>
          <w:p w14:paraId="564053DF" w14:textId="1FED8F2B"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123AA5">
              <w:rPr>
                <w:rFonts w:asciiTheme="majorHAnsi" w:eastAsiaTheme="majorEastAsia" w:hAnsiTheme="majorHAnsi" w:cstheme="majorBidi"/>
                <w:bCs/>
                <w:spacing w:val="-10"/>
                <w:kern w:val="28"/>
              </w:rPr>
              <w:t xml:space="preserve"> St</w:t>
            </w:r>
            <w:r w:rsidR="00726C8B">
              <w:rPr>
                <w:rFonts w:asciiTheme="majorHAnsi" w:eastAsiaTheme="majorEastAsia" w:hAnsiTheme="majorHAnsi" w:cstheme="majorBidi"/>
                <w:bCs/>
                <w:spacing w:val="-10"/>
                <w:kern w:val="28"/>
              </w:rPr>
              <w:t>atuscode 200</w:t>
            </w:r>
          </w:p>
          <w:p w14:paraId="779A1EEA" w14:textId="6EA0DCFC" w:rsidR="00726C8B" w:rsidRDefault="00726C8B" w:rsidP="00285417">
            <w:pPr>
              <w:rPr>
                <w:rFonts w:asciiTheme="majorHAnsi" w:eastAsiaTheme="majorEastAsia" w:hAnsiTheme="majorHAnsi" w:cstheme="majorBidi"/>
                <w:bCs/>
                <w:spacing w:val="-10"/>
                <w:kern w:val="28"/>
              </w:rPr>
            </w:pPr>
          </w:p>
          <w:p w14:paraId="1594F87E" w14:textId="77777777" w:rsidR="00726C8B" w:rsidRPr="00726C8B" w:rsidRDefault="00726C8B" w:rsidP="00726C8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26C8B">
              <w:rPr>
                <w:rFonts w:ascii="Consolas" w:eastAsia="Times New Roman" w:hAnsi="Consolas" w:cs="Courier New"/>
                <w:b/>
                <w:bCs/>
                <w:color w:val="FFFFFF"/>
                <w:sz w:val="18"/>
                <w:szCs w:val="18"/>
                <w:lang w:val="en-CH" w:eastAsia="en-CH"/>
              </w:rPr>
              <w:lastRenderedPageBreak/>
              <w:t>{</w:t>
            </w:r>
          </w:p>
          <w:p w14:paraId="0F0DB964" w14:textId="77777777" w:rsidR="00726C8B" w:rsidRPr="00726C8B" w:rsidRDefault="00726C8B" w:rsidP="00726C8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26C8B">
              <w:rPr>
                <w:rFonts w:ascii="Consolas" w:eastAsia="Times New Roman" w:hAnsi="Consolas" w:cs="Courier New"/>
                <w:b/>
                <w:bCs/>
                <w:color w:val="FFFFFF"/>
                <w:sz w:val="18"/>
                <w:szCs w:val="18"/>
                <w:lang w:val="en-CH" w:eastAsia="en-CH"/>
              </w:rPr>
              <w:t xml:space="preserve">  "ordered_at": </w:t>
            </w:r>
            <w:r w:rsidRPr="00726C8B">
              <w:rPr>
                <w:rFonts w:ascii="Consolas" w:eastAsia="Times New Roman" w:hAnsi="Consolas" w:cs="Courier New"/>
                <w:b/>
                <w:bCs/>
                <w:color w:val="A2FCA2"/>
                <w:sz w:val="18"/>
                <w:szCs w:val="18"/>
                <w:lang w:val="en-CH" w:eastAsia="en-CH"/>
              </w:rPr>
              <w:t>"2000-02-02"</w:t>
            </w:r>
            <w:r w:rsidRPr="00726C8B">
              <w:rPr>
                <w:rFonts w:ascii="Consolas" w:eastAsia="Times New Roman" w:hAnsi="Consolas" w:cs="Courier New"/>
                <w:b/>
                <w:bCs/>
                <w:color w:val="FFFFFF"/>
                <w:sz w:val="18"/>
                <w:szCs w:val="18"/>
                <w:lang w:val="en-CH" w:eastAsia="en-CH"/>
              </w:rPr>
              <w:t>,</w:t>
            </w:r>
          </w:p>
          <w:p w14:paraId="1C8DECF9" w14:textId="77777777" w:rsidR="00726C8B" w:rsidRPr="00726C8B" w:rsidRDefault="00726C8B" w:rsidP="00726C8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26C8B">
              <w:rPr>
                <w:rFonts w:ascii="Consolas" w:eastAsia="Times New Roman" w:hAnsi="Consolas" w:cs="Courier New"/>
                <w:b/>
                <w:bCs/>
                <w:color w:val="FFFFFF"/>
                <w:sz w:val="18"/>
                <w:szCs w:val="18"/>
                <w:lang w:val="en-CH" w:eastAsia="en-CH"/>
              </w:rPr>
              <w:t xml:space="preserve">  "user": </w:t>
            </w:r>
            <w:r w:rsidRPr="00726C8B">
              <w:rPr>
                <w:rFonts w:ascii="Consolas" w:eastAsia="Times New Roman" w:hAnsi="Consolas" w:cs="Courier New"/>
                <w:b/>
                <w:bCs/>
                <w:color w:val="A2FCA2"/>
                <w:sz w:val="18"/>
                <w:szCs w:val="18"/>
                <w:lang w:val="en-CH" w:eastAsia="en-CH"/>
              </w:rPr>
              <w:t>"Test User"</w:t>
            </w:r>
            <w:r w:rsidRPr="00726C8B">
              <w:rPr>
                <w:rFonts w:ascii="Consolas" w:eastAsia="Times New Roman" w:hAnsi="Consolas" w:cs="Courier New"/>
                <w:b/>
                <w:bCs/>
                <w:color w:val="FFFFFF"/>
                <w:sz w:val="18"/>
                <w:szCs w:val="18"/>
                <w:lang w:val="en-CH" w:eastAsia="en-CH"/>
              </w:rPr>
              <w:t>,</w:t>
            </w:r>
          </w:p>
          <w:p w14:paraId="0BC8D66A" w14:textId="77777777" w:rsidR="00726C8B" w:rsidRPr="00726C8B" w:rsidRDefault="00726C8B" w:rsidP="00726C8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26C8B">
              <w:rPr>
                <w:rFonts w:ascii="Consolas" w:eastAsia="Times New Roman" w:hAnsi="Consolas" w:cs="Courier New"/>
                <w:b/>
                <w:bCs/>
                <w:color w:val="FFFFFF"/>
                <w:sz w:val="18"/>
                <w:szCs w:val="18"/>
                <w:lang w:val="en-CH" w:eastAsia="en-CH"/>
              </w:rPr>
              <w:t xml:space="preserve">  "completed": </w:t>
            </w:r>
            <w:r w:rsidRPr="00726C8B">
              <w:rPr>
                <w:rFonts w:ascii="Consolas" w:eastAsia="Times New Roman" w:hAnsi="Consolas" w:cs="Courier New"/>
                <w:b/>
                <w:bCs/>
                <w:color w:val="FCC28C"/>
                <w:sz w:val="18"/>
                <w:szCs w:val="18"/>
                <w:lang w:val="en-CH" w:eastAsia="en-CH"/>
              </w:rPr>
              <w:t>false</w:t>
            </w:r>
            <w:r w:rsidRPr="00726C8B">
              <w:rPr>
                <w:rFonts w:ascii="Consolas" w:eastAsia="Times New Roman" w:hAnsi="Consolas" w:cs="Courier New"/>
                <w:b/>
                <w:bCs/>
                <w:color w:val="FFFFFF"/>
                <w:sz w:val="18"/>
                <w:szCs w:val="18"/>
                <w:lang w:val="en-CH" w:eastAsia="en-CH"/>
              </w:rPr>
              <w:t>,</w:t>
            </w:r>
          </w:p>
          <w:p w14:paraId="32D65EB3" w14:textId="77777777" w:rsidR="00726C8B" w:rsidRPr="00726C8B" w:rsidRDefault="00726C8B" w:rsidP="00726C8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26C8B">
              <w:rPr>
                <w:rFonts w:ascii="Consolas" w:eastAsia="Times New Roman" w:hAnsi="Consolas" w:cs="Courier New"/>
                <w:b/>
                <w:bCs/>
                <w:color w:val="FFFFFF"/>
                <w:sz w:val="18"/>
                <w:szCs w:val="18"/>
                <w:lang w:val="en-CH" w:eastAsia="en-CH"/>
              </w:rPr>
              <w:t xml:space="preserve">  "ordered_products": [</w:t>
            </w:r>
          </w:p>
          <w:p w14:paraId="64FBC9B9" w14:textId="77777777" w:rsidR="00726C8B" w:rsidRPr="00726C8B" w:rsidRDefault="00726C8B" w:rsidP="00726C8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26C8B">
              <w:rPr>
                <w:rFonts w:ascii="Consolas" w:eastAsia="Times New Roman" w:hAnsi="Consolas" w:cs="Courier New"/>
                <w:b/>
                <w:bCs/>
                <w:color w:val="FFFFFF"/>
                <w:sz w:val="18"/>
                <w:szCs w:val="18"/>
                <w:lang w:val="en-CH" w:eastAsia="en-CH"/>
              </w:rPr>
              <w:t xml:space="preserve">    {</w:t>
            </w:r>
          </w:p>
          <w:p w14:paraId="2A76B01A" w14:textId="77777777" w:rsidR="00726C8B" w:rsidRPr="00726C8B" w:rsidRDefault="00726C8B" w:rsidP="00726C8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26C8B">
              <w:rPr>
                <w:rFonts w:ascii="Consolas" w:eastAsia="Times New Roman" w:hAnsi="Consolas" w:cs="Courier New"/>
                <w:b/>
                <w:bCs/>
                <w:color w:val="FFFFFF"/>
                <w:sz w:val="18"/>
                <w:szCs w:val="18"/>
                <w:lang w:val="en-CH" w:eastAsia="en-CH"/>
              </w:rPr>
              <w:t xml:space="preserve">      "product": {</w:t>
            </w:r>
          </w:p>
          <w:p w14:paraId="264E8C85" w14:textId="77777777" w:rsidR="00726C8B" w:rsidRPr="00726C8B" w:rsidRDefault="00726C8B" w:rsidP="00726C8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26C8B">
              <w:rPr>
                <w:rFonts w:ascii="Consolas" w:eastAsia="Times New Roman" w:hAnsi="Consolas" w:cs="Courier New"/>
                <w:b/>
                <w:bCs/>
                <w:color w:val="FFFFFF"/>
                <w:sz w:val="18"/>
                <w:szCs w:val="18"/>
                <w:lang w:val="en-CH" w:eastAsia="en-CH"/>
              </w:rPr>
              <w:t xml:space="preserve">        "id": </w:t>
            </w:r>
            <w:r w:rsidRPr="00726C8B">
              <w:rPr>
                <w:rFonts w:ascii="Consolas" w:eastAsia="Times New Roman" w:hAnsi="Consolas" w:cs="Courier New"/>
                <w:b/>
                <w:bCs/>
                <w:color w:val="D36363"/>
                <w:sz w:val="18"/>
                <w:szCs w:val="18"/>
                <w:lang w:val="en-CH" w:eastAsia="en-CH"/>
              </w:rPr>
              <w:t>1</w:t>
            </w:r>
            <w:r w:rsidRPr="00726C8B">
              <w:rPr>
                <w:rFonts w:ascii="Consolas" w:eastAsia="Times New Roman" w:hAnsi="Consolas" w:cs="Courier New"/>
                <w:b/>
                <w:bCs/>
                <w:color w:val="FFFFFF"/>
                <w:sz w:val="18"/>
                <w:szCs w:val="18"/>
                <w:lang w:val="en-CH" w:eastAsia="en-CH"/>
              </w:rPr>
              <w:t>,</w:t>
            </w:r>
          </w:p>
          <w:p w14:paraId="2E719133" w14:textId="77777777" w:rsidR="00726C8B" w:rsidRPr="00726C8B" w:rsidRDefault="00726C8B" w:rsidP="00726C8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26C8B">
              <w:rPr>
                <w:rFonts w:ascii="Consolas" w:eastAsia="Times New Roman" w:hAnsi="Consolas" w:cs="Courier New"/>
                <w:b/>
                <w:bCs/>
                <w:color w:val="FFFFFF"/>
                <w:sz w:val="18"/>
                <w:szCs w:val="18"/>
                <w:lang w:val="en-CH" w:eastAsia="en-CH"/>
              </w:rPr>
              <w:t xml:space="preserve">        "shop": </w:t>
            </w:r>
            <w:r w:rsidRPr="00726C8B">
              <w:rPr>
                <w:rFonts w:ascii="Consolas" w:eastAsia="Times New Roman" w:hAnsi="Consolas" w:cs="Courier New"/>
                <w:b/>
                <w:bCs/>
                <w:color w:val="A2FCA2"/>
                <w:sz w:val="18"/>
                <w:szCs w:val="18"/>
                <w:lang w:val="en-CH" w:eastAsia="en-CH"/>
              </w:rPr>
              <w:t>"hamill"</w:t>
            </w:r>
            <w:r w:rsidRPr="00726C8B">
              <w:rPr>
                <w:rFonts w:ascii="Consolas" w:eastAsia="Times New Roman" w:hAnsi="Consolas" w:cs="Courier New"/>
                <w:b/>
                <w:bCs/>
                <w:color w:val="FFFFFF"/>
                <w:sz w:val="18"/>
                <w:szCs w:val="18"/>
                <w:lang w:val="en-CH" w:eastAsia="en-CH"/>
              </w:rPr>
              <w:t>,</w:t>
            </w:r>
          </w:p>
          <w:p w14:paraId="55DC24EC" w14:textId="77777777" w:rsidR="00726C8B" w:rsidRPr="00726C8B" w:rsidRDefault="00726C8B" w:rsidP="00726C8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26C8B">
              <w:rPr>
                <w:rFonts w:ascii="Consolas" w:eastAsia="Times New Roman" w:hAnsi="Consolas" w:cs="Courier New"/>
                <w:b/>
                <w:bCs/>
                <w:color w:val="FFFFFF"/>
                <w:sz w:val="18"/>
                <w:szCs w:val="18"/>
                <w:lang w:val="en-CH" w:eastAsia="en-CH"/>
              </w:rPr>
              <w:t xml:space="preserve">        "name": </w:t>
            </w:r>
            <w:r w:rsidRPr="00726C8B">
              <w:rPr>
                <w:rFonts w:ascii="Consolas" w:eastAsia="Times New Roman" w:hAnsi="Consolas" w:cs="Courier New"/>
                <w:b/>
                <w:bCs/>
                <w:color w:val="A2FCA2"/>
                <w:sz w:val="18"/>
                <w:szCs w:val="18"/>
                <w:lang w:val="en-CH" w:eastAsia="en-CH"/>
              </w:rPr>
              <w:t>"sit"</w:t>
            </w:r>
            <w:r w:rsidRPr="00726C8B">
              <w:rPr>
                <w:rFonts w:ascii="Consolas" w:eastAsia="Times New Roman" w:hAnsi="Consolas" w:cs="Courier New"/>
                <w:b/>
                <w:bCs/>
                <w:color w:val="FFFFFF"/>
                <w:sz w:val="18"/>
                <w:szCs w:val="18"/>
                <w:lang w:val="en-CH" w:eastAsia="en-CH"/>
              </w:rPr>
              <w:t>,</w:t>
            </w:r>
          </w:p>
          <w:p w14:paraId="798151F0" w14:textId="77777777" w:rsidR="00726C8B" w:rsidRPr="00726C8B" w:rsidRDefault="00726C8B" w:rsidP="00726C8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26C8B">
              <w:rPr>
                <w:rFonts w:ascii="Consolas" w:eastAsia="Times New Roman" w:hAnsi="Consolas" w:cs="Courier New"/>
                <w:b/>
                <w:bCs/>
                <w:color w:val="FFFFFF"/>
                <w:sz w:val="18"/>
                <w:szCs w:val="18"/>
                <w:lang w:val="en-CH" w:eastAsia="en-CH"/>
              </w:rPr>
              <w:t xml:space="preserve">        "image": </w:t>
            </w:r>
            <w:r w:rsidRPr="00726C8B">
              <w:rPr>
                <w:rFonts w:ascii="Consolas" w:eastAsia="Times New Roman" w:hAnsi="Consolas" w:cs="Courier New"/>
                <w:b/>
                <w:bCs/>
                <w:color w:val="A2FCA2"/>
                <w:sz w:val="18"/>
                <w:szCs w:val="18"/>
                <w:lang w:val="en-CH" w:eastAsia="en-CH"/>
              </w:rPr>
              <w:t>"7b6f588fe13bf2df00ed9f28fbc2f0e0.png"</w:t>
            </w:r>
          </w:p>
          <w:p w14:paraId="71316D14" w14:textId="77777777" w:rsidR="00726C8B" w:rsidRPr="00726C8B" w:rsidRDefault="00726C8B" w:rsidP="00726C8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26C8B">
              <w:rPr>
                <w:rFonts w:ascii="Consolas" w:eastAsia="Times New Roman" w:hAnsi="Consolas" w:cs="Courier New"/>
                <w:b/>
                <w:bCs/>
                <w:color w:val="FFFFFF"/>
                <w:sz w:val="18"/>
                <w:szCs w:val="18"/>
                <w:lang w:val="en-CH" w:eastAsia="en-CH"/>
              </w:rPr>
              <w:t xml:space="preserve">      },</w:t>
            </w:r>
          </w:p>
          <w:p w14:paraId="10329314" w14:textId="77777777" w:rsidR="00726C8B" w:rsidRPr="00726C8B" w:rsidRDefault="00726C8B" w:rsidP="00726C8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26C8B">
              <w:rPr>
                <w:rFonts w:ascii="Consolas" w:eastAsia="Times New Roman" w:hAnsi="Consolas" w:cs="Courier New"/>
                <w:b/>
                <w:bCs/>
                <w:color w:val="FFFFFF"/>
                <w:sz w:val="18"/>
                <w:szCs w:val="18"/>
                <w:lang w:val="en-CH" w:eastAsia="en-CH"/>
              </w:rPr>
              <w:t xml:space="preserve">      "recieved_at": </w:t>
            </w:r>
            <w:r w:rsidRPr="00726C8B">
              <w:rPr>
                <w:rFonts w:ascii="Consolas" w:eastAsia="Times New Roman" w:hAnsi="Consolas" w:cs="Courier New"/>
                <w:b/>
                <w:bCs/>
                <w:color w:val="FCC28C"/>
                <w:sz w:val="18"/>
                <w:szCs w:val="18"/>
                <w:lang w:val="en-CH" w:eastAsia="en-CH"/>
              </w:rPr>
              <w:t>null</w:t>
            </w:r>
            <w:r w:rsidRPr="00726C8B">
              <w:rPr>
                <w:rFonts w:ascii="Consolas" w:eastAsia="Times New Roman" w:hAnsi="Consolas" w:cs="Courier New"/>
                <w:b/>
                <w:bCs/>
                <w:color w:val="FFFFFF"/>
                <w:sz w:val="18"/>
                <w:szCs w:val="18"/>
                <w:lang w:val="en-CH" w:eastAsia="en-CH"/>
              </w:rPr>
              <w:t>,</w:t>
            </w:r>
          </w:p>
          <w:p w14:paraId="7F410EA6" w14:textId="77777777" w:rsidR="00726C8B" w:rsidRPr="00726C8B" w:rsidRDefault="00726C8B" w:rsidP="00726C8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26C8B">
              <w:rPr>
                <w:rFonts w:ascii="Consolas" w:eastAsia="Times New Roman" w:hAnsi="Consolas" w:cs="Courier New"/>
                <w:b/>
                <w:bCs/>
                <w:color w:val="FFFFFF"/>
                <w:sz w:val="18"/>
                <w:szCs w:val="18"/>
                <w:lang w:val="en-CH" w:eastAsia="en-CH"/>
              </w:rPr>
              <w:t xml:space="preserve">      "volume": </w:t>
            </w:r>
            <w:r w:rsidRPr="00726C8B">
              <w:rPr>
                <w:rFonts w:ascii="Consolas" w:eastAsia="Times New Roman" w:hAnsi="Consolas" w:cs="Courier New"/>
                <w:b/>
                <w:bCs/>
                <w:color w:val="D36363"/>
                <w:sz w:val="18"/>
                <w:szCs w:val="18"/>
                <w:lang w:val="en-CH" w:eastAsia="en-CH"/>
              </w:rPr>
              <w:t>10</w:t>
            </w:r>
            <w:r w:rsidRPr="00726C8B">
              <w:rPr>
                <w:rFonts w:ascii="Consolas" w:eastAsia="Times New Roman" w:hAnsi="Consolas" w:cs="Courier New"/>
                <w:b/>
                <w:bCs/>
                <w:color w:val="FFFFFF"/>
                <w:sz w:val="18"/>
                <w:szCs w:val="18"/>
                <w:lang w:val="en-CH" w:eastAsia="en-CH"/>
              </w:rPr>
              <w:t>,</w:t>
            </w:r>
          </w:p>
          <w:p w14:paraId="7DDBF2D5" w14:textId="77777777" w:rsidR="00726C8B" w:rsidRPr="00726C8B" w:rsidRDefault="00726C8B" w:rsidP="00726C8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26C8B">
              <w:rPr>
                <w:rFonts w:ascii="Consolas" w:eastAsia="Times New Roman" w:hAnsi="Consolas" w:cs="Courier New"/>
                <w:b/>
                <w:bCs/>
                <w:color w:val="FFFFFF"/>
                <w:sz w:val="18"/>
                <w:szCs w:val="18"/>
                <w:lang w:val="en-CH" w:eastAsia="en-CH"/>
              </w:rPr>
              <w:t xml:space="preserve">      "price": </w:t>
            </w:r>
            <w:r w:rsidRPr="00726C8B">
              <w:rPr>
                <w:rFonts w:ascii="Consolas" w:eastAsia="Times New Roman" w:hAnsi="Consolas" w:cs="Courier New"/>
                <w:b/>
                <w:bCs/>
                <w:color w:val="D36363"/>
                <w:sz w:val="18"/>
                <w:szCs w:val="18"/>
                <w:lang w:val="en-CH" w:eastAsia="en-CH"/>
              </w:rPr>
              <w:t>100</w:t>
            </w:r>
            <w:r w:rsidRPr="00726C8B">
              <w:rPr>
                <w:rFonts w:ascii="Consolas" w:eastAsia="Times New Roman" w:hAnsi="Consolas" w:cs="Courier New"/>
                <w:b/>
                <w:bCs/>
                <w:color w:val="FFFFFF"/>
                <w:sz w:val="18"/>
                <w:szCs w:val="18"/>
                <w:lang w:val="en-CH" w:eastAsia="en-CH"/>
              </w:rPr>
              <w:t>,</w:t>
            </w:r>
          </w:p>
          <w:p w14:paraId="79FFD162" w14:textId="77777777" w:rsidR="00726C8B" w:rsidRPr="00726C8B" w:rsidRDefault="00726C8B" w:rsidP="00726C8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26C8B">
              <w:rPr>
                <w:rFonts w:ascii="Consolas" w:eastAsia="Times New Roman" w:hAnsi="Consolas" w:cs="Courier New"/>
                <w:b/>
                <w:bCs/>
                <w:color w:val="FFFFFF"/>
                <w:sz w:val="18"/>
                <w:szCs w:val="18"/>
                <w:lang w:val="en-CH" w:eastAsia="en-CH"/>
              </w:rPr>
              <w:t xml:space="preserve">      "price_total": </w:t>
            </w:r>
            <w:r w:rsidRPr="00726C8B">
              <w:rPr>
                <w:rFonts w:ascii="Consolas" w:eastAsia="Times New Roman" w:hAnsi="Consolas" w:cs="Courier New"/>
                <w:b/>
                <w:bCs/>
                <w:color w:val="D36363"/>
                <w:sz w:val="18"/>
                <w:szCs w:val="18"/>
                <w:lang w:val="en-CH" w:eastAsia="en-CH"/>
              </w:rPr>
              <w:t>1000</w:t>
            </w:r>
          </w:p>
          <w:p w14:paraId="66108E1E" w14:textId="77777777" w:rsidR="00726C8B" w:rsidRPr="00726C8B" w:rsidRDefault="00726C8B" w:rsidP="00726C8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26C8B">
              <w:rPr>
                <w:rFonts w:ascii="Consolas" w:eastAsia="Times New Roman" w:hAnsi="Consolas" w:cs="Courier New"/>
                <w:b/>
                <w:bCs/>
                <w:color w:val="FFFFFF"/>
                <w:sz w:val="18"/>
                <w:szCs w:val="18"/>
                <w:lang w:val="en-CH" w:eastAsia="en-CH"/>
              </w:rPr>
              <w:t xml:space="preserve">    }</w:t>
            </w:r>
          </w:p>
          <w:p w14:paraId="2428F5EF" w14:textId="77777777" w:rsidR="00726C8B" w:rsidRPr="00726C8B" w:rsidRDefault="00726C8B" w:rsidP="00726C8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26C8B">
              <w:rPr>
                <w:rFonts w:ascii="Consolas" w:eastAsia="Times New Roman" w:hAnsi="Consolas" w:cs="Courier New"/>
                <w:b/>
                <w:bCs/>
                <w:color w:val="FFFFFF"/>
                <w:sz w:val="18"/>
                <w:szCs w:val="18"/>
                <w:lang w:val="en-CH" w:eastAsia="en-CH"/>
              </w:rPr>
              <w:t xml:space="preserve">  ],</w:t>
            </w:r>
          </w:p>
          <w:p w14:paraId="526F8DEA" w14:textId="77777777" w:rsidR="00726C8B" w:rsidRPr="00726C8B" w:rsidRDefault="00726C8B" w:rsidP="00726C8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26C8B">
              <w:rPr>
                <w:rFonts w:ascii="Consolas" w:eastAsia="Times New Roman" w:hAnsi="Consolas" w:cs="Courier New"/>
                <w:b/>
                <w:bCs/>
                <w:color w:val="FFFFFF"/>
                <w:sz w:val="18"/>
                <w:szCs w:val="18"/>
                <w:lang w:val="en-CH" w:eastAsia="en-CH"/>
              </w:rPr>
              <w:t xml:space="preserve">  "order_price": </w:t>
            </w:r>
            <w:r w:rsidRPr="00726C8B">
              <w:rPr>
                <w:rFonts w:ascii="Consolas" w:eastAsia="Times New Roman" w:hAnsi="Consolas" w:cs="Courier New"/>
                <w:b/>
                <w:bCs/>
                <w:color w:val="D36363"/>
                <w:sz w:val="18"/>
                <w:szCs w:val="18"/>
                <w:lang w:val="en-CH" w:eastAsia="en-CH"/>
              </w:rPr>
              <w:t>1000</w:t>
            </w:r>
            <w:r w:rsidRPr="00726C8B">
              <w:rPr>
                <w:rFonts w:ascii="Consolas" w:eastAsia="Times New Roman" w:hAnsi="Consolas" w:cs="Courier New"/>
                <w:b/>
                <w:bCs/>
                <w:color w:val="FFFFFF"/>
                <w:sz w:val="18"/>
                <w:szCs w:val="18"/>
                <w:lang w:val="en-CH" w:eastAsia="en-CH"/>
              </w:rPr>
              <w:t>,</w:t>
            </w:r>
          </w:p>
          <w:p w14:paraId="1CA43DC6" w14:textId="77777777" w:rsidR="00726C8B" w:rsidRPr="00726C8B" w:rsidRDefault="00726C8B" w:rsidP="00726C8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26C8B">
              <w:rPr>
                <w:rFonts w:ascii="Consolas" w:eastAsia="Times New Roman" w:hAnsi="Consolas" w:cs="Courier New"/>
                <w:b/>
                <w:bCs/>
                <w:color w:val="FFFFFF"/>
                <w:sz w:val="18"/>
                <w:szCs w:val="18"/>
                <w:lang w:val="en-CH" w:eastAsia="en-CH"/>
              </w:rPr>
              <w:t xml:space="preserve">  "note": </w:t>
            </w:r>
            <w:r w:rsidRPr="00726C8B">
              <w:rPr>
                <w:rFonts w:ascii="Consolas" w:eastAsia="Times New Roman" w:hAnsi="Consolas" w:cs="Courier New"/>
                <w:b/>
                <w:bCs/>
                <w:color w:val="A2FCA2"/>
                <w:sz w:val="18"/>
                <w:szCs w:val="18"/>
                <w:lang w:val="en-CH" w:eastAsia="en-CH"/>
              </w:rPr>
              <w:t>"Important note about order!"</w:t>
            </w:r>
          </w:p>
          <w:p w14:paraId="63E2A0C1" w14:textId="77777777" w:rsidR="00726C8B" w:rsidRPr="00726C8B" w:rsidRDefault="00726C8B" w:rsidP="00726C8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FFFFFF"/>
                <w:sz w:val="18"/>
                <w:szCs w:val="18"/>
                <w:lang w:val="en-CH" w:eastAsia="en-CH"/>
              </w:rPr>
            </w:pPr>
            <w:r w:rsidRPr="00726C8B">
              <w:rPr>
                <w:rFonts w:ascii="Consolas" w:eastAsia="Times New Roman" w:hAnsi="Consolas" w:cs="Courier New"/>
                <w:b/>
                <w:bCs/>
                <w:color w:val="FFFFFF"/>
                <w:sz w:val="18"/>
                <w:szCs w:val="18"/>
                <w:lang w:val="en-CH" w:eastAsia="en-CH"/>
              </w:rPr>
              <w:t>}</w:t>
            </w:r>
          </w:p>
          <w:p w14:paraId="7CDE7C55" w14:textId="77777777" w:rsidR="008C4551" w:rsidRDefault="008C4551" w:rsidP="00285417">
            <w:pPr>
              <w:rPr>
                <w:rFonts w:asciiTheme="majorHAnsi" w:eastAsiaTheme="majorEastAsia" w:hAnsiTheme="majorHAnsi" w:cstheme="majorBidi"/>
                <w:bCs/>
                <w:spacing w:val="-10"/>
                <w:kern w:val="28"/>
              </w:rPr>
            </w:pPr>
          </w:p>
        </w:tc>
      </w:tr>
      <w:tr w:rsidR="008C4551" w14:paraId="7657DA81" w14:textId="77777777" w:rsidTr="00285417">
        <w:tc>
          <w:tcPr>
            <w:tcW w:w="4474" w:type="dxa"/>
          </w:tcPr>
          <w:p w14:paraId="14402D23"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Datum:</w:t>
            </w:r>
          </w:p>
        </w:tc>
        <w:tc>
          <w:tcPr>
            <w:tcW w:w="4474" w:type="dxa"/>
          </w:tcPr>
          <w:p w14:paraId="7D105348" w14:textId="11F2FEF4" w:rsidR="008C4551" w:rsidRDefault="00726C8B"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25.03.2023</w:t>
            </w:r>
          </w:p>
        </w:tc>
      </w:tr>
      <w:tr w:rsidR="008C4551" w14:paraId="07ECF836" w14:textId="77777777" w:rsidTr="00285417">
        <w:tc>
          <w:tcPr>
            <w:tcW w:w="4474" w:type="dxa"/>
          </w:tcPr>
          <w:p w14:paraId="23666FB1"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2BD79146" w14:textId="52C737C3" w:rsidR="008C4551" w:rsidRDefault="00726C8B"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28FAD190" w14:textId="4B768174" w:rsidR="008C4551" w:rsidRDefault="008C4551" w:rsidP="008C4551">
      <w:pPr>
        <w:pStyle w:val="Caption"/>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54</w:t>
      </w:r>
      <w:r w:rsidRPr="006558CB">
        <w:rPr>
          <w:rFonts w:asciiTheme="majorHAnsi" w:hAnsiTheme="majorHAnsi"/>
          <w:sz w:val="20"/>
          <w:szCs w:val="20"/>
        </w:rPr>
        <w:t xml:space="preserve"> - Testprotokoll für </w:t>
      </w:r>
      <w:r>
        <w:rPr>
          <w:rFonts w:asciiTheme="majorHAnsi" w:hAnsiTheme="majorHAnsi"/>
          <w:sz w:val="20"/>
          <w:szCs w:val="20"/>
        </w:rPr>
        <w:t>Bearbeitung einer Bestellung</w:t>
      </w:r>
    </w:p>
    <w:p w14:paraId="53F92B1B" w14:textId="77777777" w:rsidR="008C4551" w:rsidRPr="008C4551" w:rsidRDefault="008C4551" w:rsidP="008C4551"/>
    <w:tbl>
      <w:tblPr>
        <w:tblStyle w:val="TableGrid"/>
        <w:tblW w:w="0" w:type="auto"/>
        <w:tblLook w:val="04A0" w:firstRow="1" w:lastRow="0" w:firstColumn="1" w:lastColumn="0" w:noHBand="0" w:noVBand="1"/>
      </w:tblPr>
      <w:tblGrid>
        <w:gridCol w:w="4474"/>
        <w:gridCol w:w="4474"/>
      </w:tblGrid>
      <w:tr w:rsidR="008C4551" w14:paraId="686AB32F" w14:textId="77777777" w:rsidTr="00285417">
        <w:tc>
          <w:tcPr>
            <w:tcW w:w="4474" w:type="dxa"/>
          </w:tcPr>
          <w:p w14:paraId="18F7967C"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6D54C732" w14:textId="0640B3DB"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Bearbeiten einer Bestellung falsche Eingabe</w:t>
            </w:r>
          </w:p>
        </w:tc>
      </w:tr>
      <w:tr w:rsidR="008C4551" w14:paraId="4C18484F" w14:textId="77777777" w:rsidTr="00285417">
        <w:tc>
          <w:tcPr>
            <w:tcW w:w="4474" w:type="dxa"/>
          </w:tcPr>
          <w:p w14:paraId="6069132D"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3A117DEA" w14:textId="238DF989" w:rsidR="008C4551" w:rsidRDefault="00726C8B"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8C4551" w:rsidRPr="00726C8B" w14:paraId="201B279D" w14:textId="77777777" w:rsidTr="00285417">
        <w:tc>
          <w:tcPr>
            <w:tcW w:w="8948" w:type="dxa"/>
            <w:gridSpan w:val="2"/>
          </w:tcPr>
          <w:p w14:paraId="5A9AD16B" w14:textId="0845BFB7" w:rsidR="008C4551" w:rsidRDefault="008C4551" w:rsidP="00285417">
            <w:pPr>
              <w:rPr>
                <w:rFonts w:asciiTheme="majorHAnsi" w:eastAsiaTheme="majorEastAsia" w:hAnsiTheme="majorHAnsi" w:cstheme="majorBidi"/>
                <w:bCs/>
                <w:spacing w:val="-10"/>
                <w:kern w:val="28"/>
                <w:lang w:val="en-US"/>
              </w:rPr>
            </w:pPr>
            <w:r w:rsidRPr="00726C8B">
              <w:rPr>
                <w:rFonts w:asciiTheme="majorHAnsi" w:eastAsiaTheme="majorEastAsia" w:hAnsiTheme="majorHAnsi" w:cstheme="majorBidi"/>
                <w:bCs/>
                <w:spacing w:val="-10"/>
                <w:kern w:val="28"/>
                <w:lang w:val="en-US"/>
              </w:rPr>
              <w:t>Eingabe:</w:t>
            </w:r>
            <w:r w:rsidR="00726C8B" w:rsidRPr="00726C8B">
              <w:rPr>
                <w:rFonts w:asciiTheme="majorHAnsi" w:eastAsiaTheme="majorEastAsia" w:hAnsiTheme="majorHAnsi" w:cstheme="majorBidi"/>
                <w:bCs/>
                <w:spacing w:val="-10"/>
                <w:kern w:val="28"/>
                <w:lang w:val="en-US"/>
              </w:rPr>
              <w:t xml:space="preserve"> Put Request /api/orders</w:t>
            </w:r>
            <w:r w:rsidR="00726C8B">
              <w:rPr>
                <w:rFonts w:asciiTheme="majorHAnsi" w:eastAsiaTheme="majorEastAsia" w:hAnsiTheme="majorHAnsi" w:cstheme="majorBidi"/>
                <w:bCs/>
                <w:spacing w:val="-10"/>
                <w:kern w:val="28"/>
                <w:lang w:val="en-US"/>
              </w:rPr>
              <w:t>/40</w:t>
            </w:r>
          </w:p>
          <w:p w14:paraId="76D893BD" w14:textId="6DA8A5B4" w:rsidR="00726C8B" w:rsidRDefault="00726C8B" w:rsidP="00285417">
            <w:pPr>
              <w:rPr>
                <w:rFonts w:asciiTheme="majorHAnsi" w:eastAsiaTheme="majorEastAsia" w:hAnsiTheme="majorHAnsi" w:cstheme="majorBidi"/>
                <w:bCs/>
                <w:spacing w:val="-10"/>
                <w:kern w:val="28"/>
                <w:lang w:val="en-US"/>
              </w:rPr>
            </w:pPr>
          </w:p>
          <w:p w14:paraId="79E9E7E4" w14:textId="66ACB9F2" w:rsidR="00726C8B" w:rsidRDefault="00726C8B" w:rsidP="00285417">
            <w:pPr>
              <w:rPr>
                <w:rFonts w:asciiTheme="majorHAnsi" w:eastAsiaTheme="majorEastAsia" w:hAnsiTheme="majorHAnsi" w:cstheme="majorBidi"/>
                <w:bCs/>
                <w:spacing w:val="-10"/>
                <w:kern w:val="28"/>
                <w:lang w:val="en-US"/>
              </w:rPr>
            </w:pPr>
            <w:r w:rsidRPr="00726C8B">
              <w:rPr>
                <w:rFonts w:asciiTheme="majorHAnsi" w:eastAsiaTheme="majorEastAsia" w:hAnsiTheme="majorHAnsi" w:cstheme="majorBidi"/>
                <w:bCs/>
                <w:spacing w:val="-10"/>
                <w:kern w:val="28"/>
                <w:lang w:val="en-US"/>
              </w:rPr>
              <w:drawing>
                <wp:inline distT="0" distB="0" distL="0" distR="0" wp14:anchorId="4FABF280" wp14:editId="2AF07B08">
                  <wp:extent cx="2886075" cy="6692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03366" cy="673244"/>
                          </a:xfrm>
                          <a:prstGeom prst="rect">
                            <a:avLst/>
                          </a:prstGeom>
                        </pic:spPr>
                      </pic:pic>
                    </a:graphicData>
                  </a:graphic>
                </wp:inline>
              </w:drawing>
            </w:r>
          </w:p>
          <w:p w14:paraId="0B66632A" w14:textId="71F70B76" w:rsidR="00726C8B" w:rsidRDefault="00726C8B" w:rsidP="00285417">
            <w:pPr>
              <w:rPr>
                <w:rFonts w:asciiTheme="majorHAnsi" w:eastAsiaTheme="majorEastAsia" w:hAnsiTheme="majorHAnsi" w:cstheme="majorBidi"/>
                <w:bCs/>
                <w:spacing w:val="-10"/>
                <w:kern w:val="28"/>
                <w:lang w:val="en-US"/>
              </w:rPr>
            </w:pPr>
          </w:p>
          <w:p w14:paraId="5CC77465" w14:textId="77777777" w:rsidR="00726C8B" w:rsidRPr="00726C8B" w:rsidRDefault="00726C8B" w:rsidP="00726C8B">
            <w:pPr>
              <w:spacing w:line="240" w:lineRule="auto"/>
              <w:rPr>
                <w:rFonts w:asciiTheme="majorHAnsi" w:eastAsiaTheme="majorEastAsia" w:hAnsiTheme="majorHAnsi" w:cstheme="majorBidi"/>
                <w:bCs/>
                <w:spacing w:val="-10"/>
                <w:kern w:val="28"/>
                <w:lang w:val="en-US"/>
              </w:rPr>
            </w:pPr>
            <w:r w:rsidRPr="00726C8B">
              <w:rPr>
                <w:rFonts w:asciiTheme="majorHAnsi" w:eastAsiaTheme="majorEastAsia" w:hAnsiTheme="majorHAnsi" w:cstheme="majorBidi"/>
                <w:bCs/>
                <w:spacing w:val="-10"/>
                <w:kern w:val="28"/>
                <w:lang w:val="en-US"/>
              </w:rPr>
              <w:t>{</w:t>
            </w:r>
          </w:p>
          <w:p w14:paraId="6AC93D87" w14:textId="77777777" w:rsidR="00726C8B" w:rsidRPr="00726C8B" w:rsidRDefault="00726C8B" w:rsidP="00726C8B">
            <w:pPr>
              <w:spacing w:line="240" w:lineRule="auto"/>
              <w:rPr>
                <w:rFonts w:asciiTheme="majorHAnsi" w:eastAsiaTheme="majorEastAsia" w:hAnsiTheme="majorHAnsi" w:cstheme="majorBidi"/>
                <w:bCs/>
                <w:spacing w:val="-10"/>
                <w:kern w:val="28"/>
                <w:lang w:val="en-US"/>
              </w:rPr>
            </w:pPr>
            <w:r w:rsidRPr="00726C8B">
              <w:rPr>
                <w:rFonts w:asciiTheme="majorHAnsi" w:eastAsiaTheme="majorEastAsia" w:hAnsiTheme="majorHAnsi" w:cstheme="majorBidi"/>
                <w:bCs/>
                <w:spacing w:val="-10"/>
                <w:kern w:val="28"/>
                <w:lang w:val="en-US"/>
              </w:rPr>
              <w:t xml:space="preserve">  "note": "Important note about order!"</w:t>
            </w:r>
          </w:p>
          <w:p w14:paraId="2D7F9977" w14:textId="454A4C7E" w:rsidR="00726C8B" w:rsidRPr="00726C8B" w:rsidRDefault="00726C8B" w:rsidP="00726C8B">
            <w:pPr>
              <w:rPr>
                <w:rFonts w:asciiTheme="majorHAnsi" w:eastAsiaTheme="majorEastAsia" w:hAnsiTheme="majorHAnsi" w:cstheme="majorBidi"/>
                <w:bCs/>
                <w:spacing w:val="-10"/>
                <w:kern w:val="28"/>
                <w:lang w:val="en-US"/>
              </w:rPr>
            </w:pPr>
            <w:r w:rsidRPr="00726C8B">
              <w:rPr>
                <w:rFonts w:asciiTheme="majorHAnsi" w:eastAsiaTheme="majorEastAsia" w:hAnsiTheme="majorHAnsi" w:cstheme="majorBidi"/>
                <w:bCs/>
                <w:spacing w:val="-10"/>
                <w:kern w:val="28"/>
                <w:lang w:val="en-US"/>
              </w:rPr>
              <w:t>}</w:t>
            </w:r>
          </w:p>
          <w:p w14:paraId="0060E418" w14:textId="77777777" w:rsidR="008C4551" w:rsidRPr="00726C8B" w:rsidRDefault="008C4551" w:rsidP="00285417">
            <w:pPr>
              <w:rPr>
                <w:rFonts w:asciiTheme="majorHAnsi" w:eastAsiaTheme="majorEastAsia" w:hAnsiTheme="majorHAnsi" w:cstheme="majorBidi"/>
                <w:bCs/>
                <w:spacing w:val="-10"/>
                <w:kern w:val="28"/>
                <w:lang w:val="en-US"/>
              </w:rPr>
            </w:pPr>
          </w:p>
        </w:tc>
      </w:tr>
      <w:tr w:rsidR="008C4551" w14:paraId="51BCD7D2" w14:textId="77777777" w:rsidTr="00285417">
        <w:tc>
          <w:tcPr>
            <w:tcW w:w="8948" w:type="dxa"/>
            <w:gridSpan w:val="2"/>
          </w:tcPr>
          <w:p w14:paraId="4CCB8309" w14:textId="10C9A59F"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726C8B">
              <w:rPr>
                <w:rFonts w:asciiTheme="majorHAnsi" w:eastAsiaTheme="majorEastAsia" w:hAnsiTheme="majorHAnsi" w:cstheme="majorBidi"/>
                <w:bCs/>
                <w:spacing w:val="-10"/>
                <w:kern w:val="28"/>
              </w:rPr>
              <w:t xml:space="preserve"> Statuscode 404</w:t>
            </w:r>
          </w:p>
          <w:p w14:paraId="22E3723F" w14:textId="0AA2982F" w:rsidR="00726C8B" w:rsidRDefault="00726C8B" w:rsidP="00285417">
            <w:pPr>
              <w:rPr>
                <w:rFonts w:asciiTheme="majorHAnsi" w:eastAsiaTheme="majorEastAsia" w:hAnsiTheme="majorHAnsi" w:cstheme="majorBidi"/>
                <w:bCs/>
                <w:spacing w:val="-10"/>
                <w:kern w:val="28"/>
              </w:rPr>
            </w:pPr>
          </w:p>
          <w:p w14:paraId="672E0408" w14:textId="77777777" w:rsidR="00726C8B" w:rsidRPr="00726C8B" w:rsidRDefault="00726C8B" w:rsidP="00726C8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26C8B">
              <w:rPr>
                <w:rFonts w:ascii="Consolas" w:eastAsia="Times New Roman" w:hAnsi="Consolas" w:cs="Courier New"/>
                <w:b/>
                <w:bCs/>
                <w:color w:val="FFFFFF"/>
                <w:sz w:val="18"/>
                <w:szCs w:val="18"/>
                <w:lang w:val="en-CH" w:eastAsia="en-CH"/>
              </w:rPr>
              <w:t>{</w:t>
            </w:r>
          </w:p>
          <w:p w14:paraId="6B5D88E9" w14:textId="77777777" w:rsidR="00726C8B" w:rsidRPr="00726C8B" w:rsidRDefault="00726C8B" w:rsidP="00726C8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26C8B">
              <w:rPr>
                <w:rFonts w:ascii="Consolas" w:eastAsia="Times New Roman" w:hAnsi="Consolas" w:cs="Courier New"/>
                <w:b/>
                <w:bCs/>
                <w:color w:val="FFFFFF"/>
                <w:sz w:val="18"/>
                <w:szCs w:val="18"/>
                <w:lang w:val="en-CH" w:eastAsia="en-CH"/>
              </w:rPr>
              <w:t xml:space="preserve">  "message": </w:t>
            </w:r>
            <w:r w:rsidRPr="00726C8B">
              <w:rPr>
                <w:rFonts w:ascii="Consolas" w:eastAsia="Times New Roman" w:hAnsi="Consolas" w:cs="Courier New"/>
                <w:b/>
                <w:bCs/>
                <w:color w:val="A2FCA2"/>
                <w:sz w:val="18"/>
                <w:szCs w:val="18"/>
                <w:lang w:val="en-CH" w:eastAsia="en-CH"/>
              </w:rPr>
              <w:t>"Bestelldatensatz nicht gefunden."</w:t>
            </w:r>
          </w:p>
          <w:p w14:paraId="7E5A42F5" w14:textId="77777777" w:rsidR="00726C8B" w:rsidRPr="00726C8B" w:rsidRDefault="00726C8B" w:rsidP="00726C8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FFFFFF"/>
                <w:sz w:val="18"/>
                <w:szCs w:val="18"/>
                <w:lang w:val="en-CH" w:eastAsia="en-CH"/>
              </w:rPr>
            </w:pPr>
            <w:r w:rsidRPr="00726C8B">
              <w:rPr>
                <w:rFonts w:ascii="Consolas" w:eastAsia="Times New Roman" w:hAnsi="Consolas" w:cs="Courier New"/>
                <w:b/>
                <w:bCs/>
                <w:color w:val="FFFFFF"/>
                <w:sz w:val="18"/>
                <w:szCs w:val="18"/>
                <w:lang w:val="en-CH" w:eastAsia="en-CH"/>
              </w:rPr>
              <w:t>}</w:t>
            </w:r>
          </w:p>
          <w:p w14:paraId="366EBFB2" w14:textId="77777777" w:rsidR="008C4551" w:rsidRDefault="008C4551" w:rsidP="00285417">
            <w:pPr>
              <w:rPr>
                <w:rFonts w:asciiTheme="majorHAnsi" w:eastAsiaTheme="majorEastAsia" w:hAnsiTheme="majorHAnsi" w:cstheme="majorBidi"/>
                <w:bCs/>
                <w:spacing w:val="-10"/>
                <w:kern w:val="28"/>
              </w:rPr>
            </w:pPr>
          </w:p>
        </w:tc>
      </w:tr>
      <w:tr w:rsidR="008C4551" w14:paraId="7C43A343" w14:textId="77777777" w:rsidTr="00285417">
        <w:tc>
          <w:tcPr>
            <w:tcW w:w="4474" w:type="dxa"/>
          </w:tcPr>
          <w:p w14:paraId="54B06A0E"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0EE181F7" w14:textId="0C04D19A" w:rsidR="008C4551" w:rsidRDefault="00726C8B"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25.03.2023</w:t>
            </w:r>
          </w:p>
        </w:tc>
      </w:tr>
      <w:tr w:rsidR="008C4551" w14:paraId="49E56143" w14:textId="77777777" w:rsidTr="00285417">
        <w:tc>
          <w:tcPr>
            <w:tcW w:w="4474" w:type="dxa"/>
          </w:tcPr>
          <w:p w14:paraId="49DB4CEE"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7D232F95" w14:textId="47DBFC00" w:rsidR="008C4551" w:rsidRDefault="00726C8B"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7FD1242C" w14:textId="2C998389" w:rsidR="008C4551" w:rsidRDefault="008C4551" w:rsidP="008C4551">
      <w:pPr>
        <w:pStyle w:val="Caption"/>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55</w:t>
      </w:r>
      <w:r w:rsidRPr="006558CB">
        <w:rPr>
          <w:rFonts w:asciiTheme="majorHAnsi" w:hAnsiTheme="majorHAnsi"/>
          <w:sz w:val="20"/>
          <w:szCs w:val="20"/>
        </w:rPr>
        <w:t xml:space="preserve"> - Testprotokoll für </w:t>
      </w:r>
      <w:r>
        <w:rPr>
          <w:rFonts w:asciiTheme="majorHAnsi" w:hAnsiTheme="majorHAnsi"/>
          <w:sz w:val="20"/>
          <w:szCs w:val="20"/>
        </w:rPr>
        <w:t>Bearbeitung einer Bestellung Fehler</w:t>
      </w:r>
    </w:p>
    <w:p w14:paraId="1857F444" w14:textId="5D5F5979" w:rsidR="008C4551" w:rsidRDefault="008C4551" w:rsidP="008C4551"/>
    <w:p w14:paraId="2DF8701E" w14:textId="2EF1FDB9" w:rsidR="00726C8B" w:rsidRDefault="00726C8B" w:rsidP="008C4551"/>
    <w:p w14:paraId="149F7F59" w14:textId="77777777" w:rsidR="00726C8B" w:rsidRPr="008C4551" w:rsidRDefault="00726C8B" w:rsidP="008C4551"/>
    <w:tbl>
      <w:tblPr>
        <w:tblStyle w:val="TableGrid"/>
        <w:tblW w:w="0" w:type="auto"/>
        <w:tblLook w:val="04A0" w:firstRow="1" w:lastRow="0" w:firstColumn="1" w:lastColumn="0" w:noHBand="0" w:noVBand="1"/>
      </w:tblPr>
      <w:tblGrid>
        <w:gridCol w:w="4474"/>
        <w:gridCol w:w="4474"/>
      </w:tblGrid>
      <w:tr w:rsidR="008C4551" w14:paraId="0368CAE4" w14:textId="77777777" w:rsidTr="00285417">
        <w:tc>
          <w:tcPr>
            <w:tcW w:w="4474" w:type="dxa"/>
          </w:tcPr>
          <w:p w14:paraId="014291D9"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71E1EDB2" w14:textId="27D8BA78"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Löschen einer Bestellung ist möglich</w:t>
            </w:r>
          </w:p>
        </w:tc>
      </w:tr>
      <w:tr w:rsidR="008C4551" w14:paraId="731D39AE" w14:textId="77777777" w:rsidTr="00285417">
        <w:tc>
          <w:tcPr>
            <w:tcW w:w="4474" w:type="dxa"/>
          </w:tcPr>
          <w:p w14:paraId="663C4A31"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31F730F0"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Eine Bestellung existiert in der Datenbank</w:t>
            </w:r>
          </w:p>
        </w:tc>
      </w:tr>
      <w:tr w:rsidR="008C4551" w14:paraId="1A1B44DE" w14:textId="77777777" w:rsidTr="00285417">
        <w:tc>
          <w:tcPr>
            <w:tcW w:w="8948" w:type="dxa"/>
            <w:gridSpan w:val="2"/>
          </w:tcPr>
          <w:p w14:paraId="433AC7E4" w14:textId="67206145"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r w:rsidR="00726C8B">
              <w:rPr>
                <w:rFonts w:asciiTheme="majorHAnsi" w:eastAsiaTheme="majorEastAsia" w:hAnsiTheme="majorHAnsi" w:cstheme="majorBidi"/>
                <w:bCs/>
                <w:spacing w:val="-10"/>
                <w:kern w:val="28"/>
              </w:rPr>
              <w:t xml:space="preserve"> Delete Request /api/orders/4</w:t>
            </w:r>
          </w:p>
          <w:p w14:paraId="60408F9F" w14:textId="27D2B4C2" w:rsidR="00726C8B" w:rsidRDefault="00726C8B" w:rsidP="00285417">
            <w:pPr>
              <w:rPr>
                <w:rFonts w:asciiTheme="majorHAnsi" w:eastAsiaTheme="majorEastAsia" w:hAnsiTheme="majorHAnsi" w:cstheme="majorBidi"/>
                <w:bCs/>
                <w:spacing w:val="-10"/>
                <w:kern w:val="28"/>
              </w:rPr>
            </w:pPr>
          </w:p>
          <w:p w14:paraId="596D42D4" w14:textId="462B2CE4" w:rsidR="00726C8B" w:rsidRDefault="00726C8B" w:rsidP="00285417">
            <w:pPr>
              <w:rPr>
                <w:rFonts w:asciiTheme="majorHAnsi" w:eastAsiaTheme="majorEastAsia" w:hAnsiTheme="majorHAnsi" w:cstheme="majorBidi"/>
                <w:bCs/>
                <w:spacing w:val="-10"/>
                <w:kern w:val="28"/>
              </w:rPr>
            </w:pPr>
            <w:r w:rsidRPr="00726C8B">
              <w:rPr>
                <w:rFonts w:asciiTheme="majorHAnsi" w:eastAsiaTheme="majorEastAsia" w:hAnsiTheme="majorHAnsi" w:cstheme="majorBidi"/>
                <w:bCs/>
                <w:spacing w:val="-10"/>
                <w:kern w:val="28"/>
              </w:rPr>
              <w:drawing>
                <wp:inline distT="0" distB="0" distL="0" distR="0" wp14:anchorId="01660BC3" wp14:editId="4BE2EC07">
                  <wp:extent cx="2924175" cy="684561"/>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48939" cy="690358"/>
                          </a:xfrm>
                          <a:prstGeom prst="rect">
                            <a:avLst/>
                          </a:prstGeom>
                        </pic:spPr>
                      </pic:pic>
                    </a:graphicData>
                  </a:graphic>
                </wp:inline>
              </w:drawing>
            </w:r>
          </w:p>
          <w:p w14:paraId="41133D16" w14:textId="77777777" w:rsidR="008C4551" w:rsidRDefault="008C4551" w:rsidP="00285417">
            <w:pPr>
              <w:rPr>
                <w:rFonts w:asciiTheme="majorHAnsi" w:eastAsiaTheme="majorEastAsia" w:hAnsiTheme="majorHAnsi" w:cstheme="majorBidi"/>
                <w:bCs/>
                <w:spacing w:val="-10"/>
                <w:kern w:val="28"/>
              </w:rPr>
            </w:pPr>
          </w:p>
        </w:tc>
      </w:tr>
      <w:tr w:rsidR="008C4551" w14:paraId="6D3582CA" w14:textId="77777777" w:rsidTr="00285417">
        <w:tc>
          <w:tcPr>
            <w:tcW w:w="8948" w:type="dxa"/>
            <w:gridSpan w:val="2"/>
          </w:tcPr>
          <w:p w14:paraId="232DC441" w14:textId="2D41AEC4"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726C8B">
              <w:rPr>
                <w:rFonts w:asciiTheme="majorHAnsi" w:eastAsiaTheme="majorEastAsia" w:hAnsiTheme="majorHAnsi" w:cstheme="majorBidi"/>
                <w:bCs/>
                <w:spacing w:val="-10"/>
                <w:kern w:val="28"/>
              </w:rPr>
              <w:t xml:space="preserve"> Statuscode 204</w:t>
            </w:r>
          </w:p>
          <w:p w14:paraId="2DCEAFA8" w14:textId="77777777" w:rsidR="008C4551" w:rsidRDefault="008C4551" w:rsidP="00285417">
            <w:pPr>
              <w:rPr>
                <w:rFonts w:asciiTheme="majorHAnsi" w:eastAsiaTheme="majorEastAsia" w:hAnsiTheme="majorHAnsi" w:cstheme="majorBidi"/>
                <w:bCs/>
                <w:spacing w:val="-10"/>
                <w:kern w:val="28"/>
              </w:rPr>
            </w:pPr>
          </w:p>
        </w:tc>
      </w:tr>
      <w:tr w:rsidR="008C4551" w14:paraId="2771B63F" w14:textId="77777777" w:rsidTr="00285417">
        <w:tc>
          <w:tcPr>
            <w:tcW w:w="4474" w:type="dxa"/>
          </w:tcPr>
          <w:p w14:paraId="38E77984"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32D99CB" w14:textId="71D6C926" w:rsidR="008C4551" w:rsidRDefault="00726C8B"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25.03.2023</w:t>
            </w:r>
          </w:p>
        </w:tc>
      </w:tr>
      <w:tr w:rsidR="008C4551" w14:paraId="0039BE31" w14:textId="77777777" w:rsidTr="00285417">
        <w:tc>
          <w:tcPr>
            <w:tcW w:w="4474" w:type="dxa"/>
          </w:tcPr>
          <w:p w14:paraId="50695CE3"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751D4DAC" w14:textId="144C917F" w:rsidR="008C4551" w:rsidRDefault="00726C8B"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42421745" w14:textId="5AF0149B" w:rsidR="008C4551" w:rsidRDefault="008C4551" w:rsidP="008C4551">
      <w:pPr>
        <w:pStyle w:val="Caption"/>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56</w:t>
      </w:r>
      <w:r w:rsidRPr="006558CB">
        <w:rPr>
          <w:rFonts w:asciiTheme="majorHAnsi" w:hAnsiTheme="majorHAnsi"/>
          <w:sz w:val="20"/>
          <w:szCs w:val="20"/>
        </w:rPr>
        <w:t xml:space="preserve"> - Testprotokoll für </w:t>
      </w:r>
      <w:r>
        <w:rPr>
          <w:rFonts w:asciiTheme="majorHAnsi" w:hAnsiTheme="majorHAnsi"/>
          <w:sz w:val="20"/>
          <w:szCs w:val="20"/>
        </w:rPr>
        <w:t>Löschung einer Bestellung</w:t>
      </w:r>
    </w:p>
    <w:p w14:paraId="0425526A" w14:textId="77777777" w:rsidR="008C4551" w:rsidRPr="008C4551" w:rsidRDefault="008C4551" w:rsidP="008C4551"/>
    <w:tbl>
      <w:tblPr>
        <w:tblStyle w:val="TableGrid"/>
        <w:tblW w:w="0" w:type="auto"/>
        <w:tblLook w:val="04A0" w:firstRow="1" w:lastRow="0" w:firstColumn="1" w:lastColumn="0" w:noHBand="0" w:noVBand="1"/>
      </w:tblPr>
      <w:tblGrid>
        <w:gridCol w:w="4474"/>
        <w:gridCol w:w="4474"/>
      </w:tblGrid>
      <w:tr w:rsidR="008C4551" w14:paraId="73131895" w14:textId="77777777" w:rsidTr="00285417">
        <w:tc>
          <w:tcPr>
            <w:tcW w:w="4474" w:type="dxa"/>
          </w:tcPr>
          <w:p w14:paraId="26D77138"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321F3A7A" w14:textId="32814EAF"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Löschen einer Bestellung falsche Eingabe</w:t>
            </w:r>
          </w:p>
        </w:tc>
      </w:tr>
      <w:tr w:rsidR="008C4551" w14:paraId="426ABD86" w14:textId="77777777" w:rsidTr="00285417">
        <w:tc>
          <w:tcPr>
            <w:tcW w:w="4474" w:type="dxa"/>
          </w:tcPr>
          <w:p w14:paraId="3EA30A29"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0FC98E74" w14:textId="14D83DB6"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8C4551" w14:paraId="67CEE625" w14:textId="77777777" w:rsidTr="00285417">
        <w:tc>
          <w:tcPr>
            <w:tcW w:w="8948" w:type="dxa"/>
            <w:gridSpan w:val="2"/>
          </w:tcPr>
          <w:p w14:paraId="13F59F2A" w14:textId="44D07F0D"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r w:rsidR="00726C8B">
              <w:rPr>
                <w:rFonts w:asciiTheme="majorHAnsi" w:eastAsiaTheme="majorEastAsia" w:hAnsiTheme="majorHAnsi" w:cstheme="majorBidi"/>
                <w:bCs/>
                <w:spacing w:val="-10"/>
                <w:kern w:val="28"/>
              </w:rPr>
              <w:t xml:space="preserve"> Delete Request /api/orders/40</w:t>
            </w:r>
          </w:p>
          <w:p w14:paraId="0DA6E3A7" w14:textId="56782D8C" w:rsidR="00726C8B" w:rsidRDefault="00726C8B" w:rsidP="00285417">
            <w:pPr>
              <w:rPr>
                <w:rFonts w:asciiTheme="majorHAnsi" w:eastAsiaTheme="majorEastAsia" w:hAnsiTheme="majorHAnsi" w:cstheme="majorBidi"/>
                <w:bCs/>
                <w:spacing w:val="-10"/>
                <w:kern w:val="28"/>
              </w:rPr>
            </w:pPr>
          </w:p>
          <w:p w14:paraId="5B783052" w14:textId="401CF4FF" w:rsidR="00726C8B" w:rsidRDefault="00726C8B" w:rsidP="00285417">
            <w:pPr>
              <w:rPr>
                <w:rFonts w:asciiTheme="majorHAnsi" w:eastAsiaTheme="majorEastAsia" w:hAnsiTheme="majorHAnsi" w:cstheme="majorBidi"/>
                <w:bCs/>
                <w:spacing w:val="-10"/>
                <w:kern w:val="28"/>
              </w:rPr>
            </w:pPr>
            <w:r w:rsidRPr="00726C8B">
              <w:rPr>
                <w:rFonts w:asciiTheme="majorHAnsi" w:eastAsiaTheme="majorEastAsia" w:hAnsiTheme="majorHAnsi" w:cstheme="majorBidi"/>
                <w:bCs/>
                <w:spacing w:val="-10"/>
                <w:kern w:val="28"/>
              </w:rPr>
              <w:drawing>
                <wp:inline distT="0" distB="0" distL="0" distR="0" wp14:anchorId="31EFC197" wp14:editId="0E3B7C18">
                  <wp:extent cx="2914650" cy="6758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37906" cy="681254"/>
                          </a:xfrm>
                          <a:prstGeom prst="rect">
                            <a:avLst/>
                          </a:prstGeom>
                        </pic:spPr>
                      </pic:pic>
                    </a:graphicData>
                  </a:graphic>
                </wp:inline>
              </w:drawing>
            </w:r>
          </w:p>
          <w:p w14:paraId="50E7CDCC" w14:textId="77777777" w:rsidR="008C4551" w:rsidRDefault="008C4551" w:rsidP="00285417">
            <w:pPr>
              <w:rPr>
                <w:rFonts w:asciiTheme="majorHAnsi" w:eastAsiaTheme="majorEastAsia" w:hAnsiTheme="majorHAnsi" w:cstheme="majorBidi"/>
                <w:bCs/>
                <w:spacing w:val="-10"/>
                <w:kern w:val="28"/>
              </w:rPr>
            </w:pPr>
          </w:p>
        </w:tc>
      </w:tr>
      <w:tr w:rsidR="008C4551" w14:paraId="4D238F97" w14:textId="77777777" w:rsidTr="00285417">
        <w:tc>
          <w:tcPr>
            <w:tcW w:w="8948" w:type="dxa"/>
            <w:gridSpan w:val="2"/>
          </w:tcPr>
          <w:p w14:paraId="07600DE2" w14:textId="3444E52B"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726C8B">
              <w:rPr>
                <w:rFonts w:asciiTheme="majorHAnsi" w:eastAsiaTheme="majorEastAsia" w:hAnsiTheme="majorHAnsi" w:cstheme="majorBidi"/>
                <w:bCs/>
                <w:spacing w:val="-10"/>
                <w:kern w:val="28"/>
              </w:rPr>
              <w:t xml:space="preserve"> Statuscode 404</w:t>
            </w:r>
          </w:p>
          <w:p w14:paraId="52187B56" w14:textId="10406E7B" w:rsidR="00726C8B" w:rsidRDefault="00726C8B" w:rsidP="00285417">
            <w:pPr>
              <w:rPr>
                <w:rFonts w:asciiTheme="majorHAnsi" w:eastAsiaTheme="majorEastAsia" w:hAnsiTheme="majorHAnsi" w:cstheme="majorBidi"/>
                <w:bCs/>
                <w:spacing w:val="-10"/>
                <w:kern w:val="28"/>
              </w:rPr>
            </w:pPr>
          </w:p>
          <w:p w14:paraId="0BF0F18E" w14:textId="77777777" w:rsidR="00726C8B" w:rsidRPr="00726C8B" w:rsidRDefault="00726C8B" w:rsidP="00726C8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26C8B">
              <w:rPr>
                <w:rFonts w:ascii="Consolas" w:eastAsia="Times New Roman" w:hAnsi="Consolas" w:cs="Courier New"/>
                <w:b/>
                <w:bCs/>
                <w:color w:val="FFFFFF"/>
                <w:sz w:val="18"/>
                <w:szCs w:val="18"/>
                <w:lang w:val="en-CH" w:eastAsia="en-CH"/>
              </w:rPr>
              <w:t>{</w:t>
            </w:r>
          </w:p>
          <w:p w14:paraId="356F9BB2" w14:textId="77777777" w:rsidR="00726C8B" w:rsidRPr="00726C8B" w:rsidRDefault="00726C8B" w:rsidP="00726C8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26C8B">
              <w:rPr>
                <w:rFonts w:ascii="Consolas" w:eastAsia="Times New Roman" w:hAnsi="Consolas" w:cs="Courier New"/>
                <w:b/>
                <w:bCs/>
                <w:color w:val="FFFFFF"/>
                <w:sz w:val="18"/>
                <w:szCs w:val="18"/>
                <w:lang w:val="en-CH" w:eastAsia="en-CH"/>
              </w:rPr>
              <w:t xml:space="preserve">  "message": </w:t>
            </w:r>
            <w:r w:rsidRPr="00726C8B">
              <w:rPr>
                <w:rFonts w:ascii="Consolas" w:eastAsia="Times New Roman" w:hAnsi="Consolas" w:cs="Courier New"/>
                <w:b/>
                <w:bCs/>
                <w:color w:val="A2FCA2"/>
                <w:sz w:val="18"/>
                <w:szCs w:val="18"/>
                <w:lang w:val="en-CH" w:eastAsia="en-CH"/>
              </w:rPr>
              <w:t>"Bestelldatensatz nicht gefunden."</w:t>
            </w:r>
          </w:p>
          <w:p w14:paraId="15B4BD9B" w14:textId="77777777" w:rsidR="00726C8B" w:rsidRPr="00726C8B" w:rsidRDefault="00726C8B" w:rsidP="00726C8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FFFFFF"/>
                <w:sz w:val="18"/>
                <w:szCs w:val="18"/>
                <w:lang w:val="en-CH" w:eastAsia="en-CH"/>
              </w:rPr>
            </w:pPr>
            <w:r w:rsidRPr="00726C8B">
              <w:rPr>
                <w:rFonts w:ascii="Consolas" w:eastAsia="Times New Roman" w:hAnsi="Consolas" w:cs="Courier New"/>
                <w:b/>
                <w:bCs/>
                <w:color w:val="FFFFFF"/>
                <w:sz w:val="18"/>
                <w:szCs w:val="18"/>
                <w:lang w:val="en-CH" w:eastAsia="en-CH"/>
              </w:rPr>
              <w:t>}</w:t>
            </w:r>
          </w:p>
          <w:p w14:paraId="0B0154EC" w14:textId="77777777" w:rsidR="008C4551" w:rsidRDefault="008C4551" w:rsidP="00285417">
            <w:pPr>
              <w:rPr>
                <w:rFonts w:asciiTheme="majorHAnsi" w:eastAsiaTheme="majorEastAsia" w:hAnsiTheme="majorHAnsi" w:cstheme="majorBidi"/>
                <w:bCs/>
                <w:spacing w:val="-10"/>
                <w:kern w:val="28"/>
              </w:rPr>
            </w:pPr>
          </w:p>
        </w:tc>
      </w:tr>
      <w:tr w:rsidR="008C4551" w14:paraId="3097D673" w14:textId="77777777" w:rsidTr="00285417">
        <w:tc>
          <w:tcPr>
            <w:tcW w:w="4474" w:type="dxa"/>
          </w:tcPr>
          <w:p w14:paraId="684873FD"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3E968C79" w14:textId="3871A6FC" w:rsidR="008C4551" w:rsidRDefault="00726C8B"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25.03.2023</w:t>
            </w:r>
          </w:p>
        </w:tc>
      </w:tr>
      <w:tr w:rsidR="008C4551" w14:paraId="1B822EF0" w14:textId="77777777" w:rsidTr="00285417">
        <w:tc>
          <w:tcPr>
            <w:tcW w:w="4474" w:type="dxa"/>
          </w:tcPr>
          <w:p w14:paraId="4C0AC11C"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539F2603" w14:textId="0B5B0FF3" w:rsidR="008C4551" w:rsidRDefault="00726C8B"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6C4F6B9A" w14:textId="1B359A82" w:rsidR="008C4551" w:rsidRDefault="008C4551" w:rsidP="008C4551">
      <w:pPr>
        <w:pStyle w:val="Caption"/>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57</w:t>
      </w:r>
      <w:r w:rsidRPr="006558CB">
        <w:rPr>
          <w:rFonts w:asciiTheme="majorHAnsi" w:hAnsiTheme="majorHAnsi"/>
          <w:sz w:val="20"/>
          <w:szCs w:val="20"/>
        </w:rPr>
        <w:t xml:space="preserve"> - Testprotokoll für </w:t>
      </w:r>
      <w:r>
        <w:rPr>
          <w:rFonts w:asciiTheme="majorHAnsi" w:hAnsiTheme="majorHAnsi"/>
          <w:sz w:val="20"/>
          <w:szCs w:val="20"/>
        </w:rPr>
        <w:t>Löschung einer Bestellung Fehler</w:t>
      </w:r>
    </w:p>
    <w:p w14:paraId="2E492E34" w14:textId="77777777" w:rsidR="00C377B7" w:rsidRPr="00C95F86" w:rsidRDefault="00C377B7" w:rsidP="00C377B7"/>
    <w:tbl>
      <w:tblPr>
        <w:tblStyle w:val="TableGrid"/>
        <w:tblW w:w="0" w:type="auto"/>
        <w:tblLook w:val="04A0" w:firstRow="1" w:lastRow="0" w:firstColumn="1" w:lastColumn="0" w:noHBand="0" w:noVBand="1"/>
      </w:tblPr>
      <w:tblGrid>
        <w:gridCol w:w="4474"/>
        <w:gridCol w:w="4474"/>
      </w:tblGrid>
      <w:tr w:rsidR="00C377B7" w14:paraId="5B2D82A8" w14:textId="77777777" w:rsidTr="00285417">
        <w:tc>
          <w:tcPr>
            <w:tcW w:w="4474" w:type="dxa"/>
          </w:tcPr>
          <w:p w14:paraId="487E4633" w14:textId="77777777" w:rsidR="00C377B7" w:rsidRDefault="00C377B7"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2F57ED0B" w14:textId="04605B03" w:rsidR="00C377B7" w:rsidRDefault="00C377B7"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Anzeigen aller Bestellung </w:t>
            </w:r>
            <w:r w:rsidR="00001585">
              <w:rPr>
                <w:rFonts w:asciiTheme="majorHAnsi" w:eastAsiaTheme="majorEastAsia" w:hAnsiTheme="majorHAnsi" w:cstheme="majorBidi"/>
                <w:bCs/>
                <w:spacing w:val="-10"/>
                <w:kern w:val="28"/>
              </w:rPr>
              <w:t>sortiert nach Datum</w:t>
            </w:r>
          </w:p>
        </w:tc>
      </w:tr>
      <w:tr w:rsidR="00C377B7" w14:paraId="6D9DABD5" w14:textId="77777777" w:rsidTr="00285417">
        <w:tc>
          <w:tcPr>
            <w:tcW w:w="4474" w:type="dxa"/>
          </w:tcPr>
          <w:p w14:paraId="7BFA41B1" w14:textId="77777777" w:rsidR="00C377B7" w:rsidRDefault="00C377B7"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4AB71B43" w14:textId="77777777" w:rsidR="00C377B7" w:rsidRDefault="00C377B7"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Eine Bestellung existiert in der Datenbank</w:t>
            </w:r>
          </w:p>
        </w:tc>
      </w:tr>
      <w:tr w:rsidR="00C377B7" w:rsidRPr="00715F09" w14:paraId="41F0F7A1" w14:textId="77777777" w:rsidTr="00285417">
        <w:tc>
          <w:tcPr>
            <w:tcW w:w="8948" w:type="dxa"/>
            <w:gridSpan w:val="2"/>
          </w:tcPr>
          <w:p w14:paraId="54D60A0E" w14:textId="1EC1D5D1" w:rsidR="00C377B7" w:rsidRPr="00715F09" w:rsidRDefault="00C377B7" w:rsidP="00285417">
            <w:pPr>
              <w:rPr>
                <w:rFonts w:asciiTheme="majorHAnsi" w:eastAsiaTheme="majorEastAsia" w:hAnsiTheme="majorHAnsi" w:cstheme="majorBidi"/>
                <w:bCs/>
                <w:spacing w:val="-10"/>
                <w:kern w:val="28"/>
                <w:lang w:val="en-US"/>
              </w:rPr>
            </w:pPr>
            <w:r w:rsidRPr="00715F09">
              <w:rPr>
                <w:rFonts w:asciiTheme="majorHAnsi" w:eastAsiaTheme="majorEastAsia" w:hAnsiTheme="majorHAnsi" w:cstheme="majorBidi"/>
                <w:bCs/>
                <w:spacing w:val="-10"/>
                <w:kern w:val="28"/>
                <w:lang w:val="en-US"/>
              </w:rPr>
              <w:t>Eingabe:</w:t>
            </w:r>
            <w:r w:rsidR="00715F09" w:rsidRPr="00715F09">
              <w:rPr>
                <w:rFonts w:asciiTheme="majorHAnsi" w:eastAsiaTheme="majorEastAsia" w:hAnsiTheme="majorHAnsi" w:cstheme="majorBidi"/>
                <w:bCs/>
                <w:spacing w:val="-10"/>
                <w:kern w:val="28"/>
                <w:lang w:val="en-US"/>
              </w:rPr>
              <w:t xml:space="preserve"> Get Request /api/orde</w:t>
            </w:r>
            <w:r w:rsidR="00715F09">
              <w:rPr>
                <w:rFonts w:asciiTheme="majorHAnsi" w:eastAsiaTheme="majorEastAsia" w:hAnsiTheme="majorHAnsi" w:cstheme="majorBidi"/>
                <w:bCs/>
                <w:spacing w:val="-10"/>
                <w:kern w:val="28"/>
                <w:lang w:val="en-US"/>
              </w:rPr>
              <w:t>rs/sort/date/old</w:t>
            </w:r>
          </w:p>
          <w:p w14:paraId="324CA8B5" w14:textId="77777777" w:rsidR="00C377B7" w:rsidRPr="00715F09" w:rsidRDefault="00C377B7" w:rsidP="00285417">
            <w:pPr>
              <w:rPr>
                <w:rFonts w:asciiTheme="majorHAnsi" w:eastAsiaTheme="majorEastAsia" w:hAnsiTheme="majorHAnsi" w:cstheme="majorBidi"/>
                <w:bCs/>
                <w:spacing w:val="-10"/>
                <w:kern w:val="28"/>
                <w:lang w:val="en-US"/>
              </w:rPr>
            </w:pPr>
          </w:p>
        </w:tc>
      </w:tr>
      <w:tr w:rsidR="00C377B7" w14:paraId="22C3589A" w14:textId="77777777" w:rsidTr="00285417">
        <w:tc>
          <w:tcPr>
            <w:tcW w:w="8948" w:type="dxa"/>
            <w:gridSpan w:val="2"/>
          </w:tcPr>
          <w:p w14:paraId="5458A717" w14:textId="5A5F461D" w:rsidR="00C377B7" w:rsidRDefault="00C377B7"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715F09">
              <w:rPr>
                <w:rFonts w:asciiTheme="majorHAnsi" w:eastAsiaTheme="majorEastAsia" w:hAnsiTheme="majorHAnsi" w:cstheme="majorBidi"/>
                <w:bCs/>
                <w:spacing w:val="-10"/>
                <w:kern w:val="28"/>
              </w:rPr>
              <w:t xml:space="preserve"> Statuscode 200</w:t>
            </w:r>
          </w:p>
          <w:p w14:paraId="1411A5EC" w14:textId="04170AFB" w:rsidR="00715F09" w:rsidRDefault="00715F09" w:rsidP="00285417">
            <w:pPr>
              <w:rPr>
                <w:rFonts w:asciiTheme="majorHAnsi" w:eastAsiaTheme="majorEastAsia" w:hAnsiTheme="majorHAnsi" w:cstheme="majorBidi"/>
                <w:bCs/>
                <w:spacing w:val="-10"/>
                <w:kern w:val="28"/>
              </w:rPr>
            </w:pPr>
          </w:p>
          <w:p w14:paraId="0E2D5D1B"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w:t>
            </w:r>
          </w:p>
          <w:p w14:paraId="7D5986A2"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w:t>
            </w:r>
          </w:p>
          <w:p w14:paraId="6E8EED09"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"ordered_at": </w:t>
            </w:r>
            <w:r w:rsidRPr="00715F09">
              <w:rPr>
                <w:rFonts w:ascii="Consolas" w:eastAsia="Times New Roman" w:hAnsi="Consolas" w:cs="Courier New"/>
                <w:b/>
                <w:bCs/>
                <w:color w:val="A2FCA2"/>
                <w:sz w:val="18"/>
                <w:szCs w:val="18"/>
                <w:lang w:val="en-CH" w:eastAsia="en-CH"/>
              </w:rPr>
              <w:t>"1994-12-04"</w:t>
            </w:r>
            <w:r w:rsidRPr="00715F09">
              <w:rPr>
                <w:rFonts w:ascii="Consolas" w:eastAsia="Times New Roman" w:hAnsi="Consolas" w:cs="Courier New"/>
                <w:b/>
                <w:bCs/>
                <w:color w:val="FFFFFF"/>
                <w:sz w:val="18"/>
                <w:szCs w:val="18"/>
                <w:lang w:val="en-CH" w:eastAsia="en-CH"/>
              </w:rPr>
              <w:t>,</w:t>
            </w:r>
          </w:p>
          <w:p w14:paraId="7C285998"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"user": </w:t>
            </w:r>
            <w:r w:rsidRPr="00715F09">
              <w:rPr>
                <w:rFonts w:ascii="Consolas" w:eastAsia="Times New Roman" w:hAnsi="Consolas" w:cs="Courier New"/>
                <w:b/>
                <w:bCs/>
                <w:color w:val="A2FCA2"/>
                <w:sz w:val="18"/>
                <w:szCs w:val="18"/>
                <w:lang w:val="en-CH" w:eastAsia="en-CH"/>
              </w:rPr>
              <w:t>"Test User"</w:t>
            </w:r>
            <w:r w:rsidRPr="00715F09">
              <w:rPr>
                <w:rFonts w:ascii="Consolas" w:eastAsia="Times New Roman" w:hAnsi="Consolas" w:cs="Courier New"/>
                <w:b/>
                <w:bCs/>
                <w:color w:val="FFFFFF"/>
                <w:sz w:val="18"/>
                <w:szCs w:val="18"/>
                <w:lang w:val="en-CH" w:eastAsia="en-CH"/>
              </w:rPr>
              <w:t>,</w:t>
            </w:r>
          </w:p>
          <w:p w14:paraId="330208A4"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"completed": </w:t>
            </w:r>
            <w:r w:rsidRPr="00715F09">
              <w:rPr>
                <w:rFonts w:ascii="Consolas" w:eastAsia="Times New Roman" w:hAnsi="Consolas" w:cs="Courier New"/>
                <w:b/>
                <w:bCs/>
                <w:color w:val="FCC28C"/>
                <w:sz w:val="18"/>
                <w:szCs w:val="18"/>
                <w:lang w:val="en-CH" w:eastAsia="en-CH"/>
              </w:rPr>
              <w:t>false</w:t>
            </w:r>
            <w:r w:rsidRPr="00715F09">
              <w:rPr>
                <w:rFonts w:ascii="Consolas" w:eastAsia="Times New Roman" w:hAnsi="Consolas" w:cs="Courier New"/>
                <w:b/>
                <w:bCs/>
                <w:color w:val="FFFFFF"/>
                <w:sz w:val="18"/>
                <w:szCs w:val="18"/>
                <w:lang w:val="en-CH" w:eastAsia="en-CH"/>
              </w:rPr>
              <w:t>,</w:t>
            </w:r>
          </w:p>
          <w:p w14:paraId="70124F1F"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"ordered_products": [</w:t>
            </w:r>
          </w:p>
          <w:p w14:paraId="09724669"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w:t>
            </w:r>
          </w:p>
          <w:p w14:paraId="0003DE39"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"product": {</w:t>
            </w:r>
          </w:p>
          <w:p w14:paraId="2F70ED66"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"id": </w:t>
            </w:r>
            <w:r w:rsidRPr="00715F09">
              <w:rPr>
                <w:rFonts w:ascii="Consolas" w:eastAsia="Times New Roman" w:hAnsi="Consolas" w:cs="Courier New"/>
                <w:b/>
                <w:bCs/>
                <w:color w:val="D36363"/>
                <w:sz w:val="18"/>
                <w:szCs w:val="18"/>
                <w:lang w:val="en-CH" w:eastAsia="en-CH"/>
              </w:rPr>
              <w:t>4</w:t>
            </w:r>
            <w:r w:rsidRPr="00715F09">
              <w:rPr>
                <w:rFonts w:ascii="Consolas" w:eastAsia="Times New Roman" w:hAnsi="Consolas" w:cs="Courier New"/>
                <w:b/>
                <w:bCs/>
                <w:color w:val="FFFFFF"/>
                <w:sz w:val="18"/>
                <w:szCs w:val="18"/>
                <w:lang w:val="en-CH" w:eastAsia="en-CH"/>
              </w:rPr>
              <w:t>,</w:t>
            </w:r>
          </w:p>
          <w:p w14:paraId="1A5040D8"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lastRenderedPageBreak/>
              <w:t xml:space="preserve">          "shop": </w:t>
            </w:r>
            <w:r w:rsidRPr="00715F09">
              <w:rPr>
                <w:rFonts w:ascii="Consolas" w:eastAsia="Times New Roman" w:hAnsi="Consolas" w:cs="Courier New"/>
                <w:b/>
                <w:bCs/>
                <w:color w:val="A2FCA2"/>
                <w:sz w:val="18"/>
                <w:szCs w:val="18"/>
                <w:lang w:val="en-CH" w:eastAsia="en-CH"/>
              </w:rPr>
              <w:t>"hamill"</w:t>
            </w:r>
            <w:r w:rsidRPr="00715F09">
              <w:rPr>
                <w:rFonts w:ascii="Consolas" w:eastAsia="Times New Roman" w:hAnsi="Consolas" w:cs="Courier New"/>
                <w:b/>
                <w:bCs/>
                <w:color w:val="FFFFFF"/>
                <w:sz w:val="18"/>
                <w:szCs w:val="18"/>
                <w:lang w:val="en-CH" w:eastAsia="en-CH"/>
              </w:rPr>
              <w:t>,</w:t>
            </w:r>
          </w:p>
          <w:p w14:paraId="13D45728"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"name": </w:t>
            </w:r>
            <w:r w:rsidRPr="00715F09">
              <w:rPr>
                <w:rFonts w:ascii="Consolas" w:eastAsia="Times New Roman" w:hAnsi="Consolas" w:cs="Courier New"/>
                <w:b/>
                <w:bCs/>
                <w:color w:val="A2FCA2"/>
                <w:sz w:val="18"/>
                <w:szCs w:val="18"/>
                <w:lang w:val="en-CH" w:eastAsia="en-CH"/>
              </w:rPr>
              <w:t>"et"</w:t>
            </w:r>
            <w:r w:rsidRPr="00715F09">
              <w:rPr>
                <w:rFonts w:ascii="Consolas" w:eastAsia="Times New Roman" w:hAnsi="Consolas" w:cs="Courier New"/>
                <w:b/>
                <w:bCs/>
                <w:color w:val="FFFFFF"/>
                <w:sz w:val="18"/>
                <w:szCs w:val="18"/>
                <w:lang w:val="en-CH" w:eastAsia="en-CH"/>
              </w:rPr>
              <w:t>,</w:t>
            </w:r>
          </w:p>
          <w:p w14:paraId="54204999"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"image": </w:t>
            </w:r>
            <w:r w:rsidRPr="00715F09">
              <w:rPr>
                <w:rFonts w:ascii="Consolas" w:eastAsia="Times New Roman" w:hAnsi="Consolas" w:cs="Courier New"/>
                <w:b/>
                <w:bCs/>
                <w:color w:val="FCC28C"/>
                <w:sz w:val="18"/>
                <w:szCs w:val="18"/>
                <w:lang w:val="en-CH" w:eastAsia="en-CH"/>
              </w:rPr>
              <w:t>null</w:t>
            </w:r>
          </w:p>
          <w:p w14:paraId="75B44D48"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w:t>
            </w:r>
          </w:p>
          <w:p w14:paraId="2105AB75"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"recieved_at": </w:t>
            </w:r>
            <w:r w:rsidRPr="00715F09">
              <w:rPr>
                <w:rFonts w:ascii="Consolas" w:eastAsia="Times New Roman" w:hAnsi="Consolas" w:cs="Courier New"/>
                <w:b/>
                <w:bCs/>
                <w:color w:val="FCC28C"/>
                <w:sz w:val="18"/>
                <w:szCs w:val="18"/>
                <w:lang w:val="en-CH" w:eastAsia="en-CH"/>
              </w:rPr>
              <w:t>null</w:t>
            </w:r>
            <w:r w:rsidRPr="00715F09">
              <w:rPr>
                <w:rFonts w:ascii="Consolas" w:eastAsia="Times New Roman" w:hAnsi="Consolas" w:cs="Courier New"/>
                <w:b/>
                <w:bCs/>
                <w:color w:val="FFFFFF"/>
                <w:sz w:val="18"/>
                <w:szCs w:val="18"/>
                <w:lang w:val="en-CH" w:eastAsia="en-CH"/>
              </w:rPr>
              <w:t>,</w:t>
            </w:r>
          </w:p>
          <w:p w14:paraId="718F7B59"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"volume": </w:t>
            </w:r>
            <w:r w:rsidRPr="00715F09">
              <w:rPr>
                <w:rFonts w:ascii="Consolas" w:eastAsia="Times New Roman" w:hAnsi="Consolas" w:cs="Courier New"/>
                <w:b/>
                <w:bCs/>
                <w:color w:val="D36363"/>
                <w:sz w:val="18"/>
                <w:szCs w:val="18"/>
                <w:lang w:val="en-CH" w:eastAsia="en-CH"/>
              </w:rPr>
              <w:t>3</w:t>
            </w:r>
            <w:r w:rsidRPr="00715F09">
              <w:rPr>
                <w:rFonts w:ascii="Consolas" w:eastAsia="Times New Roman" w:hAnsi="Consolas" w:cs="Courier New"/>
                <w:b/>
                <w:bCs/>
                <w:color w:val="FFFFFF"/>
                <w:sz w:val="18"/>
                <w:szCs w:val="18"/>
                <w:lang w:val="en-CH" w:eastAsia="en-CH"/>
              </w:rPr>
              <w:t>,</w:t>
            </w:r>
          </w:p>
          <w:p w14:paraId="287BE8FD"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"price": </w:t>
            </w:r>
            <w:r w:rsidRPr="00715F09">
              <w:rPr>
                <w:rFonts w:ascii="Consolas" w:eastAsia="Times New Roman" w:hAnsi="Consolas" w:cs="Courier New"/>
                <w:b/>
                <w:bCs/>
                <w:color w:val="D36363"/>
                <w:sz w:val="18"/>
                <w:szCs w:val="18"/>
                <w:lang w:val="en-CH" w:eastAsia="en-CH"/>
              </w:rPr>
              <w:t>8978</w:t>
            </w:r>
            <w:r w:rsidRPr="00715F09">
              <w:rPr>
                <w:rFonts w:ascii="Consolas" w:eastAsia="Times New Roman" w:hAnsi="Consolas" w:cs="Courier New"/>
                <w:b/>
                <w:bCs/>
                <w:color w:val="FFFFFF"/>
                <w:sz w:val="18"/>
                <w:szCs w:val="18"/>
                <w:lang w:val="en-CH" w:eastAsia="en-CH"/>
              </w:rPr>
              <w:t>,</w:t>
            </w:r>
          </w:p>
          <w:p w14:paraId="34A5FBDE"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"price_total": </w:t>
            </w:r>
            <w:r w:rsidRPr="00715F09">
              <w:rPr>
                <w:rFonts w:ascii="Consolas" w:eastAsia="Times New Roman" w:hAnsi="Consolas" w:cs="Courier New"/>
                <w:b/>
                <w:bCs/>
                <w:color w:val="D36363"/>
                <w:sz w:val="18"/>
                <w:szCs w:val="18"/>
                <w:lang w:val="en-CH" w:eastAsia="en-CH"/>
              </w:rPr>
              <w:t>26934</w:t>
            </w:r>
          </w:p>
          <w:p w14:paraId="5EBC31D6"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w:t>
            </w:r>
          </w:p>
          <w:p w14:paraId="74D0D5CD"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w:t>
            </w:r>
          </w:p>
          <w:p w14:paraId="0AA70B5E"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"product": {</w:t>
            </w:r>
          </w:p>
          <w:p w14:paraId="456BCC39"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"id": </w:t>
            </w:r>
            <w:r w:rsidRPr="00715F09">
              <w:rPr>
                <w:rFonts w:ascii="Consolas" w:eastAsia="Times New Roman" w:hAnsi="Consolas" w:cs="Courier New"/>
                <w:b/>
                <w:bCs/>
                <w:color w:val="D36363"/>
                <w:sz w:val="18"/>
                <w:szCs w:val="18"/>
                <w:lang w:val="en-CH" w:eastAsia="en-CH"/>
              </w:rPr>
              <w:t>5</w:t>
            </w:r>
            <w:r w:rsidRPr="00715F09">
              <w:rPr>
                <w:rFonts w:ascii="Consolas" w:eastAsia="Times New Roman" w:hAnsi="Consolas" w:cs="Courier New"/>
                <w:b/>
                <w:bCs/>
                <w:color w:val="FFFFFF"/>
                <w:sz w:val="18"/>
                <w:szCs w:val="18"/>
                <w:lang w:val="en-CH" w:eastAsia="en-CH"/>
              </w:rPr>
              <w:t>,</w:t>
            </w:r>
          </w:p>
          <w:p w14:paraId="53866D97"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"shop": </w:t>
            </w:r>
            <w:r w:rsidRPr="00715F09">
              <w:rPr>
                <w:rFonts w:ascii="Consolas" w:eastAsia="Times New Roman" w:hAnsi="Consolas" w:cs="Courier New"/>
                <w:b/>
                <w:bCs/>
                <w:color w:val="A2FCA2"/>
                <w:sz w:val="18"/>
                <w:szCs w:val="18"/>
                <w:lang w:val="en-CH" w:eastAsia="en-CH"/>
              </w:rPr>
              <w:t>"hilpert"</w:t>
            </w:r>
            <w:r w:rsidRPr="00715F09">
              <w:rPr>
                <w:rFonts w:ascii="Consolas" w:eastAsia="Times New Roman" w:hAnsi="Consolas" w:cs="Courier New"/>
                <w:b/>
                <w:bCs/>
                <w:color w:val="FFFFFF"/>
                <w:sz w:val="18"/>
                <w:szCs w:val="18"/>
                <w:lang w:val="en-CH" w:eastAsia="en-CH"/>
              </w:rPr>
              <w:t>,</w:t>
            </w:r>
          </w:p>
          <w:p w14:paraId="67270D40"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"name": </w:t>
            </w:r>
            <w:r w:rsidRPr="00715F09">
              <w:rPr>
                <w:rFonts w:ascii="Consolas" w:eastAsia="Times New Roman" w:hAnsi="Consolas" w:cs="Courier New"/>
                <w:b/>
                <w:bCs/>
                <w:color w:val="A2FCA2"/>
                <w:sz w:val="18"/>
                <w:szCs w:val="18"/>
                <w:lang w:val="en-CH" w:eastAsia="en-CH"/>
              </w:rPr>
              <w:t>"ut"</w:t>
            </w:r>
            <w:r w:rsidRPr="00715F09">
              <w:rPr>
                <w:rFonts w:ascii="Consolas" w:eastAsia="Times New Roman" w:hAnsi="Consolas" w:cs="Courier New"/>
                <w:b/>
                <w:bCs/>
                <w:color w:val="FFFFFF"/>
                <w:sz w:val="18"/>
                <w:szCs w:val="18"/>
                <w:lang w:val="en-CH" w:eastAsia="en-CH"/>
              </w:rPr>
              <w:t>,</w:t>
            </w:r>
          </w:p>
          <w:p w14:paraId="60343075"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"image": </w:t>
            </w:r>
            <w:r w:rsidRPr="00715F09">
              <w:rPr>
                <w:rFonts w:ascii="Consolas" w:eastAsia="Times New Roman" w:hAnsi="Consolas" w:cs="Courier New"/>
                <w:b/>
                <w:bCs/>
                <w:color w:val="FCC28C"/>
                <w:sz w:val="18"/>
                <w:szCs w:val="18"/>
                <w:lang w:val="en-CH" w:eastAsia="en-CH"/>
              </w:rPr>
              <w:t>null</w:t>
            </w:r>
          </w:p>
          <w:p w14:paraId="4D33DB09"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w:t>
            </w:r>
          </w:p>
          <w:p w14:paraId="5966BCA3"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"recieved_at": </w:t>
            </w:r>
            <w:r w:rsidRPr="00715F09">
              <w:rPr>
                <w:rFonts w:ascii="Consolas" w:eastAsia="Times New Roman" w:hAnsi="Consolas" w:cs="Courier New"/>
                <w:b/>
                <w:bCs/>
                <w:color w:val="FCC28C"/>
                <w:sz w:val="18"/>
                <w:szCs w:val="18"/>
                <w:lang w:val="en-CH" w:eastAsia="en-CH"/>
              </w:rPr>
              <w:t>null</w:t>
            </w:r>
            <w:r w:rsidRPr="00715F09">
              <w:rPr>
                <w:rFonts w:ascii="Consolas" w:eastAsia="Times New Roman" w:hAnsi="Consolas" w:cs="Courier New"/>
                <w:b/>
                <w:bCs/>
                <w:color w:val="FFFFFF"/>
                <w:sz w:val="18"/>
                <w:szCs w:val="18"/>
                <w:lang w:val="en-CH" w:eastAsia="en-CH"/>
              </w:rPr>
              <w:t>,</w:t>
            </w:r>
          </w:p>
          <w:p w14:paraId="555FA749"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"volume": </w:t>
            </w:r>
            <w:r w:rsidRPr="00715F09">
              <w:rPr>
                <w:rFonts w:ascii="Consolas" w:eastAsia="Times New Roman" w:hAnsi="Consolas" w:cs="Courier New"/>
                <w:b/>
                <w:bCs/>
                <w:color w:val="D36363"/>
                <w:sz w:val="18"/>
                <w:szCs w:val="18"/>
                <w:lang w:val="en-CH" w:eastAsia="en-CH"/>
              </w:rPr>
              <w:t>5</w:t>
            </w:r>
            <w:r w:rsidRPr="00715F09">
              <w:rPr>
                <w:rFonts w:ascii="Consolas" w:eastAsia="Times New Roman" w:hAnsi="Consolas" w:cs="Courier New"/>
                <w:b/>
                <w:bCs/>
                <w:color w:val="FFFFFF"/>
                <w:sz w:val="18"/>
                <w:szCs w:val="18"/>
                <w:lang w:val="en-CH" w:eastAsia="en-CH"/>
              </w:rPr>
              <w:t>,</w:t>
            </w:r>
          </w:p>
          <w:p w14:paraId="51A16ED7"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"price": </w:t>
            </w:r>
            <w:r w:rsidRPr="00715F09">
              <w:rPr>
                <w:rFonts w:ascii="Consolas" w:eastAsia="Times New Roman" w:hAnsi="Consolas" w:cs="Courier New"/>
                <w:b/>
                <w:bCs/>
                <w:color w:val="D36363"/>
                <w:sz w:val="18"/>
                <w:szCs w:val="18"/>
                <w:lang w:val="en-CH" w:eastAsia="en-CH"/>
              </w:rPr>
              <w:t>4167</w:t>
            </w:r>
            <w:r w:rsidRPr="00715F09">
              <w:rPr>
                <w:rFonts w:ascii="Consolas" w:eastAsia="Times New Roman" w:hAnsi="Consolas" w:cs="Courier New"/>
                <w:b/>
                <w:bCs/>
                <w:color w:val="FFFFFF"/>
                <w:sz w:val="18"/>
                <w:szCs w:val="18"/>
                <w:lang w:val="en-CH" w:eastAsia="en-CH"/>
              </w:rPr>
              <w:t>,</w:t>
            </w:r>
          </w:p>
          <w:p w14:paraId="39260759"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"price_total": </w:t>
            </w:r>
            <w:r w:rsidRPr="00715F09">
              <w:rPr>
                <w:rFonts w:ascii="Consolas" w:eastAsia="Times New Roman" w:hAnsi="Consolas" w:cs="Courier New"/>
                <w:b/>
                <w:bCs/>
                <w:color w:val="D36363"/>
                <w:sz w:val="18"/>
                <w:szCs w:val="18"/>
                <w:lang w:val="en-CH" w:eastAsia="en-CH"/>
              </w:rPr>
              <w:t>20835</w:t>
            </w:r>
          </w:p>
          <w:p w14:paraId="02F4A1A0"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w:t>
            </w:r>
          </w:p>
          <w:p w14:paraId="7DE924C1"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w:t>
            </w:r>
          </w:p>
          <w:p w14:paraId="7433F1B4"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"product": {</w:t>
            </w:r>
          </w:p>
          <w:p w14:paraId="07CC8566"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"id": </w:t>
            </w:r>
            <w:r w:rsidRPr="00715F09">
              <w:rPr>
                <w:rFonts w:ascii="Consolas" w:eastAsia="Times New Roman" w:hAnsi="Consolas" w:cs="Courier New"/>
                <w:b/>
                <w:bCs/>
                <w:color w:val="D36363"/>
                <w:sz w:val="18"/>
                <w:szCs w:val="18"/>
                <w:lang w:val="en-CH" w:eastAsia="en-CH"/>
              </w:rPr>
              <w:t>2</w:t>
            </w:r>
            <w:r w:rsidRPr="00715F09">
              <w:rPr>
                <w:rFonts w:ascii="Consolas" w:eastAsia="Times New Roman" w:hAnsi="Consolas" w:cs="Courier New"/>
                <w:b/>
                <w:bCs/>
                <w:color w:val="FFFFFF"/>
                <w:sz w:val="18"/>
                <w:szCs w:val="18"/>
                <w:lang w:val="en-CH" w:eastAsia="en-CH"/>
              </w:rPr>
              <w:t>,</w:t>
            </w:r>
          </w:p>
          <w:p w14:paraId="4C264909"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"shop": </w:t>
            </w:r>
            <w:r w:rsidRPr="00715F09">
              <w:rPr>
                <w:rFonts w:ascii="Consolas" w:eastAsia="Times New Roman" w:hAnsi="Consolas" w:cs="Courier New"/>
                <w:b/>
                <w:bCs/>
                <w:color w:val="A2FCA2"/>
                <w:sz w:val="18"/>
                <w:szCs w:val="18"/>
                <w:lang w:val="en-CH" w:eastAsia="en-CH"/>
              </w:rPr>
              <w:t>"lehner"</w:t>
            </w:r>
            <w:r w:rsidRPr="00715F09">
              <w:rPr>
                <w:rFonts w:ascii="Consolas" w:eastAsia="Times New Roman" w:hAnsi="Consolas" w:cs="Courier New"/>
                <w:b/>
                <w:bCs/>
                <w:color w:val="FFFFFF"/>
                <w:sz w:val="18"/>
                <w:szCs w:val="18"/>
                <w:lang w:val="en-CH" w:eastAsia="en-CH"/>
              </w:rPr>
              <w:t>,</w:t>
            </w:r>
          </w:p>
          <w:p w14:paraId="73CCB3D6"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"name": </w:t>
            </w:r>
            <w:r w:rsidRPr="00715F09">
              <w:rPr>
                <w:rFonts w:ascii="Consolas" w:eastAsia="Times New Roman" w:hAnsi="Consolas" w:cs="Courier New"/>
                <w:b/>
                <w:bCs/>
                <w:color w:val="A2FCA2"/>
                <w:sz w:val="18"/>
                <w:szCs w:val="18"/>
                <w:lang w:val="en-CH" w:eastAsia="en-CH"/>
              </w:rPr>
              <w:t>"ab"</w:t>
            </w:r>
            <w:r w:rsidRPr="00715F09">
              <w:rPr>
                <w:rFonts w:ascii="Consolas" w:eastAsia="Times New Roman" w:hAnsi="Consolas" w:cs="Courier New"/>
                <w:b/>
                <w:bCs/>
                <w:color w:val="FFFFFF"/>
                <w:sz w:val="18"/>
                <w:szCs w:val="18"/>
                <w:lang w:val="en-CH" w:eastAsia="en-CH"/>
              </w:rPr>
              <w:t>,</w:t>
            </w:r>
          </w:p>
          <w:p w14:paraId="0F1C0338"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"image": </w:t>
            </w:r>
            <w:r w:rsidRPr="00715F09">
              <w:rPr>
                <w:rFonts w:ascii="Consolas" w:eastAsia="Times New Roman" w:hAnsi="Consolas" w:cs="Courier New"/>
                <w:b/>
                <w:bCs/>
                <w:color w:val="A2FCA2"/>
                <w:sz w:val="18"/>
                <w:szCs w:val="18"/>
                <w:lang w:val="en-CH" w:eastAsia="en-CH"/>
              </w:rPr>
              <w:t>"0739acac12228cc46c3777dbfc1223f8.png"</w:t>
            </w:r>
          </w:p>
          <w:p w14:paraId="40B4332A"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w:t>
            </w:r>
          </w:p>
          <w:p w14:paraId="5C1BB875"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"recieved_at": </w:t>
            </w:r>
            <w:r w:rsidRPr="00715F09">
              <w:rPr>
                <w:rFonts w:ascii="Consolas" w:eastAsia="Times New Roman" w:hAnsi="Consolas" w:cs="Courier New"/>
                <w:b/>
                <w:bCs/>
                <w:color w:val="FCC28C"/>
                <w:sz w:val="18"/>
                <w:szCs w:val="18"/>
                <w:lang w:val="en-CH" w:eastAsia="en-CH"/>
              </w:rPr>
              <w:t>null</w:t>
            </w:r>
            <w:r w:rsidRPr="00715F09">
              <w:rPr>
                <w:rFonts w:ascii="Consolas" w:eastAsia="Times New Roman" w:hAnsi="Consolas" w:cs="Courier New"/>
                <w:b/>
                <w:bCs/>
                <w:color w:val="FFFFFF"/>
                <w:sz w:val="18"/>
                <w:szCs w:val="18"/>
                <w:lang w:val="en-CH" w:eastAsia="en-CH"/>
              </w:rPr>
              <w:t>,</w:t>
            </w:r>
          </w:p>
          <w:p w14:paraId="2E80576B"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"volume": </w:t>
            </w:r>
            <w:r w:rsidRPr="00715F09">
              <w:rPr>
                <w:rFonts w:ascii="Consolas" w:eastAsia="Times New Roman" w:hAnsi="Consolas" w:cs="Courier New"/>
                <w:b/>
                <w:bCs/>
                <w:color w:val="D36363"/>
                <w:sz w:val="18"/>
                <w:szCs w:val="18"/>
                <w:lang w:val="en-CH" w:eastAsia="en-CH"/>
              </w:rPr>
              <w:t>10</w:t>
            </w:r>
            <w:r w:rsidRPr="00715F09">
              <w:rPr>
                <w:rFonts w:ascii="Consolas" w:eastAsia="Times New Roman" w:hAnsi="Consolas" w:cs="Courier New"/>
                <w:b/>
                <w:bCs/>
                <w:color w:val="FFFFFF"/>
                <w:sz w:val="18"/>
                <w:szCs w:val="18"/>
                <w:lang w:val="en-CH" w:eastAsia="en-CH"/>
              </w:rPr>
              <w:t>,</w:t>
            </w:r>
          </w:p>
          <w:p w14:paraId="0CA66177"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"price": </w:t>
            </w:r>
            <w:r w:rsidRPr="00715F09">
              <w:rPr>
                <w:rFonts w:ascii="Consolas" w:eastAsia="Times New Roman" w:hAnsi="Consolas" w:cs="Courier New"/>
                <w:b/>
                <w:bCs/>
                <w:color w:val="D36363"/>
                <w:sz w:val="18"/>
                <w:szCs w:val="18"/>
                <w:lang w:val="en-CH" w:eastAsia="en-CH"/>
              </w:rPr>
              <w:t>6069</w:t>
            </w:r>
            <w:r w:rsidRPr="00715F09">
              <w:rPr>
                <w:rFonts w:ascii="Consolas" w:eastAsia="Times New Roman" w:hAnsi="Consolas" w:cs="Courier New"/>
                <w:b/>
                <w:bCs/>
                <w:color w:val="FFFFFF"/>
                <w:sz w:val="18"/>
                <w:szCs w:val="18"/>
                <w:lang w:val="en-CH" w:eastAsia="en-CH"/>
              </w:rPr>
              <w:t>,</w:t>
            </w:r>
          </w:p>
          <w:p w14:paraId="65F5D18B"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"price_total": </w:t>
            </w:r>
            <w:r w:rsidRPr="00715F09">
              <w:rPr>
                <w:rFonts w:ascii="Consolas" w:eastAsia="Times New Roman" w:hAnsi="Consolas" w:cs="Courier New"/>
                <w:b/>
                <w:bCs/>
                <w:color w:val="D36363"/>
                <w:sz w:val="18"/>
                <w:szCs w:val="18"/>
                <w:lang w:val="en-CH" w:eastAsia="en-CH"/>
              </w:rPr>
              <w:t>60690</w:t>
            </w:r>
          </w:p>
          <w:p w14:paraId="2274ADFF"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w:t>
            </w:r>
          </w:p>
          <w:p w14:paraId="7143C3B6"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w:t>
            </w:r>
          </w:p>
          <w:p w14:paraId="4FB8002C"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"product": {</w:t>
            </w:r>
          </w:p>
          <w:p w14:paraId="60EB76EB"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"id": </w:t>
            </w:r>
            <w:r w:rsidRPr="00715F09">
              <w:rPr>
                <w:rFonts w:ascii="Consolas" w:eastAsia="Times New Roman" w:hAnsi="Consolas" w:cs="Courier New"/>
                <w:b/>
                <w:bCs/>
                <w:color w:val="D36363"/>
                <w:sz w:val="18"/>
                <w:szCs w:val="18"/>
                <w:lang w:val="en-CH" w:eastAsia="en-CH"/>
              </w:rPr>
              <w:t>1</w:t>
            </w:r>
            <w:r w:rsidRPr="00715F09">
              <w:rPr>
                <w:rFonts w:ascii="Consolas" w:eastAsia="Times New Roman" w:hAnsi="Consolas" w:cs="Courier New"/>
                <w:b/>
                <w:bCs/>
                <w:color w:val="FFFFFF"/>
                <w:sz w:val="18"/>
                <w:szCs w:val="18"/>
                <w:lang w:val="en-CH" w:eastAsia="en-CH"/>
              </w:rPr>
              <w:t>,</w:t>
            </w:r>
          </w:p>
          <w:p w14:paraId="443DF488"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"shop": </w:t>
            </w:r>
            <w:r w:rsidRPr="00715F09">
              <w:rPr>
                <w:rFonts w:ascii="Consolas" w:eastAsia="Times New Roman" w:hAnsi="Consolas" w:cs="Courier New"/>
                <w:b/>
                <w:bCs/>
                <w:color w:val="A2FCA2"/>
                <w:sz w:val="18"/>
                <w:szCs w:val="18"/>
                <w:lang w:val="en-CH" w:eastAsia="en-CH"/>
              </w:rPr>
              <w:t>"hamill"</w:t>
            </w:r>
            <w:r w:rsidRPr="00715F09">
              <w:rPr>
                <w:rFonts w:ascii="Consolas" w:eastAsia="Times New Roman" w:hAnsi="Consolas" w:cs="Courier New"/>
                <w:b/>
                <w:bCs/>
                <w:color w:val="FFFFFF"/>
                <w:sz w:val="18"/>
                <w:szCs w:val="18"/>
                <w:lang w:val="en-CH" w:eastAsia="en-CH"/>
              </w:rPr>
              <w:t>,</w:t>
            </w:r>
          </w:p>
          <w:p w14:paraId="17DAD31C"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"name": </w:t>
            </w:r>
            <w:r w:rsidRPr="00715F09">
              <w:rPr>
                <w:rFonts w:ascii="Consolas" w:eastAsia="Times New Roman" w:hAnsi="Consolas" w:cs="Courier New"/>
                <w:b/>
                <w:bCs/>
                <w:color w:val="A2FCA2"/>
                <w:sz w:val="18"/>
                <w:szCs w:val="18"/>
                <w:lang w:val="en-CH" w:eastAsia="en-CH"/>
              </w:rPr>
              <w:t>"sit"</w:t>
            </w:r>
            <w:r w:rsidRPr="00715F09">
              <w:rPr>
                <w:rFonts w:ascii="Consolas" w:eastAsia="Times New Roman" w:hAnsi="Consolas" w:cs="Courier New"/>
                <w:b/>
                <w:bCs/>
                <w:color w:val="FFFFFF"/>
                <w:sz w:val="18"/>
                <w:szCs w:val="18"/>
                <w:lang w:val="en-CH" w:eastAsia="en-CH"/>
              </w:rPr>
              <w:t>,</w:t>
            </w:r>
          </w:p>
          <w:p w14:paraId="40E19A82"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"image": </w:t>
            </w:r>
            <w:r w:rsidRPr="00715F09">
              <w:rPr>
                <w:rFonts w:ascii="Consolas" w:eastAsia="Times New Roman" w:hAnsi="Consolas" w:cs="Courier New"/>
                <w:b/>
                <w:bCs/>
                <w:color w:val="A2FCA2"/>
                <w:sz w:val="18"/>
                <w:szCs w:val="18"/>
                <w:lang w:val="en-CH" w:eastAsia="en-CH"/>
              </w:rPr>
              <w:t>"7b6f588fe13bf2df00ed9f28fbc2f0e0.png"</w:t>
            </w:r>
          </w:p>
          <w:p w14:paraId="29F1560E"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w:t>
            </w:r>
          </w:p>
          <w:p w14:paraId="2A7F0EFC"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"recieved_at": </w:t>
            </w:r>
            <w:r w:rsidRPr="00715F09">
              <w:rPr>
                <w:rFonts w:ascii="Consolas" w:eastAsia="Times New Roman" w:hAnsi="Consolas" w:cs="Courier New"/>
                <w:b/>
                <w:bCs/>
                <w:color w:val="A2FCA2"/>
                <w:sz w:val="18"/>
                <w:szCs w:val="18"/>
                <w:lang w:val="en-CH" w:eastAsia="en-CH"/>
              </w:rPr>
              <w:t>"1992-12-27"</w:t>
            </w:r>
            <w:r w:rsidRPr="00715F09">
              <w:rPr>
                <w:rFonts w:ascii="Consolas" w:eastAsia="Times New Roman" w:hAnsi="Consolas" w:cs="Courier New"/>
                <w:b/>
                <w:bCs/>
                <w:color w:val="FFFFFF"/>
                <w:sz w:val="18"/>
                <w:szCs w:val="18"/>
                <w:lang w:val="en-CH" w:eastAsia="en-CH"/>
              </w:rPr>
              <w:t>,</w:t>
            </w:r>
          </w:p>
          <w:p w14:paraId="676EA05A"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"volume": </w:t>
            </w:r>
            <w:r w:rsidRPr="00715F09">
              <w:rPr>
                <w:rFonts w:ascii="Consolas" w:eastAsia="Times New Roman" w:hAnsi="Consolas" w:cs="Courier New"/>
                <w:b/>
                <w:bCs/>
                <w:color w:val="D36363"/>
                <w:sz w:val="18"/>
                <w:szCs w:val="18"/>
                <w:lang w:val="en-CH" w:eastAsia="en-CH"/>
              </w:rPr>
              <w:t>9</w:t>
            </w:r>
            <w:r w:rsidRPr="00715F09">
              <w:rPr>
                <w:rFonts w:ascii="Consolas" w:eastAsia="Times New Roman" w:hAnsi="Consolas" w:cs="Courier New"/>
                <w:b/>
                <w:bCs/>
                <w:color w:val="FFFFFF"/>
                <w:sz w:val="18"/>
                <w:szCs w:val="18"/>
                <w:lang w:val="en-CH" w:eastAsia="en-CH"/>
              </w:rPr>
              <w:t>,</w:t>
            </w:r>
          </w:p>
          <w:p w14:paraId="1A0A8F7D"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"price": </w:t>
            </w:r>
            <w:r w:rsidRPr="00715F09">
              <w:rPr>
                <w:rFonts w:ascii="Consolas" w:eastAsia="Times New Roman" w:hAnsi="Consolas" w:cs="Courier New"/>
                <w:b/>
                <w:bCs/>
                <w:color w:val="D36363"/>
                <w:sz w:val="18"/>
                <w:szCs w:val="18"/>
                <w:lang w:val="en-CH" w:eastAsia="en-CH"/>
              </w:rPr>
              <w:t>7440</w:t>
            </w:r>
            <w:r w:rsidRPr="00715F09">
              <w:rPr>
                <w:rFonts w:ascii="Consolas" w:eastAsia="Times New Roman" w:hAnsi="Consolas" w:cs="Courier New"/>
                <w:b/>
                <w:bCs/>
                <w:color w:val="FFFFFF"/>
                <w:sz w:val="18"/>
                <w:szCs w:val="18"/>
                <w:lang w:val="en-CH" w:eastAsia="en-CH"/>
              </w:rPr>
              <w:t>,</w:t>
            </w:r>
          </w:p>
          <w:p w14:paraId="222F6C61"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"price_total": </w:t>
            </w:r>
            <w:r w:rsidRPr="00715F09">
              <w:rPr>
                <w:rFonts w:ascii="Consolas" w:eastAsia="Times New Roman" w:hAnsi="Consolas" w:cs="Courier New"/>
                <w:b/>
                <w:bCs/>
                <w:color w:val="D36363"/>
                <w:sz w:val="18"/>
                <w:szCs w:val="18"/>
                <w:lang w:val="en-CH" w:eastAsia="en-CH"/>
              </w:rPr>
              <w:t>66960</w:t>
            </w:r>
          </w:p>
          <w:p w14:paraId="105D8109"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w:t>
            </w:r>
          </w:p>
          <w:p w14:paraId="6E2BE7CB"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w:t>
            </w:r>
          </w:p>
          <w:p w14:paraId="2568596C"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"order_price": </w:t>
            </w:r>
            <w:r w:rsidRPr="00715F09">
              <w:rPr>
                <w:rFonts w:ascii="Consolas" w:eastAsia="Times New Roman" w:hAnsi="Consolas" w:cs="Courier New"/>
                <w:b/>
                <w:bCs/>
                <w:color w:val="D36363"/>
                <w:sz w:val="18"/>
                <w:szCs w:val="18"/>
                <w:lang w:val="en-CH" w:eastAsia="en-CH"/>
              </w:rPr>
              <w:t>175419</w:t>
            </w:r>
            <w:r w:rsidRPr="00715F09">
              <w:rPr>
                <w:rFonts w:ascii="Consolas" w:eastAsia="Times New Roman" w:hAnsi="Consolas" w:cs="Courier New"/>
                <w:b/>
                <w:bCs/>
                <w:color w:val="FFFFFF"/>
                <w:sz w:val="18"/>
                <w:szCs w:val="18"/>
                <w:lang w:val="en-CH" w:eastAsia="en-CH"/>
              </w:rPr>
              <w:t>,</w:t>
            </w:r>
          </w:p>
          <w:p w14:paraId="2F3B55AF"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"note": </w:t>
            </w:r>
            <w:r w:rsidRPr="00715F09">
              <w:rPr>
                <w:rFonts w:ascii="Consolas" w:eastAsia="Times New Roman" w:hAnsi="Consolas" w:cs="Courier New"/>
                <w:b/>
                <w:bCs/>
                <w:color w:val="FCC28C"/>
                <w:sz w:val="18"/>
                <w:szCs w:val="18"/>
                <w:lang w:val="en-CH" w:eastAsia="en-CH"/>
              </w:rPr>
              <w:t>null</w:t>
            </w:r>
          </w:p>
          <w:p w14:paraId="1252DF10"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w:t>
            </w:r>
          </w:p>
          <w:p w14:paraId="10441D0A"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w:t>
            </w:r>
          </w:p>
          <w:p w14:paraId="201AD343"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"ordered_at": </w:t>
            </w:r>
            <w:r w:rsidRPr="00715F09">
              <w:rPr>
                <w:rFonts w:ascii="Consolas" w:eastAsia="Times New Roman" w:hAnsi="Consolas" w:cs="Courier New"/>
                <w:b/>
                <w:bCs/>
                <w:color w:val="A2FCA2"/>
                <w:sz w:val="18"/>
                <w:szCs w:val="18"/>
                <w:lang w:val="en-CH" w:eastAsia="en-CH"/>
              </w:rPr>
              <w:t>"2015-03-03"</w:t>
            </w:r>
            <w:r w:rsidRPr="00715F09">
              <w:rPr>
                <w:rFonts w:ascii="Consolas" w:eastAsia="Times New Roman" w:hAnsi="Consolas" w:cs="Courier New"/>
                <w:b/>
                <w:bCs/>
                <w:color w:val="FFFFFF"/>
                <w:sz w:val="18"/>
                <w:szCs w:val="18"/>
                <w:lang w:val="en-CH" w:eastAsia="en-CH"/>
              </w:rPr>
              <w:t>,</w:t>
            </w:r>
          </w:p>
          <w:p w14:paraId="402787E2"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"user": </w:t>
            </w:r>
            <w:r w:rsidRPr="00715F09">
              <w:rPr>
                <w:rFonts w:ascii="Consolas" w:eastAsia="Times New Roman" w:hAnsi="Consolas" w:cs="Courier New"/>
                <w:b/>
                <w:bCs/>
                <w:color w:val="A2FCA2"/>
                <w:sz w:val="18"/>
                <w:szCs w:val="18"/>
                <w:lang w:val="en-CH" w:eastAsia="en-CH"/>
              </w:rPr>
              <w:t>"Test User"</w:t>
            </w:r>
            <w:r w:rsidRPr="00715F09">
              <w:rPr>
                <w:rFonts w:ascii="Consolas" w:eastAsia="Times New Roman" w:hAnsi="Consolas" w:cs="Courier New"/>
                <w:b/>
                <w:bCs/>
                <w:color w:val="FFFFFF"/>
                <w:sz w:val="18"/>
                <w:szCs w:val="18"/>
                <w:lang w:val="en-CH" w:eastAsia="en-CH"/>
              </w:rPr>
              <w:t>,</w:t>
            </w:r>
          </w:p>
          <w:p w14:paraId="4794BB13"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"completed": </w:t>
            </w:r>
            <w:r w:rsidRPr="00715F09">
              <w:rPr>
                <w:rFonts w:ascii="Consolas" w:eastAsia="Times New Roman" w:hAnsi="Consolas" w:cs="Courier New"/>
                <w:b/>
                <w:bCs/>
                <w:color w:val="FCC28C"/>
                <w:sz w:val="18"/>
                <w:szCs w:val="18"/>
                <w:lang w:val="en-CH" w:eastAsia="en-CH"/>
              </w:rPr>
              <w:t>false</w:t>
            </w:r>
            <w:r w:rsidRPr="00715F09">
              <w:rPr>
                <w:rFonts w:ascii="Consolas" w:eastAsia="Times New Roman" w:hAnsi="Consolas" w:cs="Courier New"/>
                <w:b/>
                <w:bCs/>
                <w:color w:val="FFFFFF"/>
                <w:sz w:val="18"/>
                <w:szCs w:val="18"/>
                <w:lang w:val="en-CH" w:eastAsia="en-CH"/>
              </w:rPr>
              <w:t>,</w:t>
            </w:r>
          </w:p>
          <w:p w14:paraId="2FD996CE"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"ordered_products": [</w:t>
            </w:r>
          </w:p>
          <w:p w14:paraId="497B1A94"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w:t>
            </w:r>
          </w:p>
          <w:p w14:paraId="12B76D05"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"product": {</w:t>
            </w:r>
          </w:p>
          <w:p w14:paraId="21DE16B6"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"id": </w:t>
            </w:r>
            <w:r w:rsidRPr="00715F09">
              <w:rPr>
                <w:rFonts w:ascii="Consolas" w:eastAsia="Times New Roman" w:hAnsi="Consolas" w:cs="Courier New"/>
                <w:b/>
                <w:bCs/>
                <w:color w:val="D36363"/>
                <w:sz w:val="18"/>
                <w:szCs w:val="18"/>
                <w:lang w:val="en-CH" w:eastAsia="en-CH"/>
              </w:rPr>
              <w:t>1</w:t>
            </w:r>
            <w:r w:rsidRPr="00715F09">
              <w:rPr>
                <w:rFonts w:ascii="Consolas" w:eastAsia="Times New Roman" w:hAnsi="Consolas" w:cs="Courier New"/>
                <w:b/>
                <w:bCs/>
                <w:color w:val="FFFFFF"/>
                <w:sz w:val="18"/>
                <w:szCs w:val="18"/>
                <w:lang w:val="en-CH" w:eastAsia="en-CH"/>
              </w:rPr>
              <w:t>,</w:t>
            </w:r>
          </w:p>
          <w:p w14:paraId="6019F8F1"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"shop": </w:t>
            </w:r>
            <w:r w:rsidRPr="00715F09">
              <w:rPr>
                <w:rFonts w:ascii="Consolas" w:eastAsia="Times New Roman" w:hAnsi="Consolas" w:cs="Courier New"/>
                <w:b/>
                <w:bCs/>
                <w:color w:val="A2FCA2"/>
                <w:sz w:val="18"/>
                <w:szCs w:val="18"/>
                <w:lang w:val="en-CH" w:eastAsia="en-CH"/>
              </w:rPr>
              <w:t>"hamill"</w:t>
            </w:r>
            <w:r w:rsidRPr="00715F09">
              <w:rPr>
                <w:rFonts w:ascii="Consolas" w:eastAsia="Times New Roman" w:hAnsi="Consolas" w:cs="Courier New"/>
                <w:b/>
                <w:bCs/>
                <w:color w:val="FFFFFF"/>
                <w:sz w:val="18"/>
                <w:szCs w:val="18"/>
                <w:lang w:val="en-CH" w:eastAsia="en-CH"/>
              </w:rPr>
              <w:t>,</w:t>
            </w:r>
          </w:p>
          <w:p w14:paraId="5F701190"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"name": </w:t>
            </w:r>
            <w:r w:rsidRPr="00715F09">
              <w:rPr>
                <w:rFonts w:ascii="Consolas" w:eastAsia="Times New Roman" w:hAnsi="Consolas" w:cs="Courier New"/>
                <w:b/>
                <w:bCs/>
                <w:color w:val="A2FCA2"/>
                <w:sz w:val="18"/>
                <w:szCs w:val="18"/>
                <w:lang w:val="en-CH" w:eastAsia="en-CH"/>
              </w:rPr>
              <w:t>"sit"</w:t>
            </w:r>
            <w:r w:rsidRPr="00715F09">
              <w:rPr>
                <w:rFonts w:ascii="Consolas" w:eastAsia="Times New Roman" w:hAnsi="Consolas" w:cs="Courier New"/>
                <w:b/>
                <w:bCs/>
                <w:color w:val="FFFFFF"/>
                <w:sz w:val="18"/>
                <w:szCs w:val="18"/>
                <w:lang w:val="en-CH" w:eastAsia="en-CH"/>
              </w:rPr>
              <w:t>,</w:t>
            </w:r>
          </w:p>
          <w:p w14:paraId="695E9D3F"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"image": </w:t>
            </w:r>
            <w:r w:rsidRPr="00715F09">
              <w:rPr>
                <w:rFonts w:ascii="Consolas" w:eastAsia="Times New Roman" w:hAnsi="Consolas" w:cs="Courier New"/>
                <w:b/>
                <w:bCs/>
                <w:color w:val="A2FCA2"/>
                <w:sz w:val="18"/>
                <w:szCs w:val="18"/>
                <w:lang w:val="en-CH" w:eastAsia="en-CH"/>
              </w:rPr>
              <w:t>"7b6f588fe13bf2df00ed9f28fbc2f0e0.png"</w:t>
            </w:r>
          </w:p>
          <w:p w14:paraId="6DC37537"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lastRenderedPageBreak/>
              <w:t xml:space="preserve">        },</w:t>
            </w:r>
          </w:p>
          <w:p w14:paraId="7E74BE6E"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"recieved_at": </w:t>
            </w:r>
            <w:r w:rsidRPr="00715F09">
              <w:rPr>
                <w:rFonts w:ascii="Consolas" w:eastAsia="Times New Roman" w:hAnsi="Consolas" w:cs="Courier New"/>
                <w:b/>
                <w:bCs/>
                <w:color w:val="FCC28C"/>
                <w:sz w:val="18"/>
                <w:szCs w:val="18"/>
                <w:lang w:val="en-CH" w:eastAsia="en-CH"/>
              </w:rPr>
              <w:t>null</w:t>
            </w:r>
            <w:r w:rsidRPr="00715F09">
              <w:rPr>
                <w:rFonts w:ascii="Consolas" w:eastAsia="Times New Roman" w:hAnsi="Consolas" w:cs="Courier New"/>
                <w:b/>
                <w:bCs/>
                <w:color w:val="FFFFFF"/>
                <w:sz w:val="18"/>
                <w:szCs w:val="18"/>
                <w:lang w:val="en-CH" w:eastAsia="en-CH"/>
              </w:rPr>
              <w:t>,</w:t>
            </w:r>
          </w:p>
          <w:p w14:paraId="5FBA811D"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"volume": </w:t>
            </w:r>
            <w:r w:rsidRPr="00715F09">
              <w:rPr>
                <w:rFonts w:ascii="Consolas" w:eastAsia="Times New Roman" w:hAnsi="Consolas" w:cs="Courier New"/>
                <w:b/>
                <w:bCs/>
                <w:color w:val="D36363"/>
                <w:sz w:val="18"/>
                <w:szCs w:val="18"/>
                <w:lang w:val="en-CH" w:eastAsia="en-CH"/>
              </w:rPr>
              <w:t>3</w:t>
            </w:r>
            <w:r w:rsidRPr="00715F09">
              <w:rPr>
                <w:rFonts w:ascii="Consolas" w:eastAsia="Times New Roman" w:hAnsi="Consolas" w:cs="Courier New"/>
                <w:b/>
                <w:bCs/>
                <w:color w:val="FFFFFF"/>
                <w:sz w:val="18"/>
                <w:szCs w:val="18"/>
                <w:lang w:val="en-CH" w:eastAsia="en-CH"/>
              </w:rPr>
              <w:t>,</w:t>
            </w:r>
          </w:p>
          <w:p w14:paraId="10F818D1"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"price": </w:t>
            </w:r>
            <w:r w:rsidRPr="00715F09">
              <w:rPr>
                <w:rFonts w:ascii="Consolas" w:eastAsia="Times New Roman" w:hAnsi="Consolas" w:cs="Courier New"/>
                <w:b/>
                <w:bCs/>
                <w:color w:val="D36363"/>
                <w:sz w:val="18"/>
                <w:szCs w:val="18"/>
                <w:lang w:val="en-CH" w:eastAsia="en-CH"/>
              </w:rPr>
              <w:t>6577</w:t>
            </w:r>
            <w:r w:rsidRPr="00715F09">
              <w:rPr>
                <w:rFonts w:ascii="Consolas" w:eastAsia="Times New Roman" w:hAnsi="Consolas" w:cs="Courier New"/>
                <w:b/>
                <w:bCs/>
                <w:color w:val="FFFFFF"/>
                <w:sz w:val="18"/>
                <w:szCs w:val="18"/>
                <w:lang w:val="en-CH" w:eastAsia="en-CH"/>
              </w:rPr>
              <w:t>,</w:t>
            </w:r>
          </w:p>
          <w:p w14:paraId="18DCD741"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"price_total": </w:t>
            </w:r>
            <w:r w:rsidRPr="00715F09">
              <w:rPr>
                <w:rFonts w:ascii="Consolas" w:eastAsia="Times New Roman" w:hAnsi="Consolas" w:cs="Courier New"/>
                <w:b/>
                <w:bCs/>
                <w:color w:val="D36363"/>
                <w:sz w:val="18"/>
                <w:szCs w:val="18"/>
                <w:lang w:val="en-CH" w:eastAsia="en-CH"/>
              </w:rPr>
              <w:t>19731</w:t>
            </w:r>
          </w:p>
          <w:p w14:paraId="6B3A9D78"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w:t>
            </w:r>
          </w:p>
          <w:p w14:paraId="42B80206"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w:t>
            </w:r>
          </w:p>
          <w:p w14:paraId="28327CB8"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"product": {</w:t>
            </w:r>
          </w:p>
          <w:p w14:paraId="33E75ED5"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"id": </w:t>
            </w:r>
            <w:r w:rsidRPr="00715F09">
              <w:rPr>
                <w:rFonts w:ascii="Consolas" w:eastAsia="Times New Roman" w:hAnsi="Consolas" w:cs="Courier New"/>
                <w:b/>
                <w:bCs/>
                <w:color w:val="D36363"/>
                <w:sz w:val="18"/>
                <w:szCs w:val="18"/>
                <w:lang w:val="en-CH" w:eastAsia="en-CH"/>
              </w:rPr>
              <w:t>3</w:t>
            </w:r>
            <w:r w:rsidRPr="00715F09">
              <w:rPr>
                <w:rFonts w:ascii="Consolas" w:eastAsia="Times New Roman" w:hAnsi="Consolas" w:cs="Courier New"/>
                <w:b/>
                <w:bCs/>
                <w:color w:val="FFFFFF"/>
                <w:sz w:val="18"/>
                <w:szCs w:val="18"/>
                <w:lang w:val="en-CH" w:eastAsia="en-CH"/>
              </w:rPr>
              <w:t>,</w:t>
            </w:r>
          </w:p>
          <w:p w14:paraId="4E2DEFDD"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"shop": </w:t>
            </w:r>
            <w:r w:rsidRPr="00715F09">
              <w:rPr>
                <w:rFonts w:ascii="Consolas" w:eastAsia="Times New Roman" w:hAnsi="Consolas" w:cs="Courier New"/>
                <w:b/>
                <w:bCs/>
                <w:color w:val="A2FCA2"/>
                <w:sz w:val="18"/>
                <w:szCs w:val="18"/>
                <w:lang w:val="en-CH" w:eastAsia="en-CH"/>
              </w:rPr>
              <w:t>"hilpert"</w:t>
            </w:r>
            <w:r w:rsidRPr="00715F09">
              <w:rPr>
                <w:rFonts w:ascii="Consolas" w:eastAsia="Times New Roman" w:hAnsi="Consolas" w:cs="Courier New"/>
                <w:b/>
                <w:bCs/>
                <w:color w:val="FFFFFF"/>
                <w:sz w:val="18"/>
                <w:szCs w:val="18"/>
                <w:lang w:val="en-CH" w:eastAsia="en-CH"/>
              </w:rPr>
              <w:t>,</w:t>
            </w:r>
          </w:p>
          <w:p w14:paraId="5357CCFF"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"name": </w:t>
            </w:r>
            <w:r w:rsidRPr="00715F09">
              <w:rPr>
                <w:rFonts w:ascii="Consolas" w:eastAsia="Times New Roman" w:hAnsi="Consolas" w:cs="Courier New"/>
                <w:b/>
                <w:bCs/>
                <w:color w:val="A2FCA2"/>
                <w:sz w:val="18"/>
                <w:szCs w:val="18"/>
                <w:lang w:val="en-CH" w:eastAsia="en-CH"/>
              </w:rPr>
              <w:t>"similique"</w:t>
            </w:r>
            <w:r w:rsidRPr="00715F09">
              <w:rPr>
                <w:rFonts w:ascii="Consolas" w:eastAsia="Times New Roman" w:hAnsi="Consolas" w:cs="Courier New"/>
                <w:b/>
                <w:bCs/>
                <w:color w:val="FFFFFF"/>
                <w:sz w:val="18"/>
                <w:szCs w:val="18"/>
                <w:lang w:val="en-CH" w:eastAsia="en-CH"/>
              </w:rPr>
              <w:t>,</w:t>
            </w:r>
          </w:p>
          <w:p w14:paraId="6A603910"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"image": </w:t>
            </w:r>
            <w:r w:rsidRPr="00715F09">
              <w:rPr>
                <w:rFonts w:ascii="Consolas" w:eastAsia="Times New Roman" w:hAnsi="Consolas" w:cs="Courier New"/>
                <w:b/>
                <w:bCs/>
                <w:color w:val="A2FCA2"/>
                <w:sz w:val="18"/>
                <w:szCs w:val="18"/>
                <w:lang w:val="en-CH" w:eastAsia="en-CH"/>
              </w:rPr>
              <w:t>"7d35cad275d67bbed39c1e69aca53ac7.png"</w:t>
            </w:r>
          </w:p>
          <w:p w14:paraId="087A0045"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w:t>
            </w:r>
          </w:p>
          <w:p w14:paraId="4B69084B"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"recieved_at": </w:t>
            </w:r>
            <w:r w:rsidRPr="00715F09">
              <w:rPr>
                <w:rFonts w:ascii="Consolas" w:eastAsia="Times New Roman" w:hAnsi="Consolas" w:cs="Courier New"/>
                <w:b/>
                <w:bCs/>
                <w:color w:val="A2FCA2"/>
                <w:sz w:val="18"/>
                <w:szCs w:val="18"/>
                <w:lang w:val="en-CH" w:eastAsia="en-CH"/>
              </w:rPr>
              <w:t>"2019-08-31"</w:t>
            </w:r>
            <w:r w:rsidRPr="00715F09">
              <w:rPr>
                <w:rFonts w:ascii="Consolas" w:eastAsia="Times New Roman" w:hAnsi="Consolas" w:cs="Courier New"/>
                <w:b/>
                <w:bCs/>
                <w:color w:val="FFFFFF"/>
                <w:sz w:val="18"/>
                <w:szCs w:val="18"/>
                <w:lang w:val="en-CH" w:eastAsia="en-CH"/>
              </w:rPr>
              <w:t>,</w:t>
            </w:r>
          </w:p>
          <w:p w14:paraId="17700C0D"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"volume": </w:t>
            </w:r>
            <w:r w:rsidRPr="00715F09">
              <w:rPr>
                <w:rFonts w:ascii="Consolas" w:eastAsia="Times New Roman" w:hAnsi="Consolas" w:cs="Courier New"/>
                <w:b/>
                <w:bCs/>
                <w:color w:val="D36363"/>
                <w:sz w:val="18"/>
                <w:szCs w:val="18"/>
                <w:lang w:val="en-CH" w:eastAsia="en-CH"/>
              </w:rPr>
              <w:t>5</w:t>
            </w:r>
            <w:r w:rsidRPr="00715F09">
              <w:rPr>
                <w:rFonts w:ascii="Consolas" w:eastAsia="Times New Roman" w:hAnsi="Consolas" w:cs="Courier New"/>
                <w:b/>
                <w:bCs/>
                <w:color w:val="FFFFFF"/>
                <w:sz w:val="18"/>
                <w:szCs w:val="18"/>
                <w:lang w:val="en-CH" w:eastAsia="en-CH"/>
              </w:rPr>
              <w:t>,</w:t>
            </w:r>
          </w:p>
          <w:p w14:paraId="408B0A4A"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"price": </w:t>
            </w:r>
            <w:r w:rsidRPr="00715F09">
              <w:rPr>
                <w:rFonts w:ascii="Consolas" w:eastAsia="Times New Roman" w:hAnsi="Consolas" w:cs="Courier New"/>
                <w:b/>
                <w:bCs/>
                <w:color w:val="D36363"/>
                <w:sz w:val="18"/>
                <w:szCs w:val="18"/>
                <w:lang w:val="en-CH" w:eastAsia="en-CH"/>
              </w:rPr>
              <w:t>3837</w:t>
            </w:r>
            <w:r w:rsidRPr="00715F09">
              <w:rPr>
                <w:rFonts w:ascii="Consolas" w:eastAsia="Times New Roman" w:hAnsi="Consolas" w:cs="Courier New"/>
                <w:b/>
                <w:bCs/>
                <w:color w:val="FFFFFF"/>
                <w:sz w:val="18"/>
                <w:szCs w:val="18"/>
                <w:lang w:val="en-CH" w:eastAsia="en-CH"/>
              </w:rPr>
              <w:t>,</w:t>
            </w:r>
          </w:p>
          <w:p w14:paraId="3116A23C"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"price_total": </w:t>
            </w:r>
            <w:r w:rsidRPr="00715F09">
              <w:rPr>
                <w:rFonts w:ascii="Consolas" w:eastAsia="Times New Roman" w:hAnsi="Consolas" w:cs="Courier New"/>
                <w:b/>
                <w:bCs/>
                <w:color w:val="D36363"/>
                <w:sz w:val="18"/>
                <w:szCs w:val="18"/>
                <w:lang w:val="en-CH" w:eastAsia="en-CH"/>
              </w:rPr>
              <w:t>19185</w:t>
            </w:r>
          </w:p>
          <w:p w14:paraId="4C5A9A1C"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w:t>
            </w:r>
          </w:p>
          <w:p w14:paraId="4AD6F47F"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w:t>
            </w:r>
          </w:p>
          <w:p w14:paraId="336E7B30"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"product": {</w:t>
            </w:r>
          </w:p>
          <w:p w14:paraId="3078AC1E"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"id": </w:t>
            </w:r>
            <w:r w:rsidRPr="00715F09">
              <w:rPr>
                <w:rFonts w:ascii="Consolas" w:eastAsia="Times New Roman" w:hAnsi="Consolas" w:cs="Courier New"/>
                <w:b/>
                <w:bCs/>
                <w:color w:val="D36363"/>
                <w:sz w:val="18"/>
                <w:szCs w:val="18"/>
                <w:lang w:val="en-CH" w:eastAsia="en-CH"/>
              </w:rPr>
              <w:t>2</w:t>
            </w:r>
            <w:r w:rsidRPr="00715F09">
              <w:rPr>
                <w:rFonts w:ascii="Consolas" w:eastAsia="Times New Roman" w:hAnsi="Consolas" w:cs="Courier New"/>
                <w:b/>
                <w:bCs/>
                <w:color w:val="FFFFFF"/>
                <w:sz w:val="18"/>
                <w:szCs w:val="18"/>
                <w:lang w:val="en-CH" w:eastAsia="en-CH"/>
              </w:rPr>
              <w:t>,</w:t>
            </w:r>
          </w:p>
          <w:p w14:paraId="206FBFE9"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"shop": </w:t>
            </w:r>
            <w:r w:rsidRPr="00715F09">
              <w:rPr>
                <w:rFonts w:ascii="Consolas" w:eastAsia="Times New Roman" w:hAnsi="Consolas" w:cs="Courier New"/>
                <w:b/>
                <w:bCs/>
                <w:color w:val="A2FCA2"/>
                <w:sz w:val="18"/>
                <w:szCs w:val="18"/>
                <w:lang w:val="en-CH" w:eastAsia="en-CH"/>
              </w:rPr>
              <w:t>"lehner"</w:t>
            </w:r>
            <w:r w:rsidRPr="00715F09">
              <w:rPr>
                <w:rFonts w:ascii="Consolas" w:eastAsia="Times New Roman" w:hAnsi="Consolas" w:cs="Courier New"/>
                <w:b/>
                <w:bCs/>
                <w:color w:val="FFFFFF"/>
                <w:sz w:val="18"/>
                <w:szCs w:val="18"/>
                <w:lang w:val="en-CH" w:eastAsia="en-CH"/>
              </w:rPr>
              <w:t>,</w:t>
            </w:r>
          </w:p>
          <w:p w14:paraId="7A220C48"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"name": </w:t>
            </w:r>
            <w:r w:rsidRPr="00715F09">
              <w:rPr>
                <w:rFonts w:ascii="Consolas" w:eastAsia="Times New Roman" w:hAnsi="Consolas" w:cs="Courier New"/>
                <w:b/>
                <w:bCs/>
                <w:color w:val="A2FCA2"/>
                <w:sz w:val="18"/>
                <w:szCs w:val="18"/>
                <w:lang w:val="en-CH" w:eastAsia="en-CH"/>
              </w:rPr>
              <w:t>"ab"</w:t>
            </w:r>
            <w:r w:rsidRPr="00715F09">
              <w:rPr>
                <w:rFonts w:ascii="Consolas" w:eastAsia="Times New Roman" w:hAnsi="Consolas" w:cs="Courier New"/>
                <w:b/>
                <w:bCs/>
                <w:color w:val="FFFFFF"/>
                <w:sz w:val="18"/>
                <w:szCs w:val="18"/>
                <w:lang w:val="en-CH" w:eastAsia="en-CH"/>
              </w:rPr>
              <w:t>,</w:t>
            </w:r>
          </w:p>
          <w:p w14:paraId="073E20AB"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"image": </w:t>
            </w:r>
            <w:r w:rsidRPr="00715F09">
              <w:rPr>
                <w:rFonts w:ascii="Consolas" w:eastAsia="Times New Roman" w:hAnsi="Consolas" w:cs="Courier New"/>
                <w:b/>
                <w:bCs/>
                <w:color w:val="A2FCA2"/>
                <w:sz w:val="18"/>
                <w:szCs w:val="18"/>
                <w:lang w:val="en-CH" w:eastAsia="en-CH"/>
              </w:rPr>
              <w:t>"0739acac12228cc46c3777dbfc1223f8.png"</w:t>
            </w:r>
          </w:p>
          <w:p w14:paraId="7577F2FF"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w:t>
            </w:r>
          </w:p>
          <w:p w14:paraId="15B2074B"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"recieved_at": </w:t>
            </w:r>
            <w:r w:rsidRPr="00715F09">
              <w:rPr>
                <w:rFonts w:ascii="Consolas" w:eastAsia="Times New Roman" w:hAnsi="Consolas" w:cs="Courier New"/>
                <w:b/>
                <w:bCs/>
                <w:color w:val="FCC28C"/>
                <w:sz w:val="18"/>
                <w:szCs w:val="18"/>
                <w:lang w:val="en-CH" w:eastAsia="en-CH"/>
              </w:rPr>
              <w:t>null</w:t>
            </w:r>
            <w:r w:rsidRPr="00715F09">
              <w:rPr>
                <w:rFonts w:ascii="Consolas" w:eastAsia="Times New Roman" w:hAnsi="Consolas" w:cs="Courier New"/>
                <w:b/>
                <w:bCs/>
                <w:color w:val="FFFFFF"/>
                <w:sz w:val="18"/>
                <w:szCs w:val="18"/>
                <w:lang w:val="en-CH" w:eastAsia="en-CH"/>
              </w:rPr>
              <w:t>,</w:t>
            </w:r>
          </w:p>
          <w:p w14:paraId="69CE7606"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"volume": </w:t>
            </w:r>
            <w:r w:rsidRPr="00715F09">
              <w:rPr>
                <w:rFonts w:ascii="Consolas" w:eastAsia="Times New Roman" w:hAnsi="Consolas" w:cs="Courier New"/>
                <w:b/>
                <w:bCs/>
                <w:color w:val="D36363"/>
                <w:sz w:val="18"/>
                <w:szCs w:val="18"/>
                <w:lang w:val="en-CH" w:eastAsia="en-CH"/>
              </w:rPr>
              <w:t>5</w:t>
            </w:r>
            <w:r w:rsidRPr="00715F09">
              <w:rPr>
                <w:rFonts w:ascii="Consolas" w:eastAsia="Times New Roman" w:hAnsi="Consolas" w:cs="Courier New"/>
                <w:b/>
                <w:bCs/>
                <w:color w:val="FFFFFF"/>
                <w:sz w:val="18"/>
                <w:szCs w:val="18"/>
                <w:lang w:val="en-CH" w:eastAsia="en-CH"/>
              </w:rPr>
              <w:t>,</w:t>
            </w:r>
          </w:p>
          <w:p w14:paraId="3092C3B5"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"price": </w:t>
            </w:r>
            <w:r w:rsidRPr="00715F09">
              <w:rPr>
                <w:rFonts w:ascii="Consolas" w:eastAsia="Times New Roman" w:hAnsi="Consolas" w:cs="Courier New"/>
                <w:b/>
                <w:bCs/>
                <w:color w:val="D36363"/>
                <w:sz w:val="18"/>
                <w:szCs w:val="18"/>
                <w:lang w:val="en-CH" w:eastAsia="en-CH"/>
              </w:rPr>
              <w:t>3193</w:t>
            </w:r>
            <w:r w:rsidRPr="00715F09">
              <w:rPr>
                <w:rFonts w:ascii="Consolas" w:eastAsia="Times New Roman" w:hAnsi="Consolas" w:cs="Courier New"/>
                <w:b/>
                <w:bCs/>
                <w:color w:val="FFFFFF"/>
                <w:sz w:val="18"/>
                <w:szCs w:val="18"/>
                <w:lang w:val="en-CH" w:eastAsia="en-CH"/>
              </w:rPr>
              <w:t>,</w:t>
            </w:r>
          </w:p>
          <w:p w14:paraId="096AD671"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"price_total": </w:t>
            </w:r>
            <w:r w:rsidRPr="00715F09">
              <w:rPr>
                <w:rFonts w:ascii="Consolas" w:eastAsia="Times New Roman" w:hAnsi="Consolas" w:cs="Courier New"/>
                <w:b/>
                <w:bCs/>
                <w:color w:val="D36363"/>
                <w:sz w:val="18"/>
                <w:szCs w:val="18"/>
                <w:lang w:val="en-CH" w:eastAsia="en-CH"/>
              </w:rPr>
              <w:t>15965</w:t>
            </w:r>
          </w:p>
          <w:p w14:paraId="62B15ECD"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w:t>
            </w:r>
          </w:p>
          <w:p w14:paraId="498ECFB0"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w:t>
            </w:r>
          </w:p>
          <w:p w14:paraId="06C27E63"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"order_price": </w:t>
            </w:r>
            <w:r w:rsidRPr="00715F09">
              <w:rPr>
                <w:rFonts w:ascii="Consolas" w:eastAsia="Times New Roman" w:hAnsi="Consolas" w:cs="Courier New"/>
                <w:b/>
                <w:bCs/>
                <w:color w:val="D36363"/>
                <w:sz w:val="18"/>
                <w:szCs w:val="18"/>
                <w:lang w:val="en-CH" w:eastAsia="en-CH"/>
              </w:rPr>
              <w:t>54881</w:t>
            </w:r>
            <w:r w:rsidRPr="00715F09">
              <w:rPr>
                <w:rFonts w:ascii="Consolas" w:eastAsia="Times New Roman" w:hAnsi="Consolas" w:cs="Courier New"/>
                <w:b/>
                <w:bCs/>
                <w:color w:val="FFFFFF"/>
                <w:sz w:val="18"/>
                <w:szCs w:val="18"/>
                <w:lang w:val="en-CH" w:eastAsia="en-CH"/>
              </w:rPr>
              <w:t>,</w:t>
            </w:r>
          </w:p>
          <w:p w14:paraId="6E776192"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"note": </w:t>
            </w:r>
            <w:r w:rsidRPr="00715F09">
              <w:rPr>
                <w:rFonts w:ascii="Consolas" w:eastAsia="Times New Roman" w:hAnsi="Consolas" w:cs="Courier New"/>
                <w:b/>
                <w:bCs/>
                <w:color w:val="A2FCA2"/>
                <w:sz w:val="18"/>
                <w:szCs w:val="18"/>
                <w:lang w:val="en-CH" w:eastAsia="en-CH"/>
              </w:rPr>
              <w:t>"Quaerat fugit et iusto provident maiores reprehenderit aut harum."</w:t>
            </w:r>
          </w:p>
          <w:p w14:paraId="74E7146C"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w:t>
            </w:r>
          </w:p>
          <w:p w14:paraId="60077323"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w:t>
            </w:r>
          </w:p>
          <w:p w14:paraId="18D8E1F4"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"ordered_at": </w:t>
            </w:r>
            <w:r w:rsidRPr="00715F09">
              <w:rPr>
                <w:rFonts w:ascii="Consolas" w:eastAsia="Times New Roman" w:hAnsi="Consolas" w:cs="Courier New"/>
                <w:b/>
                <w:bCs/>
                <w:color w:val="A2FCA2"/>
                <w:sz w:val="18"/>
                <w:szCs w:val="18"/>
                <w:lang w:val="en-CH" w:eastAsia="en-CH"/>
              </w:rPr>
              <w:t>"2022-04-03"</w:t>
            </w:r>
            <w:r w:rsidRPr="00715F09">
              <w:rPr>
                <w:rFonts w:ascii="Consolas" w:eastAsia="Times New Roman" w:hAnsi="Consolas" w:cs="Courier New"/>
                <w:b/>
                <w:bCs/>
                <w:color w:val="FFFFFF"/>
                <w:sz w:val="18"/>
                <w:szCs w:val="18"/>
                <w:lang w:val="en-CH" w:eastAsia="en-CH"/>
              </w:rPr>
              <w:t>,</w:t>
            </w:r>
          </w:p>
          <w:p w14:paraId="5361181E"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"user": </w:t>
            </w:r>
            <w:r w:rsidRPr="00715F09">
              <w:rPr>
                <w:rFonts w:ascii="Consolas" w:eastAsia="Times New Roman" w:hAnsi="Consolas" w:cs="Courier New"/>
                <w:b/>
                <w:bCs/>
                <w:color w:val="A2FCA2"/>
                <w:sz w:val="18"/>
                <w:szCs w:val="18"/>
                <w:lang w:val="en-CH" w:eastAsia="en-CH"/>
              </w:rPr>
              <w:t>"Test User"</w:t>
            </w:r>
            <w:r w:rsidRPr="00715F09">
              <w:rPr>
                <w:rFonts w:ascii="Consolas" w:eastAsia="Times New Roman" w:hAnsi="Consolas" w:cs="Courier New"/>
                <w:b/>
                <w:bCs/>
                <w:color w:val="FFFFFF"/>
                <w:sz w:val="18"/>
                <w:szCs w:val="18"/>
                <w:lang w:val="en-CH" w:eastAsia="en-CH"/>
              </w:rPr>
              <w:t>,</w:t>
            </w:r>
          </w:p>
          <w:p w14:paraId="4EE725DE"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"completed": </w:t>
            </w:r>
            <w:r w:rsidRPr="00715F09">
              <w:rPr>
                <w:rFonts w:ascii="Consolas" w:eastAsia="Times New Roman" w:hAnsi="Consolas" w:cs="Courier New"/>
                <w:b/>
                <w:bCs/>
                <w:color w:val="FCC28C"/>
                <w:sz w:val="18"/>
                <w:szCs w:val="18"/>
                <w:lang w:val="en-CH" w:eastAsia="en-CH"/>
              </w:rPr>
              <w:t>false</w:t>
            </w:r>
            <w:r w:rsidRPr="00715F09">
              <w:rPr>
                <w:rFonts w:ascii="Consolas" w:eastAsia="Times New Roman" w:hAnsi="Consolas" w:cs="Courier New"/>
                <w:b/>
                <w:bCs/>
                <w:color w:val="FFFFFF"/>
                <w:sz w:val="18"/>
                <w:szCs w:val="18"/>
                <w:lang w:val="en-CH" w:eastAsia="en-CH"/>
              </w:rPr>
              <w:t>,</w:t>
            </w:r>
          </w:p>
          <w:p w14:paraId="14A48FDD"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"ordered_products": [</w:t>
            </w:r>
          </w:p>
          <w:p w14:paraId="082FDF70"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w:t>
            </w:r>
          </w:p>
          <w:p w14:paraId="2F9B9079"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"product": {</w:t>
            </w:r>
          </w:p>
          <w:p w14:paraId="7E02420D"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"id": </w:t>
            </w:r>
            <w:r w:rsidRPr="00715F09">
              <w:rPr>
                <w:rFonts w:ascii="Consolas" w:eastAsia="Times New Roman" w:hAnsi="Consolas" w:cs="Courier New"/>
                <w:b/>
                <w:bCs/>
                <w:color w:val="D36363"/>
                <w:sz w:val="18"/>
                <w:szCs w:val="18"/>
                <w:lang w:val="en-CH" w:eastAsia="en-CH"/>
              </w:rPr>
              <w:t>4</w:t>
            </w:r>
            <w:r w:rsidRPr="00715F09">
              <w:rPr>
                <w:rFonts w:ascii="Consolas" w:eastAsia="Times New Roman" w:hAnsi="Consolas" w:cs="Courier New"/>
                <w:b/>
                <w:bCs/>
                <w:color w:val="FFFFFF"/>
                <w:sz w:val="18"/>
                <w:szCs w:val="18"/>
                <w:lang w:val="en-CH" w:eastAsia="en-CH"/>
              </w:rPr>
              <w:t>,</w:t>
            </w:r>
          </w:p>
          <w:p w14:paraId="37ACF398"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"shop": </w:t>
            </w:r>
            <w:r w:rsidRPr="00715F09">
              <w:rPr>
                <w:rFonts w:ascii="Consolas" w:eastAsia="Times New Roman" w:hAnsi="Consolas" w:cs="Courier New"/>
                <w:b/>
                <w:bCs/>
                <w:color w:val="A2FCA2"/>
                <w:sz w:val="18"/>
                <w:szCs w:val="18"/>
                <w:lang w:val="en-CH" w:eastAsia="en-CH"/>
              </w:rPr>
              <w:t>"hamill"</w:t>
            </w:r>
            <w:r w:rsidRPr="00715F09">
              <w:rPr>
                <w:rFonts w:ascii="Consolas" w:eastAsia="Times New Roman" w:hAnsi="Consolas" w:cs="Courier New"/>
                <w:b/>
                <w:bCs/>
                <w:color w:val="FFFFFF"/>
                <w:sz w:val="18"/>
                <w:szCs w:val="18"/>
                <w:lang w:val="en-CH" w:eastAsia="en-CH"/>
              </w:rPr>
              <w:t>,</w:t>
            </w:r>
          </w:p>
          <w:p w14:paraId="0109E643"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"name": </w:t>
            </w:r>
            <w:r w:rsidRPr="00715F09">
              <w:rPr>
                <w:rFonts w:ascii="Consolas" w:eastAsia="Times New Roman" w:hAnsi="Consolas" w:cs="Courier New"/>
                <w:b/>
                <w:bCs/>
                <w:color w:val="A2FCA2"/>
                <w:sz w:val="18"/>
                <w:szCs w:val="18"/>
                <w:lang w:val="en-CH" w:eastAsia="en-CH"/>
              </w:rPr>
              <w:t>"et"</w:t>
            </w:r>
            <w:r w:rsidRPr="00715F09">
              <w:rPr>
                <w:rFonts w:ascii="Consolas" w:eastAsia="Times New Roman" w:hAnsi="Consolas" w:cs="Courier New"/>
                <w:b/>
                <w:bCs/>
                <w:color w:val="FFFFFF"/>
                <w:sz w:val="18"/>
                <w:szCs w:val="18"/>
                <w:lang w:val="en-CH" w:eastAsia="en-CH"/>
              </w:rPr>
              <w:t>,</w:t>
            </w:r>
          </w:p>
          <w:p w14:paraId="73D35C39"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"image": </w:t>
            </w:r>
            <w:r w:rsidRPr="00715F09">
              <w:rPr>
                <w:rFonts w:ascii="Consolas" w:eastAsia="Times New Roman" w:hAnsi="Consolas" w:cs="Courier New"/>
                <w:b/>
                <w:bCs/>
                <w:color w:val="FCC28C"/>
                <w:sz w:val="18"/>
                <w:szCs w:val="18"/>
                <w:lang w:val="en-CH" w:eastAsia="en-CH"/>
              </w:rPr>
              <w:t>null</w:t>
            </w:r>
          </w:p>
          <w:p w14:paraId="0E85E648"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w:t>
            </w:r>
          </w:p>
          <w:p w14:paraId="41E002A4"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"recieved_at": </w:t>
            </w:r>
            <w:r w:rsidRPr="00715F09">
              <w:rPr>
                <w:rFonts w:ascii="Consolas" w:eastAsia="Times New Roman" w:hAnsi="Consolas" w:cs="Courier New"/>
                <w:b/>
                <w:bCs/>
                <w:color w:val="A2FCA2"/>
                <w:sz w:val="18"/>
                <w:szCs w:val="18"/>
                <w:lang w:val="en-CH" w:eastAsia="en-CH"/>
              </w:rPr>
              <w:t>"1973-08-23"</w:t>
            </w:r>
            <w:r w:rsidRPr="00715F09">
              <w:rPr>
                <w:rFonts w:ascii="Consolas" w:eastAsia="Times New Roman" w:hAnsi="Consolas" w:cs="Courier New"/>
                <w:b/>
                <w:bCs/>
                <w:color w:val="FFFFFF"/>
                <w:sz w:val="18"/>
                <w:szCs w:val="18"/>
                <w:lang w:val="en-CH" w:eastAsia="en-CH"/>
              </w:rPr>
              <w:t>,</w:t>
            </w:r>
          </w:p>
          <w:p w14:paraId="49D2270B"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"volume": </w:t>
            </w:r>
            <w:r w:rsidRPr="00715F09">
              <w:rPr>
                <w:rFonts w:ascii="Consolas" w:eastAsia="Times New Roman" w:hAnsi="Consolas" w:cs="Courier New"/>
                <w:b/>
                <w:bCs/>
                <w:color w:val="D36363"/>
                <w:sz w:val="18"/>
                <w:szCs w:val="18"/>
                <w:lang w:val="en-CH" w:eastAsia="en-CH"/>
              </w:rPr>
              <w:t>4</w:t>
            </w:r>
            <w:r w:rsidRPr="00715F09">
              <w:rPr>
                <w:rFonts w:ascii="Consolas" w:eastAsia="Times New Roman" w:hAnsi="Consolas" w:cs="Courier New"/>
                <w:b/>
                <w:bCs/>
                <w:color w:val="FFFFFF"/>
                <w:sz w:val="18"/>
                <w:szCs w:val="18"/>
                <w:lang w:val="en-CH" w:eastAsia="en-CH"/>
              </w:rPr>
              <w:t>,</w:t>
            </w:r>
          </w:p>
          <w:p w14:paraId="1E30A631"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"price": </w:t>
            </w:r>
            <w:r w:rsidRPr="00715F09">
              <w:rPr>
                <w:rFonts w:ascii="Consolas" w:eastAsia="Times New Roman" w:hAnsi="Consolas" w:cs="Courier New"/>
                <w:b/>
                <w:bCs/>
                <w:color w:val="D36363"/>
                <w:sz w:val="18"/>
                <w:szCs w:val="18"/>
                <w:lang w:val="en-CH" w:eastAsia="en-CH"/>
              </w:rPr>
              <w:t>5671</w:t>
            </w:r>
            <w:r w:rsidRPr="00715F09">
              <w:rPr>
                <w:rFonts w:ascii="Consolas" w:eastAsia="Times New Roman" w:hAnsi="Consolas" w:cs="Courier New"/>
                <w:b/>
                <w:bCs/>
                <w:color w:val="FFFFFF"/>
                <w:sz w:val="18"/>
                <w:szCs w:val="18"/>
                <w:lang w:val="en-CH" w:eastAsia="en-CH"/>
              </w:rPr>
              <w:t>,</w:t>
            </w:r>
          </w:p>
          <w:p w14:paraId="4B646D6F"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"price_total": </w:t>
            </w:r>
            <w:r w:rsidRPr="00715F09">
              <w:rPr>
                <w:rFonts w:ascii="Consolas" w:eastAsia="Times New Roman" w:hAnsi="Consolas" w:cs="Courier New"/>
                <w:b/>
                <w:bCs/>
                <w:color w:val="D36363"/>
                <w:sz w:val="18"/>
                <w:szCs w:val="18"/>
                <w:lang w:val="en-CH" w:eastAsia="en-CH"/>
              </w:rPr>
              <w:t>22684</w:t>
            </w:r>
          </w:p>
          <w:p w14:paraId="66C707AD"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w:t>
            </w:r>
          </w:p>
          <w:p w14:paraId="7C7E5534"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w:t>
            </w:r>
          </w:p>
          <w:p w14:paraId="1597B889"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"product": {</w:t>
            </w:r>
          </w:p>
          <w:p w14:paraId="788F10FF"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"id": </w:t>
            </w:r>
            <w:r w:rsidRPr="00715F09">
              <w:rPr>
                <w:rFonts w:ascii="Consolas" w:eastAsia="Times New Roman" w:hAnsi="Consolas" w:cs="Courier New"/>
                <w:b/>
                <w:bCs/>
                <w:color w:val="D36363"/>
                <w:sz w:val="18"/>
                <w:szCs w:val="18"/>
                <w:lang w:val="en-CH" w:eastAsia="en-CH"/>
              </w:rPr>
              <w:t>3</w:t>
            </w:r>
            <w:r w:rsidRPr="00715F09">
              <w:rPr>
                <w:rFonts w:ascii="Consolas" w:eastAsia="Times New Roman" w:hAnsi="Consolas" w:cs="Courier New"/>
                <w:b/>
                <w:bCs/>
                <w:color w:val="FFFFFF"/>
                <w:sz w:val="18"/>
                <w:szCs w:val="18"/>
                <w:lang w:val="en-CH" w:eastAsia="en-CH"/>
              </w:rPr>
              <w:t>,</w:t>
            </w:r>
          </w:p>
          <w:p w14:paraId="238BED71"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"shop": </w:t>
            </w:r>
            <w:r w:rsidRPr="00715F09">
              <w:rPr>
                <w:rFonts w:ascii="Consolas" w:eastAsia="Times New Roman" w:hAnsi="Consolas" w:cs="Courier New"/>
                <w:b/>
                <w:bCs/>
                <w:color w:val="A2FCA2"/>
                <w:sz w:val="18"/>
                <w:szCs w:val="18"/>
                <w:lang w:val="en-CH" w:eastAsia="en-CH"/>
              </w:rPr>
              <w:t>"hilpert"</w:t>
            </w:r>
            <w:r w:rsidRPr="00715F09">
              <w:rPr>
                <w:rFonts w:ascii="Consolas" w:eastAsia="Times New Roman" w:hAnsi="Consolas" w:cs="Courier New"/>
                <w:b/>
                <w:bCs/>
                <w:color w:val="FFFFFF"/>
                <w:sz w:val="18"/>
                <w:szCs w:val="18"/>
                <w:lang w:val="en-CH" w:eastAsia="en-CH"/>
              </w:rPr>
              <w:t>,</w:t>
            </w:r>
          </w:p>
          <w:p w14:paraId="4A20C39E"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"name": </w:t>
            </w:r>
            <w:r w:rsidRPr="00715F09">
              <w:rPr>
                <w:rFonts w:ascii="Consolas" w:eastAsia="Times New Roman" w:hAnsi="Consolas" w:cs="Courier New"/>
                <w:b/>
                <w:bCs/>
                <w:color w:val="A2FCA2"/>
                <w:sz w:val="18"/>
                <w:szCs w:val="18"/>
                <w:lang w:val="en-CH" w:eastAsia="en-CH"/>
              </w:rPr>
              <w:t>"similique"</w:t>
            </w:r>
            <w:r w:rsidRPr="00715F09">
              <w:rPr>
                <w:rFonts w:ascii="Consolas" w:eastAsia="Times New Roman" w:hAnsi="Consolas" w:cs="Courier New"/>
                <w:b/>
                <w:bCs/>
                <w:color w:val="FFFFFF"/>
                <w:sz w:val="18"/>
                <w:szCs w:val="18"/>
                <w:lang w:val="en-CH" w:eastAsia="en-CH"/>
              </w:rPr>
              <w:t>,</w:t>
            </w:r>
          </w:p>
          <w:p w14:paraId="65FD6DBF"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"image": </w:t>
            </w:r>
            <w:r w:rsidRPr="00715F09">
              <w:rPr>
                <w:rFonts w:ascii="Consolas" w:eastAsia="Times New Roman" w:hAnsi="Consolas" w:cs="Courier New"/>
                <w:b/>
                <w:bCs/>
                <w:color w:val="A2FCA2"/>
                <w:sz w:val="18"/>
                <w:szCs w:val="18"/>
                <w:lang w:val="en-CH" w:eastAsia="en-CH"/>
              </w:rPr>
              <w:t>"7d35cad275d67bbed39c1e69aca53ac7.png"</w:t>
            </w:r>
          </w:p>
          <w:p w14:paraId="46682110"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w:t>
            </w:r>
          </w:p>
          <w:p w14:paraId="23C93323"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"recieved_at": </w:t>
            </w:r>
            <w:r w:rsidRPr="00715F09">
              <w:rPr>
                <w:rFonts w:ascii="Consolas" w:eastAsia="Times New Roman" w:hAnsi="Consolas" w:cs="Courier New"/>
                <w:b/>
                <w:bCs/>
                <w:color w:val="FCC28C"/>
                <w:sz w:val="18"/>
                <w:szCs w:val="18"/>
                <w:lang w:val="en-CH" w:eastAsia="en-CH"/>
              </w:rPr>
              <w:t>null</w:t>
            </w:r>
            <w:r w:rsidRPr="00715F09">
              <w:rPr>
                <w:rFonts w:ascii="Consolas" w:eastAsia="Times New Roman" w:hAnsi="Consolas" w:cs="Courier New"/>
                <w:b/>
                <w:bCs/>
                <w:color w:val="FFFFFF"/>
                <w:sz w:val="18"/>
                <w:szCs w:val="18"/>
                <w:lang w:val="en-CH" w:eastAsia="en-CH"/>
              </w:rPr>
              <w:t>,</w:t>
            </w:r>
          </w:p>
          <w:p w14:paraId="78BB94C3"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"volume": </w:t>
            </w:r>
            <w:r w:rsidRPr="00715F09">
              <w:rPr>
                <w:rFonts w:ascii="Consolas" w:eastAsia="Times New Roman" w:hAnsi="Consolas" w:cs="Courier New"/>
                <w:b/>
                <w:bCs/>
                <w:color w:val="D36363"/>
                <w:sz w:val="18"/>
                <w:szCs w:val="18"/>
                <w:lang w:val="en-CH" w:eastAsia="en-CH"/>
              </w:rPr>
              <w:t>1</w:t>
            </w:r>
            <w:r w:rsidRPr="00715F09">
              <w:rPr>
                <w:rFonts w:ascii="Consolas" w:eastAsia="Times New Roman" w:hAnsi="Consolas" w:cs="Courier New"/>
                <w:b/>
                <w:bCs/>
                <w:color w:val="FFFFFF"/>
                <w:sz w:val="18"/>
                <w:szCs w:val="18"/>
                <w:lang w:val="en-CH" w:eastAsia="en-CH"/>
              </w:rPr>
              <w:t>,</w:t>
            </w:r>
          </w:p>
          <w:p w14:paraId="4F46EEE1"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lastRenderedPageBreak/>
              <w:t xml:space="preserve">        "price": </w:t>
            </w:r>
            <w:r w:rsidRPr="00715F09">
              <w:rPr>
                <w:rFonts w:ascii="Consolas" w:eastAsia="Times New Roman" w:hAnsi="Consolas" w:cs="Courier New"/>
                <w:b/>
                <w:bCs/>
                <w:color w:val="D36363"/>
                <w:sz w:val="18"/>
                <w:szCs w:val="18"/>
                <w:lang w:val="en-CH" w:eastAsia="en-CH"/>
              </w:rPr>
              <w:t>1434</w:t>
            </w:r>
            <w:r w:rsidRPr="00715F09">
              <w:rPr>
                <w:rFonts w:ascii="Consolas" w:eastAsia="Times New Roman" w:hAnsi="Consolas" w:cs="Courier New"/>
                <w:b/>
                <w:bCs/>
                <w:color w:val="FFFFFF"/>
                <w:sz w:val="18"/>
                <w:szCs w:val="18"/>
                <w:lang w:val="en-CH" w:eastAsia="en-CH"/>
              </w:rPr>
              <w:t>,</w:t>
            </w:r>
          </w:p>
          <w:p w14:paraId="6F471942"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"price_total": </w:t>
            </w:r>
            <w:r w:rsidRPr="00715F09">
              <w:rPr>
                <w:rFonts w:ascii="Consolas" w:eastAsia="Times New Roman" w:hAnsi="Consolas" w:cs="Courier New"/>
                <w:b/>
                <w:bCs/>
                <w:color w:val="D36363"/>
                <w:sz w:val="18"/>
                <w:szCs w:val="18"/>
                <w:lang w:val="en-CH" w:eastAsia="en-CH"/>
              </w:rPr>
              <w:t>1434</w:t>
            </w:r>
          </w:p>
          <w:p w14:paraId="15A0EBEB"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w:t>
            </w:r>
          </w:p>
          <w:p w14:paraId="5987626C"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w:t>
            </w:r>
          </w:p>
          <w:p w14:paraId="39D7B116"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"order_price": </w:t>
            </w:r>
            <w:r w:rsidRPr="00715F09">
              <w:rPr>
                <w:rFonts w:ascii="Consolas" w:eastAsia="Times New Roman" w:hAnsi="Consolas" w:cs="Courier New"/>
                <w:b/>
                <w:bCs/>
                <w:color w:val="D36363"/>
                <w:sz w:val="18"/>
                <w:szCs w:val="18"/>
                <w:lang w:val="en-CH" w:eastAsia="en-CH"/>
              </w:rPr>
              <w:t>24118</w:t>
            </w:r>
            <w:r w:rsidRPr="00715F09">
              <w:rPr>
                <w:rFonts w:ascii="Consolas" w:eastAsia="Times New Roman" w:hAnsi="Consolas" w:cs="Courier New"/>
                <w:b/>
                <w:bCs/>
                <w:color w:val="FFFFFF"/>
                <w:sz w:val="18"/>
                <w:szCs w:val="18"/>
                <w:lang w:val="en-CH" w:eastAsia="en-CH"/>
              </w:rPr>
              <w:t>,</w:t>
            </w:r>
          </w:p>
          <w:p w14:paraId="22B16964"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"note": </w:t>
            </w:r>
            <w:r w:rsidRPr="00715F09">
              <w:rPr>
                <w:rFonts w:ascii="Consolas" w:eastAsia="Times New Roman" w:hAnsi="Consolas" w:cs="Courier New"/>
                <w:b/>
                <w:bCs/>
                <w:color w:val="A2FCA2"/>
                <w:sz w:val="18"/>
                <w:szCs w:val="18"/>
                <w:lang w:val="en-CH" w:eastAsia="en-CH"/>
              </w:rPr>
              <w:t>"Aut eos adipisci reprehenderit amet. Rerum assumenda sit dolores vel laborum est repudiandae."</w:t>
            </w:r>
          </w:p>
          <w:p w14:paraId="0B24F759"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w:t>
            </w:r>
          </w:p>
          <w:p w14:paraId="2431D8E4"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w:t>
            </w:r>
          </w:p>
          <w:p w14:paraId="680F01C2" w14:textId="77777777" w:rsidR="00C377B7" w:rsidRDefault="00C377B7" w:rsidP="00285417">
            <w:pPr>
              <w:rPr>
                <w:rFonts w:asciiTheme="majorHAnsi" w:eastAsiaTheme="majorEastAsia" w:hAnsiTheme="majorHAnsi" w:cstheme="majorBidi"/>
                <w:bCs/>
                <w:spacing w:val="-10"/>
                <w:kern w:val="28"/>
              </w:rPr>
            </w:pPr>
          </w:p>
        </w:tc>
      </w:tr>
      <w:tr w:rsidR="00C377B7" w14:paraId="6FD7DB8B" w14:textId="77777777" w:rsidTr="00285417">
        <w:tc>
          <w:tcPr>
            <w:tcW w:w="4474" w:type="dxa"/>
          </w:tcPr>
          <w:p w14:paraId="3B2ADFB7" w14:textId="77777777" w:rsidR="00C377B7" w:rsidRDefault="00C377B7"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Datum:</w:t>
            </w:r>
          </w:p>
        </w:tc>
        <w:tc>
          <w:tcPr>
            <w:tcW w:w="4474" w:type="dxa"/>
          </w:tcPr>
          <w:p w14:paraId="76D54C2A" w14:textId="15D56032" w:rsidR="00C377B7" w:rsidRDefault="00715F09"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24.03.2023</w:t>
            </w:r>
          </w:p>
        </w:tc>
      </w:tr>
      <w:tr w:rsidR="00C377B7" w14:paraId="74180088" w14:textId="77777777" w:rsidTr="00285417">
        <w:tc>
          <w:tcPr>
            <w:tcW w:w="4474" w:type="dxa"/>
          </w:tcPr>
          <w:p w14:paraId="470E601A" w14:textId="77777777" w:rsidR="00C377B7" w:rsidRDefault="00C377B7"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0D89A1FC" w14:textId="73A6D75F" w:rsidR="00C377B7" w:rsidRDefault="00715F09"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57D96641" w14:textId="30ABBD0A" w:rsidR="00C377B7" w:rsidRDefault="00C377B7" w:rsidP="00C377B7">
      <w:pPr>
        <w:pStyle w:val="Caption"/>
        <w:rPr>
          <w:rFonts w:asciiTheme="majorHAnsi" w:hAnsiTheme="majorHAnsi"/>
          <w:sz w:val="20"/>
          <w:szCs w:val="20"/>
        </w:rPr>
      </w:pPr>
      <w:r w:rsidRPr="006558CB">
        <w:rPr>
          <w:rFonts w:asciiTheme="majorHAnsi" w:hAnsiTheme="majorHAnsi"/>
          <w:sz w:val="20"/>
          <w:szCs w:val="20"/>
        </w:rPr>
        <w:t xml:space="preserve">Tabelle </w:t>
      </w:r>
      <w:r w:rsidR="00001585">
        <w:rPr>
          <w:rFonts w:asciiTheme="majorHAnsi" w:hAnsiTheme="majorHAnsi"/>
          <w:noProof/>
          <w:sz w:val="20"/>
          <w:szCs w:val="20"/>
        </w:rPr>
        <w:t>58</w:t>
      </w:r>
      <w:r w:rsidRPr="006558CB">
        <w:rPr>
          <w:rFonts w:asciiTheme="majorHAnsi" w:hAnsiTheme="majorHAnsi"/>
          <w:sz w:val="20"/>
          <w:szCs w:val="20"/>
        </w:rPr>
        <w:t xml:space="preserve"> - Testprotokoll für </w:t>
      </w:r>
      <w:r>
        <w:rPr>
          <w:rFonts w:asciiTheme="majorHAnsi" w:hAnsiTheme="majorHAnsi"/>
          <w:sz w:val="20"/>
          <w:szCs w:val="20"/>
        </w:rPr>
        <w:t>Anzeige aller Bestellungen</w:t>
      </w:r>
      <w:r w:rsidR="00001585">
        <w:rPr>
          <w:rFonts w:asciiTheme="majorHAnsi" w:hAnsiTheme="majorHAnsi"/>
          <w:sz w:val="20"/>
          <w:szCs w:val="20"/>
        </w:rPr>
        <w:t xml:space="preserve"> sortiert nach Datum</w:t>
      </w:r>
    </w:p>
    <w:p w14:paraId="630F26E6" w14:textId="77777777" w:rsidR="00001585" w:rsidRPr="00C95F86" w:rsidRDefault="00001585" w:rsidP="00001585"/>
    <w:tbl>
      <w:tblPr>
        <w:tblStyle w:val="TableGrid"/>
        <w:tblW w:w="0" w:type="auto"/>
        <w:tblLook w:val="04A0" w:firstRow="1" w:lastRow="0" w:firstColumn="1" w:lastColumn="0" w:noHBand="0" w:noVBand="1"/>
      </w:tblPr>
      <w:tblGrid>
        <w:gridCol w:w="4474"/>
        <w:gridCol w:w="4474"/>
      </w:tblGrid>
      <w:tr w:rsidR="00001585" w14:paraId="3404C8CE" w14:textId="77777777" w:rsidTr="00285417">
        <w:tc>
          <w:tcPr>
            <w:tcW w:w="4474" w:type="dxa"/>
          </w:tcPr>
          <w:p w14:paraId="5754272F"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527029EA" w14:textId="3FF41F76"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Bestellung sortiert nach Datum falsche Eingabe</w:t>
            </w:r>
          </w:p>
        </w:tc>
      </w:tr>
      <w:tr w:rsidR="00001585" w14:paraId="627C5FC7" w14:textId="77777777" w:rsidTr="00285417">
        <w:tc>
          <w:tcPr>
            <w:tcW w:w="4474" w:type="dxa"/>
          </w:tcPr>
          <w:p w14:paraId="369855A9"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0D1B1189" w14:textId="11888A2D"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001585" w14:paraId="5F4A15EB" w14:textId="77777777" w:rsidTr="00285417">
        <w:tc>
          <w:tcPr>
            <w:tcW w:w="8948" w:type="dxa"/>
            <w:gridSpan w:val="2"/>
          </w:tcPr>
          <w:p w14:paraId="5873392C"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57652BB1" w14:textId="77777777" w:rsidR="00001585" w:rsidRDefault="00001585" w:rsidP="00285417">
            <w:pPr>
              <w:rPr>
                <w:rFonts w:asciiTheme="majorHAnsi" w:eastAsiaTheme="majorEastAsia" w:hAnsiTheme="majorHAnsi" w:cstheme="majorBidi"/>
                <w:bCs/>
                <w:spacing w:val="-10"/>
                <w:kern w:val="28"/>
              </w:rPr>
            </w:pPr>
          </w:p>
        </w:tc>
      </w:tr>
      <w:tr w:rsidR="00001585" w14:paraId="673E94F1" w14:textId="77777777" w:rsidTr="00285417">
        <w:tc>
          <w:tcPr>
            <w:tcW w:w="8948" w:type="dxa"/>
            <w:gridSpan w:val="2"/>
          </w:tcPr>
          <w:p w14:paraId="3837B270"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4BC532E7" w14:textId="77777777" w:rsidR="00001585" w:rsidRDefault="00001585" w:rsidP="00285417">
            <w:pPr>
              <w:rPr>
                <w:rFonts w:asciiTheme="majorHAnsi" w:eastAsiaTheme="majorEastAsia" w:hAnsiTheme="majorHAnsi" w:cstheme="majorBidi"/>
                <w:bCs/>
                <w:spacing w:val="-10"/>
                <w:kern w:val="28"/>
              </w:rPr>
            </w:pPr>
          </w:p>
        </w:tc>
      </w:tr>
      <w:tr w:rsidR="00001585" w14:paraId="7FB261B6" w14:textId="77777777" w:rsidTr="00285417">
        <w:tc>
          <w:tcPr>
            <w:tcW w:w="4474" w:type="dxa"/>
          </w:tcPr>
          <w:p w14:paraId="66E4D743"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74230CE3" w14:textId="77777777" w:rsidR="00001585" w:rsidRDefault="00001585" w:rsidP="00285417">
            <w:pPr>
              <w:rPr>
                <w:rFonts w:asciiTheme="majorHAnsi" w:eastAsiaTheme="majorEastAsia" w:hAnsiTheme="majorHAnsi" w:cstheme="majorBidi"/>
                <w:bCs/>
                <w:spacing w:val="-10"/>
                <w:kern w:val="28"/>
              </w:rPr>
            </w:pPr>
          </w:p>
        </w:tc>
      </w:tr>
      <w:tr w:rsidR="00001585" w14:paraId="7D95639D" w14:textId="77777777" w:rsidTr="00285417">
        <w:tc>
          <w:tcPr>
            <w:tcW w:w="4474" w:type="dxa"/>
          </w:tcPr>
          <w:p w14:paraId="795B900E"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48B25C8D" w14:textId="77777777" w:rsidR="00001585" w:rsidRDefault="00001585" w:rsidP="00285417">
            <w:pPr>
              <w:rPr>
                <w:rFonts w:asciiTheme="majorHAnsi" w:eastAsiaTheme="majorEastAsia" w:hAnsiTheme="majorHAnsi" w:cstheme="majorBidi"/>
                <w:bCs/>
                <w:spacing w:val="-10"/>
                <w:kern w:val="28"/>
              </w:rPr>
            </w:pPr>
          </w:p>
        </w:tc>
      </w:tr>
    </w:tbl>
    <w:p w14:paraId="671B686E" w14:textId="17E27DA8" w:rsidR="00001585" w:rsidRDefault="00001585" w:rsidP="00001585">
      <w:pPr>
        <w:pStyle w:val="Caption"/>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59</w:t>
      </w:r>
      <w:r w:rsidRPr="006558CB">
        <w:rPr>
          <w:rFonts w:asciiTheme="majorHAnsi" w:hAnsiTheme="majorHAnsi"/>
          <w:sz w:val="20"/>
          <w:szCs w:val="20"/>
        </w:rPr>
        <w:t xml:space="preserve"> - Testprotokoll für </w:t>
      </w:r>
      <w:r>
        <w:rPr>
          <w:rFonts w:asciiTheme="majorHAnsi" w:hAnsiTheme="majorHAnsi"/>
          <w:sz w:val="20"/>
          <w:szCs w:val="20"/>
        </w:rPr>
        <w:t>Anzeige aller Bestellungen sortiert nach Datum Fehler</w:t>
      </w:r>
    </w:p>
    <w:p w14:paraId="66FB59EA" w14:textId="77777777" w:rsidR="00001585" w:rsidRPr="00C95F86" w:rsidRDefault="00001585" w:rsidP="00001585"/>
    <w:tbl>
      <w:tblPr>
        <w:tblStyle w:val="TableGrid"/>
        <w:tblW w:w="0" w:type="auto"/>
        <w:tblLook w:val="04A0" w:firstRow="1" w:lastRow="0" w:firstColumn="1" w:lastColumn="0" w:noHBand="0" w:noVBand="1"/>
      </w:tblPr>
      <w:tblGrid>
        <w:gridCol w:w="4474"/>
        <w:gridCol w:w="4474"/>
      </w:tblGrid>
      <w:tr w:rsidR="00001585" w14:paraId="2AF1D78C" w14:textId="77777777" w:rsidTr="00285417">
        <w:tc>
          <w:tcPr>
            <w:tcW w:w="4474" w:type="dxa"/>
          </w:tcPr>
          <w:p w14:paraId="53B55593"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6EA0D3FF" w14:textId="50286B79"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Bestellung sortiert nach Status</w:t>
            </w:r>
          </w:p>
        </w:tc>
      </w:tr>
      <w:tr w:rsidR="00001585" w14:paraId="67A7A1A8" w14:textId="77777777" w:rsidTr="00285417">
        <w:tc>
          <w:tcPr>
            <w:tcW w:w="4474" w:type="dxa"/>
          </w:tcPr>
          <w:p w14:paraId="1AE6DDB8"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25D496BD"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Eine Bestellung existiert in der Datenbank</w:t>
            </w:r>
          </w:p>
        </w:tc>
      </w:tr>
      <w:tr w:rsidR="00001585" w:rsidRPr="00715F09" w14:paraId="5BFA982C" w14:textId="77777777" w:rsidTr="00285417">
        <w:tc>
          <w:tcPr>
            <w:tcW w:w="8948" w:type="dxa"/>
            <w:gridSpan w:val="2"/>
          </w:tcPr>
          <w:p w14:paraId="24F1916F" w14:textId="1F24FE02" w:rsidR="00001585" w:rsidRPr="00715F09" w:rsidRDefault="00001585" w:rsidP="00285417">
            <w:pPr>
              <w:rPr>
                <w:rFonts w:asciiTheme="majorHAnsi" w:eastAsiaTheme="majorEastAsia" w:hAnsiTheme="majorHAnsi" w:cstheme="majorBidi"/>
                <w:bCs/>
                <w:spacing w:val="-10"/>
                <w:kern w:val="28"/>
                <w:lang w:val="en-US"/>
              </w:rPr>
            </w:pPr>
            <w:r w:rsidRPr="00715F09">
              <w:rPr>
                <w:rFonts w:asciiTheme="majorHAnsi" w:eastAsiaTheme="majorEastAsia" w:hAnsiTheme="majorHAnsi" w:cstheme="majorBidi"/>
                <w:bCs/>
                <w:spacing w:val="-10"/>
                <w:kern w:val="28"/>
                <w:lang w:val="en-US"/>
              </w:rPr>
              <w:t>Eingabe:</w:t>
            </w:r>
            <w:r w:rsidR="00715F09" w:rsidRPr="00715F09">
              <w:rPr>
                <w:rFonts w:asciiTheme="majorHAnsi" w:eastAsiaTheme="majorEastAsia" w:hAnsiTheme="majorHAnsi" w:cstheme="majorBidi"/>
                <w:bCs/>
                <w:spacing w:val="-10"/>
                <w:kern w:val="28"/>
                <w:lang w:val="en-US"/>
              </w:rPr>
              <w:t xml:space="preserve"> Get Request /api/orders</w:t>
            </w:r>
            <w:r w:rsidR="00715F09">
              <w:rPr>
                <w:rFonts w:asciiTheme="majorHAnsi" w:eastAsiaTheme="majorEastAsia" w:hAnsiTheme="majorHAnsi" w:cstheme="majorBidi"/>
                <w:bCs/>
                <w:spacing w:val="-10"/>
                <w:kern w:val="28"/>
                <w:lang w:val="en-US"/>
              </w:rPr>
              <w:t>/sort/new</w:t>
            </w:r>
          </w:p>
          <w:p w14:paraId="62651C46" w14:textId="77777777" w:rsidR="00001585" w:rsidRPr="00715F09" w:rsidRDefault="00001585" w:rsidP="00285417">
            <w:pPr>
              <w:rPr>
                <w:rFonts w:asciiTheme="majorHAnsi" w:eastAsiaTheme="majorEastAsia" w:hAnsiTheme="majorHAnsi" w:cstheme="majorBidi"/>
                <w:bCs/>
                <w:spacing w:val="-10"/>
                <w:kern w:val="28"/>
                <w:lang w:val="en-US"/>
              </w:rPr>
            </w:pPr>
          </w:p>
        </w:tc>
      </w:tr>
      <w:tr w:rsidR="00001585" w14:paraId="5EAA1C85" w14:textId="77777777" w:rsidTr="00285417">
        <w:tc>
          <w:tcPr>
            <w:tcW w:w="8948" w:type="dxa"/>
            <w:gridSpan w:val="2"/>
          </w:tcPr>
          <w:p w14:paraId="37ACBBA8" w14:textId="1CCD65ED"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715F09">
              <w:rPr>
                <w:rFonts w:asciiTheme="majorHAnsi" w:eastAsiaTheme="majorEastAsia" w:hAnsiTheme="majorHAnsi" w:cstheme="majorBidi"/>
                <w:bCs/>
                <w:spacing w:val="-10"/>
                <w:kern w:val="28"/>
              </w:rPr>
              <w:t xml:space="preserve"> Stautscode 200</w:t>
            </w:r>
          </w:p>
          <w:p w14:paraId="0ECBFC35" w14:textId="42973F31" w:rsidR="00715F09" w:rsidRDefault="00715F09" w:rsidP="00285417">
            <w:pPr>
              <w:rPr>
                <w:rFonts w:asciiTheme="majorHAnsi" w:eastAsiaTheme="majorEastAsia" w:hAnsiTheme="majorHAnsi" w:cstheme="majorBidi"/>
                <w:bCs/>
                <w:spacing w:val="-10"/>
                <w:kern w:val="28"/>
              </w:rPr>
            </w:pPr>
          </w:p>
          <w:p w14:paraId="0EA69935"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w:t>
            </w:r>
          </w:p>
          <w:p w14:paraId="28504831"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w:t>
            </w:r>
          </w:p>
          <w:p w14:paraId="2AEE53A6"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"ordered_at": </w:t>
            </w:r>
            <w:r w:rsidRPr="00812F8E">
              <w:rPr>
                <w:rFonts w:ascii="Consolas" w:eastAsia="Times New Roman" w:hAnsi="Consolas" w:cs="Courier New"/>
                <w:b/>
                <w:bCs/>
                <w:color w:val="A2FCA2"/>
                <w:sz w:val="18"/>
                <w:szCs w:val="18"/>
                <w:lang w:val="en-CH" w:eastAsia="en-CH"/>
              </w:rPr>
              <w:t>"2022-04-03"</w:t>
            </w:r>
            <w:r w:rsidRPr="00812F8E">
              <w:rPr>
                <w:rFonts w:ascii="Consolas" w:eastAsia="Times New Roman" w:hAnsi="Consolas" w:cs="Courier New"/>
                <w:b/>
                <w:bCs/>
                <w:color w:val="FFFFFF"/>
                <w:sz w:val="18"/>
                <w:szCs w:val="18"/>
                <w:lang w:val="en-CH" w:eastAsia="en-CH"/>
              </w:rPr>
              <w:t>,</w:t>
            </w:r>
          </w:p>
          <w:p w14:paraId="140BC499"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"user": </w:t>
            </w:r>
            <w:r w:rsidRPr="00812F8E">
              <w:rPr>
                <w:rFonts w:ascii="Consolas" w:eastAsia="Times New Roman" w:hAnsi="Consolas" w:cs="Courier New"/>
                <w:b/>
                <w:bCs/>
                <w:color w:val="A2FCA2"/>
                <w:sz w:val="18"/>
                <w:szCs w:val="18"/>
                <w:lang w:val="en-CH" w:eastAsia="en-CH"/>
              </w:rPr>
              <w:t>"Test User"</w:t>
            </w:r>
            <w:r w:rsidRPr="00812F8E">
              <w:rPr>
                <w:rFonts w:ascii="Consolas" w:eastAsia="Times New Roman" w:hAnsi="Consolas" w:cs="Courier New"/>
                <w:b/>
                <w:bCs/>
                <w:color w:val="FFFFFF"/>
                <w:sz w:val="18"/>
                <w:szCs w:val="18"/>
                <w:lang w:val="en-CH" w:eastAsia="en-CH"/>
              </w:rPr>
              <w:t>,</w:t>
            </w:r>
          </w:p>
          <w:p w14:paraId="2281EB63"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"completed": </w:t>
            </w:r>
            <w:r w:rsidRPr="00812F8E">
              <w:rPr>
                <w:rFonts w:ascii="Consolas" w:eastAsia="Times New Roman" w:hAnsi="Consolas" w:cs="Courier New"/>
                <w:b/>
                <w:bCs/>
                <w:color w:val="FCC28C"/>
                <w:sz w:val="18"/>
                <w:szCs w:val="18"/>
                <w:lang w:val="en-CH" w:eastAsia="en-CH"/>
              </w:rPr>
              <w:t>false</w:t>
            </w:r>
            <w:r w:rsidRPr="00812F8E">
              <w:rPr>
                <w:rFonts w:ascii="Consolas" w:eastAsia="Times New Roman" w:hAnsi="Consolas" w:cs="Courier New"/>
                <w:b/>
                <w:bCs/>
                <w:color w:val="FFFFFF"/>
                <w:sz w:val="18"/>
                <w:szCs w:val="18"/>
                <w:lang w:val="en-CH" w:eastAsia="en-CH"/>
              </w:rPr>
              <w:t>,</w:t>
            </w:r>
          </w:p>
          <w:p w14:paraId="6D300B94"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"ordered_products": [</w:t>
            </w:r>
          </w:p>
          <w:p w14:paraId="67392C11"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w:t>
            </w:r>
          </w:p>
          <w:p w14:paraId="175C7965"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"product": {</w:t>
            </w:r>
          </w:p>
          <w:p w14:paraId="51A9DCC6"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"id": </w:t>
            </w:r>
            <w:r w:rsidRPr="00812F8E">
              <w:rPr>
                <w:rFonts w:ascii="Consolas" w:eastAsia="Times New Roman" w:hAnsi="Consolas" w:cs="Courier New"/>
                <w:b/>
                <w:bCs/>
                <w:color w:val="D36363"/>
                <w:sz w:val="18"/>
                <w:szCs w:val="18"/>
                <w:lang w:val="en-CH" w:eastAsia="en-CH"/>
              </w:rPr>
              <w:t>4</w:t>
            </w:r>
            <w:r w:rsidRPr="00812F8E">
              <w:rPr>
                <w:rFonts w:ascii="Consolas" w:eastAsia="Times New Roman" w:hAnsi="Consolas" w:cs="Courier New"/>
                <w:b/>
                <w:bCs/>
                <w:color w:val="FFFFFF"/>
                <w:sz w:val="18"/>
                <w:szCs w:val="18"/>
                <w:lang w:val="en-CH" w:eastAsia="en-CH"/>
              </w:rPr>
              <w:t>,</w:t>
            </w:r>
          </w:p>
          <w:p w14:paraId="7C8783E6"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"shop": </w:t>
            </w:r>
            <w:r w:rsidRPr="00812F8E">
              <w:rPr>
                <w:rFonts w:ascii="Consolas" w:eastAsia="Times New Roman" w:hAnsi="Consolas" w:cs="Courier New"/>
                <w:b/>
                <w:bCs/>
                <w:color w:val="A2FCA2"/>
                <w:sz w:val="18"/>
                <w:szCs w:val="18"/>
                <w:lang w:val="en-CH" w:eastAsia="en-CH"/>
              </w:rPr>
              <w:t>"hamill"</w:t>
            </w:r>
            <w:r w:rsidRPr="00812F8E">
              <w:rPr>
                <w:rFonts w:ascii="Consolas" w:eastAsia="Times New Roman" w:hAnsi="Consolas" w:cs="Courier New"/>
                <w:b/>
                <w:bCs/>
                <w:color w:val="FFFFFF"/>
                <w:sz w:val="18"/>
                <w:szCs w:val="18"/>
                <w:lang w:val="en-CH" w:eastAsia="en-CH"/>
              </w:rPr>
              <w:t>,</w:t>
            </w:r>
          </w:p>
          <w:p w14:paraId="75DC04F0"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"name": </w:t>
            </w:r>
            <w:r w:rsidRPr="00812F8E">
              <w:rPr>
                <w:rFonts w:ascii="Consolas" w:eastAsia="Times New Roman" w:hAnsi="Consolas" w:cs="Courier New"/>
                <w:b/>
                <w:bCs/>
                <w:color w:val="A2FCA2"/>
                <w:sz w:val="18"/>
                <w:szCs w:val="18"/>
                <w:lang w:val="en-CH" w:eastAsia="en-CH"/>
              </w:rPr>
              <w:t>"et"</w:t>
            </w:r>
            <w:r w:rsidRPr="00812F8E">
              <w:rPr>
                <w:rFonts w:ascii="Consolas" w:eastAsia="Times New Roman" w:hAnsi="Consolas" w:cs="Courier New"/>
                <w:b/>
                <w:bCs/>
                <w:color w:val="FFFFFF"/>
                <w:sz w:val="18"/>
                <w:szCs w:val="18"/>
                <w:lang w:val="en-CH" w:eastAsia="en-CH"/>
              </w:rPr>
              <w:t>,</w:t>
            </w:r>
          </w:p>
          <w:p w14:paraId="14B66B18"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"image": </w:t>
            </w:r>
            <w:r w:rsidRPr="00812F8E">
              <w:rPr>
                <w:rFonts w:ascii="Consolas" w:eastAsia="Times New Roman" w:hAnsi="Consolas" w:cs="Courier New"/>
                <w:b/>
                <w:bCs/>
                <w:color w:val="FCC28C"/>
                <w:sz w:val="18"/>
                <w:szCs w:val="18"/>
                <w:lang w:val="en-CH" w:eastAsia="en-CH"/>
              </w:rPr>
              <w:t>null</w:t>
            </w:r>
          </w:p>
          <w:p w14:paraId="35372D98"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w:t>
            </w:r>
          </w:p>
          <w:p w14:paraId="20DCEAB3"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"recieved_at": </w:t>
            </w:r>
            <w:r w:rsidRPr="00812F8E">
              <w:rPr>
                <w:rFonts w:ascii="Consolas" w:eastAsia="Times New Roman" w:hAnsi="Consolas" w:cs="Courier New"/>
                <w:b/>
                <w:bCs/>
                <w:color w:val="A2FCA2"/>
                <w:sz w:val="18"/>
                <w:szCs w:val="18"/>
                <w:lang w:val="en-CH" w:eastAsia="en-CH"/>
              </w:rPr>
              <w:t>"1973-08-23"</w:t>
            </w:r>
            <w:r w:rsidRPr="00812F8E">
              <w:rPr>
                <w:rFonts w:ascii="Consolas" w:eastAsia="Times New Roman" w:hAnsi="Consolas" w:cs="Courier New"/>
                <w:b/>
                <w:bCs/>
                <w:color w:val="FFFFFF"/>
                <w:sz w:val="18"/>
                <w:szCs w:val="18"/>
                <w:lang w:val="en-CH" w:eastAsia="en-CH"/>
              </w:rPr>
              <w:t>,</w:t>
            </w:r>
          </w:p>
          <w:p w14:paraId="56249DA2"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"volume": </w:t>
            </w:r>
            <w:r w:rsidRPr="00812F8E">
              <w:rPr>
                <w:rFonts w:ascii="Consolas" w:eastAsia="Times New Roman" w:hAnsi="Consolas" w:cs="Courier New"/>
                <w:b/>
                <w:bCs/>
                <w:color w:val="D36363"/>
                <w:sz w:val="18"/>
                <w:szCs w:val="18"/>
                <w:lang w:val="en-CH" w:eastAsia="en-CH"/>
              </w:rPr>
              <w:t>4</w:t>
            </w:r>
            <w:r w:rsidRPr="00812F8E">
              <w:rPr>
                <w:rFonts w:ascii="Consolas" w:eastAsia="Times New Roman" w:hAnsi="Consolas" w:cs="Courier New"/>
                <w:b/>
                <w:bCs/>
                <w:color w:val="FFFFFF"/>
                <w:sz w:val="18"/>
                <w:szCs w:val="18"/>
                <w:lang w:val="en-CH" w:eastAsia="en-CH"/>
              </w:rPr>
              <w:t>,</w:t>
            </w:r>
          </w:p>
          <w:p w14:paraId="55C02A10"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"price": </w:t>
            </w:r>
            <w:r w:rsidRPr="00812F8E">
              <w:rPr>
                <w:rFonts w:ascii="Consolas" w:eastAsia="Times New Roman" w:hAnsi="Consolas" w:cs="Courier New"/>
                <w:b/>
                <w:bCs/>
                <w:color w:val="D36363"/>
                <w:sz w:val="18"/>
                <w:szCs w:val="18"/>
                <w:lang w:val="en-CH" w:eastAsia="en-CH"/>
              </w:rPr>
              <w:t>5671</w:t>
            </w:r>
            <w:r w:rsidRPr="00812F8E">
              <w:rPr>
                <w:rFonts w:ascii="Consolas" w:eastAsia="Times New Roman" w:hAnsi="Consolas" w:cs="Courier New"/>
                <w:b/>
                <w:bCs/>
                <w:color w:val="FFFFFF"/>
                <w:sz w:val="18"/>
                <w:szCs w:val="18"/>
                <w:lang w:val="en-CH" w:eastAsia="en-CH"/>
              </w:rPr>
              <w:t>,</w:t>
            </w:r>
          </w:p>
          <w:p w14:paraId="481A9C53"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"price_total": </w:t>
            </w:r>
            <w:r w:rsidRPr="00812F8E">
              <w:rPr>
                <w:rFonts w:ascii="Consolas" w:eastAsia="Times New Roman" w:hAnsi="Consolas" w:cs="Courier New"/>
                <w:b/>
                <w:bCs/>
                <w:color w:val="D36363"/>
                <w:sz w:val="18"/>
                <w:szCs w:val="18"/>
                <w:lang w:val="en-CH" w:eastAsia="en-CH"/>
              </w:rPr>
              <w:t>22684</w:t>
            </w:r>
          </w:p>
          <w:p w14:paraId="3FEC074D"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w:t>
            </w:r>
          </w:p>
          <w:p w14:paraId="5CE0E512"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w:t>
            </w:r>
          </w:p>
          <w:p w14:paraId="3AC0C40C"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"product": {</w:t>
            </w:r>
          </w:p>
          <w:p w14:paraId="102DD867"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"id": </w:t>
            </w:r>
            <w:r w:rsidRPr="00812F8E">
              <w:rPr>
                <w:rFonts w:ascii="Consolas" w:eastAsia="Times New Roman" w:hAnsi="Consolas" w:cs="Courier New"/>
                <w:b/>
                <w:bCs/>
                <w:color w:val="D36363"/>
                <w:sz w:val="18"/>
                <w:szCs w:val="18"/>
                <w:lang w:val="en-CH" w:eastAsia="en-CH"/>
              </w:rPr>
              <w:t>3</w:t>
            </w:r>
            <w:r w:rsidRPr="00812F8E">
              <w:rPr>
                <w:rFonts w:ascii="Consolas" w:eastAsia="Times New Roman" w:hAnsi="Consolas" w:cs="Courier New"/>
                <w:b/>
                <w:bCs/>
                <w:color w:val="FFFFFF"/>
                <w:sz w:val="18"/>
                <w:szCs w:val="18"/>
                <w:lang w:val="en-CH" w:eastAsia="en-CH"/>
              </w:rPr>
              <w:t>,</w:t>
            </w:r>
          </w:p>
          <w:p w14:paraId="49D3AB4D"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lastRenderedPageBreak/>
              <w:t xml:space="preserve">          "shop": </w:t>
            </w:r>
            <w:r w:rsidRPr="00812F8E">
              <w:rPr>
                <w:rFonts w:ascii="Consolas" w:eastAsia="Times New Roman" w:hAnsi="Consolas" w:cs="Courier New"/>
                <w:b/>
                <w:bCs/>
                <w:color w:val="A2FCA2"/>
                <w:sz w:val="18"/>
                <w:szCs w:val="18"/>
                <w:lang w:val="en-CH" w:eastAsia="en-CH"/>
              </w:rPr>
              <w:t>"hilpert"</w:t>
            </w:r>
            <w:r w:rsidRPr="00812F8E">
              <w:rPr>
                <w:rFonts w:ascii="Consolas" w:eastAsia="Times New Roman" w:hAnsi="Consolas" w:cs="Courier New"/>
                <w:b/>
                <w:bCs/>
                <w:color w:val="FFFFFF"/>
                <w:sz w:val="18"/>
                <w:szCs w:val="18"/>
                <w:lang w:val="en-CH" w:eastAsia="en-CH"/>
              </w:rPr>
              <w:t>,</w:t>
            </w:r>
          </w:p>
          <w:p w14:paraId="585F988A"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"name": </w:t>
            </w:r>
            <w:r w:rsidRPr="00812F8E">
              <w:rPr>
                <w:rFonts w:ascii="Consolas" w:eastAsia="Times New Roman" w:hAnsi="Consolas" w:cs="Courier New"/>
                <w:b/>
                <w:bCs/>
                <w:color w:val="A2FCA2"/>
                <w:sz w:val="18"/>
                <w:szCs w:val="18"/>
                <w:lang w:val="en-CH" w:eastAsia="en-CH"/>
              </w:rPr>
              <w:t>"similique"</w:t>
            </w:r>
            <w:r w:rsidRPr="00812F8E">
              <w:rPr>
                <w:rFonts w:ascii="Consolas" w:eastAsia="Times New Roman" w:hAnsi="Consolas" w:cs="Courier New"/>
                <w:b/>
                <w:bCs/>
                <w:color w:val="FFFFFF"/>
                <w:sz w:val="18"/>
                <w:szCs w:val="18"/>
                <w:lang w:val="en-CH" w:eastAsia="en-CH"/>
              </w:rPr>
              <w:t>,</w:t>
            </w:r>
          </w:p>
          <w:p w14:paraId="666BD1BA"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"image": </w:t>
            </w:r>
            <w:r w:rsidRPr="00812F8E">
              <w:rPr>
                <w:rFonts w:ascii="Consolas" w:eastAsia="Times New Roman" w:hAnsi="Consolas" w:cs="Courier New"/>
                <w:b/>
                <w:bCs/>
                <w:color w:val="A2FCA2"/>
                <w:sz w:val="18"/>
                <w:szCs w:val="18"/>
                <w:lang w:val="en-CH" w:eastAsia="en-CH"/>
              </w:rPr>
              <w:t>"7d35cad275d67bbed39c1e69aca53ac7.png"</w:t>
            </w:r>
          </w:p>
          <w:p w14:paraId="5159C67A"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w:t>
            </w:r>
          </w:p>
          <w:p w14:paraId="7C202476"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"recieved_at": </w:t>
            </w:r>
            <w:r w:rsidRPr="00812F8E">
              <w:rPr>
                <w:rFonts w:ascii="Consolas" w:eastAsia="Times New Roman" w:hAnsi="Consolas" w:cs="Courier New"/>
                <w:b/>
                <w:bCs/>
                <w:color w:val="FCC28C"/>
                <w:sz w:val="18"/>
                <w:szCs w:val="18"/>
                <w:lang w:val="en-CH" w:eastAsia="en-CH"/>
              </w:rPr>
              <w:t>null</w:t>
            </w:r>
            <w:r w:rsidRPr="00812F8E">
              <w:rPr>
                <w:rFonts w:ascii="Consolas" w:eastAsia="Times New Roman" w:hAnsi="Consolas" w:cs="Courier New"/>
                <w:b/>
                <w:bCs/>
                <w:color w:val="FFFFFF"/>
                <w:sz w:val="18"/>
                <w:szCs w:val="18"/>
                <w:lang w:val="en-CH" w:eastAsia="en-CH"/>
              </w:rPr>
              <w:t>,</w:t>
            </w:r>
          </w:p>
          <w:p w14:paraId="7823C384"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"volume": </w:t>
            </w:r>
            <w:r w:rsidRPr="00812F8E">
              <w:rPr>
                <w:rFonts w:ascii="Consolas" w:eastAsia="Times New Roman" w:hAnsi="Consolas" w:cs="Courier New"/>
                <w:b/>
                <w:bCs/>
                <w:color w:val="D36363"/>
                <w:sz w:val="18"/>
                <w:szCs w:val="18"/>
                <w:lang w:val="en-CH" w:eastAsia="en-CH"/>
              </w:rPr>
              <w:t>1</w:t>
            </w:r>
            <w:r w:rsidRPr="00812F8E">
              <w:rPr>
                <w:rFonts w:ascii="Consolas" w:eastAsia="Times New Roman" w:hAnsi="Consolas" w:cs="Courier New"/>
                <w:b/>
                <w:bCs/>
                <w:color w:val="FFFFFF"/>
                <w:sz w:val="18"/>
                <w:szCs w:val="18"/>
                <w:lang w:val="en-CH" w:eastAsia="en-CH"/>
              </w:rPr>
              <w:t>,</w:t>
            </w:r>
          </w:p>
          <w:p w14:paraId="0F109A83"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"price": </w:t>
            </w:r>
            <w:r w:rsidRPr="00812F8E">
              <w:rPr>
                <w:rFonts w:ascii="Consolas" w:eastAsia="Times New Roman" w:hAnsi="Consolas" w:cs="Courier New"/>
                <w:b/>
                <w:bCs/>
                <w:color w:val="D36363"/>
                <w:sz w:val="18"/>
                <w:szCs w:val="18"/>
                <w:lang w:val="en-CH" w:eastAsia="en-CH"/>
              </w:rPr>
              <w:t>1434</w:t>
            </w:r>
            <w:r w:rsidRPr="00812F8E">
              <w:rPr>
                <w:rFonts w:ascii="Consolas" w:eastAsia="Times New Roman" w:hAnsi="Consolas" w:cs="Courier New"/>
                <w:b/>
                <w:bCs/>
                <w:color w:val="FFFFFF"/>
                <w:sz w:val="18"/>
                <w:szCs w:val="18"/>
                <w:lang w:val="en-CH" w:eastAsia="en-CH"/>
              </w:rPr>
              <w:t>,</w:t>
            </w:r>
          </w:p>
          <w:p w14:paraId="0B045B4D"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"price_total": </w:t>
            </w:r>
            <w:r w:rsidRPr="00812F8E">
              <w:rPr>
                <w:rFonts w:ascii="Consolas" w:eastAsia="Times New Roman" w:hAnsi="Consolas" w:cs="Courier New"/>
                <w:b/>
                <w:bCs/>
                <w:color w:val="D36363"/>
                <w:sz w:val="18"/>
                <w:szCs w:val="18"/>
                <w:lang w:val="en-CH" w:eastAsia="en-CH"/>
              </w:rPr>
              <w:t>1434</w:t>
            </w:r>
          </w:p>
          <w:p w14:paraId="412F45EE"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w:t>
            </w:r>
          </w:p>
          <w:p w14:paraId="4D9A94B3"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w:t>
            </w:r>
          </w:p>
          <w:p w14:paraId="3E477DAE"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"order_price": </w:t>
            </w:r>
            <w:r w:rsidRPr="00812F8E">
              <w:rPr>
                <w:rFonts w:ascii="Consolas" w:eastAsia="Times New Roman" w:hAnsi="Consolas" w:cs="Courier New"/>
                <w:b/>
                <w:bCs/>
                <w:color w:val="D36363"/>
                <w:sz w:val="18"/>
                <w:szCs w:val="18"/>
                <w:lang w:val="en-CH" w:eastAsia="en-CH"/>
              </w:rPr>
              <w:t>24118</w:t>
            </w:r>
            <w:r w:rsidRPr="00812F8E">
              <w:rPr>
                <w:rFonts w:ascii="Consolas" w:eastAsia="Times New Roman" w:hAnsi="Consolas" w:cs="Courier New"/>
                <w:b/>
                <w:bCs/>
                <w:color w:val="FFFFFF"/>
                <w:sz w:val="18"/>
                <w:szCs w:val="18"/>
                <w:lang w:val="en-CH" w:eastAsia="en-CH"/>
              </w:rPr>
              <w:t>,</w:t>
            </w:r>
          </w:p>
          <w:p w14:paraId="57AD5034"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"note": </w:t>
            </w:r>
            <w:r w:rsidRPr="00812F8E">
              <w:rPr>
                <w:rFonts w:ascii="Consolas" w:eastAsia="Times New Roman" w:hAnsi="Consolas" w:cs="Courier New"/>
                <w:b/>
                <w:bCs/>
                <w:color w:val="A2FCA2"/>
                <w:sz w:val="18"/>
                <w:szCs w:val="18"/>
                <w:lang w:val="en-CH" w:eastAsia="en-CH"/>
              </w:rPr>
              <w:t>"Aut eos adipisci reprehenderit amet. Rerum assumenda sit dolores vel laborum est repudiandae."</w:t>
            </w:r>
          </w:p>
          <w:p w14:paraId="2EEACC7C"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w:t>
            </w:r>
          </w:p>
          <w:p w14:paraId="00B3729D"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w:t>
            </w:r>
          </w:p>
          <w:p w14:paraId="7F40A209"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"ordered_at": </w:t>
            </w:r>
            <w:r w:rsidRPr="00812F8E">
              <w:rPr>
                <w:rFonts w:ascii="Consolas" w:eastAsia="Times New Roman" w:hAnsi="Consolas" w:cs="Courier New"/>
                <w:b/>
                <w:bCs/>
                <w:color w:val="A2FCA2"/>
                <w:sz w:val="18"/>
                <w:szCs w:val="18"/>
                <w:lang w:val="en-CH" w:eastAsia="en-CH"/>
              </w:rPr>
              <w:t>"2015-03-03"</w:t>
            </w:r>
            <w:r w:rsidRPr="00812F8E">
              <w:rPr>
                <w:rFonts w:ascii="Consolas" w:eastAsia="Times New Roman" w:hAnsi="Consolas" w:cs="Courier New"/>
                <w:b/>
                <w:bCs/>
                <w:color w:val="FFFFFF"/>
                <w:sz w:val="18"/>
                <w:szCs w:val="18"/>
                <w:lang w:val="en-CH" w:eastAsia="en-CH"/>
              </w:rPr>
              <w:t>,</w:t>
            </w:r>
          </w:p>
          <w:p w14:paraId="6D952B87"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"user": </w:t>
            </w:r>
            <w:r w:rsidRPr="00812F8E">
              <w:rPr>
                <w:rFonts w:ascii="Consolas" w:eastAsia="Times New Roman" w:hAnsi="Consolas" w:cs="Courier New"/>
                <w:b/>
                <w:bCs/>
                <w:color w:val="A2FCA2"/>
                <w:sz w:val="18"/>
                <w:szCs w:val="18"/>
                <w:lang w:val="en-CH" w:eastAsia="en-CH"/>
              </w:rPr>
              <w:t>"Test User"</w:t>
            </w:r>
            <w:r w:rsidRPr="00812F8E">
              <w:rPr>
                <w:rFonts w:ascii="Consolas" w:eastAsia="Times New Roman" w:hAnsi="Consolas" w:cs="Courier New"/>
                <w:b/>
                <w:bCs/>
                <w:color w:val="FFFFFF"/>
                <w:sz w:val="18"/>
                <w:szCs w:val="18"/>
                <w:lang w:val="en-CH" w:eastAsia="en-CH"/>
              </w:rPr>
              <w:t>,</w:t>
            </w:r>
          </w:p>
          <w:p w14:paraId="0EB3D3F4"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"completed": </w:t>
            </w:r>
            <w:r w:rsidRPr="00812F8E">
              <w:rPr>
                <w:rFonts w:ascii="Consolas" w:eastAsia="Times New Roman" w:hAnsi="Consolas" w:cs="Courier New"/>
                <w:b/>
                <w:bCs/>
                <w:color w:val="FCC28C"/>
                <w:sz w:val="18"/>
                <w:szCs w:val="18"/>
                <w:lang w:val="en-CH" w:eastAsia="en-CH"/>
              </w:rPr>
              <w:t>false</w:t>
            </w:r>
            <w:r w:rsidRPr="00812F8E">
              <w:rPr>
                <w:rFonts w:ascii="Consolas" w:eastAsia="Times New Roman" w:hAnsi="Consolas" w:cs="Courier New"/>
                <w:b/>
                <w:bCs/>
                <w:color w:val="FFFFFF"/>
                <w:sz w:val="18"/>
                <w:szCs w:val="18"/>
                <w:lang w:val="en-CH" w:eastAsia="en-CH"/>
              </w:rPr>
              <w:t>,</w:t>
            </w:r>
          </w:p>
          <w:p w14:paraId="23D6FF80"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"ordered_products": [</w:t>
            </w:r>
          </w:p>
          <w:p w14:paraId="0A148C66"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w:t>
            </w:r>
          </w:p>
          <w:p w14:paraId="515ACFB0"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"product": {</w:t>
            </w:r>
          </w:p>
          <w:p w14:paraId="23DE7A57"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"id": </w:t>
            </w:r>
            <w:r w:rsidRPr="00812F8E">
              <w:rPr>
                <w:rFonts w:ascii="Consolas" w:eastAsia="Times New Roman" w:hAnsi="Consolas" w:cs="Courier New"/>
                <w:b/>
                <w:bCs/>
                <w:color w:val="D36363"/>
                <w:sz w:val="18"/>
                <w:szCs w:val="18"/>
                <w:lang w:val="en-CH" w:eastAsia="en-CH"/>
              </w:rPr>
              <w:t>1</w:t>
            </w:r>
            <w:r w:rsidRPr="00812F8E">
              <w:rPr>
                <w:rFonts w:ascii="Consolas" w:eastAsia="Times New Roman" w:hAnsi="Consolas" w:cs="Courier New"/>
                <w:b/>
                <w:bCs/>
                <w:color w:val="FFFFFF"/>
                <w:sz w:val="18"/>
                <w:szCs w:val="18"/>
                <w:lang w:val="en-CH" w:eastAsia="en-CH"/>
              </w:rPr>
              <w:t>,</w:t>
            </w:r>
          </w:p>
          <w:p w14:paraId="2908288F"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"shop": </w:t>
            </w:r>
            <w:r w:rsidRPr="00812F8E">
              <w:rPr>
                <w:rFonts w:ascii="Consolas" w:eastAsia="Times New Roman" w:hAnsi="Consolas" w:cs="Courier New"/>
                <w:b/>
                <w:bCs/>
                <w:color w:val="A2FCA2"/>
                <w:sz w:val="18"/>
                <w:szCs w:val="18"/>
                <w:lang w:val="en-CH" w:eastAsia="en-CH"/>
              </w:rPr>
              <w:t>"hamill"</w:t>
            </w:r>
            <w:r w:rsidRPr="00812F8E">
              <w:rPr>
                <w:rFonts w:ascii="Consolas" w:eastAsia="Times New Roman" w:hAnsi="Consolas" w:cs="Courier New"/>
                <w:b/>
                <w:bCs/>
                <w:color w:val="FFFFFF"/>
                <w:sz w:val="18"/>
                <w:szCs w:val="18"/>
                <w:lang w:val="en-CH" w:eastAsia="en-CH"/>
              </w:rPr>
              <w:t>,</w:t>
            </w:r>
          </w:p>
          <w:p w14:paraId="3908BE55"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"name": </w:t>
            </w:r>
            <w:r w:rsidRPr="00812F8E">
              <w:rPr>
                <w:rFonts w:ascii="Consolas" w:eastAsia="Times New Roman" w:hAnsi="Consolas" w:cs="Courier New"/>
                <w:b/>
                <w:bCs/>
                <w:color w:val="A2FCA2"/>
                <w:sz w:val="18"/>
                <w:szCs w:val="18"/>
                <w:lang w:val="en-CH" w:eastAsia="en-CH"/>
              </w:rPr>
              <w:t>"sit"</w:t>
            </w:r>
            <w:r w:rsidRPr="00812F8E">
              <w:rPr>
                <w:rFonts w:ascii="Consolas" w:eastAsia="Times New Roman" w:hAnsi="Consolas" w:cs="Courier New"/>
                <w:b/>
                <w:bCs/>
                <w:color w:val="FFFFFF"/>
                <w:sz w:val="18"/>
                <w:szCs w:val="18"/>
                <w:lang w:val="en-CH" w:eastAsia="en-CH"/>
              </w:rPr>
              <w:t>,</w:t>
            </w:r>
          </w:p>
          <w:p w14:paraId="1F7A8831"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"image": </w:t>
            </w:r>
            <w:r w:rsidRPr="00812F8E">
              <w:rPr>
                <w:rFonts w:ascii="Consolas" w:eastAsia="Times New Roman" w:hAnsi="Consolas" w:cs="Courier New"/>
                <w:b/>
                <w:bCs/>
                <w:color w:val="A2FCA2"/>
                <w:sz w:val="18"/>
                <w:szCs w:val="18"/>
                <w:lang w:val="en-CH" w:eastAsia="en-CH"/>
              </w:rPr>
              <w:t>"7b6f588fe13bf2df00ed9f28fbc2f0e0.png"</w:t>
            </w:r>
          </w:p>
          <w:p w14:paraId="3AC773F4"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w:t>
            </w:r>
          </w:p>
          <w:p w14:paraId="10B81B4E"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"recieved_at": </w:t>
            </w:r>
            <w:r w:rsidRPr="00812F8E">
              <w:rPr>
                <w:rFonts w:ascii="Consolas" w:eastAsia="Times New Roman" w:hAnsi="Consolas" w:cs="Courier New"/>
                <w:b/>
                <w:bCs/>
                <w:color w:val="FCC28C"/>
                <w:sz w:val="18"/>
                <w:szCs w:val="18"/>
                <w:lang w:val="en-CH" w:eastAsia="en-CH"/>
              </w:rPr>
              <w:t>null</w:t>
            </w:r>
            <w:r w:rsidRPr="00812F8E">
              <w:rPr>
                <w:rFonts w:ascii="Consolas" w:eastAsia="Times New Roman" w:hAnsi="Consolas" w:cs="Courier New"/>
                <w:b/>
                <w:bCs/>
                <w:color w:val="FFFFFF"/>
                <w:sz w:val="18"/>
                <w:szCs w:val="18"/>
                <w:lang w:val="en-CH" w:eastAsia="en-CH"/>
              </w:rPr>
              <w:t>,</w:t>
            </w:r>
          </w:p>
          <w:p w14:paraId="01FC33A4"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"volume": </w:t>
            </w:r>
            <w:r w:rsidRPr="00812F8E">
              <w:rPr>
                <w:rFonts w:ascii="Consolas" w:eastAsia="Times New Roman" w:hAnsi="Consolas" w:cs="Courier New"/>
                <w:b/>
                <w:bCs/>
                <w:color w:val="D36363"/>
                <w:sz w:val="18"/>
                <w:szCs w:val="18"/>
                <w:lang w:val="en-CH" w:eastAsia="en-CH"/>
              </w:rPr>
              <w:t>3</w:t>
            </w:r>
            <w:r w:rsidRPr="00812F8E">
              <w:rPr>
                <w:rFonts w:ascii="Consolas" w:eastAsia="Times New Roman" w:hAnsi="Consolas" w:cs="Courier New"/>
                <w:b/>
                <w:bCs/>
                <w:color w:val="FFFFFF"/>
                <w:sz w:val="18"/>
                <w:szCs w:val="18"/>
                <w:lang w:val="en-CH" w:eastAsia="en-CH"/>
              </w:rPr>
              <w:t>,</w:t>
            </w:r>
          </w:p>
          <w:p w14:paraId="4355C5D0"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"price": </w:t>
            </w:r>
            <w:r w:rsidRPr="00812F8E">
              <w:rPr>
                <w:rFonts w:ascii="Consolas" w:eastAsia="Times New Roman" w:hAnsi="Consolas" w:cs="Courier New"/>
                <w:b/>
                <w:bCs/>
                <w:color w:val="D36363"/>
                <w:sz w:val="18"/>
                <w:szCs w:val="18"/>
                <w:lang w:val="en-CH" w:eastAsia="en-CH"/>
              </w:rPr>
              <w:t>6577</w:t>
            </w:r>
            <w:r w:rsidRPr="00812F8E">
              <w:rPr>
                <w:rFonts w:ascii="Consolas" w:eastAsia="Times New Roman" w:hAnsi="Consolas" w:cs="Courier New"/>
                <w:b/>
                <w:bCs/>
                <w:color w:val="FFFFFF"/>
                <w:sz w:val="18"/>
                <w:szCs w:val="18"/>
                <w:lang w:val="en-CH" w:eastAsia="en-CH"/>
              </w:rPr>
              <w:t>,</w:t>
            </w:r>
          </w:p>
          <w:p w14:paraId="4C928EFC"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"price_total": </w:t>
            </w:r>
            <w:r w:rsidRPr="00812F8E">
              <w:rPr>
                <w:rFonts w:ascii="Consolas" w:eastAsia="Times New Roman" w:hAnsi="Consolas" w:cs="Courier New"/>
                <w:b/>
                <w:bCs/>
                <w:color w:val="D36363"/>
                <w:sz w:val="18"/>
                <w:szCs w:val="18"/>
                <w:lang w:val="en-CH" w:eastAsia="en-CH"/>
              </w:rPr>
              <w:t>19731</w:t>
            </w:r>
          </w:p>
          <w:p w14:paraId="2D8442E6"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w:t>
            </w:r>
          </w:p>
          <w:p w14:paraId="460733DE"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w:t>
            </w:r>
          </w:p>
          <w:p w14:paraId="1D5D9BF9"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"product": {</w:t>
            </w:r>
          </w:p>
          <w:p w14:paraId="2B356E82"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"id": </w:t>
            </w:r>
            <w:r w:rsidRPr="00812F8E">
              <w:rPr>
                <w:rFonts w:ascii="Consolas" w:eastAsia="Times New Roman" w:hAnsi="Consolas" w:cs="Courier New"/>
                <w:b/>
                <w:bCs/>
                <w:color w:val="D36363"/>
                <w:sz w:val="18"/>
                <w:szCs w:val="18"/>
                <w:lang w:val="en-CH" w:eastAsia="en-CH"/>
              </w:rPr>
              <w:t>3</w:t>
            </w:r>
            <w:r w:rsidRPr="00812F8E">
              <w:rPr>
                <w:rFonts w:ascii="Consolas" w:eastAsia="Times New Roman" w:hAnsi="Consolas" w:cs="Courier New"/>
                <w:b/>
                <w:bCs/>
                <w:color w:val="FFFFFF"/>
                <w:sz w:val="18"/>
                <w:szCs w:val="18"/>
                <w:lang w:val="en-CH" w:eastAsia="en-CH"/>
              </w:rPr>
              <w:t>,</w:t>
            </w:r>
          </w:p>
          <w:p w14:paraId="3BDD3CE8"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"shop": </w:t>
            </w:r>
            <w:r w:rsidRPr="00812F8E">
              <w:rPr>
                <w:rFonts w:ascii="Consolas" w:eastAsia="Times New Roman" w:hAnsi="Consolas" w:cs="Courier New"/>
                <w:b/>
                <w:bCs/>
                <w:color w:val="A2FCA2"/>
                <w:sz w:val="18"/>
                <w:szCs w:val="18"/>
                <w:lang w:val="en-CH" w:eastAsia="en-CH"/>
              </w:rPr>
              <w:t>"hilpert"</w:t>
            </w:r>
            <w:r w:rsidRPr="00812F8E">
              <w:rPr>
                <w:rFonts w:ascii="Consolas" w:eastAsia="Times New Roman" w:hAnsi="Consolas" w:cs="Courier New"/>
                <w:b/>
                <w:bCs/>
                <w:color w:val="FFFFFF"/>
                <w:sz w:val="18"/>
                <w:szCs w:val="18"/>
                <w:lang w:val="en-CH" w:eastAsia="en-CH"/>
              </w:rPr>
              <w:t>,</w:t>
            </w:r>
          </w:p>
          <w:p w14:paraId="3176554B"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"name": </w:t>
            </w:r>
            <w:r w:rsidRPr="00812F8E">
              <w:rPr>
                <w:rFonts w:ascii="Consolas" w:eastAsia="Times New Roman" w:hAnsi="Consolas" w:cs="Courier New"/>
                <w:b/>
                <w:bCs/>
                <w:color w:val="A2FCA2"/>
                <w:sz w:val="18"/>
                <w:szCs w:val="18"/>
                <w:lang w:val="en-CH" w:eastAsia="en-CH"/>
              </w:rPr>
              <w:t>"similique"</w:t>
            </w:r>
            <w:r w:rsidRPr="00812F8E">
              <w:rPr>
                <w:rFonts w:ascii="Consolas" w:eastAsia="Times New Roman" w:hAnsi="Consolas" w:cs="Courier New"/>
                <w:b/>
                <w:bCs/>
                <w:color w:val="FFFFFF"/>
                <w:sz w:val="18"/>
                <w:szCs w:val="18"/>
                <w:lang w:val="en-CH" w:eastAsia="en-CH"/>
              </w:rPr>
              <w:t>,</w:t>
            </w:r>
          </w:p>
          <w:p w14:paraId="23B2DCE3"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"image": </w:t>
            </w:r>
            <w:r w:rsidRPr="00812F8E">
              <w:rPr>
                <w:rFonts w:ascii="Consolas" w:eastAsia="Times New Roman" w:hAnsi="Consolas" w:cs="Courier New"/>
                <w:b/>
                <w:bCs/>
                <w:color w:val="A2FCA2"/>
                <w:sz w:val="18"/>
                <w:szCs w:val="18"/>
                <w:lang w:val="en-CH" w:eastAsia="en-CH"/>
              </w:rPr>
              <w:t>"7d35cad275d67bbed39c1e69aca53ac7.png"</w:t>
            </w:r>
          </w:p>
          <w:p w14:paraId="1FD0C49D"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w:t>
            </w:r>
          </w:p>
          <w:p w14:paraId="27136DD7"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"recieved_at": </w:t>
            </w:r>
            <w:r w:rsidRPr="00812F8E">
              <w:rPr>
                <w:rFonts w:ascii="Consolas" w:eastAsia="Times New Roman" w:hAnsi="Consolas" w:cs="Courier New"/>
                <w:b/>
                <w:bCs/>
                <w:color w:val="A2FCA2"/>
                <w:sz w:val="18"/>
                <w:szCs w:val="18"/>
                <w:lang w:val="en-CH" w:eastAsia="en-CH"/>
              </w:rPr>
              <w:t>"2019-08-31"</w:t>
            </w:r>
            <w:r w:rsidRPr="00812F8E">
              <w:rPr>
                <w:rFonts w:ascii="Consolas" w:eastAsia="Times New Roman" w:hAnsi="Consolas" w:cs="Courier New"/>
                <w:b/>
                <w:bCs/>
                <w:color w:val="FFFFFF"/>
                <w:sz w:val="18"/>
                <w:szCs w:val="18"/>
                <w:lang w:val="en-CH" w:eastAsia="en-CH"/>
              </w:rPr>
              <w:t>,</w:t>
            </w:r>
          </w:p>
          <w:p w14:paraId="2F698A6D"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"volume": </w:t>
            </w:r>
            <w:r w:rsidRPr="00812F8E">
              <w:rPr>
                <w:rFonts w:ascii="Consolas" w:eastAsia="Times New Roman" w:hAnsi="Consolas" w:cs="Courier New"/>
                <w:b/>
                <w:bCs/>
                <w:color w:val="D36363"/>
                <w:sz w:val="18"/>
                <w:szCs w:val="18"/>
                <w:lang w:val="en-CH" w:eastAsia="en-CH"/>
              </w:rPr>
              <w:t>5</w:t>
            </w:r>
            <w:r w:rsidRPr="00812F8E">
              <w:rPr>
                <w:rFonts w:ascii="Consolas" w:eastAsia="Times New Roman" w:hAnsi="Consolas" w:cs="Courier New"/>
                <w:b/>
                <w:bCs/>
                <w:color w:val="FFFFFF"/>
                <w:sz w:val="18"/>
                <w:szCs w:val="18"/>
                <w:lang w:val="en-CH" w:eastAsia="en-CH"/>
              </w:rPr>
              <w:t>,</w:t>
            </w:r>
          </w:p>
          <w:p w14:paraId="7EF04FB6"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"price": </w:t>
            </w:r>
            <w:r w:rsidRPr="00812F8E">
              <w:rPr>
                <w:rFonts w:ascii="Consolas" w:eastAsia="Times New Roman" w:hAnsi="Consolas" w:cs="Courier New"/>
                <w:b/>
                <w:bCs/>
                <w:color w:val="D36363"/>
                <w:sz w:val="18"/>
                <w:szCs w:val="18"/>
                <w:lang w:val="en-CH" w:eastAsia="en-CH"/>
              </w:rPr>
              <w:t>3837</w:t>
            </w:r>
            <w:r w:rsidRPr="00812F8E">
              <w:rPr>
                <w:rFonts w:ascii="Consolas" w:eastAsia="Times New Roman" w:hAnsi="Consolas" w:cs="Courier New"/>
                <w:b/>
                <w:bCs/>
                <w:color w:val="FFFFFF"/>
                <w:sz w:val="18"/>
                <w:szCs w:val="18"/>
                <w:lang w:val="en-CH" w:eastAsia="en-CH"/>
              </w:rPr>
              <w:t>,</w:t>
            </w:r>
          </w:p>
          <w:p w14:paraId="642EEA55"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"price_total": </w:t>
            </w:r>
            <w:r w:rsidRPr="00812F8E">
              <w:rPr>
                <w:rFonts w:ascii="Consolas" w:eastAsia="Times New Roman" w:hAnsi="Consolas" w:cs="Courier New"/>
                <w:b/>
                <w:bCs/>
                <w:color w:val="D36363"/>
                <w:sz w:val="18"/>
                <w:szCs w:val="18"/>
                <w:lang w:val="en-CH" w:eastAsia="en-CH"/>
              </w:rPr>
              <w:t>19185</w:t>
            </w:r>
          </w:p>
          <w:p w14:paraId="76E0AA66"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w:t>
            </w:r>
          </w:p>
          <w:p w14:paraId="23F5FDFF"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w:t>
            </w:r>
          </w:p>
          <w:p w14:paraId="2F1DEBB1"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"product": {</w:t>
            </w:r>
          </w:p>
          <w:p w14:paraId="29E7A6CA"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"id": </w:t>
            </w:r>
            <w:r w:rsidRPr="00812F8E">
              <w:rPr>
                <w:rFonts w:ascii="Consolas" w:eastAsia="Times New Roman" w:hAnsi="Consolas" w:cs="Courier New"/>
                <w:b/>
                <w:bCs/>
                <w:color w:val="D36363"/>
                <w:sz w:val="18"/>
                <w:szCs w:val="18"/>
                <w:lang w:val="en-CH" w:eastAsia="en-CH"/>
              </w:rPr>
              <w:t>2</w:t>
            </w:r>
            <w:r w:rsidRPr="00812F8E">
              <w:rPr>
                <w:rFonts w:ascii="Consolas" w:eastAsia="Times New Roman" w:hAnsi="Consolas" w:cs="Courier New"/>
                <w:b/>
                <w:bCs/>
                <w:color w:val="FFFFFF"/>
                <w:sz w:val="18"/>
                <w:szCs w:val="18"/>
                <w:lang w:val="en-CH" w:eastAsia="en-CH"/>
              </w:rPr>
              <w:t>,</w:t>
            </w:r>
          </w:p>
          <w:p w14:paraId="36F663C8"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"shop": </w:t>
            </w:r>
            <w:r w:rsidRPr="00812F8E">
              <w:rPr>
                <w:rFonts w:ascii="Consolas" w:eastAsia="Times New Roman" w:hAnsi="Consolas" w:cs="Courier New"/>
                <w:b/>
                <w:bCs/>
                <w:color w:val="A2FCA2"/>
                <w:sz w:val="18"/>
                <w:szCs w:val="18"/>
                <w:lang w:val="en-CH" w:eastAsia="en-CH"/>
              </w:rPr>
              <w:t>"lehner"</w:t>
            </w:r>
            <w:r w:rsidRPr="00812F8E">
              <w:rPr>
                <w:rFonts w:ascii="Consolas" w:eastAsia="Times New Roman" w:hAnsi="Consolas" w:cs="Courier New"/>
                <w:b/>
                <w:bCs/>
                <w:color w:val="FFFFFF"/>
                <w:sz w:val="18"/>
                <w:szCs w:val="18"/>
                <w:lang w:val="en-CH" w:eastAsia="en-CH"/>
              </w:rPr>
              <w:t>,</w:t>
            </w:r>
          </w:p>
          <w:p w14:paraId="255EC5AD"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"name": </w:t>
            </w:r>
            <w:r w:rsidRPr="00812F8E">
              <w:rPr>
                <w:rFonts w:ascii="Consolas" w:eastAsia="Times New Roman" w:hAnsi="Consolas" w:cs="Courier New"/>
                <w:b/>
                <w:bCs/>
                <w:color w:val="A2FCA2"/>
                <w:sz w:val="18"/>
                <w:szCs w:val="18"/>
                <w:lang w:val="en-CH" w:eastAsia="en-CH"/>
              </w:rPr>
              <w:t>"ab"</w:t>
            </w:r>
            <w:r w:rsidRPr="00812F8E">
              <w:rPr>
                <w:rFonts w:ascii="Consolas" w:eastAsia="Times New Roman" w:hAnsi="Consolas" w:cs="Courier New"/>
                <w:b/>
                <w:bCs/>
                <w:color w:val="FFFFFF"/>
                <w:sz w:val="18"/>
                <w:szCs w:val="18"/>
                <w:lang w:val="en-CH" w:eastAsia="en-CH"/>
              </w:rPr>
              <w:t>,</w:t>
            </w:r>
          </w:p>
          <w:p w14:paraId="3FD24568"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"image": </w:t>
            </w:r>
            <w:r w:rsidRPr="00812F8E">
              <w:rPr>
                <w:rFonts w:ascii="Consolas" w:eastAsia="Times New Roman" w:hAnsi="Consolas" w:cs="Courier New"/>
                <w:b/>
                <w:bCs/>
                <w:color w:val="A2FCA2"/>
                <w:sz w:val="18"/>
                <w:szCs w:val="18"/>
                <w:lang w:val="en-CH" w:eastAsia="en-CH"/>
              </w:rPr>
              <w:t>"0739acac12228cc46c3777dbfc1223f8.png"</w:t>
            </w:r>
          </w:p>
          <w:p w14:paraId="00BD6C2B"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w:t>
            </w:r>
          </w:p>
          <w:p w14:paraId="7DEB68BC"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"recieved_at": </w:t>
            </w:r>
            <w:r w:rsidRPr="00812F8E">
              <w:rPr>
                <w:rFonts w:ascii="Consolas" w:eastAsia="Times New Roman" w:hAnsi="Consolas" w:cs="Courier New"/>
                <w:b/>
                <w:bCs/>
                <w:color w:val="FCC28C"/>
                <w:sz w:val="18"/>
                <w:szCs w:val="18"/>
                <w:lang w:val="en-CH" w:eastAsia="en-CH"/>
              </w:rPr>
              <w:t>null</w:t>
            </w:r>
            <w:r w:rsidRPr="00812F8E">
              <w:rPr>
                <w:rFonts w:ascii="Consolas" w:eastAsia="Times New Roman" w:hAnsi="Consolas" w:cs="Courier New"/>
                <w:b/>
                <w:bCs/>
                <w:color w:val="FFFFFF"/>
                <w:sz w:val="18"/>
                <w:szCs w:val="18"/>
                <w:lang w:val="en-CH" w:eastAsia="en-CH"/>
              </w:rPr>
              <w:t>,</w:t>
            </w:r>
          </w:p>
          <w:p w14:paraId="4B1E0090"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"volume": </w:t>
            </w:r>
            <w:r w:rsidRPr="00812F8E">
              <w:rPr>
                <w:rFonts w:ascii="Consolas" w:eastAsia="Times New Roman" w:hAnsi="Consolas" w:cs="Courier New"/>
                <w:b/>
                <w:bCs/>
                <w:color w:val="D36363"/>
                <w:sz w:val="18"/>
                <w:szCs w:val="18"/>
                <w:lang w:val="en-CH" w:eastAsia="en-CH"/>
              </w:rPr>
              <w:t>5</w:t>
            </w:r>
            <w:r w:rsidRPr="00812F8E">
              <w:rPr>
                <w:rFonts w:ascii="Consolas" w:eastAsia="Times New Roman" w:hAnsi="Consolas" w:cs="Courier New"/>
                <w:b/>
                <w:bCs/>
                <w:color w:val="FFFFFF"/>
                <w:sz w:val="18"/>
                <w:szCs w:val="18"/>
                <w:lang w:val="en-CH" w:eastAsia="en-CH"/>
              </w:rPr>
              <w:t>,</w:t>
            </w:r>
          </w:p>
          <w:p w14:paraId="59087AE3"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"price": </w:t>
            </w:r>
            <w:r w:rsidRPr="00812F8E">
              <w:rPr>
                <w:rFonts w:ascii="Consolas" w:eastAsia="Times New Roman" w:hAnsi="Consolas" w:cs="Courier New"/>
                <w:b/>
                <w:bCs/>
                <w:color w:val="D36363"/>
                <w:sz w:val="18"/>
                <w:szCs w:val="18"/>
                <w:lang w:val="en-CH" w:eastAsia="en-CH"/>
              </w:rPr>
              <w:t>3193</w:t>
            </w:r>
            <w:r w:rsidRPr="00812F8E">
              <w:rPr>
                <w:rFonts w:ascii="Consolas" w:eastAsia="Times New Roman" w:hAnsi="Consolas" w:cs="Courier New"/>
                <w:b/>
                <w:bCs/>
                <w:color w:val="FFFFFF"/>
                <w:sz w:val="18"/>
                <w:szCs w:val="18"/>
                <w:lang w:val="en-CH" w:eastAsia="en-CH"/>
              </w:rPr>
              <w:t>,</w:t>
            </w:r>
          </w:p>
          <w:p w14:paraId="355F49DB"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"price_total": </w:t>
            </w:r>
            <w:r w:rsidRPr="00812F8E">
              <w:rPr>
                <w:rFonts w:ascii="Consolas" w:eastAsia="Times New Roman" w:hAnsi="Consolas" w:cs="Courier New"/>
                <w:b/>
                <w:bCs/>
                <w:color w:val="D36363"/>
                <w:sz w:val="18"/>
                <w:szCs w:val="18"/>
                <w:lang w:val="en-CH" w:eastAsia="en-CH"/>
              </w:rPr>
              <w:t>15965</w:t>
            </w:r>
          </w:p>
          <w:p w14:paraId="23A125E9"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w:t>
            </w:r>
          </w:p>
          <w:p w14:paraId="78381CD4"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w:t>
            </w:r>
          </w:p>
          <w:p w14:paraId="1BB6F245"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"order_price": </w:t>
            </w:r>
            <w:r w:rsidRPr="00812F8E">
              <w:rPr>
                <w:rFonts w:ascii="Consolas" w:eastAsia="Times New Roman" w:hAnsi="Consolas" w:cs="Courier New"/>
                <w:b/>
                <w:bCs/>
                <w:color w:val="D36363"/>
                <w:sz w:val="18"/>
                <w:szCs w:val="18"/>
                <w:lang w:val="en-CH" w:eastAsia="en-CH"/>
              </w:rPr>
              <w:t>54881</w:t>
            </w:r>
            <w:r w:rsidRPr="00812F8E">
              <w:rPr>
                <w:rFonts w:ascii="Consolas" w:eastAsia="Times New Roman" w:hAnsi="Consolas" w:cs="Courier New"/>
                <w:b/>
                <w:bCs/>
                <w:color w:val="FFFFFF"/>
                <w:sz w:val="18"/>
                <w:szCs w:val="18"/>
                <w:lang w:val="en-CH" w:eastAsia="en-CH"/>
              </w:rPr>
              <w:t>,</w:t>
            </w:r>
          </w:p>
          <w:p w14:paraId="54790147"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"note": </w:t>
            </w:r>
            <w:r w:rsidRPr="00812F8E">
              <w:rPr>
                <w:rFonts w:ascii="Consolas" w:eastAsia="Times New Roman" w:hAnsi="Consolas" w:cs="Courier New"/>
                <w:b/>
                <w:bCs/>
                <w:color w:val="A2FCA2"/>
                <w:sz w:val="18"/>
                <w:szCs w:val="18"/>
                <w:lang w:val="en-CH" w:eastAsia="en-CH"/>
              </w:rPr>
              <w:t>"Quaerat fugit et iusto provident maiores reprehenderit aut harum."</w:t>
            </w:r>
          </w:p>
          <w:p w14:paraId="4132F42F"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w:t>
            </w:r>
          </w:p>
          <w:p w14:paraId="5ACE7E6C"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w:t>
            </w:r>
          </w:p>
          <w:p w14:paraId="3ED4DCC9"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lastRenderedPageBreak/>
              <w:t xml:space="preserve">    "ordered_at": </w:t>
            </w:r>
            <w:r w:rsidRPr="00812F8E">
              <w:rPr>
                <w:rFonts w:ascii="Consolas" w:eastAsia="Times New Roman" w:hAnsi="Consolas" w:cs="Courier New"/>
                <w:b/>
                <w:bCs/>
                <w:color w:val="A2FCA2"/>
                <w:sz w:val="18"/>
                <w:szCs w:val="18"/>
                <w:lang w:val="en-CH" w:eastAsia="en-CH"/>
              </w:rPr>
              <w:t>"1994-12-04"</w:t>
            </w:r>
            <w:r w:rsidRPr="00812F8E">
              <w:rPr>
                <w:rFonts w:ascii="Consolas" w:eastAsia="Times New Roman" w:hAnsi="Consolas" w:cs="Courier New"/>
                <w:b/>
                <w:bCs/>
                <w:color w:val="FFFFFF"/>
                <w:sz w:val="18"/>
                <w:szCs w:val="18"/>
                <w:lang w:val="en-CH" w:eastAsia="en-CH"/>
              </w:rPr>
              <w:t>,</w:t>
            </w:r>
          </w:p>
          <w:p w14:paraId="0726E5E9"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"user": </w:t>
            </w:r>
            <w:r w:rsidRPr="00812F8E">
              <w:rPr>
                <w:rFonts w:ascii="Consolas" w:eastAsia="Times New Roman" w:hAnsi="Consolas" w:cs="Courier New"/>
                <w:b/>
                <w:bCs/>
                <w:color w:val="A2FCA2"/>
                <w:sz w:val="18"/>
                <w:szCs w:val="18"/>
                <w:lang w:val="en-CH" w:eastAsia="en-CH"/>
              </w:rPr>
              <w:t>"Test User"</w:t>
            </w:r>
            <w:r w:rsidRPr="00812F8E">
              <w:rPr>
                <w:rFonts w:ascii="Consolas" w:eastAsia="Times New Roman" w:hAnsi="Consolas" w:cs="Courier New"/>
                <w:b/>
                <w:bCs/>
                <w:color w:val="FFFFFF"/>
                <w:sz w:val="18"/>
                <w:szCs w:val="18"/>
                <w:lang w:val="en-CH" w:eastAsia="en-CH"/>
              </w:rPr>
              <w:t>,</w:t>
            </w:r>
          </w:p>
          <w:p w14:paraId="7A4EDBC8"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"completed": </w:t>
            </w:r>
            <w:r w:rsidRPr="00812F8E">
              <w:rPr>
                <w:rFonts w:ascii="Consolas" w:eastAsia="Times New Roman" w:hAnsi="Consolas" w:cs="Courier New"/>
                <w:b/>
                <w:bCs/>
                <w:color w:val="FCC28C"/>
                <w:sz w:val="18"/>
                <w:szCs w:val="18"/>
                <w:lang w:val="en-CH" w:eastAsia="en-CH"/>
              </w:rPr>
              <w:t>false</w:t>
            </w:r>
            <w:r w:rsidRPr="00812F8E">
              <w:rPr>
                <w:rFonts w:ascii="Consolas" w:eastAsia="Times New Roman" w:hAnsi="Consolas" w:cs="Courier New"/>
                <w:b/>
                <w:bCs/>
                <w:color w:val="FFFFFF"/>
                <w:sz w:val="18"/>
                <w:szCs w:val="18"/>
                <w:lang w:val="en-CH" w:eastAsia="en-CH"/>
              </w:rPr>
              <w:t>,</w:t>
            </w:r>
          </w:p>
          <w:p w14:paraId="3E527414"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"ordered_products": [</w:t>
            </w:r>
          </w:p>
          <w:p w14:paraId="7C3BF6CF"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w:t>
            </w:r>
          </w:p>
          <w:p w14:paraId="23785159"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"product": {</w:t>
            </w:r>
          </w:p>
          <w:p w14:paraId="59D57768"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"id": </w:t>
            </w:r>
            <w:r w:rsidRPr="00812F8E">
              <w:rPr>
                <w:rFonts w:ascii="Consolas" w:eastAsia="Times New Roman" w:hAnsi="Consolas" w:cs="Courier New"/>
                <w:b/>
                <w:bCs/>
                <w:color w:val="D36363"/>
                <w:sz w:val="18"/>
                <w:szCs w:val="18"/>
                <w:lang w:val="en-CH" w:eastAsia="en-CH"/>
              </w:rPr>
              <w:t>4</w:t>
            </w:r>
            <w:r w:rsidRPr="00812F8E">
              <w:rPr>
                <w:rFonts w:ascii="Consolas" w:eastAsia="Times New Roman" w:hAnsi="Consolas" w:cs="Courier New"/>
                <w:b/>
                <w:bCs/>
                <w:color w:val="FFFFFF"/>
                <w:sz w:val="18"/>
                <w:szCs w:val="18"/>
                <w:lang w:val="en-CH" w:eastAsia="en-CH"/>
              </w:rPr>
              <w:t>,</w:t>
            </w:r>
          </w:p>
          <w:p w14:paraId="6D52B3D6"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"shop": </w:t>
            </w:r>
            <w:r w:rsidRPr="00812F8E">
              <w:rPr>
                <w:rFonts w:ascii="Consolas" w:eastAsia="Times New Roman" w:hAnsi="Consolas" w:cs="Courier New"/>
                <w:b/>
                <w:bCs/>
                <w:color w:val="A2FCA2"/>
                <w:sz w:val="18"/>
                <w:szCs w:val="18"/>
                <w:lang w:val="en-CH" w:eastAsia="en-CH"/>
              </w:rPr>
              <w:t>"hamill"</w:t>
            </w:r>
            <w:r w:rsidRPr="00812F8E">
              <w:rPr>
                <w:rFonts w:ascii="Consolas" w:eastAsia="Times New Roman" w:hAnsi="Consolas" w:cs="Courier New"/>
                <w:b/>
                <w:bCs/>
                <w:color w:val="FFFFFF"/>
                <w:sz w:val="18"/>
                <w:szCs w:val="18"/>
                <w:lang w:val="en-CH" w:eastAsia="en-CH"/>
              </w:rPr>
              <w:t>,</w:t>
            </w:r>
          </w:p>
          <w:p w14:paraId="18C9F787"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"name": </w:t>
            </w:r>
            <w:r w:rsidRPr="00812F8E">
              <w:rPr>
                <w:rFonts w:ascii="Consolas" w:eastAsia="Times New Roman" w:hAnsi="Consolas" w:cs="Courier New"/>
                <w:b/>
                <w:bCs/>
                <w:color w:val="A2FCA2"/>
                <w:sz w:val="18"/>
                <w:szCs w:val="18"/>
                <w:lang w:val="en-CH" w:eastAsia="en-CH"/>
              </w:rPr>
              <w:t>"et"</w:t>
            </w:r>
            <w:r w:rsidRPr="00812F8E">
              <w:rPr>
                <w:rFonts w:ascii="Consolas" w:eastAsia="Times New Roman" w:hAnsi="Consolas" w:cs="Courier New"/>
                <w:b/>
                <w:bCs/>
                <w:color w:val="FFFFFF"/>
                <w:sz w:val="18"/>
                <w:szCs w:val="18"/>
                <w:lang w:val="en-CH" w:eastAsia="en-CH"/>
              </w:rPr>
              <w:t>,</w:t>
            </w:r>
          </w:p>
          <w:p w14:paraId="1729C758"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"image": </w:t>
            </w:r>
            <w:r w:rsidRPr="00812F8E">
              <w:rPr>
                <w:rFonts w:ascii="Consolas" w:eastAsia="Times New Roman" w:hAnsi="Consolas" w:cs="Courier New"/>
                <w:b/>
                <w:bCs/>
                <w:color w:val="FCC28C"/>
                <w:sz w:val="18"/>
                <w:szCs w:val="18"/>
                <w:lang w:val="en-CH" w:eastAsia="en-CH"/>
              </w:rPr>
              <w:t>null</w:t>
            </w:r>
          </w:p>
          <w:p w14:paraId="38D13184"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w:t>
            </w:r>
          </w:p>
          <w:p w14:paraId="4C6577C8"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"recieved_at": </w:t>
            </w:r>
            <w:r w:rsidRPr="00812F8E">
              <w:rPr>
                <w:rFonts w:ascii="Consolas" w:eastAsia="Times New Roman" w:hAnsi="Consolas" w:cs="Courier New"/>
                <w:b/>
                <w:bCs/>
                <w:color w:val="FCC28C"/>
                <w:sz w:val="18"/>
                <w:szCs w:val="18"/>
                <w:lang w:val="en-CH" w:eastAsia="en-CH"/>
              </w:rPr>
              <w:t>null</w:t>
            </w:r>
            <w:r w:rsidRPr="00812F8E">
              <w:rPr>
                <w:rFonts w:ascii="Consolas" w:eastAsia="Times New Roman" w:hAnsi="Consolas" w:cs="Courier New"/>
                <w:b/>
                <w:bCs/>
                <w:color w:val="FFFFFF"/>
                <w:sz w:val="18"/>
                <w:szCs w:val="18"/>
                <w:lang w:val="en-CH" w:eastAsia="en-CH"/>
              </w:rPr>
              <w:t>,</w:t>
            </w:r>
          </w:p>
          <w:p w14:paraId="6BB123E6"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"volume": </w:t>
            </w:r>
            <w:r w:rsidRPr="00812F8E">
              <w:rPr>
                <w:rFonts w:ascii="Consolas" w:eastAsia="Times New Roman" w:hAnsi="Consolas" w:cs="Courier New"/>
                <w:b/>
                <w:bCs/>
                <w:color w:val="D36363"/>
                <w:sz w:val="18"/>
                <w:szCs w:val="18"/>
                <w:lang w:val="en-CH" w:eastAsia="en-CH"/>
              </w:rPr>
              <w:t>3</w:t>
            </w:r>
            <w:r w:rsidRPr="00812F8E">
              <w:rPr>
                <w:rFonts w:ascii="Consolas" w:eastAsia="Times New Roman" w:hAnsi="Consolas" w:cs="Courier New"/>
                <w:b/>
                <w:bCs/>
                <w:color w:val="FFFFFF"/>
                <w:sz w:val="18"/>
                <w:szCs w:val="18"/>
                <w:lang w:val="en-CH" w:eastAsia="en-CH"/>
              </w:rPr>
              <w:t>,</w:t>
            </w:r>
          </w:p>
          <w:p w14:paraId="05BB0C25"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"price": </w:t>
            </w:r>
            <w:r w:rsidRPr="00812F8E">
              <w:rPr>
                <w:rFonts w:ascii="Consolas" w:eastAsia="Times New Roman" w:hAnsi="Consolas" w:cs="Courier New"/>
                <w:b/>
                <w:bCs/>
                <w:color w:val="D36363"/>
                <w:sz w:val="18"/>
                <w:szCs w:val="18"/>
                <w:lang w:val="en-CH" w:eastAsia="en-CH"/>
              </w:rPr>
              <w:t>8978</w:t>
            </w:r>
            <w:r w:rsidRPr="00812F8E">
              <w:rPr>
                <w:rFonts w:ascii="Consolas" w:eastAsia="Times New Roman" w:hAnsi="Consolas" w:cs="Courier New"/>
                <w:b/>
                <w:bCs/>
                <w:color w:val="FFFFFF"/>
                <w:sz w:val="18"/>
                <w:szCs w:val="18"/>
                <w:lang w:val="en-CH" w:eastAsia="en-CH"/>
              </w:rPr>
              <w:t>,</w:t>
            </w:r>
          </w:p>
          <w:p w14:paraId="73CD95F8"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"price_total": </w:t>
            </w:r>
            <w:r w:rsidRPr="00812F8E">
              <w:rPr>
                <w:rFonts w:ascii="Consolas" w:eastAsia="Times New Roman" w:hAnsi="Consolas" w:cs="Courier New"/>
                <w:b/>
                <w:bCs/>
                <w:color w:val="D36363"/>
                <w:sz w:val="18"/>
                <w:szCs w:val="18"/>
                <w:lang w:val="en-CH" w:eastAsia="en-CH"/>
              </w:rPr>
              <w:t>26934</w:t>
            </w:r>
          </w:p>
          <w:p w14:paraId="30FF4394"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w:t>
            </w:r>
          </w:p>
          <w:p w14:paraId="4BD0619A"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w:t>
            </w:r>
          </w:p>
          <w:p w14:paraId="143D2CCF"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"product": {</w:t>
            </w:r>
          </w:p>
          <w:p w14:paraId="09ECCF34"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"id": </w:t>
            </w:r>
            <w:r w:rsidRPr="00812F8E">
              <w:rPr>
                <w:rFonts w:ascii="Consolas" w:eastAsia="Times New Roman" w:hAnsi="Consolas" w:cs="Courier New"/>
                <w:b/>
                <w:bCs/>
                <w:color w:val="D36363"/>
                <w:sz w:val="18"/>
                <w:szCs w:val="18"/>
                <w:lang w:val="en-CH" w:eastAsia="en-CH"/>
              </w:rPr>
              <w:t>5</w:t>
            </w:r>
            <w:r w:rsidRPr="00812F8E">
              <w:rPr>
                <w:rFonts w:ascii="Consolas" w:eastAsia="Times New Roman" w:hAnsi="Consolas" w:cs="Courier New"/>
                <w:b/>
                <w:bCs/>
                <w:color w:val="FFFFFF"/>
                <w:sz w:val="18"/>
                <w:szCs w:val="18"/>
                <w:lang w:val="en-CH" w:eastAsia="en-CH"/>
              </w:rPr>
              <w:t>,</w:t>
            </w:r>
          </w:p>
          <w:p w14:paraId="5CD5B4BD"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"shop": </w:t>
            </w:r>
            <w:r w:rsidRPr="00812F8E">
              <w:rPr>
                <w:rFonts w:ascii="Consolas" w:eastAsia="Times New Roman" w:hAnsi="Consolas" w:cs="Courier New"/>
                <w:b/>
                <w:bCs/>
                <w:color w:val="A2FCA2"/>
                <w:sz w:val="18"/>
                <w:szCs w:val="18"/>
                <w:lang w:val="en-CH" w:eastAsia="en-CH"/>
              </w:rPr>
              <w:t>"hilpert"</w:t>
            </w:r>
            <w:r w:rsidRPr="00812F8E">
              <w:rPr>
                <w:rFonts w:ascii="Consolas" w:eastAsia="Times New Roman" w:hAnsi="Consolas" w:cs="Courier New"/>
                <w:b/>
                <w:bCs/>
                <w:color w:val="FFFFFF"/>
                <w:sz w:val="18"/>
                <w:szCs w:val="18"/>
                <w:lang w:val="en-CH" w:eastAsia="en-CH"/>
              </w:rPr>
              <w:t>,</w:t>
            </w:r>
          </w:p>
          <w:p w14:paraId="0D838F01"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"name": </w:t>
            </w:r>
            <w:r w:rsidRPr="00812F8E">
              <w:rPr>
                <w:rFonts w:ascii="Consolas" w:eastAsia="Times New Roman" w:hAnsi="Consolas" w:cs="Courier New"/>
                <w:b/>
                <w:bCs/>
                <w:color w:val="A2FCA2"/>
                <w:sz w:val="18"/>
                <w:szCs w:val="18"/>
                <w:lang w:val="en-CH" w:eastAsia="en-CH"/>
              </w:rPr>
              <w:t>"ut"</w:t>
            </w:r>
            <w:r w:rsidRPr="00812F8E">
              <w:rPr>
                <w:rFonts w:ascii="Consolas" w:eastAsia="Times New Roman" w:hAnsi="Consolas" w:cs="Courier New"/>
                <w:b/>
                <w:bCs/>
                <w:color w:val="FFFFFF"/>
                <w:sz w:val="18"/>
                <w:szCs w:val="18"/>
                <w:lang w:val="en-CH" w:eastAsia="en-CH"/>
              </w:rPr>
              <w:t>,</w:t>
            </w:r>
          </w:p>
          <w:p w14:paraId="0B11D2C3"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"image": </w:t>
            </w:r>
            <w:r w:rsidRPr="00812F8E">
              <w:rPr>
                <w:rFonts w:ascii="Consolas" w:eastAsia="Times New Roman" w:hAnsi="Consolas" w:cs="Courier New"/>
                <w:b/>
                <w:bCs/>
                <w:color w:val="FCC28C"/>
                <w:sz w:val="18"/>
                <w:szCs w:val="18"/>
                <w:lang w:val="en-CH" w:eastAsia="en-CH"/>
              </w:rPr>
              <w:t>null</w:t>
            </w:r>
          </w:p>
          <w:p w14:paraId="45CF3B8F"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w:t>
            </w:r>
          </w:p>
          <w:p w14:paraId="3A2CCA0C"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"recieved_at": </w:t>
            </w:r>
            <w:r w:rsidRPr="00812F8E">
              <w:rPr>
                <w:rFonts w:ascii="Consolas" w:eastAsia="Times New Roman" w:hAnsi="Consolas" w:cs="Courier New"/>
                <w:b/>
                <w:bCs/>
                <w:color w:val="FCC28C"/>
                <w:sz w:val="18"/>
                <w:szCs w:val="18"/>
                <w:lang w:val="en-CH" w:eastAsia="en-CH"/>
              </w:rPr>
              <w:t>null</w:t>
            </w:r>
            <w:r w:rsidRPr="00812F8E">
              <w:rPr>
                <w:rFonts w:ascii="Consolas" w:eastAsia="Times New Roman" w:hAnsi="Consolas" w:cs="Courier New"/>
                <w:b/>
                <w:bCs/>
                <w:color w:val="FFFFFF"/>
                <w:sz w:val="18"/>
                <w:szCs w:val="18"/>
                <w:lang w:val="en-CH" w:eastAsia="en-CH"/>
              </w:rPr>
              <w:t>,</w:t>
            </w:r>
          </w:p>
          <w:p w14:paraId="634FF3D1"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"volume": </w:t>
            </w:r>
            <w:r w:rsidRPr="00812F8E">
              <w:rPr>
                <w:rFonts w:ascii="Consolas" w:eastAsia="Times New Roman" w:hAnsi="Consolas" w:cs="Courier New"/>
                <w:b/>
                <w:bCs/>
                <w:color w:val="D36363"/>
                <w:sz w:val="18"/>
                <w:szCs w:val="18"/>
                <w:lang w:val="en-CH" w:eastAsia="en-CH"/>
              </w:rPr>
              <w:t>5</w:t>
            </w:r>
            <w:r w:rsidRPr="00812F8E">
              <w:rPr>
                <w:rFonts w:ascii="Consolas" w:eastAsia="Times New Roman" w:hAnsi="Consolas" w:cs="Courier New"/>
                <w:b/>
                <w:bCs/>
                <w:color w:val="FFFFFF"/>
                <w:sz w:val="18"/>
                <w:szCs w:val="18"/>
                <w:lang w:val="en-CH" w:eastAsia="en-CH"/>
              </w:rPr>
              <w:t>,</w:t>
            </w:r>
          </w:p>
          <w:p w14:paraId="0D498161"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"price": </w:t>
            </w:r>
            <w:r w:rsidRPr="00812F8E">
              <w:rPr>
                <w:rFonts w:ascii="Consolas" w:eastAsia="Times New Roman" w:hAnsi="Consolas" w:cs="Courier New"/>
                <w:b/>
                <w:bCs/>
                <w:color w:val="D36363"/>
                <w:sz w:val="18"/>
                <w:szCs w:val="18"/>
                <w:lang w:val="en-CH" w:eastAsia="en-CH"/>
              </w:rPr>
              <w:t>4167</w:t>
            </w:r>
            <w:r w:rsidRPr="00812F8E">
              <w:rPr>
                <w:rFonts w:ascii="Consolas" w:eastAsia="Times New Roman" w:hAnsi="Consolas" w:cs="Courier New"/>
                <w:b/>
                <w:bCs/>
                <w:color w:val="FFFFFF"/>
                <w:sz w:val="18"/>
                <w:szCs w:val="18"/>
                <w:lang w:val="en-CH" w:eastAsia="en-CH"/>
              </w:rPr>
              <w:t>,</w:t>
            </w:r>
          </w:p>
          <w:p w14:paraId="57F521A8"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"price_total": </w:t>
            </w:r>
            <w:r w:rsidRPr="00812F8E">
              <w:rPr>
                <w:rFonts w:ascii="Consolas" w:eastAsia="Times New Roman" w:hAnsi="Consolas" w:cs="Courier New"/>
                <w:b/>
                <w:bCs/>
                <w:color w:val="D36363"/>
                <w:sz w:val="18"/>
                <w:szCs w:val="18"/>
                <w:lang w:val="en-CH" w:eastAsia="en-CH"/>
              </w:rPr>
              <w:t>20835</w:t>
            </w:r>
          </w:p>
          <w:p w14:paraId="72190571"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w:t>
            </w:r>
          </w:p>
          <w:p w14:paraId="44F2B0F8"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w:t>
            </w:r>
          </w:p>
          <w:p w14:paraId="2D7BE9BE"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"product": {</w:t>
            </w:r>
          </w:p>
          <w:p w14:paraId="05C2FB17"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"id": </w:t>
            </w:r>
            <w:r w:rsidRPr="00812F8E">
              <w:rPr>
                <w:rFonts w:ascii="Consolas" w:eastAsia="Times New Roman" w:hAnsi="Consolas" w:cs="Courier New"/>
                <w:b/>
                <w:bCs/>
                <w:color w:val="D36363"/>
                <w:sz w:val="18"/>
                <w:szCs w:val="18"/>
                <w:lang w:val="en-CH" w:eastAsia="en-CH"/>
              </w:rPr>
              <w:t>2</w:t>
            </w:r>
            <w:r w:rsidRPr="00812F8E">
              <w:rPr>
                <w:rFonts w:ascii="Consolas" w:eastAsia="Times New Roman" w:hAnsi="Consolas" w:cs="Courier New"/>
                <w:b/>
                <w:bCs/>
                <w:color w:val="FFFFFF"/>
                <w:sz w:val="18"/>
                <w:szCs w:val="18"/>
                <w:lang w:val="en-CH" w:eastAsia="en-CH"/>
              </w:rPr>
              <w:t>,</w:t>
            </w:r>
          </w:p>
          <w:p w14:paraId="24274566"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"shop": </w:t>
            </w:r>
            <w:r w:rsidRPr="00812F8E">
              <w:rPr>
                <w:rFonts w:ascii="Consolas" w:eastAsia="Times New Roman" w:hAnsi="Consolas" w:cs="Courier New"/>
                <w:b/>
                <w:bCs/>
                <w:color w:val="A2FCA2"/>
                <w:sz w:val="18"/>
                <w:szCs w:val="18"/>
                <w:lang w:val="en-CH" w:eastAsia="en-CH"/>
              </w:rPr>
              <w:t>"lehner"</w:t>
            </w:r>
            <w:r w:rsidRPr="00812F8E">
              <w:rPr>
                <w:rFonts w:ascii="Consolas" w:eastAsia="Times New Roman" w:hAnsi="Consolas" w:cs="Courier New"/>
                <w:b/>
                <w:bCs/>
                <w:color w:val="FFFFFF"/>
                <w:sz w:val="18"/>
                <w:szCs w:val="18"/>
                <w:lang w:val="en-CH" w:eastAsia="en-CH"/>
              </w:rPr>
              <w:t>,</w:t>
            </w:r>
          </w:p>
          <w:p w14:paraId="119E1BB2"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"name": </w:t>
            </w:r>
            <w:r w:rsidRPr="00812F8E">
              <w:rPr>
                <w:rFonts w:ascii="Consolas" w:eastAsia="Times New Roman" w:hAnsi="Consolas" w:cs="Courier New"/>
                <w:b/>
                <w:bCs/>
                <w:color w:val="A2FCA2"/>
                <w:sz w:val="18"/>
                <w:szCs w:val="18"/>
                <w:lang w:val="en-CH" w:eastAsia="en-CH"/>
              </w:rPr>
              <w:t>"ab"</w:t>
            </w:r>
            <w:r w:rsidRPr="00812F8E">
              <w:rPr>
                <w:rFonts w:ascii="Consolas" w:eastAsia="Times New Roman" w:hAnsi="Consolas" w:cs="Courier New"/>
                <w:b/>
                <w:bCs/>
                <w:color w:val="FFFFFF"/>
                <w:sz w:val="18"/>
                <w:szCs w:val="18"/>
                <w:lang w:val="en-CH" w:eastAsia="en-CH"/>
              </w:rPr>
              <w:t>,</w:t>
            </w:r>
          </w:p>
          <w:p w14:paraId="799933A2"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"image": </w:t>
            </w:r>
            <w:r w:rsidRPr="00812F8E">
              <w:rPr>
                <w:rFonts w:ascii="Consolas" w:eastAsia="Times New Roman" w:hAnsi="Consolas" w:cs="Courier New"/>
                <w:b/>
                <w:bCs/>
                <w:color w:val="A2FCA2"/>
                <w:sz w:val="18"/>
                <w:szCs w:val="18"/>
                <w:lang w:val="en-CH" w:eastAsia="en-CH"/>
              </w:rPr>
              <w:t>"0739acac12228cc46c3777dbfc1223f8.png"</w:t>
            </w:r>
          </w:p>
          <w:p w14:paraId="055EC1FF"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w:t>
            </w:r>
          </w:p>
          <w:p w14:paraId="1F44F5BB"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"recieved_at": </w:t>
            </w:r>
            <w:r w:rsidRPr="00812F8E">
              <w:rPr>
                <w:rFonts w:ascii="Consolas" w:eastAsia="Times New Roman" w:hAnsi="Consolas" w:cs="Courier New"/>
                <w:b/>
                <w:bCs/>
                <w:color w:val="FCC28C"/>
                <w:sz w:val="18"/>
                <w:szCs w:val="18"/>
                <w:lang w:val="en-CH" w:eastAsia="en-CH"/>
              </w:rPr>
              <w:t>null</w:t>
            </w:r>
            <w:r w:rsidRPr="00812F8E">
              <w:rPr>
                <w:rFonts w:ascii="Consolas" w:eastAsia="Times New Roman" w:hAnsi="Consolas" w:cs="Courier New"/>
                <w:b/>
                <w:bCs/>
                <w:color w:val="FFFFFF"/>
                <w:sz w:val="18"/>
                <w:szCs w:val="18"/>
                <w:lang w:val="en-CH" w:eastAsia="en-CH"/>
              </w:rPr>
              <w:t>,</w:t>
            </w:r>
          </w:p>
          <w:p w14:paraId="3393D336"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"volume": </w:t>
            </w:r>
            <w:r w:rsidRPr="00812F8E">
              <w:rPr>
                <w:rFonts w:ascii="Consolas" w:eastAsia="Times New Roman" w:hAnsi="Consolas" w:cs="Courier New"/>
                <w:b/>
                <w:bCs/>
                <w:color w:val="D36363"/>
                <w:sz w:val="18"/>
                <w:szCs w:val="18"/>
                <w:lang w:val="en-CH" w:eastAsia="en-CH"/>
              </w:rPr>
              <w:t>10</w:t>
            </w:r>
            <w:r w:rsidRPr="00812F8E">
              <w:rPr>
                <w:rFonts w:ascii="Consolas" w:eastAsia="Times New Roman" w:hAnsi="Consolas" w:cs="Courier New"/>
                <w:b/>
                <w:bCs/>
                <w:color w:val="FFFFFF"/>
                <w:sz w:val="18"/>
                <w:szCs w:val="18"/>
                <w:lang w:val="en-CH" w:eastAsia="en-CH"/>
              </w:rPr>
              <w:t>,</w:t>
            </w:r>
          </w:p>
          <w:p w14:paraId="491A9502"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"price": </w:t>
            </w:r>
            <w:r w:rsidRPr="00812F8E">
              <w:rPr>
                <w:rFonts w:ascii="Consolas" w:eastAsia="Times New Roman" w:hAnsi="Consolas" w:cs="Courier New"/>
                <w:b/>
                <w:bCs/>
                <w:color w:val="D36363"/>
                <w:sz w:val="18"/>
                <w:szCs w:val="18"/>
                <w:lang w:val="en-CH" w:eastAsia="en-CH"/>
              </w:rPr>
              <w:t>6069</w:t>
            </w:r>
            <w:r w:rsidRPr="00812F8E">
              <w:rPr>
                <w:rFonts w:ascii="Consolas" w:eastAsia="Times New Roman" w:hAnsi="Consolas" w:cs="Courier New"/>
                <w:b/>
                <w:bCs/>
                <w:color w:val="FFFFFF"/>
                <w:sz w:val="18"/>
                <w:szCs w:val="18"/>
                <w:lang w:val="en-CH" w:eastAsia="en-CH"/>
              </w:rPr>
              <w:t>,</w:t>
            </w:r>
          </w:p>
          <w:p w14:paraId="1BD35821"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"price_total": </w:t>
            </w:r>
            <w:r w:rsidRPr="00812F8E">
              <w:rPr>
                <w:rFonts w:ascii="Consolas" w:eastAsia="Times New Roman" w:hAnsi="Consolas" w:cs="Courier New"/>
                <w:b/>
                <w:bCs/>
                <w:color w:val="D36363"/>
                <w:sz w:val="18"/>
                <w:szCs w:val="18"/>
                <w:lang w:val="en-CH" w:eastAsia="en-CH"/>
              </w:rPr>
              <w:t>60690</w:t>
            </w:r>
          </w:p>
          <w:p w14:paraId="15E89AC5"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w:t>
            </w:r>
          </w:p>
          <w:p w14:paraId="17863490"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w:t>
            </w:r>
          </w:p>
          <w:p w14:paraId="129B263F"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"product": {</w:t>
            </w:r>
          </w:p>
          <w:p w14:paraId="6516FF9F"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"id": </w:t>
            </w:r>
            <w:r w:rsidRPr="00812F8E">
              <w:rPr>
                <w:rFonts w:ascii="Consolas" w:eastAsia="Times New Roman" w:hAnsi="Consolas" w:cs="Courier New"/>
                <w:b/>
                <w:bCs/>
                <w:color w:val="D36363"/>
                <w:sz w:val="18"/>
                <w:szCs w:val="18"/>
                <w:lang w:val="en-CH" w:eastAsia="en-CH"/>
              </w:rPr>
              <w:t>1</w:t>
            </w:r>
            <w:r w:rsidRPr="00812F8E">
              <w:rPr>
                <w:rFonts w:ascii="Consolas" w:eastAsia="Times New Roman" w:hAnsi="Consolas" w:cs="Courier New"/>
                <w:b/>
                <w:bCs/>
                <w:color w:val="FFFFFF"/>
                <w:sz w:val="18"/>
                <w:szCs w:val="18"/>
                <w:lang w:val="en-CH" w:eastAsia="en-CH"/>
              </w:rPr>
              <w:t>,</w:t>
            </w:r>
          </w:p>
          <w:p w14:paraId="3E597491"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"shop": </w:t>
            </w:r>
            <w:r w:rsidRPr="00812F8E">
              <w:rPr>
                <w:rFonts w:ascii="Consolas" w:eastAsia="Times New Roman" w:hAnsi="Consolas" w:cs="Courier New"/>
                <w:b/>
                <w:bCs/>
                <w:color w:val="A2FCA2"/>
                <w:sz w:val="18"/>
                <w:szCs w:val="18"/>
                <w:lang w:val="en-CH" w:eastAsia="en-CH"/>
              </w:rPr>
              <w:t>"hamill"</w:t>
            </w:r>
            <w:r w:rsidRPr="00812F8E">
              <w:rPr>
                <w:rFonts w:ascii="Consolas" w:eastAsia="Times New Roman" w:hAnsi="Consolas" w:cs="Courier New"/>
                <w:b/>
                <w:bCs/>
                <w:color w:val="FFFFFF"/>
                <w:sz w:val="18"/>
                <w:szCs w:val="18"/>
                <w:lang w:val="en-CH" w:eastAsia="en-CH"/>
              </w:rPr>
              <w:t>,</w:t>
            </w:r>
          </w:p>
          <w:p w14:paraId="08D9B78B"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"name": </w:t>
            </w:r>
            <w:r w:rsidRPr="00812F8E">
              <w:rPr>
                <w:rFonts w:ascii="Consolas" w:eastAsia="Times New Roman" w:hAnsi="Consolas" w:cs="Courier New"/>
                <w:b/>
                <w:bCs/>
                <w:color w:val="A2FCA2"/>
                <w:sz w:val="18"/>
                <w:szCs w:val="18"/>
                <w:lang w:val="en-CH" w:eastAsia="en-CH"/>
              </w:rPr>
              <w:t>"sit"</w:t>
            </w:r>
            <w:r w:rsidRPr="00812F8E">
              <w:rPr>
                <w:rFonts w:ascii="Consolas" w:eastAsia="Times New Roman" w:hAnsi="Consolas" w:cs="Courier New"/>
                <w:b/>
                <w:bCs/>
                <w:color w:val="FFFFFF"/>
                <w:sz w:val="18"/>
                <w:szCs w:val="18"/>
                <w:lang w:val="en-CH" w:eastAsia="en-CH"/>
              </w:rPr>
              <w:t>,</w:t>
            </w:r>
          </w:p>
          <w:p w14:paraId="2363134F"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"image": </w:t>
            </w:r>
            <w:r w:rsidRPr="00812F8E">
              <w:rPr>
                <w:rFonts w:ascii="Consolas" w:eastAsia="Times New Roman" w:hAnsi="Consolas" w:cs="Courier New"/>
                <w:b/>
                <w:bCs/>
                <w:color w:val="A2FCA2"/>
                <w:sz w:val="18"/>
                <w:szCs w:val="18"/>
                <w:lang w:val="en-CH" w:eastAsia="en-CH"/>
              </w:rPr>
              <w:t>"7b6f588fe13bf2df00ed9f28fbc2f0e0.png"</w:t>
            </w:r>
          </w:p>
          <w:p w14:paraId="2AE87FF0"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w:t>
            </w:r>
          </w:p>
          <w:p w14:paraId="3480E38B"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"recieved_at": </w:t>
            </w:r>
            <w:r w:rsidRPr="00812F8E">
              <w:rPr>
                <w:rFonts w:ascii="Consolas" w:eastAsia="Times New Roman" w:hAnsi="Consolas" w:cs="Courier New"/>
                <w:b/>
                <w:bCs/>
                <w:color w:val="A2FCA2"/>
                <w:sz w:val="18"/>
                <w:szCs w:val="18"/>
                <w:lang w:val="en-CH" w:eastAsia="en-CH"/>
              </w:rPr>
              <w:t>"1992-12-27"</w:t>
            </w:r>
            <w:r w:rsidRPr="00812F8E">
              <w:rPr>
                <w:rFonts w:ascii="Consolas" w:eastAsia="Times New Roman" w:hAnsi="Consolas" w:cs="Courier New"/>
                <w:b/>
                <w:bCs/>
                <w:color w:val="FFFFFF"/>
                <w:sz w:val="18"/>
                <w:szCs w:val="18"/>
                <w:lang w:val="en-CH" w:eastAsia="en-CH"/>
              </w:rPr>
              <w:t>,</w:t>
            </w:r>
          </w:p>
          <w:p w14:paraId="4FA61EAA"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"volume": </w:t>
            </w:r>
            <w:r w:rsidRPr="00812F8E">
              <w:rPr>
                <w:rFonts w:ascii="Consolas" w:eastAsia="Times New Roman" w:hAnsi="Consolas" w:cs="Courier New"/>
                <w:b/>
                <w:bCs/>
                <w:color w:val="D36363"/>
                <w:sz w:val="18"/>
                <w:szCs w:val="18"/>
                <w:lang w:val="en-CH" w:eastAsia="en-CH"/>
              </w:rPr>
              <w:t>9</w:t>
            </w:r>
            <w:r w:rsidRPr="00812F8E">
              <w:rPr>
                <w:rFonts w:ascii="Consolas" w:eastAsia="Times New Roman" w:hAnsi="Consolas" w:cs="Courier New"/>
                <w:b/>
                <w:bCs/>
                <w:color w:val="FFFFFF"/>
                <w:sz w:val="18"/>
                <w:szCs w:val="18"/>
                <w:lang w:val="en-CH" w:eastAsia="en-CH"/>
              </w:rPr>
              <w:t>,</w:t>
            </w:r>
          </w:p>
          <w:p w14:paraId="32F3516D"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"price": </w:t>
            </w:r>
            <w:r w:rsidRPr="00812F8E">
              <w:rPr>
                <w:rFonts w:ascii="Consolas" w:eastAsia="Times New Roman" w:hAnsi="Consolas" w:cs="Courier New"/>
                <w:b/>
                <w:bCs/>
                <w:color w:val="D36363"/>
                <w:sz w:val="18"/>
                <w:szCs w:val="18"/>
                <w:lang w:val="en-CH" w:eastAsia="en-CH"/>
              </w:rPr>
              <w:t>7440</w:t>
            </w:r>
            <w:r w:rsidRPr="00812F8E">
              <w:rPr>
                <w:rFonts w:ascii="Consolas" w:eastAsia="Times New Roman" w:hAnsi="Consolas" w:cs="Courier New"/>
                <w:b/>
                <w:bCs/>
                <w:color w:val="FFFFFF"/>
                <w:sz w:val="18"/>
                <w:szCs w:val="18"/>
                <w:lang w:val="en-CH" w:eastAsia="en-CH"/>
              </w:rPr>
              <w:t>,</w:t>
            </w:r>
          </w:p>
          <w:p w14:paraId="3B878B21"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"price_total": </w:t>
            </w:r>
            <w:r w:rsidRPr="00812F8E">
              <w:rPr>
                <w:rFonts w:ascii="Consolas" w:eastAsia="Times New Roman" w:hAnsi="Consolas" w:cs="Courier New"/>
                <w:b/>
                <w:bCs/>
                <w:color w:val="D36363"/>
                <w:sz w:val="18"/>
                <w:szCs w:val="18"/>
                <w:lang w:val="en-CH" w:eastAsia="en-CH"/>
              </w:rPr>
              <w:t>66960</w:t>
            </w:r>
          </w:p>
          <w:p w14:paraId="59F1443B"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w:t>
            </w:r>
          </w:p>
          <w:p w14:paraId="17D38412"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w:t>
            </w:r>
          </w:p>
          <w:p w14:paraId="287E6AF3"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"order_price": </w:t>
            </w:r>
            <w:r w:rsidRPr="00812F8E">
              <w:rPr>
                <w:rFonts w:ascii="Consolas" w:eastAsia="Times New Roman" w:hAnsi="Consolas" w:cs="Courier New"/>
                <w:b/>
                <w:bCs/>
                <w:color w:val="D36363"/>
                <w:sz w:val="18"/>
                <w:szCs w:val="18"/>
                <w:lang w:val="en-CH" w:eastAsia="en-CH"/>
              </w:rPr>
              <w:t>175419</w:t>
            </w:r>
            <w:r w:rsidRPr="00812F8E">
              <w:rPr>
                <w:rFonts w:ascii="Consolas" w:eastAsia="Times New Roman" w:hAnsi="Consolas" w:cs="Courier New"/>
                <w:b/>
                <w:bCs/>
                <w:color w:val="FFFFFF"/>
                <w:sz w:val="18"/>
                <w:szCs w:val="18"/>
                <w:lang w:val="en-CH" w:eastAsia="en-CH"/>
              </w:rPr>
              <w:t>,</w:t>
            </w:r>
          </w:p>
          <w:p w14:paraId="14D9BFE6"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"note": </w:t>
            </w:r>
            <w:r w:rsidRPr="00812F8E">
              <w:rPr>
                <w:rFonts w:ascii="Consolas" w:eastAsia="Times New Roman" w:hAnsi="Consolas" w:cs="Courier New"/>
                <w:b/>
                <w:bCs/>
                <w:color w:val="FCC28C"/>
                <w:sz w:val="18"/>
                <w:szCs w:val="18"/>
                <w:lang w:val="en-CH" w:eastAsia="en-CH"/>
              </w:rPr>
              <w:t>null</w:t>
            </w:r>
          </w:p>
          <w:p w14:paraId="00A3A94F"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w:t>
            </w:r>
          </w:p>
          <w:p w14:paraId="21A2EB81"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w:t>
            </w:r>
          </w:p>
          <w:p w14:paraId="205CF005" w14:textId="77777777" w:rsidR="00001585" w:rsidRDefault="00001585" w:rsidP="00285417">
            <w:pPr>
              <w:rPr>
                <w:rFonts w:asciiTheme="majorHAnsi" w:eastAsiaTheme="majorEastAsia" w:hAnsiTheme="majorHAnsi" w:cstheme="majorBidi"/>
                <w:bCs/>
                <w:spacing w:val="-10"/>
                <w:kern w:val="28"/>
              </w:rPr>
            </w:pPr>
          </w:p>
          <w:p w14:paraId="04468525" w14:textId="77777777" w:rsidR="00812F8E" w:rsidRDefault="00812F8E" w:rsidP="00285417">
            <w:pPr>
              <w:rPr>
                <w:rFonts w:asciiTheme="majorHAnsi" w:eastAsiaTheme="majorEastAsia" w:hAnsiTheme="majorHAnsi" w:cstheme="majorBidi"/>
                <w:bCs/>
                <w:spacing w:val="-10"/>
                <w:kern w:val="28"/>
              </w:rPr>
            </w:pPr>
          </w:p>
          <w:p w14:paraId="78A7F68B" w14:textId="2870A3BE" w:rsidR="00812F8E" w:rsidRDefault="00812F8E" w:rsidP="00285417">
            <w:pPr>
              <w:rPr>
                <w:rFonts w:asciiTheme="majorHAnsi" w:eastAsiaTheme="majorEastAsia" w:hAnsiTheme="majorHAnsi" w:cstheme="majorBidi"/>
                <w:bCs/>
                <w:spacing w:val="-10"/>
                <w:kern w:val="28"/>
              </w:rPr>
            </w:pPr>
          </w:p>
        </w:tc>
      </w:tr>
      <w:tr w:rsidR="00001585" w14:paraId="72AEBEF7" w14:textId="77777777" w:rsidTr="00285417">
        <w:tc>
          <w:tcPr>
            <w:tcW w:w="4474" w:type="dxa"/>
          </w:tcPr>
          <w:p w14:paraId="3F14F50E"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Datum:</w:t>
            </w:r>
          </w:p>
        </w:tc>
        <w:tc>
          <w:tcPr>
            <w:tcW w:w="4474" w:type="dxa"/>
          </w:tcPr>
          <w:p w14:paraId="2209F2A7" w14:textId="4303B618" w:rsidR="00001585" w:rsidRDefault="00812F8E"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25.03.2023</w:t>
            </w:r>
          </w:p>
        </w:tc>
      </w:tr>
      <w:tr w:rsidR="00001585" w14:paraId="270A80EA" w14:textId="77777777" w:rsidTr="00285417">
        <w:tc>
          <w:tcPr>
            <w:tcW w:w="4474" w:type="dxa"/>
          </w:tcPr>
          <w:p w14:paraId="34E102D1"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3735D3C8" w14:textId="5FC7EAB4" w:rsidR="00001585" w:rsidRDefault="00812F8E"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59006201" w14:textId="411CC1DB" w:rsidR="00001585" w:rsidRDefault="00001585" w:rsidP="00001585">
      <w:pPr>
        <w:pStyle w:val="Caption"/>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60</w:t>
      </w:r>
      <w:r w:rsidRPr="006558CB">
        <w:rPr>
          <w:rFonts w:asciiTheme="majorHAnsi" w:hAnsiTheme="majorHAnsi"/>
          <w:sz w:val="20"/>
          <w:szCs w:val="20"/>
        </w:rPr>
        <w:t xml:space="preserve"> - Testprotokoll für </w:t>
      </w:r>
      <w:r>
        <w:rPr>
          <w:rFonts w:asciiTheme="majorHAnsi" w:hAnsiTheme="majorHAnsi"/>
          <w:sz w:val="20"/>
          <w:szCs w:val="20"/>
        </w:rPr>
        <w:t>Anzeige aller Bestellungen sortiert nach Status</w:t>
      </w:r>
    </w:p>
    <w:p w14:paraId="142A95F1" w14:textId="77777777" w:rsidR="00001585" w:rsidRPr="00C95F86" w:rsidRDefault="00001585" w:rsidP="00001585"/>
    <w:tbl>
      <w:tblPr>
        <w:tblStyle w:val="TableGrid"/>
        <w:tblW w:w="0" w:type="auto"/>
        <w:tblLook w:val="04A0" w:firstRow="1" w:lastRow="0" w:firstColumn="1" w:lastColumn="0" w:noHBand="0" w:noVBand="1"/>
      </w:tblPr>
      <w:tblGrid>
        <w:gridCol w:w="4474"/>
        <w:gridCol w:w="4474"/>
      </w:tblGrid>
      <w:tr w:rsidR="00001585" w14:paraId="6BC85A0D" w14:textId="77777777" w:rsidTr="00285417">
        <w:tc>
          <w:tcPr>
            <w:tcW w:w="4474" w:type="dxa"/>
          </w:tcPr>
          <w:p w14:paraId="40C70A3B"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2EE03E72" w14:textId="1575AA0A"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Bestellung sortiert nach Status falsche Eingabe</w:t>
            </w:r>
          </w:p>
        </w:tc>
      </w:tr>
      <w:tr w:rsidR="00001585" w14:paraId="10127424" w14:textId="77777777" w:rsidTr="00285417">
        <w:tc>
          <w:tcPr>
            <w:tcW w:w="4474" w:type="dxa"/>
          </w:tcPr>
          <w:p w14:paraId="00339F3C"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577073AC" w14:textId="1CE0349C"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001585" w14:paraId="7D7415E6" w14:textId="77777777" w:rsidTr="00285417">
        <w:tc>
          <w:tcPr>
            <w:tcW w:w="8948" w:type="dxa"/>
            <w:gridSpan w:val="2"/>
          </w:tcPr>
          <w:p w14:paraId="2EFE4519"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6BAD9683" w14:textId="77777777" w:rsidR="00001585" w:rsidRDefault="00001585" w:rsidP="00285417">
            <w:pPr>
              <w:rPr>
                <w:rFonts w:asciiTheme="majorHAnsi" w:eastAsiaTheme="majorEastAsia" w:hAnsiTheme="majorHAnsi" w:cstheme="majorBidi"/>
                <w:bCs/>
                <w:spacing w:val="-10"/>
                <w:kern w:val="28"/>
              </w:rPr>
            </w:pPr>
          </w:p>
        </w:tc>
      </w:tr>
      <w:tr w:rsidR="00001585" w14:paraId="7589618F" w14:textId="77777777" w:rsidTr="00285417">
        <w:tc>
          <w:tcPr>
            <w:tcW w:w="8948" w:type="dxa"/>
            <w:gridSpan w:val="2"/>
          </w:tcPr>
          <w:p w14:paraId="69791190"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64A3A8A3" w14:textId="77777777" w:rsidR="00001585" w:rsidRDefault="00001585" w:rsidP="00285417">
            <w:pPr>
              <w:rPr>
                <w:rFonts w:asciiTheme="majorHAnsi" w:eastAsiaTheme="majorEastAsia" w:hAnsiTheme="majorHAnsi" w:cstheme="majorBidi"/>
                <w:bCs/>
                <w:spacing w:val="-10"/>
                <w:kern w:val="28"/>
              </w:rPr>
            </w:pPr>
          </w:p>
        </w:tc>
      </w:tr>
      <w:tr w:rsidR="00001585" w14:paraId="66CCF8D3" w14:textId="77777777" w:rsidTr="00285417">
        <w:tc>
          <w:tcPr>
            <w:tcW w:w="4474" w:type="dxa"/>
          </w:tcPr>
          <w:p w14:paraId="32709DD1"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5631FF0" w14:textId="77777777" w:rsidR="00001585" w:rsidRDefault="00001585" w:rsidP="00285417">
            <w:pPr>
              <w:rPr>
                <w:rFonts w:asciiTheme="majorHAnsi" w:eastAsiaTheme="majorEastAsia" w:hAnsiTheme="majorHAnsi" w:cstheme="majorBidi"/>
                <w:bCs/>
                <w:spacing w:val="-10"/>
                <w:kern w:val="28"/>
              </w:rPr>
            </w:pPr>
          </w:p>
        </w:tc>
      </w:tr>
      <w:tr w:rsidR="00001585" w14:paraId="38635E22" w14:textId="77777777" w:rsidTr="00285417">
        <w:tc>
          <w:tcPr>
            <w:tcW w:w="4474" w:type="dxa"/>
          </w:tcPr>
          <w:p w14:paraId="6072B129"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2B034B10" w14:textId="77777777" w:rsidR="00001585" w:rsidRDefault="00001585" w:rsidP="00285417">
            <w:pPr>
              <w:rPr>
                <w:rFonts w:asciiTheme="majorHAnsi" w:eastAsiaTheme="majorEastAsia" w:hAnsiTheme="majorHAnsi" w:cstheme="majorBidi"/>
                <w:bCs/>
                <w:spacing w:val="-10"/>
                <w:kern w:val="28"/>
              </w:rPr>
            </w:pPr>
          </w:p>
        </w:tc>
      </w:tr>
    </w:tbl>
    <w:p w14:paraId="571F1677" w14:textId="200AEDFC" w:rsidR="00001585" w:rsidRDefault="00001585" w:rsidP="00001585">
      <w:pPr>
        <w:pStyle w:val="Caption"/>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61</w:t>
      </w:r>
      <w:r w:rsidRPr="006558CB">
        <w:rPr>
          <w:rFonts w:asciiTheme="majorHAnsi" w:hAnsiTheme="majorHAnsi"/>
          <w:sz w:val="20"/>
          <w:szCs w:val="20"/>
        </w:rPr>
        <w:t xml:space="preserve"> - Testprotokoll für </w:t>
      </w:r>
      <w:r>
        <w:rPr>
          <w:rFonts w:asciiTheme="majorHAnsi" w:hAnsiTheme="majorHAnsi"/>
          <w:sz w:val="20"/>
          <w:szCs w:val="20"/>
        </w:rPr>
        <w:t>Anzeige aller Bestellungen sortiert nach Status Fehler</w:t>
      </w:r>
    </w:p>
    <w:p w14:paraId="502E43CF" w14:textId="77777777" w:rsidR="00001585" w:rsidRPr="00C95F86" w:rsidRDefault="00001585" w:rsidP="00001585"/>
    <w:tbl>
      <w:tblPr>
        <w:tblStyle w:val="TableGrid"/>
        <w:tblW w:w="0" w:type="auto"/>
        <w:tblLook w:val="04A0" w:firstRow="1" w:lastRow="0" w:firstColumn="1" w:lastColumn="0" w:noHBand="0" w:noVBand="1"/>
      </w:tblPr>
      <w:tblGrid>
        <w:gridCol w:w="4474"/>
        <w:gridCol w:w="4474"/>
      </w:tblGrid>
      <w:tr w:rsidR="00001585" w14:paraId="4AAE00C7" w14:textId="77777777" w:rsidTr="00285417">
        <w:tc>
          <w:tcPr>
            <w:tcW w:w="4474" w:type="dxa"/>
          </w:tcPr>
          <w:p w14:paraId="19EC3CDC"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16E7838A" w14:textId="58E7D636"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Bestellung gefiltert nach Status</w:t>
            </w:r>
          </w:p>
        </w:tc>
      </w:tr>
      <w:tr w:rsidR="00001585" w14:paraId="55DF1CBF" w14:textId="77777777" w:rsidTr="00285417">
        <w:tc>
          <w:tcPr>
            <w:tcW w:w="4474" w:type="dxa"/>
          </w:tcPr>
          <w:p w14:paraId="10609C40"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65570170"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Eine Bestellung existiert in der Datenbank</w:t>
            </w:r>
          </w:p>
        </w:tc>
      </w:tr>
      <w:tr w:rsidR="00001585" w:rsidRPr="00343BC8" w14:paraId="31B0E064" w14:textId="77777777" w:rsidTr="00285417">
        <w:tc>
          <w:tcPr>
            <w:tcW w:w="8948" w:type="dxa"/>
            <w:gridSpan w:val="2"/>
          </w:tcPr>
          <w:p w14:paraId="6B5EBD47" w14:textId="7635A853" w:rsidR="00001585" w:rsidRPr="00343BC8" w:rsidRDefault="00001585" w:rsidP="00285417">
            <w:pPr>
              <w:rPr>
                <w:rFonts w:asciiTheme="majorHAnsi" w:eastAsiaTheme="majorEastAsia" w:hAnsiTheme="majorHAnsi" w:cstheme="majorBidi"/>
                <w:bCs/>
                <w:spacing w:val="-10"/>
                <w:kern w:val="28"/>
                <w:lang w:val="en-US"/>
              </w:rPr>
            </w:pPr>
            <w:r w:rsidRPr="00343BC8">
              <w:rPr>
                <w:rFonts w:asciiTheme="majorHAnsi" w:eastAsiaTheme="majorEastAsia" w:hAnsiTheme="majorHAnsi" w:cstheme="majorBidi"/>
                <w:bCs/>
                <w:spacing w:val="-10"/>
                <w:kern w:val="28"/>
                <w:lang w:val="en-US"/>
              </w:rPr>
              <w:t>Eingabe:</w:t>
            </w:r>
            <w:r w:rsidR="00812F8E" w:rsidRPr="00343BC8">
              <w:rPr>
                <w:rFonts w:asciiTheme="majorHAnsi" w:eastAsiaTheme="majorEastAsia" w:hAnsiTheme="majorHAnsi" w:cstheme="majorBidi"/>
                <w:bCs/>
                <w:spacing w:val="-10"/>
                <w:kern w:val="28"/>
                <w:lang w:val="en-US"/>
              </w:rPr>
              <w:t xml:space="preserve"> Get Request </w:t>
            </w:r>
            <w:r w:rsidR="00343BC8" w:rsidRPr="00343BC8">
              <w:rPr>
                <w:rFonts w:asciiTheme="majorHAnsi" w:eastAsiaTheme="majorEastAsia" w:hAnsiTheme="majorHAnsi" w:cstheme="majorBidi"/>
                <w:bCs/>
                <w:spacing w:val="-10"/>
                <w:kern w:val="28"/>
                <w:lang w:val="en-US"/>
              </w:rPr>
              <w:t>/api/or</w:t>
            </w:r>
            <w:r w:rsidR="00343BC8">
              <w:rPr>
                <w:rFonts w:asciiTheme="majorHAnsi" w:eastAsiaTheme="majorEastAsia" w:hAnsiTheme="majorHAnsi" w:cstheme="majorBidi"/>
                <w:bCs/>
                <w:spacing w:val="-10"/>
                <w:kern w:val="28"/>
                <w:lang w:val="en-US"/>
              </w:rPr>
              <w:t>ders/sort/status</w:t>
            </w:r>
          </w:p>
          <w:p w14:paraId="2C902A3B" w14:textId="77777777" w:rsidR="00001585" w:rsidRPr="00343BC8" w:rsidRDefault="00001585" w:rsidP="00285417">
            <w:pPr>
              <w:rPr>
                <w:rFonts w:asciiTheme="majorHAnsi" w:eastAsiaTheme="majorEastAsia" w:hAnsiTheme="majorHAnsi" w:cstheme="majorBidi"/>
                <w:bCs/>
                <w:spacing w:val="-10"/>
                <w:kern w:val="28"/>
                <w:lang w:val="en-US"/>
              </w:rPr>
            </w:pPr>
          </w:p>
        </w:tc>
      </w:tr>
      <w:tr w:rsidR="00001585" w14:paraId="1843B8DF" w14:textId="77777777" w:rsidTr="00285417">
        <w:tc>
          <w:tcPr>
            <w:tcW w:w="8948" w:type="dxa"/>
            <w:gridSpan w:val="2"/>
          </w:tcPr>
          <w:p w14:paraId="699D36B0" w14:textId="61ED97D3"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343BC8">
              <w:rPr>
                <w:rFonts w:asciiTheme="majorHAnsi" w:eastAsiaTheme="majorEastAsia" w:hAnsiTheme="majorHAnsi" w:cstheme="majorBidi"/>
                <w:bCs/>
                <w:spacing w:val="-10"/>
                <w:kern w:val="28"/>
              </w:rPr>
              <w:t xml:space="preserve"> Statuscode 200</w:t>
            </w:r>
          </w:p>
          <w:p w14:paraId="72E676C8" w14:textId="0E67BD89" w:rsidR="00343BC8" w:rsidRDefault="00343BC8" w:rsidP="00285417">
            <w:pPr>
              <w:rPr>
                <w:rFonts w:asciiTheme="majorHAnsi" w:eastAsiaTheme="majorEastAsia" w:hAnsiTheme="majorHAnsi" w:cstheme="majorBidi"/>
                <w:bCs/>
                <w:spacing w:val="-10"/>
                <w:kern w:val="28"/>
              </w:rPr>
            </w:pPr>
          </w:p>
          <w:p w14:paraId="161253D7"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w:t>
            </w:r>
          </w:p>
          <w:p w14:paraId="58270DB6"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w:t>
            </w:r>
          </w:p>
          <w:p w14:paraId="6D45D834"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"ordered_at": </w:t>
            </w:r>
            <w:r w:rsidRPr="00343BC8">
              <w:rPr>
                <w:rFonts w:ascii="Consolas" w:eastAsia="Times New Roman" w:hAnsi="Consolas" w:cs="Courier New"/>
                <w:b/>
                <w:bCs/>
                <w:color w:val="A2FCA2"/>
                <w:sz w:val="18"/>
                <w:szCs w:val="18"/>
                <w:lang w:val="en-CH" w:eastAsia="en-CH"/>
              </w:rPr>
              <w:t>"2015-03-03"</w:t>
            </w:r>
            <w:r w:rsidRPr="00343BC8">
              <w:rPr>
                <w:rFonts w:ascii="Consolas" w:eastAsia="Times New Roman" w:hAnsi="Consolas" w:cs="Courier New"/>
                <w:b/>
                <w:bCs/>
                <w:color w:val="FFFFFF"/>
                <w:sz w:val="18"/>
                <w:szCs w:val="18"/>
                <w:lang w:val="en-CH" w:eastAsia="en-CH"/>
              </w:rPr>
              <w:t>,</w:t>
            </w:r>
          </w:p>
          <w:p w14:paraId="2B8441F8"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"user": </w:t>
            </w:r>
            <w:r w:rsidRPr="00343BC8">
              <w:rPr>
                <w:rFonts w:ascii="Consolas" w:eastAsia="Times New Roman" w:hAnsi="Consolas" w:cs="Courier New"/>
                <w:b/>
                <w:bCs/>
                <w:color w:val="A2FCA2"/>
                <w:sz w:val="18"/>
                <w:szCs w:val="18"/>
                <w:lang w:val="en-CH" w:eastAsia="en-CH"/>
              </w:rPr>
              <w:t>"Test User"</w:t>
            </w:r>
            <w:r w:rsidRPr="00343BC8">
              <w:rPr>
                <w:rFonts w:ascii="Consolas" w:eastAsia="Times New Roman" w:hAnsi="Consolas" w:cs="Courier New"/>
                <w:b/>
                <w:bCs/>
                <w:color w:val="FFFFFF"/>
                <w:sz w:val="18"/>
                <w:szCs w:val="18"/>
                <w:lang w:val="en-CH" w:eastAsia="en-CH"/>
              </w:rPr>
              <w:t>,</w:t>
            </w:r>
          </w:p>
          <w:p w14:paraId="0BE3A355"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"completed": </w:t>
            </w:r>
            <w:r w:rsidRPr="00343BC8">
              <w:rPr>
                <w:rFonts w:ascii="Consolas" w:eastAsia="Times New Roman" w:hAnsi="Consolas" w:cs="Courier New"/>
                <w:b/>
                <w:bCs/>
                <w:color w:val="FCC28C"/>
                <w:sz w:val="18"/>
                <w:szCs w:val="18"/>
                <w:lang w:val="en-CH" w:eastAsia="en-CH"/>
              </w:rPr>
              <w:t>false</w:t>
            </w:r>
            <w:r w:rsidRPr="00343BC8">
              <w:rPr>
                <w:rFonts w:ascii="Consolas" w:eastAsia="Times New Roman" w:hAnsi="Consolas" w:cs="Courier New"/>
                <w:b/>
                <w:bCs/>
                <w:color w:val="FFFFFF"/>
                <w:sz w:val="18"/>
                <w:szCs w:val="18"/>
                <w:lang w:val="en-CH" w:eastAsia="en-CH"/>
              </w:rPr>
              <w:t>,</w:t>
            </w:r>
          </w:p>
          <w:p w14:paraId="36FDBE5C"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"ordered_products": [</w:t>
            </w:r>
          </w:p>
          <w:p w14:paraId="3F7C9807"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w:t>
            </w:r>
          </w:p>
          <w:p w14:paraId="29E11EC2"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"product": {</w:t>
            </w:r>
          </w:p>
          <w:p w14:paraId="3C65C6A1"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"id": </w:t>
            </w:r>
            <w:r w:rsidRPr="00343BC8">
              <w:rPr>
                <w:rFonts w:ascii="Consolas" w:eastAsia="Times New Roman" w:hAnsi="Consolas" w:cs="Courier New"/>
                <w:b/>
                <w:bCs/>
                <w:color w:val="D36363"/>
                <w:sz w:val="18"/>
                <w:szCs w:val="18"/>
                <w:lang w:val="en-CH" w:eastAsia="en-CH"/>
              </w:rPr>
              <w:t>1</w:t>
            </w:r>
            <w:r w:rsidRPr="00343BC8">
              <w:rPr>
                <w:rFonts w:ascii="Consolas" w:eastAsia="Times New Roman" w:hAnsi="Consolas" w:cs="Courier New"/>
                <w:b/>
                <w:bCs/>
                <w:color w:val="FFFFFF"/>
                <w:sz w:val="18"/>
                <w:szCs w:val="18"/>
                <w:lang w:val="en-CH" w:eastAsia="en-CH"/>
              </w:rPr>
              <w:t>,</w:t>
            </w:r>
          </w:p>
          <w:p w14:paraId="2781D346"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"shop": </w:t>
            </w:r>
            <w:r w:rsidRPr="00343BC8">
              <w:rPr>
                <w:rFonts w:ascii="Consolas" w:eastAsia="Times New Roman" w:hAnsi="Consolas" w:cs="Courier New"/>
                <w:b/>
                <w:bCs/>
                <w:color w:val="A2FCA2"/>
                <w:sz w:val="18"/>
                <w:szCs w:val="18"/>
                <w:lang w:val="en-CH" w:eastAsia="en-CH"/>
              </w:rPr>
              <w:t>"hamill"</w:t>
            </w:r>
            <w:r w:rsidRPr="00343BC8">
              <w:rPr>
                <w:rFonts w:ascii="Consolas" w:eastAsia="Times New Roman" w:hAnsi="Consolas" w:cs="Courier New"/>
                <w:b/>
                <w:bCs/>
                <w:color w:val="FFFFFF"/>
                <w:sz w:val="18"/>
                <w:szCs w:val="18"/>
                <w:lang w:val="en-CH" w:eastAsia="en-CH"/>
              </w:rPr>
              <w:t>,</w:t>
            </w:r>
          </w:p>
          <w:p w14:paraId="3A92F487"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"name": </w:t>
            </w:r>
            <w:r w:rsidRPr="00343BC8">
              <w:rPr>
                <w:rFonts w:ascii="Consolas" w:eastAsia="Times New Roman" w:hAnsi="Consolas" w:cs="Courier New"/>
                <w:b/>
                <w:bCs/>
                <w:color w:val="A2FCA2"/>
                <w:sz w:val="18"/>
                <w:szCs w:val="18"/>
                <w:lang w:val="en-CH" w:eastAsia="en-CH"/>
              </w:rPr>
              <w:t>"sit"</w:t>
            </w:r>
            <w:r w:rsidRPr="00343BC8">
              <w:rPr>
                <w:rFonts w:ascii="Consolas" w:eastAsia="Times New Roman" w:hAnsi="Consolas" w:cs="Courier New"/>
                <w:b/>
                <w:bCs/>
                <w:color w:val="FFFFFF"/>
                <w:sz w:val="18"/>
                <w:szCs w:val="18"/>
                <w:lang w:val="en-CH" w:eastAsia="en-CH"/>
              </w:rPr>
              <w:t>,</w:t>
            </w:r>
          </w:p>
          <w:p w14:paraId="32BBBF8D"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"image": </w:t>
            </w:r>
            <w:r w:rsidRPr="00343BC8">
              <w:rPr>
                <w:rFonts w:ascii="Consolas" w:eastAsia="Times New Roman" w:hAnsi="Consolas" w:cs="Courier New"/>
                <w:b/>
                <w:bCs/>
                <w:color w:val="A2FCA2"/>
                <w:sz w:val="18"/>
                <w:szCs w:val="18"/>
                <w:lang w:val="en-CH" w:eastAsia="en-CH"/>
              </w:rPr>
              <w:t>"7b6f588fe13bf2df00ed9f28fbc2f0e0.png"</w:t>
            </w:r>
          </w:p>
          <w:p w14:paraId="67B05C43"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w:t>
            </w:r>
          </w:p>
          <w:p w14:paraId="73D06096"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"recieved_at": </w:t>
            </w:r>
            <w:r w:rsidRPr="00343BC8">
              <w:rPr>
                <w:rFonts w:ascii="Consolas" w:eastAsia="Times New Roman" w:hAnsi="Consolas" w:cs="Courier New"/>
                <w:b/>
                <w:bCs/>
                <w:color w:val="FCC28C"/>
                <w:sz w:val="18"/>
                <w:szCs w:val="18"/>
                <w:lang w:val="en-CH" w:eastAsia="en-CH"/>
              </w:rPr>
              <w:t>null</w:t>
            </w:r>
            <w:r w:rsidRPr="00343BC8">
              <w:rPr>
                <w:rFonts w:ascii="Consolas" w:eastAsia="Times New Roman" w:hAnsi="Consolas" w:cs="Courier New"/>
                <w:b/>
                <w:bCs/>
                <w:color w:val="FFFFFF"/>
                <w:sz w:val="18"/>
                <w:szCs w:val="18"/>
                <w:lang w:val="en-CH" w:eastAsia="en-CH"/>
              </w:rPr>
              <w:t>,</w:t>
            </w:r>
          </w:p>
          <w:p w14:paraId="1C164A10"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"volume": </w:t>
            </w:r>
            <w:r w:rsidRPr="00343BC8">
              <w:rPr>
                <w:rFonts w:ascii="Consolas" w:eastAsia="Times New Roman" w:hAnsi="Consolas" w:cs="Courier New"/>
                <w:b/>
                <w:bCs/>
                <w:color w:val="D36363"/>
                <w:sz w:val="18"/>
                <w:szCs w:val="18"/>
                <w:lang w:val="en-CH" w:eastAsia="en-CH"/>
              </w:rPr>
              <w:t>3</w:t>
            </w:r>
            <w:r w:rsidRPr="00343BC8">
              <w:rPr>
                <w:rFonts w:ascii="Consolas" w:eastAsia="Times New Roman" w:hAnsi="Consolas" w:cs="Courier New"/>
                <w:b/>
                <w:bCs/>
                <w:color w:val="FFFFFF"/>
                <w:sz w:val="18"/>
                <w:szCs w:val="18"/>
                <w:lang w:val="en-CH" w:eastAsia="en-CH"/>
              </w:rPr>
              <w:t>,</w:t>
            </w:r>
          </w:p>
          <w:p w14:paraId="1E240D20"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"price": </w:t>
            </w:r>
            <w:r w:rsidRPr="00343BC8">
              <w:rPr>
                <w:rFonts w:ascii="Consolas" w:eastAsia="Times New Roman" w:hAnsi="Consolas" w:cs="Courier New"/>
                <w:b/>
                <w:bCs/>
                <w:color w:val="D36363"/>
                <w:sz w:val="18"/>
                <w:szCs w:val="18"/>
                <w:lang w:val="en-CH" w:eastAsia="en-CH"/>
              </w:rPr>
              <w:t>6577</w:t>
            </w:r>
            <w:r w:rsidRPr="00343BC8">
              <w:rPr>
                <w:rFonts w:ascii="Consolas" w:eastAsia="Times New Roman" w:hAnsi="Consolas" w:cs="Courier New"/>
                <w:b/>
                <w:bCs/>
                <w:color w:val="FFFFFF"/>
                <w:sz w:val="18"/>
                <w:szCs w:val="18"/>
                <w:lang w:val="en-CH" w:eastAsia="en-CH"/>
              </w:rPr>
              <w:t>,</w:t>
            </w:r>
          </w:p>
          <w:p w14:paraId="681838C6"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"price_total": </w:t>
            </w:r>
            <w:r w:rsidRPr="00343BC8">
              <w:rPr>
                <w:rFonts w:ascii="Consolas" w:eastAsia="Times New Roman" w:hAnsi="Consolas" w:cs="Courier New"/>
                <w:b/>
                <w:bCs/>
                <w:color w:val="D36363"/>
                <w:sz w:val="18"/>
                <w:szCs w:val="18"/>
                <w:lang w:val="en-CH" w:eastAsia="en-CH"/>
              </w:rPr>
              <w:t>19731</w:t>
            </w:r>
          </w:p>
          <w:p w14:paraId="0446EDF5"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w:t>
            </w:r>
          </w:p>
          <w:p w14:paraId="3023844E"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w:t>
            </w:r>
          </w:p>
          <w:p w14:paraId="5D9775EE"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"product": {</w:t>
            </w:r>
          </w:p>
          <w:p w14:paraId="16942440"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"id": </w:t>
            </w:r>
            <w:r w:rsidRPr="00343BC8">
              <w:rPr>
                <w:rFonts w:ascii="Consolas" w:eastAsia="Times New Roman" w:hAnsi="Consolas" w:cs="Courier New"/>
                <w:b/>
                <w:bCs/>
                <w:color w:val="D36363"/>
                <w:sz w:val="18"/>
                <w:szCs w:val="18"/>
                <w:lang w:val="en-CH" w:eastAsia="en-CH"/>
              </w:rPr>
              <w:t>3</w:t>
            </w:r>
            <w:r w:rsidRPr="00343BC8">
              <w:rPr>
                <w:rFonts w:ascii="Consolas" w:eastAsia="Times New Roman" w:hAnsi="Consolas" w:cs="Courier New"/>
                <w:b/>
                <w:bCs/>
                <w:color w:val="FFFFFF"/>
                <w:sz w:val="18"/>
                <w:szCs w:val="18"/>
                <w:lang w:val="en-CH" w:eastAsia="en-CH"/>
              </w:rPr>
              <w:t>,</w:t>
            </w:r>
          </w:p>
          <w:p w14:paraId="4C3F573C"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"shop": </w:t>
            </w:r>
            <w:r w:rsidRPr="00343BC8">
              <w:rPr>
                <w:rFonts w:ascii="Consolas" w:eastAsia="Times New Roman" w:hAnsi="Consolas" w:cs="Courier New"/>
                <w:b/>
                <w:bCs/>
                <w:color w:val="A2FCA2"/>
                <w:sz w:val="18"/>
                <w:szCs w:val="18"/>
                <w:lang w:val="en-CH" w:eastAsia="en-CH"/>
              </w:rPr>
              <w:t>"hilpert"</w:t>
            </w:r>
            <w:r w:rsidRPr="00343BC8">
              <w:rPr>
                <w:rFonts w:ascii="Consolas" w:eastAsia="Times New Roman" w:hAnsi="Consolas" w:cs="Courier New"/>
                <w:b/>
                <w:bCs/>
                <w:color w:val="FFFFFF"/>
                <w:sz w:val="18"/>
                <w:szCs w:val="18"/>
                <w:lang w:val="en-CH" w:eastAsia="en-CH"/>
              </w:rPr>
              <w:t>,</w:t>
            </w:r>
          </w:p>
          <w:p w14:paraId="3502642D"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"name": </w:t>
            </w:r>
            <w:r w:rsidRPr="00343BC8">
              <w:rPr>
                <w:rFonts w:ascii="Consolas" w:eastAsia="Times New Roman" w:hAnsi="Consolas" w:cs="Courier New"/>
                <w:b/>
                <w:bCs/>
                <w:color w:val="A2FCA2"/>
                <w:sz w:val="18"/>
                <w:szCs w:val="18"/>
                <w:lang w:val="en-CH" w:eastAsia="en-CH"/>
              </w:rPr>
              <w:t>"similique"</w:t>
            </w:r>
            <w:r w:rsidRPr="00343BC8">
              <w:rPr>
                <w:rFonts w:ascii="Consolas" w:eastAsia="Times New Roman" w:hAnsi="Consolas" w:cs="Courier New"/>
                <w:b/>
                <w:bCs/>
                <w:color w:val="FFFFFF"/>
                <w:sz w:val="18"/>
                <w:szCs w:val="18"/>
                <w:lang w:val="en-CH" w:eastAsia="en-CH"/>
              </w:rPr>
              <w:t>,</w:t>
            </w:r>
          </w:p>
          <w:p w14:paraId="37C9E1D9"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"image": </w:t>
            </w:r>
            <w:r w:rsidRPr="00343BC8">
              <w:rPr>
                <w:rFonts w:ascii="Consolas" w:eastAsia="Times New Roman" w:hAnsi="Consolas" w:cs="Courier New"/>
                <w:b/>
                <w:bCs/>
                <w:color w:val="A2FCA2"/>
                <w:sz w:val="18"/>
                <w:szCs w:val="18"/>
                <w:lang w:val="en-CH" w:eastAsia="en-CH"/>
              </w:rPr>
              <w:t>"7d35cad275d67bbed39c1e69aca53ac7.png"</w:t>
            </w:r>
          </w:p>
          <w:p w14:paraId="56EA10F5"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w:t>
            </w:r>
          </w:p>
          <w:p w14:paraId="6C9959A6"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"recieved_at": </w:t>
            </w:r>
            <w:r w:rsidRPr="00343BC8">
              <w:rPr>
                <w:rFonts w:ascii="Consolas" w:eastAsia="Times New Roman" w:hAnsi="Consolas" w:cs="Courier New"/>
                <w:b/>
                <w:bCs/>
                <w:color w:val="A2FCA2"/>
                <w:sz w:val="18"/>
                <w:szCs w:val="18"/>
                <w:lang w:val="en-CH" w:eastAsia="en-CH"/>
              </w:rPr>
              <w:t>"2019-08-31"</w:t>
            </w:r>
            <w:r w:rsidRPr="00343BC8">
              <w:rPr>
                <w:rFonts w:ascii="Consolas" w:eastAsia="Times New Roman" w:hAnsi="Consolas" w:cs="Courier New"/>
                <w:b/>
                <w:bCs/>
                <w:color w:val="FFFFFF"/>
                <w:sz w:val="18"/>
                <w:szCs w:val="18"/>
                <w:lang w:val="en-CH" w:eastAsia="en-CH"/>
              </w:rPr>
              <w:t>,</w:t>
            </w:r>
          </w:p>
          <w:p w14:paraId="52111C8E"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"volume": </w:t>
            </w:r>
            <w:r w:rsidRPr="00343BC8">
              <w:rPr>
                <w:rFonts w:ascii="Consolas" w:eastAsia="Times New Roman" w:hAnsi="Consolas" w:cs="Courier New"/>
                <w:b/>
                <w:bCs/>
                <w:color w:val="D36363"/>
                <w:sz w:val="18"/>
                <w:szCs w:val="18"/>
                <w:lang w:val="en-CH" w:eastAsia="en-CH"/>
              </w:rPr>
              <w:t>5</w:t>
            </w:r>
            <w:r w:rsidRPr="00343BC8">
              <w:rPr>
                <w:rFonts w:ascii="Consolas" w:eastAsia="Times New Roman" w:hAnsi="Consolas" w:cs="Courier New"/>
                <w:b/>
                <w:bCs/>
                <w:color w:val="FFFFFF"/>
                <w:sz w:val="18"/>
                <w:szCs w:val="18"/>
                <w:lang w:val="en-CH" w:eastAsia="en-CH"/>
              </w:rPr>
              <w:t>,</w:t>
            </w:r>
          </w:p>
          <w:p w14:paraId="7581591C"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"price": </w:t>
            </w:r>
            <w:r w:rsidRPr="00343BC8">
              <w:rPr>
                <w:rFonts w:ascii="Consolas" w:eastAsia="Times New Roman" w:hAnsi="Consolas" w:cs="Courier New"/>
                <w:b/>
                <w:bCs/>
                <w:color w:val="D36363"/>
                <w:sz w:val="18"/>
                <w:szCs w:val="18"/>
                <w:lang w:val="en-CH" w:eastAsia="en-CH"/>
              </w:rPr>
              <w:t>3837</w:t>
            </w:r>
            <w:r w:rsidRPr="00343BC8">
              <w:rPr>
                <w:rFonts w:ascii="Consolas" w:eastAsia="Times New Roman" w:hAnsi="Consolas" w:cs="Courier New"/>
                <w:b/>
                <w:bCs/>
                <w:color w:val="FFFFFF"/>
                <w:sz w:val="18"/>
                <w:szCs w:val="18"/>
                <w:lang w:val="en-CH" w:eastAsia="en-CH"/>
              </w:rPr>
              <w:t>,</w:t>
            </w:r>
          </w:p>
          <w:p w14:paraId="7E448C17"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"price_total": </w:t>
            </w:r>
            <w:r w:rsidRPr="00343BC8">
              <w:rPr>
                <w:rFonts w:ascii="Consolas" w:eastAsia="Times New Roman" w:hAnsi="Consolas" w:cs="Courier New"/>
                <w:b/>
                <w:bCs/>
                <w:color w:val="D36363"/>
                <w:sz w:val="18"/>
                <w:szCs w:val="18"/>
                <w:lang w:val="en-CH" w:eastAsia="en-CH"/>
              </w:rPr>
              <w:t>19185</w:t>
            </w:r>
          </w:p>
          <w:p w14:paraId="26BF578D"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w:t>
            </w:r>
          </w:p>
          <w:p w14:paraId="158E862E"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w:t>
            </w:r>
          </w:p>
          <w:p w14:paraId="17BE50E7"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"product": {</w:t>
            </w:r>
          </w:p>
          <w:p w14:paraId="7B327E9D"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lastRenderedPageBreak/>
              <w:t xml:space="preserve">          "id": </w:t>
            </w:r>
            <w:r w:rsidRPr="00343BC8">
              <w:rPr>
                <w:rFonts w:ascii="Consolas" w:eastAsia="Times New Roman" w:hAnsi="Consolas" w:cs="Courier New"/>
                <w:b/>
                <w:bCs/>
                <w:color w:val="D36363"/>
                <w:sz w:val="18"/>
                <w:szCs w:val="18"/>
                <w:lang w:val="en-CH" w:eastAsia="en-CH"/>
              </w:rPr>
              <w:t>2</w:t>
            </w:r>
            <w:r w:rsidRPr="00343BC8">
              <w:rPr>
                <w:rFonts w:ascii="Consolas" w:eastAsia="Times New Roman" w:hAnsi="Consolas" w:cs="Courier New"/>
                <w:b/>
                <w:bCs/>
                <w:color w:val="FFFFFF"/>
                <w:sz w:val="18"/>
                <w:szCs w:val="18"/>
                <w:lang w:val="en-CH" w:eastAsia="en-CH"/>
              </w:rPr>
              <w:t>,</w:t>
            </w:r>
          </w:p>
          <w:p w14:paraId="5B303EED"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"shop": </w:t>
            </w:r>
            <w:r w:rsidRPr="00343BC8">
              <w:rPr>
                <w:rFonts w:ascii="Consolas" w:eastAsia="Times New Roman" w:hAnsi="Consolas" w:cs="Courier New"/>
                <w:b/>
                <w:bCs/>
                <w:color w:val="A2FCA2"/>
                <w:sz w:val="18"/>
                <w:szCs w:val="18"/>
                <w:lang w:val="en-CH" w:eastAsia="en-CH"/>
              </w:rPr>
              <w:t>"lehner"</w:t>
            </w:r>
            <w:r w:rsidRPr="00343BC8">
              <w:rPr>
                <w:rFonts w:ascii="Consolas" w:eastAsia="Times New Roman" w:hAnsi="Consolas" w:cs="Courier New"/>
                <w:b/>
                <w:bCs/>
                <w:color w:val="FFFFFF"/>
                <w:sz w:val="18"/>
                <w:szCs w:val="18"/>
                <w:lang w:val="en-CH" w:eastAsia="en-CH"/>
              </w:rPr>
              <w:t>,</w:t>
            </w:r>
          </w:p>
          <w:p w14:paraId="64EAE788"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"name": </w:t>
            </w:r>
            <w:r w:rsidRPr="00343BC8">
              <w:rPr>
                <w:rFonts w:ascii="Consolas" w:eastAsia="Times New Roman" w:hAnsi="Consolas" w:cs="Courier New"/>
                <w:b/>
                <w:bCs/>
                <w:color w:val="A2FCA2"/>
                <w:sz w:val="18"/>
                <w:szCs w:val="18"/>
                <w:lang w:val="en-CH" w:eastAsia="en-CH"/>
              </w:rPr>
              <w:t>"ab"</w:t>
            </w:r>
            <w:r w:rsidRPr="00343BC8">
              <w:rPr>
                <w:rFonts w:ascii="Consolas" w:eastAsia="Times New Roman" w:hAnsi="Consolas" w:cs="Courier New"/>
                <w:b/>
                <w:bCs/>
                <w:color w:val="FFFFFF"/>
                <w:sz w:val="18"/>
                <w:szCs w:val="18"/>
                <w:lang w:val="en-CH" w:eastAsia="en-CH"/>
              </w:rPr>
              <w:t>,</w:t>
            </w:r>
          </w:p>
          <w:p w14:paraId="22C139A7"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"image": </w:t>
            </w:r>
            <w:r w:rsidRPr="00343BC8">
              <w:rPr>
                <w:rFonts w:ascii="Consolas" w:eastAsia="Times New Roman" w:hAnsi="Consolas" w:cs="Courier New"/>
                <w:b/>
                <w:bCs/>
                <w:color w:val="A2FCA2"/>
                <w:sz w:val="18"/>
                <w:szCs w:val="18"/>
                <w:lang w:val="en-CH" w:eastAsia="en-CH"/>
              </w:rPr>
              <w:t>"0739acac12228cc46c3777dbfc1223f8.png"</w:t>
            </w:r>
          </w:p>
          <w:p w14:paraId="69CD8F10"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w:t>
            </w:r>
          </w:p>
          <w:p w14:paraId="0DF63906"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"recieved_at": </w:t>
            </w:r>
            <w:r w:rsidRPr="00343BC8">
              <w:rPr>
                <w:rFonts w:ascii="Consolas" w:eastAsia="Times New Roman" w:hAnsi="Consolas" w:cs="Courier New"/>
                <w:b/>
                <w:bCs/>
                <w:color w:val="FCC28C"/>
                <w:sz w:val="18"/>
                <w:szCs w:val="18"/>
                <w:lang w:val="en-CH" w:eastAsia="en-CH"/>
              </w:rPr>
              <w:t>null</w:t>
            </w:r>
            <w:r w:rsidRPr="00343BC8">
              <w:rPr>
                <w:rFonts w:ascii="Consolas" w:eastAsia="Times New Roman" w:hAnsi="Consolas" w:cs="Courier New"/>
                <w:b/>
                <w:bCs/>
                <w:color w:val="FFFFFF"/>
                <w:sz w:val="18"/>
                <w:szCs w:val="18"/>
                <w:lang w:val="en-CH" w:eastAsia="en-CH"/>
              </w:rPr>
              <w:t>,</w:t>
            </w:r>
          </w:p>
          <w:p w14:paraId="39F65759"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"volume": </w:t>
            </w:r>
            <w:r w:rsidRPr="00343BC8">
              <w:rPr>
                <w:rFonts w:ascii="Consolas" w:eastAsia="Times New Roman" w:hAnsi="Consolas" w:cs="Courier New"/>
                <w:b/>
                <w:bCs/>
                <w:color w:val="D36363"/>
                <w:sz w:val="18"/>
                <w:szCs w:val="18"/>
                <w:lang w:val="en-CH" w:eastAsia="en-CH"/>
              </w:rPr>
              <w:t>5</w:t>
            </w:r>
            <w:r w:rsidRPr="00343BC8">
              <w:rPr>
                <w:rFonts w:ascii="Consolas" w:eastAsia="Times New Roman" w:hAnsi="Consolas" w:cs="Courier New"/>
                <w:b/>
                <w:bCs/>
                <w:color w:val="FFFFFF"/>
                <w:sz w:val="18"/>
                <w:szCs w:val="18"/>
                <w:lang w:val="en-CH" w:eastAsia="en-CH"/>
              </w:rPr>
              <w:t>,</w:t>
            </w:r>
          </w:p>
          <w:p w14:paraId="3A81C5B4"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"price": </w:t>
            </w:r>
            <w:r w:rsidRPr="00343BC8">
              <w:rPr>
                <w:rFonts w:ascii="Consolas" w:eastAsia="Times New Roman" w:hAnsi="Consolas" w:cs="Courier New"/>
                <w:b/>
                <w:bCs/>
                <w:color w:val="D36363"/>
                <w:sz w:val="18"/>
                <w:szCs w:val="18"/>
                <w:lang w:val="en-CH" w:eastAsia="en-CH"/>
              </w:rPr>
              <w:t>3193</w:t>
            </w:r>
            <w:r w:rsidRPr="00343BC8">
              <w:rPr>
                <w:rFonts w:ascii="Consolas" w:eastAsia="Times New Roman" w:hAnsi="Consolas" w:cs="Courier New"/>
                <w:b/>
                <w:bCs/>
                <w:color w:val="FFFFFF"/>
                <w:sz w:val="18"/>
                <w:szCs w:val="18"/>
                <w:lang w:val="en-CH" w:eastAsia="en-CH"/>
              </w:rPr>
              <w:t>,</w:t>
            </w:r>
          </w:p>
          <w:p w14:paraId="1F8A5219"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"price_total": </w:t>
            </w:r>
            <w:r w:rsidRPr="00343BC8">
              <w:rPr>
                <w:rFonts w:ascii="Consolas" w:eastAsia="Times New Roman" w:hAnsi="Consolas" w:cs="Courier New"/>
                <w:b/>
                <w:bCs/>
                <w:color w:val="D36363"/>
                <w:sz w:val="18"/>
                <w:szCs w:val="18"/>
                <w:lang w:val="en-CH" w:eastAsia="en-CH"/>
              </w:rPr>
              <w:t>15965</w:t>
            </w:r>
          </w:p>
          <w:p w14:paraId="187C5C68"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w:t>
            </w:r>
          </w:p>
          <w:p w14:paraId="75F1B4A8"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w:t>
            </w:r>
          </w:p>
          <w:p w14:paraId="54AC77AF"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"order_price": </w:t>
            </w:r>
            <w:r w:rsidRPr="00343BC8">
              <w:rPr>
                <w:rFonts w:ascii="Consolas" w:eastAsia="Times New Roman" w:hAnsi="Consolas" w:cs="Courier New"/>
                <w:b/>
                <w:bCs/>
                <w:color w:val="D36363"/>
                <w:sz w:val="18"/>
                <w:szCs w:val="18"/>
                <w:lang w:val="en-CH" w:eastAsia="en-CH"/>
              </w:rPr>
              <w:t>54881</w:t>
            </w:r>
            <w:r w:rsidRPr="00343BC8">
              <w:rPr>
                <w:rFonts w:ascii="Consolas" w:eastAsia="Times New Roman" w:hAnsi="Consolas" w:cs="Courier New"/>
                <w:b/>
                <w:bCs/>
                <w:color w:val="FFFFFF"/>
                <w:sz w:val="18"/>
                <w:szCs w:val="18"/>
                <w:lang w:val="en-CH" w:eastAsia="en-CH"/>
              </w:rPr>
              <w:t>,</w:t>
            </w:r>
          </w:p>
          <w:p w14:paraId="777848B7"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"note": </w:t>
            </w:r>
            <w:r w:rsidRPr="00343BC8">
              <w:rPr>
                <w:rFonts w:ascii="Consolas" w:eastAsia="Times New Roman" w:hAnsi="Consolas" w:cs="Courier New"/>
                <w:b/>
                <w:bCs/>
                <w:color w:val="A2FCA2"/>
                <w:sz w:val="18"/>
                <w:szCs w:val="18"/>
                <w:lang w:val="en-CH" w:eastAsia="en-CH"/>
              </w:rPr>
              <w:t>"Quaerat fugit et iusto provident maiores reprehenderit aut harum."</w:t>
            </w:r>
          </w:p>
          <w:p w14:paraId="5C8A9402"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w:t>
            </w:r>
          </w:p>
          <w:p w14:paraId="4B5CF08F"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w:t>
            </w:r>
          </w:p>
          <w:p w14:paraId="47858400"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"ordered_at": </w:t>
            </w:r>
            <w:r w:rsidRPr="00343BC8">
              <w:rPr>
                <w:rFonts w:ascii="Consolas" w:eastAsia="Times New Roman" w:hAnsi="Consolas" w:cs="Courier New"/>
                <w:b/>
                <w:bCs/>
                <w:color w:val="A2FCA2"/>
                <w:sz w:val="18"/>
                <w:szCs w:val="18"/>
                <w:lang w:val="en-CH" w:eastAsia="en-CH"/>
              </w:rPr>
              <w:t>"2022-04-03"</w:t>
            </w:r>
            <w:r w:rsidRPr="00343BC8">
              <w:rPr>
                <w:rFonts w:ascii="Consolas" w:eastAsia="Times New Roman" w:hAnsi="Consolas" w:cs="Courier New"/>
                <w:b/>
                <w:bCs/>
                <w:color w:val="FFFFFF"/>
                <w:sz w:val="18"/>
                <w:szCs w:val="18"/>
                <w:lang w:val="en-CH" w:eastAsia="en-CH"/>
              </w:rPr>
              <w:t>,</w:t>
            </w:r>
          </w:p>
          <w:p w14:paraId="6825DCF9"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"user": </w:t>
            </w:r>
            <w:r w:rsidRPr="00343BC8">
              <w:rPr>
                <w:rFonts w:ascii="Consolas" w:eastAsia="Times New Roman" w:hAnsi="Consolas" w:cs="Courier New"/>
                <w:b/>
                <w:bCs/>
                <w:color w:val="A2FCA2"/>
                <w:sz w:val="18"/>
                <w:szCs w:val="18"/>
                <w:lang w:val="en-CH" w:eastAsia="en-CH"/>
              </w:rPr>
              <w:t>"Test User"</w:t>
            </w:r>
            <w:r w:rsidRPr="00343BC8">
              <w:rPr>
                <w:rFonts w:ascii="Consolas" w:eastAsia="Times New Roman" w:hAnsi="Consolas" w:cs="Courier New"/>
                <w:b/>
                <w:bCs/>
                <w:color w:val="FFFFFF"/>
                <w:sz w:val="18"/>
                <w:szCs w:val="18"/>
                <w:lang w:val="en-CH" w:eastAsia="en-CH"/>
              </w:rPr>
              <w:t>,</w:t>
            </w:r>
          </w:p>
          <w:p w14:paraId="0F9B28A8"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"completed": </w:t>
            </w:r>
            <w:r w:rsidRPr="00343BC8">
              <w:rPr>
                <w:rFonts w:ascii="Consolas" w:eastAsia="Times New Roman" w:hAnsi="Consolas" w:cs="Courier New"/>
                <w:b/>
                <w:bCs/>
                <w:color w:val="FCC28C"/>
                <w:sz w:val="18"/>
                <w:szCs w:val="18"/>
                <w:lang w:val="en-CH" w:eastAsia="en-CH"/>
              </w:rPr>
              <w:t>false</w:t>
            </w:r>
            <w:r w:rsidRPr="00343BC8">
              <w:rPr>
                <w:rFonts w:ascii="Consolas" w:eastAsia="Times New Roman" w:hAnsi="Consolas" w:cs="Courier New"/>
                <w:b/>
                <w:bCs/>
                <w:color w:val="FFFFFF"/>
                <w:sz w:val="18"/>
                <w:szCs w:val="18"/>
                <w:lang w:val="en-CH" w:eastAsia="en-CH"/>
              </w:rPr>
              <w:t>,</w:t>
            </w:r>
          </w:p>
          <w:p w14:paraId="4E737399"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"ordered_products": [</w:t>
            </w:r>
          </w:p>
          <w:p w14:paraId="3E2681C2"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w:t>
            </w:r>
          </w:p>
          <w:p w14:paraId="664CCCC3"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"product": {</w:t>
            </w:r>
          </w:p>
          <w:p w14:paraId="2B583426"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"id": </w:t>
            </w:r>
            <w:r w:rsidRPr="00343BC8">
              <w:rPr>
                <w:rFonts w:ascii="Consolas" w:eastAsia="Times New Roman" w:hAnsi="Consolas" w:cs="Courier New"/>
                <w:b/>
                <w:bCs/>
                <w:color w:val="D36363"/>
                <w:sz w:val="18"/>
                <w:szCs w:val="18"/>
                <w:lang w:val="en-CH" w:eastAsia="en-CH"/>
              </w:rPr>
              <w:t>4</w:t>
            </w:r>
            <w:r w:rsidRPr="00343BC8">
              <w:rPr>
                <w:rFonts w:ascii="Consolas" w:eastAsia="Times New Roman" w:hAnsi="Consolas" w:cs="Courier New"/>
                <w:b/>
                <w:bCs/>
                <w:color w:val="FFFFFF"/>
                <w:sz w:val="18"/>
                <w:szCs w:val="18"/>
                <w:lang w:val="en-CH" w:eastAsia="en-CH"/>
              </w:rPr>
              <w:t>,</w:t>
            </w:r>
          </w:p>
          <w:p w14:paraId="71D57170"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"shop": </w:t>
            </w:r>
            <w:r w:rsidRPr="00343BC8">
              <w:rPr>
                <w:rFonts w:ascii="Consolas" w:eastAsia="Times New Roman" w:hAnsi="Consolas" w:cs="Courier New"/>
                <w:b/>
                <w:bCs/>
                <w:color w:val="A2FCA2"/>
                <w:sz w:val="18"/>
                <w:szCs w:val="18"/>
                <w:lang w:val="en-CH" w:eastAsia="en-CH"/>
              </w:rPr>
              <w:t>"hamill"</w:t>
            </w:r>
            <w:r w:rsidRPr="00343BC8">
              <w:rPr>
                <w:rFonts w:ascii="Consolas" w:eastAsia="Times New Roman" w:hAnsi="Consolas" w:cs="Courier New"/>
                <w:b/>
                <w:bCs/>
                <w:color w:val="FFFFFF"/>
                <w:sz w:val="18"/>
                <w:szCs w:val="18"/>
                <w:lang w:val="en-CH" w:eastAsia="en-CH"/>
              </w:rPr>
              <w:t>,</w:t>
            </w:r>
          </w:p>
          <w:p w14:paraId="246DDB83"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"name": </w:t>
            </w:r>
            <w:r w:rsidRPr="00343BC8">
              <w:rPr>
                <w:rFonts w:ascii="Consolas" w:eastAsia="Times New Roman" w:hAnsi="Consolas" w:cs="Courier New"/>
                <w:b/>
                <w:bCs/>
                <w:color w:val="A2FCA2"/>
                <w:sz w:val="18"/>
                <w:szCs w:val="18"/>
                <w:lang w:val="en-CH" w:eastAsia="en-CH"/>
              </w:rPr>
              <w:t>"et"</w:t>
            </w:r>
            <w:r w:rsidRPr="00343BC8">
              <w:rPr>
                <w:rFonts w:ascii="Consolas" w:eastAsia="Times New Roman" w:hAnsi="Consolas" w:cs="Courier New"/>
                <w:b/>
                <w:bCs/>
                <w:color w:val="FFFFFF"/>
                <w:sz w:val="18"/>
                <w:szCs w:val="18"/>
                <w:lang w:val="en-CH" w:eastAsia="en-CH"/>
              </w:rPr>
              <w:t>,</w:t>
            </w:r>
          </w:p>
          <w:p w14:paraId="258AF3F4"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"image": </w:t>
            </w:r>
            <w:r w:rsidRPr="00343BC8">
              <w:rPr>
                <w:rFonts w:ascii="Consolas" w:eastAsia="Times New Roman" w:hAnsi="Consolas" w:cs="Courier New"/>
                <w:b/>
                <w:bCs/>
                <w:color w:val="FCC28C"/>
                <w:sz w:val="18"/>
                <w:szCs w:val="18"/>
                <w:lang w:val="en-CH" w:eastAsia="en-CH"/>
              </w:rPr>
              <w:t>null</w:t>
            </w:r>
          </w:p>
          <w:p w14:paraId="5EBD966E"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w:t>
            </w:r>
          </w:p>
          <w:p w14:paraId="2A40DC0B"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"recieved_at": </w:t>
            </w:r>
            <w:r w:rsidRPr="00343BC8">
              <w:rPr>
                <w:rFonts w:ascii="Consolas" w:eastAsia="Times New Roman" w:hAnsi="Consolas" w:cs="Courier New"/>
                <w:b/>
                <w:bCs/>
                <w:color w:val="A2FCA2"/>
                <w:sz w:val="18"/>
                <w:szCs w:val="18"/>
                <w:lang w:val="en-CH" w:eastAsia="en-CH"/>
              </w:rPr>
              <w:t>"1973-08-23"</w:t>
            </w:r>
            <w:r w:rsidRPr="00343BC8">
              <w:rPr>
                <w:rFonts w:ascii="Consolas" w:eastAsia="Times New Roman" w:hAnsi="Consolas" w:cs="Courier New"/>
                <w:b/>
                <w:bCs/>
                <w:color w:val="FFFFFF"/>
                <w:sz w:val="18"/>
                <w:szCs w:val="18"/>
                <w:lang w:val="en-CH" w:eastAsia="en-CH"/>
              </w:rPr>
              <w:t>,</w:t>
            </w:r>
          </w:p>
          <w:p w14:paraId="154662EC"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"volume": </w:t>
            </w:r>
            <w:r w:rsidRPr="00343BC8">
              <w:rPr>
                <w:rFonts w:ascii="Consolas" w:eastAsia="Times New Roman" w:hAnsi="Consolas" w:cs="Courier New"/>
                <w:b/>
                <w:bCs/>
                <w:color w:val="D36363"/>
                <w:sz w:val="18"/>
                <w:szCs w:val="18"/>
                <w:lang w:val="en-CH" w:eastAsia="en-CH"/>
              </w:rPr>
              <w:t>4</w:t>
            </w:r>
            <w:r w:rsidRPr="00343BC8">
              <w:rPr>
                <w:rFonts w:ascii="Consolas" w:eastAsia="Times New Roman" w:hAnsi="Consolas" w:cs="Courier New"/>
                <w:b/>
                <w:bCs/>
                <w:color w:val="FFFFFF"/>
                <w:sz w:val="18"/>
                <w:szCs w:val="18"/>
                <w:lang w:val="en-CH" w:eastAsia="en-CH"/>
              </w:rPr>
              <w:t>,</w:t>
            </w:r>
          </w:p>
          <w:p w14:paraId="484DB1CE"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"price": </w:t>
            </w:r>
            <w:r w:rsidRPr="00343BC8">
              <w:rPr>
                <w:rFonts w:ascii="Consolas" w:eastAsia="Times New Roman" w:hAnsi="Consolas" w:cs="Courier New"/>
                <w:b/>
                <w:bCs/>
                <w:color w:val="D36363"/>
                <w:sz w:val="18"/>
                <w:szCs w:val="18"/>
                <w:lang w:val="en-CH" w:eastAsia="en-CH"/>
              </w:rPr>
              <w:t>5671</w:t>
            </w:r>
            <w:r w:rsidRPr="00343BC8">
              <w:rPr>
                <w:rFonts w:ascii="Consolas" w:eastAsia="Times New Roman" w:hAnsi="Consolas" w:cs="Courier New"/>
                <w:b/>
                <w:bCs/>
                <w:color w:val="FFFFFF"/>
                <w:sz w:val="18"/>
                <w:szCs w:val="18"/>
                <w:lang w:val="en-CH" w:eastAsia="en-CH"/>
              </w:rPr>
              <w:t>,</w:t>
            </w:r>
          </w:p>
          <w:p w14:paraId="67AAFCE8"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"price_total": </w:t>
            </w:r>
            <w:r w:rsidRPr="00343BC8">
              <w:rPr>
                <w:rFonts w:ascii="Consolas" w:eastAsia="Times New Roman" w:hAnsi="Consolas" w:cs="Courier New"/>
                <w:b/>
                <w:bCs/>
                <w:color w:val="D36363"/>
                <w:sz w:val="18"/>
                <w:szCs w:val="18"/>
                <w:lang w:val="en-CH" w:eastAsia="en-CH"/>
              </w:rPr>
              <w:t>22684</w:t>
            </w:r>
          </w:p>
          <w:p w14:paraId="25B53EA7"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w:t>
            </w:r>
          </w:p>
          <w:p w14:paraId="35315580"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w:t>
            </w:r>
          </w:p>
          <w:p w14:paraId="40A9D841"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"product": {</w:t>
            </w:r>
          </w:p>
          <w:p w14:paraId="4EDA1DC3"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"id": </w:t>
            </w:r>
            <w:r w:rsidRPr="00343BC8">
              <w:rPr>
                <w:rFonts w:ascii="Consolas" w:eastAsia="Times New Roman" w:hAnsi="Consolas" w:cs="Courier New"/>
                <w:b/>
                <w:bCs/>
                <w:color w:val="D36363"/>
                <w:sz w:val="18"/>
                <w:szCs w:val="18"/>
                <w:lang w:val="en-CH" w:eastAsia="en-CH"/>
              </w:rPr>
              <w:t>3</w:t>
            </w:r>
            <w:r w:rsidRPr="00343BC8">
              <w:rPr>
                <w:rFonts w:ascii="Consolas" w:eastAsia="Times New Roman" w:hAnsi="Consolas" w:cs="Courier New"/>
                <w:b/>
                <w:bCs/>
                <w:color w:val="FFFFFF"/>
                <w:sz w:val="18"/>
                <w:szCs w:val="18"/>
                <w:lang w:val="en-CH" w:eastAsia="en-CH"/>
              </w:rPr>
              <w:t>,</w:t>
            </w:r>
          </w:p>
          <w:p w14:paraId="20B4AE1D"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"shop": </w:t>
            </w:r>
            <w:r w:rsidRPr="00343BC8">
              <w:rPr>
                <w:rFonts w:ascii="Consolas" w:eastAsia="Times New Roman" w:hAnsi="Consolas" w:cs="Courier New"/>
                <w:b/>
                <w:bCs/>
                <w:color w:val="A2FCA2"/>
                <w:sz w:val="18"/>
                <w:szCs w:val="18"/>
                <w:lang w:val="en-CH" w:eastAsia="en-CH"/>
              </w:rPr>
              <w:t>"hilpert"</w:t>
            </w:r>
            <w:r w:rsidRPr="00343BC8">
              <w:rPr>
                <w:rFonts w:ascii="Consolas" w:eastAsia="Times New Roman" w:hAnsi="Consolas" w:cs="Courier New"/>
                <w:b/>
                <w:bCs/>
                <w:color w:val="FFFFFF"/>
                <w:sz w:val="18"/>
                <w:szCs w:val="18"/>
                <w:lang w:val="en-CH" w:eastAsia="en-CH"/>
              </w:rPr>
              <w:t>,</w:t>
            </w:r>
          </w:p>
          <w:p w14:paraId="4E885411"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"name": </w:t>
            </w:r>
            <w:r w:rsidRPr="00343BC8">
              <w:rPr>
                <w:rFonts w:ascii="Consolas" w:eastAsia="Times New Roman" w:hAnsi="Consolas" w:cs="Courier New"/>
                <w:b/>
                <w:bCs/>
                <w:color w:val="A2FCA2"/>
                <w:sz w:val="18"/>
                <w:szCs w:val="18"/>
                <w:lang w:val="en-CH" w:eastAsia="en-CH"/>
              </w:rPr>
              <w:t>"similique"</w:t>
            </w:r>
            <w:r w:rsidRPr="00343BC8">
              <w:rPr>
                <w:rFonts w:ascii="Consolas" w:eastAsia="Times New Roman" w:hAnsi="Consolas" w:cs="Courier New"/>
                <w:b/>
                <w:bCs/>
                <w:color w:val="FFFFFF"/>
                <w:sz w:val="18"/>
                <w:szCs w:val="18"/>
                <w:lang w:val="en-CH" w:eastAsia="en-CH"/>
              </w:rPr>
              <w:t>,</w:t>
            </w:r>
          </w:p>
          <w:p w14:paraId="5F0DFF98"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"image": </w:t>
            </w:r>
            <w:r w:rsidRPr="00343BC8">
              <w:rPr>
                <w:rFonts w:ascii="Consolas" w:eastAsia="Times New Roman" w:hAnsi="Consolas" w:cs="Courier New"/>
                <w:b/>
                <w:bCs/>
                <w:color w:val="A2FCA2"/>
                <w:sz w:val="18"/>
                <w:szCs w:val="18"/>
                <w:lang w:val="en-CH" w:eastAsia="en-CH"/>
              </w:rPr>
              <w:t>"7d35cad275d67bbed39c1e69aca53ac7.png"</w:t>
            </w:r>
          </w:p>
          <w:p w14:paraId="371347E1"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w:t>
            </w:r>
          </w:p>
          <w:p w14:paraId="79B95E86"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"recieved_at": </w:t>
            </w:r>
            <w:r w:rsidRPr="00343BC8">
              <w:rPr>
                <w:rFonts w:ascii="Consolas" w:eastAsia="Times New Roman" w:hAnsi="Consolas" w:cs="Courier New"/>
                <w:b/>
                <w:bCs/>
                <w:color w:val="FCC28C"/>
                <w:sz w:val="18"/>
                <w:szCs w:val="18"/>
                <w:lang w:val="en-CH" w:eastAsia="en-CH"/>
              </w:rPr>
              <w:t>null</w:t>
            </w:r>
            <w:r w:rsidRPr="00343BC8">
              <w:rPr>
                <w:rFonts w:ascii="Consolas" w:eastAsia="Times New Roman" w:hAnsi="Consolas" w:cs="Courier New"/>
                <w:b/>
                <w:bCs/>
                <w:color w:val="FFFFFF"/>
                <w:sz w:val="18"/>
                <w:szCs w:val="18"/>
                <w:lang w:val="en-CH" w:eastAsia="en-CH"/>
              </w:rPr>
              <w:t>,</w:t>
            </w:r>
          </w:p>
          <w:p w14:paraId="576C2813"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"volume": </w:t>
            </w:r>
            <w:r w:rsidRPr="00343BC8">
              <w:rPr>
                <w:rFonts w:ascii="Consolas" w:eastAsia="Times New Roman" w:hAnsi="Consolas" w:cs="Courier New"/>
                <w:b/>
                <w:bCs/>
                <w:color w:val="D36363"/>
                <w:sz w:val="18"/>
                <w:szCs w:val="18"/>
                <w:lang w:val="en-CH" w:eastAsia="en-CH"/>
              </w:rPr>
              <w:t>1</w:t>
            </w:r>
            <w:r w:rsidRPr="00343BC8">
              <w:rPr>
                <w:rFonts w:ascii="Consolas" w:eastAsia="Times New Roman" w:hAnsi="Consolas" w:cs="Courier New"/>
                <w:b/>
                <w:bCs/>
                <w:color w:val="FFFFFF"/>
                <w:sz w:val="18"/>
                <w:szCs w:val="18"/>
                <w:lang w:val="en-CH" w:eastAsia="en-CH"/>
              </w:rPr>
              <w:t>,</w:t>
            </w:r>
          </w:p>
          <w:p w14:paraId="6B4A423B"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"price": </w:t>
            </w:r>
            <w:r w:rsidRPr="00343BC8">
              <w:rPr>
                <w:rFonts w:ascii="Consolas" w:eastAsia="Times New Roman" w:hAnsi="Consolas" w:cs="Courier New"/>
                <w:b/>
                <w:bCs/>
                <w:color w:val="D36363"/>
                <w:sz w:val="18"/>
                <w:szCs w:val="18"/>
                <w:lang w:val="en-CH" w:eastAsia="en-CH"/>
              </w:rPr>
              <w:t>1434</w:t>
            </w:r>
            <w:r w:rsidRPr="00343BC8">
              <w:rPr>
                <w:rFonts w:ascii="Consolas" w:eastAsia="Times New Roman" w:hAnsi="Consolas" w:cs="Courier New"/>
                <w:b/>
                <w:bCs/>
                <w:color w:val="FFFFFF"/>
                <w:sz w:val="18"/>
                <w:szCs w:val="18"/>
                <w:lang w:val="en-CH" w:eastAsia="en-CH"/>
              </w:rPr>
              <w:t>,</w:t>
            </w:r>
          </w:p>
          <w:p w14:paraId="1ADBCFC4"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"price_total": </w:t>
            </w:r>
            <w:r w:rsidRPr="00343BC8">
              <w:rPr>
                <w:rFonts w:ascii="Consolas" w:eastAsia="Times New Roman" w:hAnsi="Consolas" w:cs="Courier New"/>
                <w:b/>
                <w:bCs/>
                <w:color w:val="D36363"/>
                <w:sz w:val="18"/>
                <w:szCs w:val="18"/>
                <w:lang w:val="en-CH" w:eastAsia="en-CH"/>
              </w:rPr>
              <w:t>1434</w:t>
            </w:r>
          </w:p>
          <w:p w14:paraId="7DBE4F44"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w:t>
            </w:r>
          </w:p>
          <w:p w14:paraId="08F3E555"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w:t>
            </w:r>
          </w:p>
          <w:p w14:paraId="0FB1AAA6"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"order_price": </w:t>
            </w:r>
            <w:r w:rsidRPr="00343BC8">
              <w:rPr>
                <w:rFonts w:ascii="Consolas" w:eastAsia="Times New Roman" w:hAnsi="Consolas" w:cs="Courier New"/>
                <w:b/>
                <w:bCs/>
                <w:color w:val="D36363"/>
                <w:sz w:val="18"/>
                <w:szCs w:val="18"/>
                <w:lang w:val="en-CH" w:eastAsia="en-CH"/>
              </w:rPr>
              <w:t>24118</w:t>
            </w:r>
            <w:r w:rsidRPr="00343BC8">
              <w:rPr>
                <w:rFonts w:ascii="Consolas" w:eastAsia="Times New Roman" w:hAnsi="Consolas" w:cs="Courier New"/>
                <w:b/>
                <w:bCs/>
                <w:color w:val="FFFFFF"/>
                <w:sz w:val="18"/>
                <w:szCs w:val="18"/>
                <w:lang w:val="en-CH" w:eastAsia="en-CH"/>
              </w:rPr>
              <w:t>,</w:t>
            </w:r>
          </w:p>
          <w:p w14:paraId="2DEC61B2"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"note": </w:t>
            </w:r>
            <w:r w:rsidRPr="00343BC8">
              <w:rPr>
                <w:rFonts w:ascii="Consolas" w:eastAsia="Times New Roman" w:hAnsi="Consolas" w:cs="Courier New"/>
                <w:b/>
                <w:bCs/>
                <w:color w:val="A2FCA2"/>
                <w:sz w:val="18"/>
                <w:szCs w:val="18"/>
                <w:lang w:val="en-CH" w:eastAsia="en-CH"/>
              </w:rPr>
              <w:t>"Aut eos adipisci reprehenderit amet. Rerum assumenda sit dolores vel laborum est repudiandae."</w:t>
            </w:r>
          </w:p>
          <w:p w14:paraId="606CB6C3"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w:t>
            </w:r>
          </w:p>
          <w:p w14:paraId="45AC5385"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w:t>
            </w:r>
          </w:p>
          <w:p w14:paraId="7F0CF8BE"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"ordered_at": </w:t>
            </w:r>
            <w:r w:rsidRPr="00343BC8">
              <w:rPr>
                <w:rFonts w:ascii="Consolas" w:eastAsia="Times New Roman" w:hAnsi="Consolas" w:cs="Courier New"/>
                <w:b/>
                <w:bCs/>
                <w:color w:val="A2FCA2"/>
                <w:sz w:val="18"/>
                <w:szCs w:val="18"/>
                <w:lang w:val="en-CH" w:eastAsia="en-CH"/>
              </w:rPr>
              <w:t>"1994-12-04"</w:t>
            </w:r>
            <w:r w:rsidRPr="00343BC8">
              <w:rPr>
                <w:rFonts w:ascii="Consolas" w:eastAsia="Times New Roman" w:hAnsi="Consolas" w:cs="Courier New"/>
                <w:b/>
                <w:bCs/>
                <w:color w:val="FFFFFF"/>
                <w:sz w:val="18"/>
                <w:szCs w:val="18"/>
                <w:lang w:val="en-CH" w:eastAsia="en-CH"/>
              </w:rPr>
              <w:t>,</w:t>
            </w:r>
          </w:p>
          <w:p w14:paraId="2FAF92A7"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"user": </w:t>
            </w:r>
            <w:r w:rsidRPr="00343BC8">
              <w:rPr>
                <w:rFonts w:ascii="Consolas" w:eastAsia="Times New Roman" w:hAnsi="Consolas" w:cs="Courier New"/>
                <w:b/>
                <w:bCs/>
                <w:color w:val="A2FCA2"/>
                <w:sz w:val="18"/>
                <w:szCs w:val="18"/>
                <w:lang w:val="en-CH" w:eastAsia="en-CH"/>
              </w:rPr>
              <w:t>"Test User"</w:t>
            </w:r>
            <w:r w:rsidRPr="00343BC8">
              <w:rPr>
                <w:rFonts w:ascii="Consolas" w:eastAsia="Times New Roman" w:hAnsi="Consolas" w:cs="Courier New"/>
                <w:b/>
                <w:bCs/>
                <w:color w:val="FFFFFF"/>
                <w:sz w:val="18"/>
                <w:szCs w:val="18"/>
                <w:lang w:val="en-CH" w:eastAsia="en-CH"/>
              </w:rPr>
              <w:t>,</w:t>
            </w:r>
          </w:p>
          <w:p w14:paraId="7D99CD6E"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"completed": </w:t>
            </w:r>
            <w:r w:rsidRPr="00343BC8">
              <w:rPr>
                <w:rFonts w:ascii="Consolas" w:eastAsia="Times New Roman" w:hAnsi="Consolas" w:cs="Courier New"/>
                <w:b/>
                <w:bCs/>
                <w:color w:val="FCC28C"/>
                <w:sz w:val="18"/>
                <w:szCs w:val="18"/>
                <w:lang w:val="en-CH" w:eastAsia="en-CH"/>
              </w:rPr>
              <w:t>false</w:t>
            </w:r>
            <w:r w:rsidRPr="00343BC8">
              <w:rPr>
                <w:rFonts w:ascii="Consolas" w:eastAsia="Times New Roman" w:hAnsi="Consolas" w:cs="Courier New"/>
                <w:b/>
                <w:bCs/>
                <w:color w:val="FFFFFF"/>
                <w:sz w:val="18"/>
                <w:szCs w:val="18"/>
                <w:lang w:val="en-CH" w:eastAsia="en-CH"/>
              </w:rPr>
              <w:t>,</w:t>
            </w:r>
          </w:p>
          <w:p w14:paraId="106B0115"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"ordered_products": [</w:t>
            </w:r>
          </w:p>
          <w:p w14:paraId="74152984"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w:t>
            </w:r>
          </w:p>
          <w:p w14:paraId="6AE69134"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"product": {</w:t>
            </w:r>
          </w:p>
          <w:p w14:paraId="2A5D7998"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"id": </w:t>
            </w:r>
            <w:r w:rsidRPr="00343BC8">
              <w:rPr>
                <w:rFonts w:ascii="Consolas" w:eastAsia="Times New Roman" w:hAnsi="Consolas" w:cs="Courier New"/>
                <w:b/>
                <w:bCs/>
                <w:color w:val="D36363"/>
                <w:sz w:val="18"/>
                <w:szCs w:val="18"/>
                <w:lang w:val="en-CH" w:eastAsia="en-CH"/>
              </w:rPr>
              <w:t>4</w:t>
            </w:r>
            <w:r w:rsidRPr="00343BC8">
              <w:rPr>
                <w:rFonts w:ascii="Consolas" w:eastAsia="Times New Roman" w:hAnsi="Consolas" w:cs="Courier New"/>
                <w:b/>
                <w:bCs/>
                <w:color w:val="FFFFFF"/>
                <w:sz w:val="18"/>
                <w:szCs w:val="18"/>
                <w:lang w:val="en-CH" w:eastAsia="en-CH"/>
              </w:rPr>
              <w:t>,</w:t>
            </w:r>
          </w:p>
          <w:p w14:paraId="5F0E7FE1"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"shop": </w:t>
            </w:r>
            <w:r w:rsidRPr="00343BC8">
              <w:rPr>
                <w:rFonts w:ascii="Consolas" w:eastAsia="Times New Roman" w:hAnsi="Consolas" w:cs="Courier New"/>
                <w:b/>
                <w:bCs/>
                <w:color w:val="A2FCA2"/>
                <w:sz w:val="18"/>
                <w:szCs w:val="18"/>
                <w:lang w:val="en-CH" w:eastAsia="en-CH"/>
              </w:rPr>
              <w:t>"hamill"</w:t>
            </w:r>
            <w:r w:rsidRPr="00343BC8">
              <w:rPr>
                <w:rFonts w:ascii="Consolas" w:eastAsia="Times New Roman" w:hAnsi="Consolas" w:cs="Courier New"/>
                <w:b/>
                <w:bCs/>
                <w:color w:val="FFFFFF"/>
                <w:sz w:val="18"/>
                <w:szCs w:val="18"/>
                <w:lang w:val="en-CH" w:eastAsia="en-CH"/>
              </w:rPr>
              <w:t>,</w:t>
            </w:r>
          </w:p>
          <w:p w14:paraId="4A4CB567"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"name": </w:t>
            </w:r>
            <w:r w:rsidRPr="00343BC8">
              <w:rPr>
                <w:rFonts w:ascii="Consolas" w:eastAsia="Times New Roman" w:hAnsi="Consolas" w:cs="Courier New"/>
                <w:b/>
                <w:bCs/>
                <w:color w:val="A2FCA2"/>
                <w:sz w:val="18"/>
                <w:szCs w:val="18"/>
                <w:lang w:val="en-CH" w:eastAsia="en-CH"/>
              </w:rPr>
              <w:t>"et"</w:t>
            </w:r>
            <w:r w:rsidRPr="00343BC8">
              <w:rPr>
                <w:rFonts w:ascii="Consolas" w:eastAsia="Times New Roman" w:hAnsi="Consolas" w:cs="Courier New"/>
                <w:b/>
                <w:bCs/>
                <w:color w:val="FFFFFF"/>
                <w:sz w:val="18"/>
                <w:szCs w:val="18"/>
                <w:lang w:val="en-CH" w:eastAsia="en-CH"/>
              </w:rPr>
              <w:t>,</w:t>
            </w:r>
          </w:p>
          <w:p w14:paraId="7BD80203"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"image": </w:t>
            </w:r>
            <w:r w:rsidRPr="00343BC8">
              <w:rPr>
                <w:rFonts w:ascii="Consolas" w:eastAsia="Times New Roman" w:hAnsi="Consolas" w:cs="Courier New"/>
                <w:b/>
                <w:bCs/>
                <w:color w:val="FCC28C"/>
                <w:sz w:val="18"/>
                <w:szCs w:val="18"/>
                <w:lang w:val="en-CH" w:eastAsia="en-CH"/>
              </w:rPr>
              <w:t>null</w:t>
            </w:r>
          </w:p>
          <w:p w14:paraId="28D225E0"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w:t>
            </w:r>
          </w:p>
          <w:p w14:paraId="2103D4B9"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lastRenderedPageBreak/>
              <w:t xml:space="preserve">        "recieved_at": </w:t>
            </w:r>
            <w:r w:rsidRPr="00343BC8">
              <w:rPr>
                <w:rFonts w:ascii="Consolas" w:eastAsia="Times New Roman" w:hAnsi="Consolas" w:cs="Courier New"/>
                <w:b/>
                <w:bCs/>
                <w:color w:val="FCC28C"/>
                <w:sz w:val="18"/>
                <w:szCs w:val="18"/>
                <w:lang w:val="en-CH" w:eastAsia="en-CH"/>
              </w:rPr>
              <w:t>null</w:t>
            </w:r>
            <w:r w:rsidRPr="00343BC8">
              <w:rPr>
                <w:rFonts w:ascii="Consolas" w:eastAsia="Times New Roman" w:hAnsi="Consolas" w:cs="Courier New"/>
                <w:b/>
                <w:bCs/>
                <w:color w:val="FFFFFF"/>
                <w:sz w:val="18"/>
                <w:szCs w:val="18"/>
                <w:lang w:val="en-CH" w:eastAsia="en-CH"/>
              </w:rPr>
              <w:t>,</w:t>
            </w:r>
          </w:p>
          <w:p w14:paraId="2B048896"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"volume": </w:t>
            </w:r>
            <w:r w:rsidRPr="00343BC8">
              <w:rPr>
                <w:rFonts w:ascii="Consolas" w:eastAsia="Times New Roman" w:hAnsi="Consolas" w:cs="Courier New"/>
                <w:b/>
                <w:bCs/>
                <w:color w:val="D36363"/>
                <w:sz w:val="18"/>
                <w:szCs w:val="18"/>
                <w:lang w:val="en-CH" w:eastAsia="en-CH"/>
              </w:rPr>
              <w:t>3</w:t>
            </w:r>
            <w:r w:rsidRPr="00343BC8">
              <w:rPr>
                <w:rFonts w:ascii="Consolas" w:eastAsia="Times New Roman" w:hAnsi="Consolas" w:cs="Courier New"/>
                <w:b/>
                <w:bCs/>
                <w:color w:val="FFFFFF"/>
                <w:sz w:val="18"/>
                <w:szCs w:val="18"/>
                <w:lang w:val="en-CH" w:eastAsia="en-CH"/>
              </w:rPr>
              <w:t>,</w:t>
            </w:r>
          </w:p>
          <w:p w14:paraId="67F8B1FD"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"price": </w:t>
            </w:r>
            <w:r w:rsidRPr="00343BC8">
              <w:rPr>
                <w:rFonts w:ascii="Consolas" w:eastAsia="Times New Roman" w:hAnsi="Consolas" w:cs="Courier New"/>
                <w:b/>
                <w:bCs/>
                <w:color w:val="D36363"/>
                <w:sz w:val="18"/>
                <w:szCs w:val="18"/>
                <w:lang w:val="en-CH" w:eastAsia="en-CH"/>
              </w:rPr>
              <w:t>8978</w:t>
            </w:r>
            <w:r w:rsidRPr="00343BC8">
              <w:rPr>
                <w:rFonts w:ascii="Consolas" w:eastAsia="Times New Roman" w:hAnsi="Consolas" w:cs="Courier New"/>
                <w:b/>
                <w:bCs/>
                <w:color w:val="FFFFFF"/>
                <w:sz w:val="18"/>
                <w:szCs w:val="18"/>
                <w:lang w:val="en-CH" w:eastAsia="en-CH"/>
              </w:rPr>
              <w:t>,</w:t>
            </w:r>
          </w:p>
          <w:p w14:paraId="4AD12C66"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"price_total": </w:t>
            </w:r>
            <w:r w:rsidRPr="00343BC8">
              <w:rPr>
                <w:rFonts w:ascii="Consolas" w:eastAsia="Times New Roman" w:hAnsi="Consolas" w:cs="Courier New"/>
                <w:b/>
                <w:bCs/>
                <w:color w:val="D36363"/>
                <w:sz w:val="18"/>
                <w:szCs w:val="18"/>
                <w:lang w:val="en-CH" w:eastAsia="en-CH"/>
              </w:rPr>
              <w:t>26934</w:t>
            </w:r>
          </w:p>
          <w:p w14:paraId="55A117B3"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w:t>
            </w:r>
          </w:p>
          <w:p w14:paraId="20171548"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w:t>
            </w:r>
          </w:p>
          <w:p w14:paraId="30982A2C"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"product": {</w:t>
            </w:r>
          </w:p>
          <w:p w14:paraId="5896AA9B"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"id": </w:t>
            </w:r>
            <w:r w:rsidRPr="00343BC8">
              <w:rPr>
                <w:rFonts w:ascii="Consolas" w:eastAsia="Times New Roman" w:hAnsi="Consolas" w:cs="Courier New"/>
                <w:b/>
                <w:bCs/>
                <w:color w:val="D36363"/>
                <w:sz w:val="18"/>
                <w:szCs w:val="18"/>
                <w:lang w:val="en-CH" w:eastAsia="en-CH"/>
              </w:rPr>
              <w:t>5</w:t>
            </w:r>
            <w:r w:rsidRPr="00343BC8">
              <w:rPr>
                <w:rFonts w:ascii="Consolas" w:eastAsia="Times New Roman" w:hAnsi="Consolas" w:cs="Courier New"/>
                <w:b/>
                <w:bCs/>
                <w:color w:val="FFFFFF"/>
                <w:sz w:val="18"/>
                <w:szCs w:val="18"/>
                <w:lang w:val="en-CH" w:eastAsia="en-CH"/>
              </w:rPr>
              <w:t>,</w:t>
            </w:r>
          </w:p>
          <w:p w14:paraId="271BE73C"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"shop": </w:t>
            </w:r>
            <w:r w:rsidRPr="00343BC8">
              <w:rPr>
                <w:rFonts w:ascii="Consolas" w:eastAsia="Times New Roman" w:hAnsi="Consolas" w:cs="Courier New"/>
                <w:b/>
                <w:bCs/>
                <w:color w:val="A2FCA2"/>
                <w:sz w:val="18"/>
                <w:szCs w:val="18"/>
                <w:lang w:val="en-CH" w:eastAsia="en-CH"/>
              </w:rPr>
              <w:t>"hilpert"</w:t>
            </w:r>
            <w:r w:rsidRPr="00343BC8">
              <w:rPr>
                <w:rFonts w:ascii="Consolas" w:eastAsia="Times New Roman" w:hAnsi="Consolas" w:cs="Courier New"/>
                <w:b/>
                <w:bCs/>
                <w:color w:val="FFFFFF"/>
                <w:sz w:val="18"/>
                <w:szCs w:val="18"/>
                <w:lang w:val="en-CH" w:eastAsia="en-CH"/>
              </w:rPr>
              <w:t>,</w:t>
            </w:r>
          </w:p>
          <w:p w14:paraId="7482A3FD"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"name": </w:t>
            </w:r>
            <w:r w:rsidRPr="00343BC8">
              <w:rPr>
                <w:rFonts w:ascii="Consolas" w:eastAsia="Times New Roman" w:hAnsi="Consolas" w:cs="Courier New"/>
                <w:b/>
                <w:bCs/>
                <w:color w:val="A2FCA2"/>
                <w:sz w:val="18"/>
                <w:szCs w:val="18"/>
                <w:lang w:val="en-CH" w:eastAsia="en-CH"/>
              </w:rPr>
              <w:t>"ut"</w:t>
            </w:r>
            <w:r w:rsidRPr="00343BC8">
              <w:rPr>
                <w:rFonts w:ascii="Consolas" w:eastAsia="Times New Roman" w:hAnsi="Consolas" w:cs="Courier New"/>
                <w:b/>
                <w:bCs/>
                <w:color w:val="FFFFFF"/>
                <w:sz w:val="18"/>
                <w:szCs w:val="18"/>
                <w:lang w:val="en-CH" w:eastAsia="en-CH"/>
              </w:rPr>
              <w:t>,</w:t>
            </w:r>
          </w:p>
          <w:p w14:paraId="52DA0DC8"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"image": </w:t>
            </w:r>
            <w:r w:rsidRPr="00343BC8">
              <w:rPr>
                <w:rFonts w:ascii="Consolas" w:eastAsia="Times New Roman" w:hAnsi="Consolas" w:cs="Courier New"/>
                <w:b/>
                <w:bCs/>
                <w:color w:val="FCC28C"/>
                <w:sz w:val="18"/>
                <w:szCs w:val="18"/>
                <w:lang w:val="en-CH" w:eastAsia="en-CH"/>
              </w:rPr>
              <w:t>null</w:t>
            </w:r>
          </w:p>
          <w:p w14:paraId="124F88A7"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w:t>
            </w:r>
          </w:p>
          <w:p w14:paraId="103A1DBA"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"recieved_at": </w:t>
            </w:r>
            <w:r w:rsidRPr="00343BC8">
              <w:rPr>
                <w:rFonts w:ascii="Consolas" w:eastAsia="Times New Roman" w:hAnsi="Consolas" w:cs="Courier New"/>
                <w:b/>
                <w:bCs/>
                <w:color w:val="FCC28C"/>
                <w:sz w:val="18"/>
                <w:szCs w:val="18"/>
                <w:lang w:val="en-CH" w:eastAsia="en-CH"/>
              </w:rPr>
              <w:t>null</w:t>
            </w:r>
            <w:r w:rsidRPr="00343BC8">
              <w:rPr>
                <w:rFonts w:ascii="Consolas" w:eastAsia="Times New Roman" w:hAnsi="Consolas" w:cs="Courier New"/>
                <w:b/>
                <w:bCs/>
                <w:color w:val="FFFFFF"/>
                <w:sz w:val="18"/>
                <w:szCs w:val="18"/>
                <w:lang w:val="en-CH" w:eastAsia="en-CH"/>
              </w:rPr>
              <w:t>,</w:t>
            </w:r>
          </w:p>
          <w:p w14:paraId="20931EBF"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"volume": </w:t>
            </w:r>
            <w:r w:rsidRPr="00343BC8">
              <w:rPr>
                <w:rFonts w:ascii="Consolas" w:eastAsia="Times New Roman" w:hAnsi="Consolas" w:cs="Courier New"/>
                <w:b/>
                <w:bCs/>
                <w:color w:val="D36363"/>
                <w:sz w:val="18"/>
                <w:szCs w:val="18"/>
                <w:lang w:val="en-CH" w:eastAsia="en-CH"/>
              </w:rPr>
              <w:t>5</w:t>
            </w:r>
            <w:r w:rsidRPr="00343BC8">
              <w:rPr>
                <w:rFonts w:ascii="Consolas" w:eastAsia="Times New Roman" w:hAnsi="Consolas" w:cs="Courier New"/>
                <w:b/>
                <w:bCs/>
                <w:color w:val="FFFFFF"/>
                <w:sz w:val="18"/>
                <w:szCs w:val="18"/>
                <w:lang w:val="en-CH" w:eastAsia="en-CH"/>
              </w:rPr>
              <w:t>,</w:t>
            </w:r>
          </w:p>
          <w:p w14:paraId="470F4560"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"price": </w:t>
            </w:r>
            <w:r w:rsidRPr="00343BC8">
              <w:rPr>
                <w:rFonts w:ascii="Consolas" w:eastAsia="Times New Roman" w:hAnsi="Consolas" w:cs="Courier New"/>
                <w:b/>
                <w:bCs/>
                <w:color w:val="D36363"/>
                <w:sz w:val="18"/>
                <w:szCs w:val="18"/>
                <w:lang w:val="en-CH" w:eastAsia="en-CH"/>
              </w:rPr>
              <w:t>4167</w:t>
            </w:r>
            <w:r w:rsidRPr="00343BC8">
              <w:rPr>
                <w:rFonts w:ascii="Consolas" w:eastAsia="Times New Roman" w:hAnsi="Consolas" w:cs="Courier New"/>
                <w:b/>
                <w:bCs/>
                <w:color w:val="FFFFFF"/>
                <w:sz w:val="18"/>
                <w:szCs w:val="18"/>
                <w:lang w:val="en-CH" w:eastAsia="en-CH"/>
              </w:rPr>
              <w:t>,</w:t>
            </w:r>
          </w:p>
          <w:p w14:paraId="2FE5525C"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"price_total": </w:t>
            </w:r>
            <w:r w:rsidRPr="00343BC8">
              <w:rPr>
                <w:rFonts w:ascii="Consolas" w:eastAsia="Times New Roman" w:hAnsi="Consolas" w:cs="Courier New"/>
                <w:b/>
                <w:bCs/>
                <w:color w:val="D36363"/>
                <w:sz w:val="18"/>
                <w:szCs w:val="18"/>
                <w:lang w:val="en-CH" w:eastAsia="en-CH"/>
              </w:rPr>
              <w:t>20835</w:t>
            </w:r>
          </w:p>
          <w:p w14:paraId="0B956F23"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w:t>
            </w:r>
          </w:p>
          <w:p w14:paraId="7ED551C6"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w:t>
            </w:r>
          </w:p>
          <w:p w14:paraId="58AF24BF"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"product": {</w:t>
            </w:r>
          </w:p>
          <w:p w14:paraId="52218B21"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"id": </w:t>
            </w:r>
            <w:r w:rsidRPr="00343BC8">
              <w:rPr>
                <w:rFonts w:ascii="Consolas" w:eastAsia="Times New Roman" w:hAnsi="Consolas" w:cs="Courier New"/>
                <w:b/>
                <w:bCs/>
                <w:color w:val="D36363"/>
                <w:sz w:val="18"/>
                <w:szCs w:val="18"/>
                <w:lang w:val="en-CH" w:eastAsia="en-CH"/>
              </w:rPr>
              <w:t>2</w:t>
            </w:r>
            <w:r w:rsidRPr="00343BC8">
              <w:rPr>
                <w:rFonts w:ascii="Consolas" w:eastAsia="Times New Roman" w:hAnsi="Consolas" w:cs="Courier New"/>
                <w:b/>
                <w:bCs/>
                <w:color w:val="FFFFFF"/>
                <w:sz w:val="18"/>
                <w:szCs w:val="18"/>
                <w:lang w:val="en-CH" w:eastAsia="en-CH"/>
              </w:rPr>
              <w:t>,</w:t>
            </w:r>
          </w:p>
          <w:p w14:paraId="6BE33F5C"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"shop": </w:t>
            </w:r>
            <w:r w:rsidRPr="00343BC8">
              <w:rPr>
                <w:rFonts w:ascii="Consolas" w:eastAsia="Times New Roman" w:hAnsi="Consolas" w:cs="Courier New"/>
                <w:b/>
                <w:bCs/>
                <w:color w:val="A2FCA2"/>
                <w:sz w:val="18"/>
                <w:szCs w:val="18"/>
                <w:lang w:val="en-CH" w:eastAsia="en-CH"/>
              </w:rPr>
              <w:t>"lehner"</w:t>
            </w:r>
            <w:r w:rsidRPr="00343BC8">
              <w:rPr>
                <w:rFonts w:ascii="Consolas" w:eastAsia="Times New Roman" w:hAnsi="Consolas" w:cs="Courier New"/>
                <w:b/>
                <w:bCs/>
                <w:color w:val="FFFFFF"/>
                <w:sz w:val="18"/>
                <w:szCs w:val="18"/>
                <w:lang w:val="en-CH" w:eastAsia="en-CH"/>
              </w:rPr>
              <w:t>,</w:t>
            </w:r>
          </w:p>
          <w:p w14:paraId="0802AC7A"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"name": </w:t>
            </w:r>
            <w:r w:rsidRPr="00343BC8">
              <w:rPr>
                <w:rFonts w:ascii="Consolas" w:eastAsia="Times New Roman" w:hAnsi="Consolas" w:cs="Courier New"/>
                <w:b/>
                <w:bCs/>
                <w:color w:val="A2FCA2"/>
                <w:sz w:val="18"/>
                <w:szCs w:val="18"/>
                <w:lang w:val="en-CH" w:eastAsia="en-CH"/>
              </w:rPr>
              <w:t>"ab"</w:t>
            </w:r>
            <w:r w:rsidRPr="00343BC8">
              <w:rPr>
                <w:rFonts w:ascii="Consolas" w:eastAsia="Times New Roman" w:hAnsi="Consolas" w:cs="Courier New"/>
                <w:b/>
                <w:bCs/>
                <w:color w:val="FFFFFF"/>
                <w:sz w:val="18"/>
                <w:szCs w:val="18"/>
                <w:lang w:val="en-CH" w:eastAsia="en-CH"/>
              </w:rPr>
              <w:t>,</w:t>
            </w:r>
          </w:p>
          <w:p w14:paraId="699F8821"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"image": </w:t>
            </w:r>
            <w:r w:rsidRPr="00343BC8">
              <w:rPr>
                <w:rFonts w:ascii="Consolas" w:eastAsia="Times New Roman" w:hAnsi="Consolas" w:cs="Courier New"/>
                <w:b/>
                <w:bCs/>
                <w:color w:val="A2FCA2"/>
                <w:sz w:val="18"/>
                <w:szCs w:val="18"/>
                <w:lang w:val="en-CH" w:eastAsia="en-CH"/>
              </w:rPr>
              <w:t>"0739acac12228cc46c3777dbfc1223f8.png"</w:t>
            </w:r>
          </w:p>
          <w:p w14:paraId="28364297"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w:t>
            </w:r>
          </w:p>
          <w:p w14:paraId="44A56436"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"recieved_at": </w:t>
            </w:r>
            <w:r w:rsidRPr="00343BC8">
              <w:rPr>
                <w:rFonts w:ascii="Consolas" w:eastAsia="Times New Roman" w:hAnsi="Consolas" w:cs="Courier New"/>
                <w:b/>
                <w:bCs/>
                <w:color w:val="FCC28C"/>
                <w:sz w:val="18"/>
                <w:szCs w:val="18"/>
                <w:lang w:val="en-CH" w:eastAsia="en-CH"/>
              </w:rPr>
              <w:t>null</w:t>
            </w:r>
            <w:r w:rsidRPr="00343BC8">
              <w:rPr>
                <w:rFonts w:ascii="Consolas" w:eastAsia="Times New Roman" w:hAnsi="Consolas" w:cs="Courier New"/>
                <w:b/>
                <w:bCs/>
                <w:color w:val="FFFFFF"/>
                <w:sz w:val="18"/>
                <w:szCs w:val="18"/>
                <w:lang w:val="en-CH" w:eastAsia="en-CH"/>
              </w:rPr>
              <w:t>,</w:t>
            </w:r>
          </w:p>
          <w:p w14:paraId="18023ECA"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"volume": </w:t>
            </w:r>
            <w:r w:rsidRPr="00343BC8">
              <w:rPr>
                <w:rFonts w:ascii="Consolas" w:eastAsia="Times New Roman" w:hAnsi="Consolas" w:cs="Courier New"/>
                <w:b/>
                <w:bCs/>
                <w:color w:val="D36363"/>
                <w:sz w:val="18"/>
                <w:szCs w:val="18"/>
                <w:lang w:val="en-CH" w:eastAsia="en-CH"/>
              </w:rPr>
              <w:t>10</w:t>
            </w:r>
            <w:r w:rsidRPr="00343BC8">
              <w:rPr>
                <w:rFonts w:ascii="Consolas" w:eastAsia="Times New Roman" w:hAnsi="Consolas" w:cs="Courier New"/>
                <w:b/>
                <w:bCs/>
                <w:color w:val="FFFFFF"/>
                <w:sz w:val="18"/>
                <w:szCs w:val="18"/>
                <w:lang w:val="en-CH" w:eastAsia="en-CH"/>
              </w:rPr>
              <w:t>,</w:t>
            </w:r>
          </w:p>
          <w:p w14:paraId="292F96B0"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"price": </w:t>
            </w:r>
            <w:r w:rsidRPr="00343BC8">
              <w:rPr>
                <w:rFonts w:ascii="Consolas" w:eastAsia="Times New Roman" w:hAnsi="Consolas" w:cs="Courier New"/>
                <w:b/>
                <w:bCs/>
                <w:color w:val="D36363"/>
                <w:sz w:val="18"/>
                <w:szCs w:val="18"/>
                <w:lang w:val="en-CH" w:eastAsia="en-CH"/>
              </w:rPr>
              <w:t>6069</w:t>
            </w:r>
            <w:r w:rsidRPr="00343BC8">
              <w:rPr>
                <w:rFonts w:ascii="Consolas" w:eastAsia="Times New Roman" w:hAnsi="Consolas" w:cs="Courier New"/>
                <w:b/>
                <w:bCs/>
                <w:color w:val="FFFFFF"/>
                <w:sz w:val="18"/>
                <w:szCs w:val="18"/>
                <w:lang w:val="en-CH" w:eastAsia="en-CH"/>
              </w:rPr>
              <w:t>,</w:t>
            </w:r>
          </w:p>
          <w:p w14:paraId="21B4A678"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"price_total": </w:t>
            </w:r>
            <w:r w:rsidRPr="00343BC8">
              <w:rPr>
                <w:rFonts w:ascii="Consolas" w:eastAsia="Times New Roman" w:hAnsi="Consolas" w:cs="Courier New"/>
                <w:b/>
                <w:bCs/>
                <w:color w:val="D36363"/>
                <w:sz w:val="18"/>
                <w:szCs w:val="18"/>
                <w:lang w:val="en-CH" w:eastAsia="en-CH"/>
              </w:rPr>
              <w:t>60690</w:t>
            </w:r>
          </w:p>
          <w:p w14:paraId="2A631CD7"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w:t>
            </w:r>
          </w:p>
          <w:p w14:paraId="37563661"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w:t>
            </w:r>
          </w:p>
          <w:p w14:paraId="0170EBA7"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"product": {</w:t>
            </w:r>
          </w:p>
          <w:p w14:paraId="640D12EC"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"id": </w:t>
            </w:r>
            <w:r w:rsidRPr="00343BC8">
              <w:rPr>
                <w:rFonts w:ascii="Consolas" w:eastAsia="Times New Roman" w:hAnsi="Consolas" w:cs="Courier New"/>
                <w:b/>
                <w:bCs/>
                <w:color w:val="D36363"/>
                <w:sz w:val="18"/>
                <w:szCs w:val="18"/>
                <w:lang w:val="en-CH" w:eastAsia="en-CH"/>
              </w:rPr>
              <w:t>1</w:t>
            </w:r>
            <w:r w:rsidRPr="00343BC8">
              <w:rPr>
                <w:rFonts w:ascii="Consolas" w:eastAsia="Times New Roman" w:hAnsi="Consolas" w:cs="Courier New"/>
                <w:b/>
                <w:bCs/>
                <w:color w:val="FFFFFF"/>
                <w:sz w:val="18"/>
                <w:szCs w:val="18"/>
                <w:lang w:val="en-CH" w:eastAsia="en-CH"/>
              </w:rPr>
              <w:t>,</w:t>
            </w:r>
          </w:p>
          <w:p w14:paraId="649BDCD9"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"shop": </w:t>
            </w:r>
            <w:r w:rsidRPr="00343BC8">
              <w:rPr>
                <w:rFonts w:ascii="Consolas" w:eastAsia="Times New Roman" w:hAnsi="Consolas" w:cs="Courier New"/>
                <w:b/>
                <w:bCs/>
                <w:color w:val="A2FCA2"/>
                <w:sz w:val="18"/>
                <w:szCs w:val="18"/>
                <w:lang w:val="en-CH" w:eastAsia="en-CH"/>
              </w:rPr>
              <w:t>"hamill"</w:t>
            </w:r>
            <w:r w:rsidRPr="00343BC8">
              <w:rPr>
                <w:rFonts w:ascii="Consolas" w:eastAsia="Times New Roman" w:hAnsi="Consolas" w:cs="Courier New"/>
                <w:b/>
                <w:bCs/>
                <w:color w:val="FFFFFF"/>
                <w:sz w:val="18"/>
                <w:szCs w:val="18"/>
                <w:lang w:val="en-CH" w:eastAsia="en-CH"/>
              </w:rPr>
              <w:t>,</w:t>
            </w:r>
          </w:p>
          <w:p w14:paraId="4A745277"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"name": </w:t>
            </w:r>
            <w:r w:rsidRPr="00343BC8">
              <w:rPr>
                <w:rFonts w:ascii="Consolas" w:eastAsia="Times New Roman" w:hAnsi="Consolas" w:cs="Courier New"/>
                <w:b/>
                <w:bCs/>
                <w:color w:val="A2FCA2"/>
                <w:sz w:val="18"/>
                <w:szCs w:val="18"/>
                <w:lang w:val="en-CH" w:eastAsia="en-CH"/>
              </w:rPr>
              <w:t>"sit"</w:t>
            </w:r>
            <w:r w:rsidRPr="00343BC8">
              <w:rPr>
                <w:rFonts w:ascii="Consolas" w:eastAsia="Times New Roman" w:hAnsi="Consolas" w:cs="Courier New"/>
                <w:b/>
                <w:bCs/>
                <w:color w:val="FFFFFF"/>
                <w:sz w:val="18"/>
                <w:szCs w:val="18"/>
                <w:lang w:val="en-CH" w:eastAsia="en-CH"/>
              </w:rPr>
              <w:t>,</w:t>
            </w:r>
          </w:p>
          <w:p w14:paraId="6B8C6CB4"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"image": </w:t>
            </w:r>
            <w:r w:rsidRPr="00343BC8">
              <w:rPr>
                <w:rFonts w:ascii="Consolas" w:eastAsia="Times New Roman" w:hAnsi="Consolas" w:cs="Courier New"/>
                <w:b/>
                <w:bCs/>
                <w:color w:val="A2FCA2"/>
                <w:sz w:val="18"/>
                <w:szCs w:val="18"/>
                <w:lang w:val="en-CH" w:eastAsia="en-CH"/>
              </w:rPr>
              <w:t>"7b6f588fe13bf2df00ed9f28fbc2f0e0.png"</w:t>
            </w:r>
          </w:p>
          <w:p w14:paraId="05332E8E"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w:t>
            </w:r>
          </w:p>
          <w:p w14:paraId="178DA620"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"recieved_at": </w:t>
            </w:r>
            <w:r w:rsidRPr="00343BC8">
              <w:rPr>
                <w:rFonts w:ascii="Consolas" w:eastAsia="Times New Roman" w:hAnsi="Consolas" w:cs="Courier New"/>
                <w:b/>
                <w:bCs/>
                <w:color w:val="A2FCA2"/>
                <w:sz w:val="18"/>
                <w:szCs w:val="18"/>
                <w:lang w:val="en-CH" w:eastAsia="en-CH"/>
              </w:rPr>
              <w:t>"1992-12-27"</w:t>
            </w:r>
            <w:r w:rsidRPr="00343BC8">
              <w:rPr>
                <w:rFonts w:ascii="Consolas" w:eastAsia="Times New Roman" w:hAnsi="Consolas" w:cs="Courier New"/>
                <w:b/>
                <w:bCs/>
                <w:color w:val="FFFFFF"/>
                <w:sz w:val="18"/>
                <w:szCs w:val="18"/>
                <w:lang w:val="en-CH" w:eastAsia="en-CH"/>
              </w:rPr>
              <w:t>,</w:t>
            </w:r>
          </w:p>
          <w:p w14:paraId="302AD75E"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"volume": </w:t>
            </w:r>
            <w:r w:rsidRPr="00343BC8">
              <w:rPr>
                <w:rFonts w:ascii="Consolas" w:eastAsia="Times New Roman" w:hAnsi="Consolas" w:cs="Courier New"/>
                <w:b/>
                <w:bCs/>
                <w:color w:val="D36363"/>
                <w:sz w:val="18"/>
                <w:szCs w:val="18"/>
                <w:lang w:val="en-CH" w:eastAsia="en-CH"/>
              </w:rPr>
              <w:t>9</w:t>
            </w:r>
            <w:r w:rsidRPr="00343BC8">
              <w:rPr>
                <w:rFonts w:ascii="Consolas" w:eastAsia="Times New Roman" w:hAnsi="Consolas" w:cs="Courier New"/>
                <w:b/>
                <w:bCs/>
                <w:color w:val="FFFFFF"/>
                <w:sz w:val="18"/>
                <w:szCs w:val="18"/>
                <w:lang w:val="en-CH" w:eastAsia="en-CH"/>
              </w:rPr>
              <w:t>,</w:t>
            </w:r>
          </w:p>
          <w:p w14:paraId="7694FE66"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"price": </w:t>
            </w:r>
            <w:r w:rsidRPr="00343BC8">
              <w:rPr>
                <w:rFonts w:ascii="Consolas" w:eastAsia="Times New Roman" w:hAnsi="Consolas" w:cs="Courier New"/>
                <w:b/>
                <w:bCs/>
                <w:color w:val="D36363"/>
                <w:sz w:val="18"/>
                <w:szCs w:val="18"/>
                <w:lang w:val="en-CH" w:eastAsia="en-CH"/>
              </w:rPr>
              <w:t>7440</w:t>
            </w:r>
            <w:r w:rsidRPr="00343BC8">
              <w:rPr>
                <w:rFonts w:ascii="Consolas" w:eastAsia="Times New Roman" w:hAnsi="Consolas" w:cs="Courier New"/>
                <w:b/>
                <w:bCs/>
                <w:color w:val="FFFFFF"/>
                <w:sz w:val="18"/>
                <w:szCs w:val="18"/>
                <w:lang w:val="en-CH" w:eastAsia="en-CH"/>
              </w:rPr>
              <w:t>,</w:t>
            </w:r>
          </w:p>
          <w:p w14:paraId="4CF0734F"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"price_total": </w:t>
            </w:r>
            <w:r w:rsidRPr="00343BC8">
              <w:rPr>
                <w:rFonts w:ascii="Consolas" w:eastAsia="Times New Roman" w:hAnsi="Consolas" w:cs="Courier New"/>
                <w:b/>
                <w:bCs/>
                <w:color w:val="D36363"/>
                <w:sz w:val="18"/>
                <w:szCs w:val="18"/>
                <w:lang w:val="en-CH" w:eastAsia="en-CH"/>
              </w:rPr>
              <w:t>66960</w:t>
            </w:r>
          </w:p>
          <w:p w14:paraId="3F84790A"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w:t>
            </w:r>
          </w:p>
          <w:p w14:paraId="58243838"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w:t>
            </w:r>
          </w:p>
          <w:p w14:paraId="008D900B"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"order_price": </w:t>
            </w:r>
            <w:r w:rsidRPr="00343BC8">
              <w:rPr>
                <w:rFonts w:ascii="Consolas" w:eastAsia="Times New Roman" w:hAnsi="Consolas" w:cs="Courier New"/>
                <w:b/>
                <w:bCs/>
                <w:color w:val="D36363"/>
                <w:sz w:val="18"/>
                <w:szCs w:val="18"/>
                <w:lang w:val="en-CH" w:eastAsia="en-CH"/>
              </w:rPr>
              <w:t>175419</w:t>
            </w:r>
            <w:r w:rsidRPr="00343BC8">
              <w:rPr>
                <w:rFonts w:ascii="Consolas" w:eastAsia="Times New Roman" w:hAnsi="Consolas" w:cs="Courier New"/>
                <w:b/>
                <w:bCs/>
                <w:color w:val="FFFFFF"/>
                <w:sz w:val="18"/>
                <w:szCs w:val="18"/>
                <w:lang w:val="en-CH" w:eastAsia="en-CH"/>
              </w:rPr>
              <w:t>,</w:t>
            </w:r>
          </w:p>
          <w:p w14:paraId="51DBA55A"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"note": </w:t>
            </w:r>
            <w:r w:rsidRPr="00343BC8">
              <w:rPr>
                <w:rFonts w:ascii="Consolas" w:eastAsia="Times New Roman" w:hAnsi="Consolas" w:cs="Courier New"/>
                <w:b/>
                <w:bCs/>
                <w:color w:val="FCC28C"/>
                <w:sz w:val="18"/>
                <w:szCs w:val="18"/>
                <w:lang w:val="en-CH" w:eastAsia="en-CH"/>
              </w:rPr>
              <w:t>null</w:t>
            </w:r>
          </w:p>
          <w:p w14:paraId="72633FBD"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w:t>
            </w:r>
          </w:p>
          <w:p w14:paraId="64913D5A"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w:t>
            </w:r>
          </w:p>
          <w:p w14:paraId="4F480063" w14:textId="77777777" w:rsidR="00001585" w:rsidRDefault="00001585" w:rsidP="00285417">
            <w:pPr>
              <w:rPr>
                <w:rFonts w:asciiTheme="majorHAnsi" w:eastAsiaTheme="majorEastAsia" w:hAnsiTheme="majorHAnsi" w:cstheme="majorBidi"/>
                <w:bCs/>
                <w:spacing w:val="-10"/>
                <w:kern w:val="28"/>
              </w:rPr>
            </w:pPr>
          </w:p>
        </w:tc>
      </w:tr>
      <w:tr w:rsidR="00001585" w14:paraId="4EB4834F" w14:textId="77777777" w:rsidTr="00285417">
        <w:tc>
          <w:tcPr>
            <w:tcW w:w="4474" w:type="dxa"/>
          </w:tcPr>
          <w:p w14:paraId="791813DB"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Datum:</w:t>
            </w:r>
          </w:p>
        </w:tc>
        <w:tc>
          <w:tcPr>
            <w:tcW w:w="4474" w:type="dxa"/>
          </w:tcPr>
          <w:p w14:paraId="2BBEB863" w14:textId="38781868" w:rsidR="00001585" w:rsidRDefault="00343BC8"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25.03.2023</w:t>
            </w:r>
          </w:p>
        </w:tc>
      </w:tr>
      <w:tr w:rsidR="00001585" w14:paraId="3AB40688" w14:textId="77777777" w:rsidTr="00285417">
        <w:tc>
          <w:tcPr>
            <w:tcW w:w="4474" w:type="dxa"/>
          </w:tcPr>
          <w:p w14:paraId="7E1E4344"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6A07722D" w14:textId="68F3F0DC" w:rsidR="00001585" w:rsidRDefault="00343BC8"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276B759C" w14:textId="0EF01DBA" w:rsidR="00001585" w:rsidRDefault="00001585" w:rsidP="00001585">
      <w:pPr>
        <w:pStyle w:val="Caption"/>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62</w:t>
      </w:r>
      <w:r w:rsidRPr="006558CB">
        <w:rPr>
          <w:rFonts w:asciiTheme="majorHAnsi" w:hAnsiTheme="majorHAnsi"/>
          <w:sz w:val="20"/>
          <w:szCs w:val="20"/>
        </w:rPr>
        <w:t xml:space="preserve"> - Testprotokoll für </w:t>
      </w:r>
      <w:r>
        <w:rPr>
          <w:rFonts w:asciiTheme="majorHAnsi" w:hAnsiTheme="majorHAnsi"/>
          <w:sz w:val="20"/>
          <w:szCs w:val="20"/>
        </w:rPr>
        <w:t>Anzeige aller Bestellungen gefiltert nach Status</w:t>
      </w:r>
    </w:p>
    <w:p w14:paraId="1F898A7C" w14:textId="716C16F7" w:rsidR="00001585" w:rsidRDefault="00001585" w:rsidP="00DB16A6">
      <w:pPr>
        <w:pStyle w:val="Lauftext"/>
        <w:rPr>
          <w:rFonts w:asciiTheme="majorHAnsi" w:hAnsiTheme="majorHAnsi"/>
          <w:sz w:val="20"/>
          <w:szCs w:val="20"/>
        </w:rPr>
      </w:pPr>
    </w:p>
    <w:p w14:paraId="5AB9E2E9" w14:textId="2842F51D" w:rsidR="00343BC8" w:rsidRDefault="00343BC8" w:rsidP="00DB16A6">
      <w:pPr>
        <w:pStyle w:val="Lauftext"/>
        <w:rPr>
          <w:rFonts w:asciiTheme="majorHAnsi" w:hAnsiTheme="majorHAnsi"/>
          <w:sz w:val="20"/>
          <w:szCs w:val="20"/>
        </w:rPr>
      </w:pPr>
    </w:p>
    <w:p w14:paraId="2BC225AA" w14:textId="522BB336" w:rsidR="00343BC8" w:rsidRDefault="00343BC8" w:rsidP="00DB16A6">
      <w:pPr>
        <w:pStyle w:val="Lauftext"/>
        <w:rPr>
          <w:rFonts w:asciiTheme="majorHAnsi" w:hAnsiTheme="majorHAnsi"/>
          <w:sz w:val="20"/>
          <w:szCs w:val="20"/>
        </w:rPr>
      </w:pPr>
    </w:p>
    <w:p w14:paraId="71871141" w14:textId="65ADE75E" w:rsidR="00343BC8" w:rsidRDefault="00343BC8" w:rsidP="00DB16A6">
      <w:pPr>
        <w:pStyle w:val="Lauftext"/>
        <w:rPr>
          <w:rFonts w:asciiTheme="majorHAnsi" w:hAnsiTheme="majorHAnsi"/>
          <w:sz w:val="20"/>
          <w:szCs w:val="20"/>
        </w:rPr>
      </w:pPr>
    </w:p>
    <w:p w14:paraId="5ED91A3E" w14:textId="77777777" w:rsidR="00343BC8" w:rsidRDefault="00343BC8" w:rsidP="00DB16A6">
      <w:pPr>
        <w:pStyle w:val="Lauftext"/>
        <w:rPr>
          <w:rFonts w:asciiTheme="majorHAnsi" w:hAnsiTheme="majorHAnsi"/>
          <w:sz w:val="20"/>
          <w:szCs w:val="20"/>
        </w:rPr>
      </w:pPr>
    </w:p>
    <w:tbl>
      <w:tblPr>
        <w:tblStyle w:val="TableGrid"/>
        <w:tblW w:w="0" w:type="auto"/>
        <w:tblLook w:val="04A0" w:firstRow="1" w:lastRow="0" w:firstColumn="1" w:lastColumn="0" w:noHBand="0" w:noVBand="1"/>
      </w:tblPr>
      <w:tblGrid>
        <w:gridCol w:w="4474"/>
        <w:gridCol w:w="4474"/>
      </w:tblGrid>
      <w:tr w:rsidR="00001585" w14:paraId="4708179D" w14:textId="77777777" w:rsidTr="00285417">
        <w:tc>
          <w:tcPr>
            <w:tcW w:w="4474" w:type="dxa"/>
          </w:tcPr>
          <w:p w14:paraId="13E67E1D"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0C80DF6D" w14:textId="64A7E72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Bestellung gefiltert nach Status falsche Eingabe</w:t>
            </w:r>
          </w:p>
        </w:tc>
      </w:tr>
      <w:tr w:rsidR="00001585" w14:paraId="56558F32" w14:textId="77777777" w:rsidTr="00285417">
        <w:tc>
          <w:tcPr>
            <w:tcW w:w="4474" w:type="dxa"/>
          </w:tcPr>
          <w:p w14:paraId="1C7EB2A9"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4398C1F4" w14:textId="118E5A44"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001585" w14:paraId="19C63DE4" w14:textId="77777777" w:rsidTr="00285417">
        <w:tc>
          <w:tcPr>
            <w:tcW w:w="8948" w:type="dxa"/>
            <w:gridSpan w:val="2"/>
          </w:tcPr>
          <w:p w14:paraId="2B635E09"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1E1B5630" w14:textId="77777777" w:rsidR="00001585" w:rsidRDefault="00001585" w:rsidP="00285417">
            <w:pPr>
              <w:rPr>
                <w:rFonts w:asciiTheme="majorHAnsi" w:eastAsiaTheme="majorEastAsia" w:hAnsiTheme="majorHAnsi" w:cstheme="majorBidi"/>
                <w:bCs/>
                <w:spacing w:val="-10"/>
                <w:kern w:val="28"/>
              </w:rPr>
            </w:pPr>
          </w:p>
        </w:tc>
      </w:tr>
      <w:tr w:rsidR="00001585" w14:paraId="0481832C" w14:textId="77777777" w:rsidTr="00285417">
        <w:tc>
          <w:tcPr>
            <w:tcW w:w="8948" w:type="dxa"/>
            <w:gridSpan w:val="2"/>
          </w:tcPr>
          <w:p w14:paraId="65410E1F"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0BC7A13E" w14:textId="77777777" w:rsidR="00001585" w:rsidRDefault="00001585" w:rsidP="00285417">
            <w:pPr>
              <w:rPr>
                <w:rFonts w:asciiTheme="majorHAnsi" w:eastAsiaTheme="majorEastAsia" w:hAnsiTheme="majorHAnsi" w:cstheme="majorBidi"/>
                <w:bCs/>
                <w:spacing w:val="-10"/>
                <w:kern w:val="28"/>
              </w:rPr>
            </w:pPr>
          </w:p>
        </w:tc>
      </w:tr>
      <w:tr w:rsidR="00001585" w14:paraId="5D4AC8DA" w14:textId="77777777" w:rsidTr="00285417">
        <w:tc>
          <w:tcPr>
            <w:tcW w:w="4474" w:type="dxa"/>
          </w:tcPr>
          <w:p w14:paraId="7791D292"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304835F5" w14:textId="77777777" w:rsidR="00001585" w:rsidRDefault="00001585" w:rsidP="00285417">
            <w:pPr>
              <w:rPr>
                <w:rFonts w:asciiTheme="majorHAnsi" w:eastAsiaTheme="majorEastAsia" w:hAnsiTheme="majorHAnsi" w:cstheme="majorBidi"/>
                <w:bCs/>
                <w:spacing w:val="-10"/>
                <w:kern w:val="28"/>
              </w:rPr>
            </w:pPr>
          </w:p>
        </w:tc>
      </w:tr>
      <w:tr w:rsidR="00001585" w14:paraId="25D67C7D" w14:textId="77777777" w:rsidTr="00285417">
        <w:tc>
          <w:tcPr>
            <w:tcW w:w="4474" w:type="dxa"/>
          </w:tcPr>
          <w:p w14:paraId="19082CAA"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69A62496" w14:textId="77777777" w:rsidR="00001585" w:rsidRDefault="00001585" w:rsidP="00285417">
            <w:pPr>
              <w:rPr>
                <w:rFonts w:asciiTheme="majorHAnsi" w:eastAsiaTheme="majorEastAsia" w:hAnsiTheme="majorHAnsi" w:cstheme="majorBidi"/>
                <w:bCs/>
                <w:spacing w:val="-10"/>
                <w:kern w:val="28"/>
              </w:rPr>
            </w:pPr>
          </w:p>
        </w:tc>
      </w:tr>
    </w:tbl>
    <w:p w14:paraId="307293C3" w14:textId="56B657B1" w:rsidR="00001585" w:rsidRDefault="00001585" w:rsidP="00001585">
      <w:pPr>
        <w:pStyle w:val="Caption"/>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63</w:t>
      </w:r>
      <w:r w:rsidRPr="006558CB">
        <w:rPr>
          <w:rFonts w:asciiTheme="majorHAnsi" w:hAnsiTheme="majorHAnsi"/>
          <w:sz w:val="20"/>
          <w:szCs w:val="20"/>
        </w:rPr>
        <w:t xml:space="preserve"> - Testprotokoll für </w:t>
      </w:r>
      <w:r>
        <w:rPr>
          <w:rFonts w:asciiTheme="majorHAnsi" w:hAnsiTheme="majorHAnsi"/>
          <w:sz w:val="20"/>
          <w:szCs w:val="20"/>
        </w:rPr>
        <w:t>Anzeige aller Bestellungen gefiltert nach Status Fehler</w:t>
      </w:r>
    </w:p>
    <w:p w14:paraId="1E0E1C4D" w14:textId="77777777" w:rsidR="00001585" w:rsidRPr="0023481F" w:rsidRDefault="00001585" w:rsidP="00001585"/>
    <w:tbl>
      <w:tblPr>
        <w:tblStyle w:val="TableGrid"/>
        <w:tblW w:w="0" w:type="auto"/>
        <w:tblLook w:val="04A0" w:firstRow="1" w:lastRow="0" w:firstColumn="1" w:lastColumn="0" w:noHBand="0" w:noVBand="1"/>
      </w:tblPr>
      <w:tblGrid>
        <w:gridCol w:w="4474"/>
        <w:gridCol w:w="4474"/>
      </w:tblGrid>
      <w:tr w:rsidR="00001585" w14:paraId="5EF3D79E" w14:textId="77777777" w:rsidTr="00285417">
        <w:tc>
          <w:tcPr>
            <w:tcW w:w="4474" w:type="dxa"/>
          </w:tcPr>
          <w:p w14:paraId="1E606508"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73109A14" w14:textId="33BC935F"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Anzeigen aller </w:t>
            </w:r>
            <w:bookmarkStart w:id="84" w:name="_Hlk130218663"/>
            <w:r>
              <w:rPr>
                <w:rFonts w:asciiTheme="majorHAnsi" w:eastAsiaTheme="majorEastAsia" w:hAnsiTheme="majorHAnsi" w:cstheme="majorBidi"/>
                <w:bCs/>
                <w:spacing w:val="-10"/>
                <w:kern w:val="28"/>
              </w:rPr>
              <w:t>Bestellungsprodukte</w:t>
            </w:r>
            <w:bookmarkEnd w:id="84"/>
          </w:p>
        </w:tc>
      </w:tr>
      <w:tr w:rsidR="00001585" w14:paraId="563370C5" w14:textId="77777777" w:rsidTr="00285417">
        <w:tc>
          <w:tcPr>
            <w:tcW w:w="4474" w:type="dxa"/>
          </w:tcPr>
          <w:p w14:paraId="4BA3A708"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604BC78E"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Produkt existiert in der Datenbank</w:t>
            </w:r>
          </w:p>
        </w:tc>
      </w:tr>
      <w:tr w:rsidR="00001585" w:rsidRPr="00CB03F4" w14:paraId="6B04AD7D" w14:textId="77777777" w:rsidTr="00285417">
        <w:tc>
          <w:tcPr>
            <w:tcW w:w="8948" w:type="dxa"/>
            <w:gridSpan w:val="2"/>
          </w:tcPr>
          <w:p w14:paraId="0E7A1BC6" w14:textId="738A38BC" w:rsidR="00001585" w:rsidRPr="00CB03F4" w:rsidRDefault="00001585" w:rsidP="00285417">
            <w:pPr>
              <w:rPr>
                <w:rFonts w:asciiTheme="majorHAnsi" w:eastAsiaTheme="majorEastAsia" w:hAnsiTheme="majorHAnsi" w:cstheme="majorBidi"/>
                <w:bCs/>
                <w:spacing w:val="-10"/>
                <w:kern w:val="28"/>
                <w:lang w:val="en-US"/>
              </w:rPr>
            </w:pPr>
            <w:r w:rsidRPr="00CB03F4">
              <w:rPr>
                <w:rFonts w:asciiTheme="majorHAnsi" w:eastAsiaTheme="majorEastAsia" w:hAnsiTheme="majorHAnsi" w:cstheme="majorBidi"/>
                <w:bCs/>
                <w:spacing w:val="-10"/>
                <w:kern w:val="28"/>
                <w:lang w:val="en-US"/>
              </w:rPr>
              <w:t>Eingabe:</w:t>
            </w:r>
            <w:r w:rsidR="00CB03F4" w:rsidRPr="00CB03F4">
              <w:rPr>
                <w:rFonts w:asciiTheme="majorHAnsi" w:eastAsiaTheme="majorEastAsia" w:hAnsiTheme="majorHAnsi" w:cstheme="majorBidi"/>
                <w:bCs/>
                <w:spacing w:val="-10"/>
                <w:kern w:val="28"/>
                <w:lang w:val="en-US"/>
              </w:rPr>
              <w:t xml:space="preserve"> Get Request /api/order</w:t>
            </w:r>
            <w:r w:rsidR="00CB03F4">
              <w:rPr>
                <w:rFonts w:asciiTheme="majorHAnsi" w:eastAsiaTheme="majorEastAsia" w:hAnsiTheme="majorHAnsi" w:cstheme="majorBidi"/>
                <w:bCs/>
                <w:spacing w:val="-10"/>
                <w:kern w:val="28"/>
                <w:lang w:val="en-US"/>
              </w:rPr>
              <w:t>Product</w:t>
            </w:r>
          </w:p>
          <w:p w14:paraId="7D88251C" w14:textId="77777777" w:rsidR="00001585" w:rsidRPr="00CB03F4" w:rsidRDefault="00001585" w:rsidP="00285417">
            <w:pPr>
              <w:rPr>
                <w:rFonts w:asciiTheme="majorHAnsi" w:eastAsiaTheme="majorEastAsia" w:hAnsiTheme="majorHAnsi" w:cstheme="majorBidi"/>
                <w:bCs/>
                <w:spacing w:val="-10"/>
                <w:kern w:val="28"/>
                <w:lang w:val="en-US"/>
              </w:rPr>
            </w:pPr>
          </w:p>
        </w:tc>
      </w:tr>
      <w:tr w:rsidR="00CB03F4" w14:paraId="4ED56B80" w14:textId="77777777" w:rsidTr="00285417">
        <w:tc>
          <w:tcPr>
            <w:tcW w:w="8948" w:type="dxa"/>
            <w:gridSpan w:val="2"/>
          </w:tcPr>
          <w:p w14:paraId="6D63E76C" w14:textId="77777777" w:rsidR="00CB03F4" w:rsidRPr="00CB03F4" w:rsidRDefault="00CB03F4" w:rsidP="00CB03F4">
            <w:pPr>
              <w:rPr>
                <w:rFonts w:asciiTheme="majorHAnsi" w:eastAsiaTheme="majorEastAsia" w:hAnsiTheme="majorHAnsi" w:cstheme="majorBidi"/>
                <w:bCs/>
                <w:spacing w:val="-10"/>
                <w:kern w:val="28"/>
                <w:lang w:val="en-US"/>
              </w:rPr>
            </w:pPr>
            <w:r w:rsidRPr="00CB03F4">
              <w:rPr>
                <w:rFonts w:asciiTheme="majorHAnsi" w:eastAsiaTheme="majorEastAsia" w:hAnsiTheme="majorHAnsi" w:cstheme="majorBidi"/>
                <w:bCs/>
                <w:spacing w:val="-10"/>
                <w:kern w:val="28"/>
                <w:lang w:val="en-US"/>
              </w:rPr>
              <w:t>Ausgabe: Statuscode 200</w:t>
            </w:r>
          </w:p>
          <w:p w14:paraId="2CB1FDE4" w14:textId="77777777" w:rsidR="00CB03F4" w:rsidRPr="00CB03F4" w:rsidRDefault="00CB03F4" w:rsidP="00CB03F4">
            <w:pPr>
              <w:rPr>
                <w:rFonts w:asciiTheme="majorHAnsi" w:eastAsiaTheme="majorEastAsia" w:hAnsiTheme="majorHAnsi" w:cstheme="majorBidi"/>
                <w:bCs/>
                <w:spacing w:val="-10"/>
                <w:kern w:val="28"/>
                <w:lang w:val="en-US"/>
              </w:rPr>
            </w:pPr>
          </w:p>
          <w:p w14:paraId="4365DDC8"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w:t>
            </w:r>
          </w:p>
          <w:p w14:paraId="35FA2636"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w:t>
            </w:r>
          </w:p>
          <w:p w14:paraId="5898B650"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"order_id": </w:t>
            </w:r>
            <w:r w:rsidRPr="00CB03F4">
              <w:rPr>
                <w:rFonts w:ascii="Consolas" w:eastAsia="Times New Roman" w:hAnsi="Consolas" w:cs="Courier New"/>
                <w:b/>
                <w:bCs/>
                <w:color w:val="D36363"/>
                <w:sz w:val="18"/>
                <w:szCs w:val="18"/>
                <w:lang w:val="en-CH" w:eastAsia="en-CH"/>
              </w:rPr>
              <w:t>1</w:t>
            </w:r>
            <w:r w:rsidRPr="00CB03F4">
              <w:rPr>
                <w:rFonts w:ascii="Consolas" w:eastAsia="Times New Roman" w:hAnsi="Consolas" w:cs="Courier New"/>
                <w:b/>
                <w:bCs/>
                <w:color w:val="FFFFFF"/>
                <w:sz w:val="18"/>
                <w:szCs w:val="18"/>
                <w:lang w:val="en-CH" w:eastAsia="en-CH"/>
              </w:rPr>
              <w:t>,</w:t>
            </w:r>
          </w:p>
          <w:p w14:paraId="75970CF3"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"order_note": </w:t>
            </w:r>
            <w:r w:rsidRPr="00CB03F4">
              <w:rPr>
                <w:rFonts w:ascii="Consolas" w:eastAsia="Times New Roman" w:hAnsi="Consolas" w:cs="Courier New"/>
                <w:b/>
                <w:bCs/>
                <w:color w:val="A2FCA2"/>
                <w:sz w:val="18"/>
                <w:szCs w:val="18"/>
                <w:lang w:val="en-CH" w:eastAsia="en-CH"/>
              </w:rPr>
              <w:t>"Quaerat fugit et iusto provident maiores reprehenderit aut harum."</w:t>
            </w:r>
            <w:r w:rsidRPr="00CB03F4">
              <w:rPr>
                <w:rFonts w:ascii="Consolas" w:eastAsia="Times New Roman" w:hAnsi="Consolas" w:cs="Courier New"/>
                <w:b/>
                <w:bCs/>
                <w:color w:val="FFFFFF"/>
                <w:sz w:val="18"/>
                <w:szCs w:val="18"/>
                <w:lang w:val="en-CH" w:eastAsia="en-CH"/>
              </w:rPr>
              <w:t>,</w:t>
            </w:r>
          </w:p>
          <w:p w14:paraId="3ED8CA14"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"product": {</w:t>
            </w:r>
          </w:p>
          <w:p w14:paraId="1DCD283A"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"id": </w:t>
            </w:r>
            <w:r w:rsidRPr="00CB03F4">
              <w:rPr>
                <w:rFonts w:ascii="Consolas" w:eastAsia="Times New Roman" w:hAnsi="Consolas" w:cs="Courier New"/>
                <w:b/>
                <w:bCs/>
                <w:color w:val="D36363"/>
                <w:sz w:val="18"/>
                <w:szCs w:val="18"/>
                <w:lang w:val="en-CH" w:eastAsia="en-CH"/>
              </w:rPr>
              <w:t>1</w:t>
            </w:r>
            <w:r w:rsidRPr="00CB03F4">
              <w:rPr>
                <w:rFonts w:ascii="Consolas" w:eastAsia="Times New Roman" w:hAnsi="Consolas" w:cs="Courier New"/>
                <w:b/>
                <w:bCs/>
                <w:color w:val="FFFFFF"/>
                <w:sz w:val="18"/>
                <w:szCs w:val="18"/>
                <w:lang w:val="en-CH" w:eastAsia="en-CH"/>
              </w:rPr>
              <w:t>,</w:t>
            </w:r>
          </w:p>
          <w:p w14:paraId="628CED12"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"shop": </w:t>
            </w:r>
            <w:r w:rsidRPr="00CB03F4">
              <w:rPr>
                <w:rFonts w:ascii="Consolas" w:eastAsia="Times New Roman" w:hAnsi="Consolas" w:cs="Courier New"/>
                <w:b/>
                <w:bCs/>
                <w:color w:val="A2FCA2"/>
                <w:sz w:val="18"/>
                <w:szCs w:val="18"/>
                <w:lang w:val="en-CH" w:eastAsia="en-CH"/>
              </w:rPr>
              <w:t>"hamill"</w:t>
            </w:r>
            <w:r w:rsidRPr="00CB03F4">
              <w:rPr>
                <w:rFonts w:ascii="Consolas" w:eastAsia="Times New Roman" w:hAnsi="Consolas" w:cs="Courier New"/>
                <w:b/>
                <w:bCs/>
                <w:color w:val="FFFFFF"/>
                <w:sz w:val="18"/>
                <w:szCs w:val="18"/>
                <w:lang w:val="en-CH" w:eastAsia="en-CH"/>
              </w:rPr>
              <w:t>,</w:t>
            </w:r>
          </w:p>
          <w:p w14:paraId="536FA7A0"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"name": </w:t>
            </w:r>
            <w:r w:rsidRPr="00CB03F4">
              <w:rPr>
                <w:rFonts w:ascii="Consolas" w:eastAsia="Times New Roman" w:hAnsi="Consolas" w:cs="Courier New"/>
                <w:b/>
                <w:bCs/>
                <w:color w:val="A2FCA2"/>
                <w:sz w:val="18"/>
                <w:szCs w:val="18"/>
                <w:lang w:val="en-CH" w:eastAsia="en-CH"/>
              </w:rPr>
              <w:t>"sit"</w:t>
            </w:r>
            <w:r w:rsidRPr="00CB03F4">
              <w:rPr>
                <w:rFonts w:ascii="Consolas" w:eastAsia="Times New Roman" w:hAnsi="Consolas" w:cs="Courier New"/>
                <w:b/>
                <w:bCs/>
                <w:color w:val="FFFFFF"/>
                <w:sz w:val="18"/>
                <w:szCs w:val="18"/>
                <w:lang w:val="en-CH" w:eastAsia="en-CH"/>
              </w:rPr>
              <w:t>,</w:t>
            </w:r>
          </w:p>
          <w:p w14:paraId="7D7E8807"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"image": </w:t>
            </w:r>
            <w:r w:rsidRPr="00CB03F4">
              <w:rPr>
                <w:rFonts w:ascii="Consolas" w:eastAsia="Times New Roman" w:hAnsi="Consolas" w:cs="Courier New"/>
                <w:b/>
                <w:bCs/>
                <w:color w:val="A2FCA2"/>
                <w:sz w:val="18"/>
                <w:szCs w:val="18"/>
                <w:lang w:val="en-CH" w:eastAsia="en-CH"/>
              </w:rPr>
              <w:t>"7b6f588fe13bf2df00ed9f28fbc2f0e0.png"</w:t>
            </w:r>
          </w:p>
          <w:p w14:paraId="7A356BC0"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w:t>
            </w:r>
          </w:p>
          <w:p w14:paraId="6E73A4A6"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"recieved_at": </w:t>
            </w:r>
            <w:r w:rsidRPr="00CB03F4">
              <w:rPr>
                <w:rFonts w:ascii="Consolas" w:eastAsia="Times New Roman" w:hAnsi="Consolas" w:cs="Courier New"/>
                <w:b/>
                <w:bCs/>
                <w:color w:val="FCC28C"/>
                <w:sz w:val="18"/>
                <w:szCs w:val="18"/>
                <w:lang w:val="en-CH" w:eastAsia="en-CH"/>
              </w:rPr>
              <w:t>null</w:t>
            </w:r>
            <w:r w:rsidRPr="00CB03F4">
              <w:rPr>
                <w:rFonts w:ascii="Consolas" w:eastAsia="Times New Roman" w:hAnsi="Consolas" w:cs="Courier New"/>
                <w:b/>
                <w:bCs/>
                <w:color w:val="FFFFFF"/>
                <w:sz w:val="18"/>
                <w:szCs w:val="18"/>
                <w:lang w:val="en-CH" w:eastAsia="en-CH"/>
              </w:rPr>
              <w:t>,</w:t>
            </w:r>
          </w:p>
          <w:p w14:paraId="658076E7"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"volume": </w:t>
            </w:r>
            <w:r w:rsidRPr="00CB03F4">
              <w:rPr>
                <w:rFonts w:ascii="Consolas" w:eastAsia="Times New Roman" w:hAnsi="Consolas" w:cs="Courier New"/>
                <w:b/>
                <w:bCs/>
                <w:color w:val="D36363"/>
                <w:sz w:val="18"/>
                <w:szCs w:val="18"/>
                <w:lang w:val="en-CH" w:eastAsia="en-CH"/>
              </w:rPr>
              <w:t>3</w:t>
            </w:r>
            <w:r w:rsidRPr="00CB03F4">
              <w:rPr>
                <w:rFonts w:ascii="Consolas" w:eastAsia="Times New Roman" w:hAnsi="Consolas" w:cs="Courier New"/>
                <w:b/>
                <w:bCs/>
                <w:color w:val="FFFFFF"/>
                <w:sz w:val="18"/>
                <w:szCs w:val="18"/>
                <w:lang w:val="en-CH" w:eastAsia="en-CH"/>
              </w:rPr>
              <w:t>,</w:t>
            </w:r>
          </w:p>
          <w:p w14:paraId="0C5E6CD7"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"price": </w:t>
            </w:r>
            <w:r w:rsidRPr="00CB03F4">
              <w:rPr>
                <w:rFonts w:ascii="Consolas" w:eastAsia="Times New Roman" w:hAnsi="Consolas" w:cs="Courier New"/>
                <w:b/>
                <w:bCs/>
                <w:color w:val="D36363"/>
                <w:sz w:val="18"/>
                <w:szCs w:val="18"/>
                <w:lang w:val="en-CH" w:eastAsia="en-CH"/>
              </w:rPr>
              <w:t>6577</w:t>
            </w:r>
            <w:r w:rsidRPr="00CB03F4">
              <w:rPr>
                <w:rFonts w:ascii="Consolas" w:eastAsia="Times New Roman" w:hAnsi="Consolas" w:cs="Courier New"/>
                <w:b/>
                <w:bCs/>
                <w:color w:val="FFFFFF"/>
                <w:sz w:val="18"/>
                <w:szCs w:val="18"/>
                <w:lang w:val="en-CH" w:eastAsia="en-CH"/>
              </w:rPr>
              <w:t>,</w:t>
            </w:r>
          </w:p>
          <w:p w14:paraId="1D821D52"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"price_total": </w:t>
            </w:r>
            <w:r w:rsidRPr="00CB03F4">
              <w:rPr>
                <w:rFonts w:ascii="Consolas" w:eastAsia="Times New Roman" w:hAnsi="Consolas" w:cs="Courier New"/>
                <w:b/>
                <w:bCs/>
                <w:color w:val="D36363"/>
                <w:sz w:val="18"/>
                <w:szCs w:val="18"/>
                <w:lang w:val="en-CH" w:eastAsia="en-CH"/>
              </w:rPr>
              <w:t>19731</w:t>
            </w:r>
          </w:p>
          <w:p w14:paraId="23AB8285"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w:t>
            </w:r>
          </w:p>
          <w:p w14:paraId="05BAF6D8"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w:t>
            </w:r>
          </w:p>
          <w:p w14:paraId="709C7DBB"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"order_id": </w:t>
            </w:r>
            <w:r w:rsidRPr="00CB03F4">
              <w:rPr>
                <w:rFonts w:ascii="Consolas" w:eastAsia="Times New Roman" w:hAnsi="Consolas" w:cs="Courier New"/>
                <w:b/>
                <w:bCs/>
                <w:color w:val="D36363"/>
                <w:sz w:val="18"/>
                <w:szCs w:val="18"/>
                <w:lang w:val="en-CH" w:eastAsia="en-CH"/>
              </w:rPr>
              <w:t>3</w:t>
            </w:r>
            <w:r w:rsidRPr="00CB03F4">
              <w:rPr>
                <w:rFonts w:ascii="Consolas" w:eastAsia="Times New Roman" w:hAnsi="Consolas" w:cs="Courier New"/>
                <w:b/>
                <w:bCs/>
                <w:color w:val="FFFFFF"/>
                <w:sz w:val="18"/>
                <w:szCs w:val="18"/>
                <w:lang w:val="en-CH" w:eastAsia="en-CH"/>
              </w:rPr>
              <w:t>,</w:t>
            </w:r>
          </w:p>
          <w:p w14:paraId="3E9050CA"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"order_note": </w:t>
            </w:r>
            <w:r w:rsidRPr="00CB03F4">
              <w:rPr>
                <w:rFonts w:ascii="Consolas" w:eastAsia="Times New Roman" w:hAnsi="Consolas" w:cs="Courier New"/>
                <w:b/>
                <w:bCs/>
                <w:color w:val="FCC28C"/>
                <w:sz w:val="18"/>
                <w:szCs w:val="18"/>
                <w:lang w:val="en-CH" w:eastAsia="en-CH"/>
              </w:rPr>
              <w:t>null</w:t>
            </w:r>
            <w:r w:rsidRPr="00CB03F4">
              <w:rPr>
                <w:rFonts w:ascii="Consolas" w:eastAsia="Times New Roman" w:hAnsi="Consolas" w:cs="Courier New"/>
                <w:b/>
                <w:bCs/>
                <w:color w:val="FFFFFF"/>
                <w:sz w:val="18"/>
                <w:szCs w:val="18"/>
                <w:lang w:val="en-CH" w:eastAsia="en-CH"/>
              </w:rPr>
              <w:t>,</w:t>
            </w:r>
          </w:p>
          <w:p w14:paraId="417837EA"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"product": {</w:t>
            </w:r>
          </w:p>
          <w:p w14:paraId="3C05E061"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"id": </w:t>
            </w:r>
            <w:r w:rsidRPr="00CB03F4">
              <w:rPr>
                <w:rFonts w:ascii="Consolas" w:eastAsia="Times New Roman" w:hAnsi="Consolas" w:cs="Courier New"/>
                <w:b/>
                <w:bCs/>
                <w:color w:val="D36363"/>
                <w:sz w:val="18"/>
                <w:szCs w:val="18"/>
                <w:lang w:val="en-CH" w:eastAsia="en-CH"/>
              </w:rPr>
              <w:t>4</w:t>
            </w:r>
            <w:r w:rsidRPr="00CB03F4">
              <w:rPr>
                <w:rFonts w:ascii="Consolas" w:eastAsia="Times New Roman" w:hAnsi="Consolas" w:cs="Courier New"/>
                <w:b/>
                <w:bCs/>
                <w:color w:val="FFFFFF"/>
                <w:sz w:val="18"/>
                <w:szCs w:val="18"/>
                <w:lang w:val="en-CH" w:eastAsia="en-CH"/>
              </w:rPr>
              <w:t>,</w:t>
            </w:r>
          </w:p>
          <w:p w14:paraId="487DB0F2"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"shop": </w:t>
            </w:r>
            <w:r w:rsidRPr="00CB03F4">
              <w:rPr>
                <w:rFonts w:ascii="Consolas" w:eastAsia="Times New Roman" w:hAnsi="Consolas" w:cs="Courier New"/>
                <w:b/>
                <w:bCs/>
                <w:color w:val="A2FCA2"/>
                <w:sz w:val="18"/>
                <w:szCs w:val="18"/>
                <w:lang w:val="en-CH" w:eastAsia="en-CH"/>
              </w:rPr>
              <w:t>"hamill"</w:t>
            </w:r>
            <w:r w:rsidRPr="00CB03F4">
              <w:rPr>
                <w:rFonts w:ascii="Consolas" w:eastAsia="Times New Roman" w:hAnsi="Consolas" w:cs="Courier New"/>
                <w:b/>
                <w:bCs/>
                <w:color w:val="FFFFFF"/>
                <w:sz w:val="18"/>
                <w:szCs w:val="18"/>
                <w:lang w:val="en-CH" w:eastAsia="en-CH"/>
              </w:rPr>
              <w:t>,</w:t>
            </w:r>
          </w:p>
          <w:p w14:paraId="18FA073D"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"name": </w:t>
            </w:r>
            <w:r w:rsidRPr="00CB03F4">
              <w:rPr>
                <w:rFonts w:ascii="Consolas" w:eastAsia="Times New Roman" w:hAnsi="Consolas" w:cs="Courier New"/>
                <w:b/>
                <w:bCs/>
                <w:color w:val="A2FCA2"/>
                <w:sz w:val="18"/>
                <w:szCs w:val="18"/>
                <w:lang w:val="en-CH" w:eastAsia="en-CH"/>
              </w:rPr>
              <w:t>"et"</w:t>
            </w:r>
            <w:r w:rsidRPr="00CB03F4">
              <w:rPr>
                <w:rFonts w:ascii="Consolas" w:eastAsia="Times New Roman" w:hAnsi="Consolas" w:cs="Courier New"/>
                <w:b/>
                <w:bCs/>
                <w:color w:val="FFFFFF"/>
                <w:sz w:val="18"/>
                <w:szCs w:val="18"/>
                <w:lang w:val="en-CH" w:eastAsia="en-CH"/>
              </w:rPr>
              <w:t>,</w:t>
            </w:r>
          </w:p>
          <w:p w14:paraId="4AF46209"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"image": </w:t>
            </w:r>
            <w:r w:rsidRPr="00CB03F4">
              <w:rPr>
                <w:rFonts w:ascii="Consolas" w:eastAsia="Times New Roman" w:hAnsi="Consolas" w:cs="Courier New"/>
                <w:b/>
                <w:bCs/>
                <w:color w:val="FCC28C"/>
                <w:sz w:val="18"/>
                <w:szCs w:val="18"/>
                <w:lang w:val="en-CH" w:eastAsia="en-CH"/>
              </w:rPr>
              <w:t>null</w:t>
            </w:r>
          </w:p>
          <w:p w14:paraId="1C61D9EC"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w:t>
            </w:r>
          </w:p>
          <w:p w14:paraId="70F206BA"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"recieved_at": </w:t>
            </w:r>
            <w:r w:rsidRPr="00CB03F4">
              <w:rPr>
                <w:rFonts w:ascii="Consolas" w:eastAsia="Times New Roman" w:hAnsi="Consolas" w:cs="Courier New"/>
                <w:b/>
                <w:bCs/>
                <w:color w:val="FCC28C"/>
                <w:sz w:val="18"/>
                <w:szCs w:val="18"/>
                <w:lang w:val="en-CH" w:eastAsia="en-CH"/>
              </w:rPr>
              <w:t>null</w:t>
            </w:r>
            <w:r w:rsidRPr="00CB03F4">
              <w:rPr>
                <w:rFonts w:ascii="Consolas" w:eastAsia="Times New Roman" w:hAnsi="Consolas" w:cs="Courier New"/>
                <w:b/>
                <w:bCs/>
                <w:color w:val="FFFFFF"/>
                <w:sz w:val="18"/>
                <w:szCs w:val="18"/>
                <w:lang w:val="en-CH" w:eastAsia="en-CH"/>
              </w:rPr>
              <w:t>,</w:t>
            </w:r>
          </w:p>
          <w:p w14:paraId="0FF8FF2A"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"volume": </w:t>
            </w:r>
            <w:r w:rsidRPr="00CB03F4">
              <w:rPr>
                <w:rFonts w:ascii="Consolas" w:eastAsia="Times New Roman" w:hAnsi="Consolas" w:cs="Courier New"/>
                <w:b/>
                <w:bCs/>
                <w:color w:val="D36363"/>
                <w:sz w:val="18"/>
                <w:szCs w:val="18"/>
                <w:lang w:val="en-CH" w:eastAsia="en-CH"/>
              </w:rPr>
              <w:t>3</w:t>
            </w:r>
            <w:r w:rsidRPr="00CB03F4">
              <w:rPr>
                <w:rFonts w:ascii="Consolas" w:eastAsia="Times New Roman" w:hAnsi="Consolas" w:cs="Courier New"/>
                <w:b/>
                <w:bCs/>
                <w:color w:val="FFFFFF"/>
                <w:sz w:val="18"/>
                <w:szCs w:val="18"/>
                <w:lang w:val="en-CH" w:eastAsia="en-CH"/>
              </w:rPr>
              <w:t>,</w:t>
            </w:r>
          </w:p>
          <w:p w14:paraId="5E61AFD2"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"price": </w:t>
            </w:r>
            <w:r w:rsidRPr="00CB03F4">
              <w:rPr>
                <w:rFonts w:ascii="Consolas" w:eastAsia="Times New Roman" w:hAnsi="Consolas" w:cs="Courier New"/>
                <w:b/>
                <w:bCs/>
                <w:color w:val="D36363"/>
                <w:sz w:val="18"/>
                <w:szCs w:val="18"/>
                <w:lang w:val="en-CH" w:eastAsia="en-CH"/>
              </w:rPr>
              <w:t>8978</w:t>
            </w:r>
            <w:r w:rsidRPr="00CB03F4">
              <w:rPr>
                <w:rFonts w:ascii="Consolas" w:eastAsia="Times New Roman" w:hAnsi="Consolas" w:cs="Courier New"/>
                <w:b/>
                <w:bCs/>
                <w:color w:val="FFFFFF"/>
                <w:sz w:val="18"/>
                <w:szCs w:val="18"/>
                <w:lang w:val="en-CH" w:eastAsia="en-CH"/>
              </w:rPr>
              <w:t>,</w:t>
            </w:r>
          </w:p>
          <w:p w14:paraId="64A2E2A7"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"price_total": </w:t>
            </w:r>
            <w:r w:rsidRPr="00CB03F4">
              <w:rPr>
                <w:rFonts w:ascii="Consolas" w:eastAsia="Times New Roman" w:hAnsi="Consolas" w:cs="Courier New"/>
                <w:b/>
                <w:bCs/>
                <w:color w:val="D36363"/>
                <w:sz w:val="18"/>
                <w:szCs w:val="18"/>
                <w:lang w:val="en-CH" w:eastAsia="en-CH"/>
              </w:rPr>
              <w:t>26934</w:t>
            </w:r>
          </w:p>
          <w:p w14:paraId="57DE18ED"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w:t>
            </w:r>
          </w:p>
          <w:p w14:paraId="7E6F2A63"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w:t>
            </w:r>
          </w:p>
          <w:p w14:paraId="09BA268F"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"order_id": </w:t>
            </w:r>
            <w:r w:rsidRPr="00CB03F4">
              <w:rPr>
                <w:rFonts w:ascii="Consolas" w:eastAsia="Times New Roman" w:hAnsi="Consolas" w:cs="Courier New"/>
                <w:b/>
                <w:bCs/>
                <w:color w:val="D36363"/>
                <w:sz w:val="18"/>
                <w:szCs w:val="18"/>
                <w:lang w:val="en-CH" w:eastAsia="en-CH"/>
              </w:rPr>
              <w:t>3</w:t>
            </w:r>
            <w:r w:rsidRPr="00CB03F4">
              <w:rPr>
                <w:rFonts w:ascii="Consolas" w:eastAsia="Times New Roman" w:hAnsi="Consolas" w:cs="Courier New"/>
                <w:b/>
                <w:bCs/>
                <w:color w:val="FFFFFF"/>
                <w:sz w:val="18"/>
                <w:szCs w:val="18"/>
                <w:lang w:val="en-CH" w:eastAsia="en-CH"/>
              </w:rPr>
              <w:t>,</w:t>
            </w:r>
          </w:p>
          <w:p w14:paraId="4565E28A"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"order_note": </w:t>
            </w:r>
            <w:r w:rsidRPr="00CB03F4">
              <w:rPr>
                <w:rFonts w:ascii="Consolas" w:eastAsia="Times New Roman" w:hAnsi="Consolas" w:cs="Courier New"/>
                <w:b/>
                <w:bCs/>
                <w:color w:val="FCC28C"/>
                <w:sz w:val="18"/>
                <w:szCs w:val="18"/>
                <w:lang w:val="en-CH" w:eastAsia="en-CH"/>
              </w:rPr>
              <w:t>null</w:t>
            </w:r>
            <w:r w:rsidRPr="00CB03F4">
              <w:rPr>
                <w:rFonts w:ascii="Consolas" w:eastAsia="Times New Roman" w:hAnsi="Consolas" w:cs="Courier New"/>
                <w:b/>
                <w:bCs/>
                <w:color w:val="FFFFFF"/>
                <w:sz w:val="18"/>
                <w:szCs w:val="18"/>
                <w:lang w:val="en-CH" w:eastAsia="en-CH"/>
              </w:rPr>
              <w:t>,</w:t>
            </w:r>
          </w:p>
          <w:p w14:paraId="70B09083"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"product": {</w:t>
            </w:r>
          </w:p>
          <w:p w14:paraId="40A4DD43"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"id": </w:t>
            </w:r>
            <w:r w:rsidRPr="00CB03F4">
              <w:rPr>
                <w:rFonts w:ascii="Consolas" w:eastAsia="Times New Roman" w:hAnsi="Consolas" w:cs="Courier New"/>
                <w:b/>
                <w:bCs/>
                <w:color w:val="D36363"/>
                <w:sz w:val="18"/>
                <w:szCs w:val="18"/>
                <w:lang w:val="en-CH" w:eastAsia="en-CH"/>
              </w:rPr>
              <w:t>5</w:t>
            </w:r>
            <w:r w:rsidRPr="00CB03F4">
              <w:rPr>
                <w:rFonts w:ascii="Consolas" w:eastAsia="Times New Roman" w:hAnsi="Consolas" w:cs="Courier New"/>
                <w:b/>
                <w:bCs/>
                <w:color w:val="FFFFFF"/>
                <w:sz w:val="18"/>
                <w:szCs w:val="18"/>
                <w:lang w:val="en-CH" w:eastAsia="en-CH"/>
              </w:rPr>
              <w:t>,</w:t>
            </w:r>
          </w:p>
          <w:p w14:paraId="0FC92DEE"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"shop": </w:t>
            </w:r>
            <w:r w:rsidRPr="00CB03F4">
              <w:rPr>
                <w:rFonts w:ascii="Consolas" w:eastAsia="Times New Roman" w:hAnsi="Consolas" w:cs="Courier New"/>
                <w:b/>
                <w:bCs/>
                <w:color w:val="A2FCA2"/>
                <w:sz w:val="18"/>
                <w:szCs w:val="18"/>
                <w:lang w:val="en-CH" w:eastAsia="en-CH"/>
              </w:rPr>
              <w:t>"hilpert"</w:t>
            </w:r>
            <w:r w:rsidRPr="00CB03F4">
              <w:rPr>
                <w:rFonts w:ascii="Consolas" w:eastAsia="Times New Roman" w:hAnsi="Consolas" w:cs="Courier New"/>
                <w:b/>
                <w:bCs/>
                <w:color w:val="FFFFFF"/>
                <w:sz w:val="18"/>
                <w:szCs w:val="18"/>
                <w:lang w:val="en-CH" w:eastAsia="en-CH"/>
              </w:rPr>
              <w:t>,</w:t>
            </w:r>
          </w:p>
          <w:p w14:paraId="33F3CE17"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"name": </w:t>
            </w:r>
            <w:r w:rsidRPr="00CB03F4">
              <w:rPr>
                <w:rFonts w:ascii="Consolas" w:eastAsia="Times New Roman" w:hAnsi="Consolas" w:cs="Courier New"/>
                <w:b/>
                <w:bCs/>
                <w:color w:val="A2FCA2"/>
                <w:sz w:val="18"/>
                <w:szCs w:val="18"/>
                <w:lang w:val="en-CH" w:eastAsia="en-CH"/>
              </w:rPr>
              <w:t>"ut"</w:t>
            </w:r>
            <w:r w:rsidRPr="00CB03F4">
              <w:rPr>
                <w:rFonts w:ascii="Consolas" w:eastAsia="Times New Roman" w:hAnsi="Consolas" w:cs="Courier New"/>
                <w:b/>
                <w:bCs/>
                <w:color w:val="FFFFFF"/>
                <w:sz w:val="18"/>
                <w:szCs w:val="18"/>
                <w:lang w:val="en-CH" w:eastAsia="en-CH"/>
              </w:rPr>
              <w:t>,</w:t>
            </w:r>
          </w:p>
          <w:p w14:paraId="2B361EE6"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"image": </w:t>
            </w:r>
            <w:r w:rsidRPr="00CB03F4">
              <w:rPr>
                <w:rFonts w:ascii="Consolas" w:eastAsia="Times New Roman" w:hAnsi="Consolas" w:cs="Courier New"/>
                <w:b/>
                <w:bCs/>
                <w:color w:val="FCC28C"/>
                <w:sz w:val="18"/>
                <w:szCs w:val="18"/>
                <w:lang w:val="en-CH" w:eastAsia="en-CH"/>
              </w:rPr>
              <w:t>null</w:t>
            </w:r>
          </w:p>
          <w:p w14:paraId="564C2F86"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w:t>
            </w:r>
          </w:p>
          <w:p w14:paraId="43C81CF1"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lastRenderedPageBreak/>
              <w:t xml:space="preserve">    "recieved_at": </w:t>
            </w:r>
            <w:r w:rsidRPr="00CB03F4">
              <w:rPr>
                <w:rFonts w:ascii="Consolas" w:eastAsia="Times New Roman" w:hAnsi="Consolas" w:cs="Courier New"/>
                <w:b/>
                <w:bCs/>
                <w:color w:val="FCC28C"/>
                <w:sz w:val="18"/>
                <w:szCs w:val="18"/>
                <w:lang w:val="en-CH" w:eastAsia="en-CH"/>
              </w:rPr>
              <w:t>null</w:t>
            </w:r>
            <w:r w:rsidRPr="00CB03F4">
              <w:rPr>
                <w:rFonts w:ascii="Consolas" w:eastAsia="Times New Roman" w:hAnsi="Consolas" w:cs="Courier New"/>
                <w:b/>
                <w:bCs/>
                <w:color w:val="FFFFFF"/>
                <w:sz w:val="18"/>
                <w:szCs w:val="18"/>
                <w:lang w:val="en-CH" w:eastAsia="en-CH"/>
              </w:rPr>
              <w:t>,</w:t>
            </w:r>
          </w:p>
          <w:p w14:paraId="6F0B2DA7"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"volume": </w:t>
            </w:r>
            <w:r w:rsidRPr="00CB03F4">
              <w:rPr>
                <w:rFonts w:ascii="Consolas" w:eastAsia="Times New Roman" w:hAnsi="Consolas" w:cs="Courier New"/>
                <w:b/>
                <w:bCs/>
                <w:color w:val="D36363"/>
                <w:sz w:val="18"/>
                <w:szCs w:val="18"/>
                <w:lang w:val="en-CH" w:eastAsia="en-CH"/>
              </w:rPr>
              <w:t>5</w:t>
            </w:r>
            <w:r w:rsidRPr="00CB03F4">
              <w:rPr>
                <w:rFonts w:ascii="Consolas" w:eastAsia="Times New Roman" w:hAnsi="Consolas" w:cs="Courier New"/>
                <w:b/>
                <w:bCs/>
                <w:color w:val="FFFFFF"/>
                <w:sz w:val="18"/>
                <w:szCs w:val="18"/>
                <w:lang w:val="en-CH" w:eastAsia="en-CH"/>
              </w:rPr>
              <w:t>,</w:t>
            </w:r>
          </w:p>
          <w:p w14:paraId="1AE35349"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"price": </w:t>
            </w:r>
            <w:r w:rsidRPr="00CB03F4">
              <w:rPr>
                <w:rFonts w:ascii="Consolas" w:eastAsia="Times New Roman" w:hAnsi="Consolas" w:cs="Courier New"/>
                <w:b/>
                <w:bCs/>
                <w:color w:val="D36363"/>
                <w:sz w:val="18"/>
                <w:szCs w:val="18"/>
                <w:lang w:val="en-CH" w:eastAsia="en-CH"/>
              </w:rPr>
              <w:t>4167</w:t>
            </w:r>
            <w:r w:rsidRPr="00CB03F4">
              <w:rPr>
                <w:rFonts w:ascii="Consolas" w:eastAsia="Times New Roman" w:hAnsi="Consolas" w:cs="Courier New"/>
                <w:b/>
                <w:bCs/>
                <w:color w:val="FFFFFF"/>
                <w:sz w:val="18"/>
                <w:szCs w:val="18"/>
                <w:lang w:val="en-CH" w:eastAsia="en-CH"/>
              </w:rPr>
              <w:t>,</w:t>
            </w:r>
          </w:p>
          <w:p w14:paraId="1DFED57D"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"price_total": </w:t>
            </w:r>
            <w:r w:rsidRPr="00CB03F4">
              <w:rPr>
                <w:rFonts w:ascii="Consolas" w:eastAsia="Times New Roman" w:hAnsi="Consolas" w:cs="Courier New"/>
                <w:b/>
                <w:bCs/>
                <w:color w:val="D36363"/>
                <w:sz w:val="18"/>
                <w:szCs w:val="18"/>
                <w:lang w:val="en-CH" w:eastAsia="en-CH"/>
              </w:rPr>
              <w:t>20835</w:t>
            </w:r>
          </w:p>
          <w:p w14:paraId="5450D834"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w:t>
            </w:r>
          </w:p>
          <w:p w14:paraId="3C831AC8"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w:t>
            </w:r>
          </w:p>
          <w:p w14:paraId="0CA746F9"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"order_id": </w:t>
            </w:r>
            <w:r w:rsidRPr="00CB03F4">
              <w:rPr>
                <w:rFonts w:ascii="Consolas" w:eastAsia="Times New Roman" w:hAnsi="Consolas" w:cs="Courier New"/>
                <w:b/>
                <w:bCs/>
                <w:color w:val="D36363"/>
                <w:sz w:val="18"/>
                <w:szCs w:val="18"/>
                <w:lang w:val="en-CH" w:eastAsia="en-CH"/>
              </w:rPr>
              <w:t>2</w:t>
            </w:r>
            <w:r w:rsidRPr="00CB03F4">
              <w:rPr>
                <w:rFonts w:ascii="Consolas" w:eastAsia="Times New Roman" w:hAnsi="Consolas" w:cs="Courier New"/>
                <w:b/>
                <w:bCs/>
                <w:color w:val="FFFFFF"/>
                <w:sz w:val="18"/>
                <w:szCs w:val="18"/>
                <w:lang w:val="en-CH" w:eastAsia="en-CH"/>
              </w:rPr>
              <w:t>,</w:t>
            </w:r>
          </w:p>
          <w:p w14:paraId="085A698B"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"order_note": </w:t>
            </w:r>
            <w:r w:rsidRPr="00CB03F4">
              <w:rPr>
                <w:rFonts w:ascii="Consolas" w:eastAsia="Times New Roman" w:hAnsi="Consolas" w:cs="Courier New"/>
                <w:b/>
                <w:bCs/>
                <w:color w:val="A2FCA2"/>
                <w:sz w:val="18"/>
                <w:szCs w:val="18"/>
                <w:lang w:val="en-CH" w:eastAsia="en-CH"/>
              </w:rPr>
              <w:t>"Aut eos adipisci reprehenderit amet. Rerum assumenda sit dolores vel laborum est repudiandae."</w:t>
            </w:r>
            <w:r w:rsidRPr="00CB03F4">
              <w:rPr>
                <w:rFonts w:ascii="Consolas" w:eastAsia="Times New Roman" w:hAnsi="Consolas" w:cs="Courier New"/>
                <w:b/>
                <w:bCs/>
                <w:color w:val="FFFFFF"/>
                <w:sz w:val="18"/>
                <w:szCs w:val="18"/>
                <w:lang w:val="en-CH" w:eastAsia="en-CH"/>
              </w:rPr>
              <w:t>,</w:t>
            </w:r>
          </w:p>
          <w:p w14:paraId="0F8FBDFC"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"product": {</w:t>
            </w:r>
          </w:p>
          <w:p w14:paraId="187820C6"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"id": </w:t>
            </w:r>
            <w:r w:rsidRPr="00CB03F4">
              <w:rPr>
                <w:rFonts w:ascii="Consolas" w:eastAsia="Times New Roman" w:hAnsi="Consolas" w:cs="Courier New"/>
                <w:b/>
                <w:bCs/>
                <w:color w:val="D36363"/>
                <w:sz w:val="18"/>
                <w:szCs w:val="18"/>
                <w:lang w:val="en-CH" w:eastAsia="en-CH"/>
              </w:rPr>
              <w:t>4</w:t>
            </w:r>
            <w:r w:rsidRPr="00CB03F4">
              <w:rPr>
                <w:rFonts w:ascii="Consolas" w:eastAsia="Times New Roman" w:hAnsi="Consolas" w:cs="Courier New"/>
                <w:b/>
                <w:bCs/>
                <w:color w:val="FFFFFF"/>
                <w:sz w:val="18"/>
                <w:szCs w:val="18"/>
                <w:lang w:val="en-CH" w:eastAsia="en-CH"/>
              </w:rPr>
              <w:t>,</w:t>
            </w:r>
          </w:p>
          <w:p w14:paraId="538E168F"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"shop": </w:t>
            </w:r>
            <w:r w:rsidRPr="00CB03F4">
              <w:rPr>
                <w:rFonts w:ascii="Consolas" w:eastAsia="Times New Roman" w:hAnsi="Consolas" w:cs="Courier New"/>
                <w:b/>
                <w:bCs/>
                <w:color w:val="A2FCA2"/>
                <w:sz w:val="18"/>
                <w:szCs w:val="18"/>
                <w:lang w:val="en-CH" w:eastAsia="en-CH"/>
              </w:rPr>
              <w:t>"hamill"</w:t>
            </w:r>
            <w:r w:rsidRPr="00CB03F4">
              <w:rPr>
                <w:rFonts w:ascii="Consolas" w:eastAsia="Times New Roman" w:hAnsi="Consolas" w:cs="Courier New"/>
                <w:b/>
                <w:bCs/>
                <w:color w:val="FFFFFF"/>
                <w:sz w:val="18"/>
                <w:szCs w:val="18"/>
                <w:lang w:val="en-CH" w:eastAsia="en-CH"/>
              </w:rPr>
              <w:t>,</w:t>
            </w:r>
          </w:p>
          <w:p w14:paraId="0D04427F"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"name": </w:t>
            </w:r>
            <w:r w:rsidRPr="00CB03F4">
              <w:rPr>
                <w:rFonts w:ascii="Consolas" w:eastAsia="Times New Roman" w:hAnsi="Consolas" w:cs="Courier New"/>
                <w:b/>
                <w:bCs/>
                <w:color w:val="A2FCA2"/>
                <w:sz w:val="18"/>
                <w:szCs w:val="18"/>
                <w:lang w:val="en-CH" w:eastAsia="en-CH"/>
              </w:rPr>
              <w:t>"et"</w:t>
            </w:r>
            <w:r w:rsidRPr="00CB03F4">
              <w:rPr>
                <w:rFonts w:ascii="Consolas" w:eastAsia="Times New Roman" w:hAnsi="Consolas" w:cs="Courier New"/>
                <w:b/>
                <w:bCs/>
                <w:color w:val="FFFFFF"/>
                <w:sz w:val="18"/>
                <w:szCs w:val="18"/>
                <w:lang w:val="en-CH" w:eastAsia="en-CH"/>
              </w:rPr>
              <w:t>,</w:t>
            </w:r>
          </w:p>
          <w:p w14:paraId="7777ADBE"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"image": </w:t>
            </w:r>
            <w:r w:rsidRPr="00CB03F4">
              <w:rPr>
                <w:rFonts w:ascii="Consolas" w:eastAsia="Times New Roman" w:hAnsi="Consolas" w:cs="Courier New"/>
                <w:b/>
                <w:bCs/>
                <w:color w:val="FCC28C"/>
                <w:sz w:val="18"/>
                <w:szCs w:val="18"/>
                <w:lang w:val="en-CH" w:eastAsia="en-CH"/>
              </w:rPr>
              <w:t>null</w:t>
            </w:r>
          </w:p>
          <w:p w14:paraId="45514749"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w:t>
            </w:r>
          </w:p>
          <w:p w14:paraId="5A289FB3"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"recieved_at": </w:t>
            </w:r>
            <w:r w:rsidRPr="00CB03F4">
              <w:rPr>
                <w:rFonts w:ascii="Consolas" w:eastAsia="Times New Roman" w:hAnsi="Consolas" w:cs="Courier New"/>
                <w:b/>
                <w:bCs/>
                <w:color w:val="A2FCA2"/>
                <w:sz w:val="18"/>
                <w:szCs w:val="18"/>
                <w:lang w:val="en-CH" w:eastAsia="en-CH"/>
              </w:rPr>
              <w:t>"1973-08-23"</w:t>
            </w:r>
            <w:r w:rsidRPr="00CB03F4">
              <w:rPr>
                <w:rFonts w:ascii="Consolas" w:eastAsia="Times New Roman" w:hAnsi="Consolas" w:cs="Courier New"/>
                <w:b/>
                <w:bCs/>
                <w:color w:val="FFFFFF"/>
                <w:sz w:val="18"/>
                <w:szCs w:val="18"/>
                <w:lang w:val="en-CH" w:eastAsia="en-CH"/>
              </w:rPr>
              <w:t>,</w:t>
            </w:r>
          </w:p>
          <w:p w14:paraId="63836A3F"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"volume": </w:t>
            </w:r>
            <w:r w:rsidRPr="00CB03F4">
              <w:rPr>
                <w:rFonts w:ascii="Consolas" w:eastAsia="Times New Roman" w:hAnsi="Consolas" w:cs="Courier New"/>
                <w:b/>
                <w:bCs/>
                <w:color w:val="D36363"/>
                <w:sz w:val="18"/>
                <w:szCs w:val="18"/>
                <w:lang w:val="en-CH" w:eastAsia="en-CH"/>
              </w:rPr>
              <w:t>4</w:t>
            </w:r>
            <w:r w:rsidRPr="00CB03F4">
              <w:rPr>
                <w:rFonts w:ascii="Consolas" w:eastAsia="Times New Roman" w:hAnsi="Consolas" w:cs="Courier New"/>
                <w:b/>
                <w:bCs/>
                <w:color w:val="FFFFFF"/>
                <w:sz w:val="18"/>
                <w:szCs w:val="18"/>
                <w:lang w:val="en-CH" w:eastAsia="en-CH"/>
              </w:rPr>
              <w:t>,</w:t>
            </w:r>
          </w:p>
          <w:p w14:paraId="438FD305"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"price": </w:t>
            </w:r>
            <w:r w:rsidRPr="00CB03F4">
              <w:rPr>
                <w:rFonts w:ascii="Consolas" w:eastAsia="Times New Roman" w:hAnsi="Consolas" w:cs="Courier New"/>
                <w:b/>
                <w:bCs/>
                <w:color w:val="D36363"/>
                <w:sz w:val="18"/>
                <w:szCs w:val="18"/>
                <w:lang w:val="en-CH" w:eastAsia="en-CH"/>
              </w:rPr>
              <w:t>5671</w:t>
            </w:r>
            <w:r w:rsidRPr="00CB03F4">
              <w:rPr>
                <w:rFonts w:ascii="Consolas" w:eastAsia="Times New Roman" w:hAnsi="Consolas" w:cs="Courier New"/>
                <w:b/>
                <w:bCs/>
                <w:color w:val="FFFFFF"/>
                <w:sz w:val="18"/>
                <w:szCs w:val="18"/>
                <w:lang w:val="en-CH" w:eastAsia="en-CH"/>
              </w:rPr>
              <w:t>,</w:t>
            </w:r>
          </w:p>
          <w:p w14:paraId="7F9F4260"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"price_total": </w:t>
            </w:r>
            <w:r w:rsidRPr="00CB03F4">
              <w:rPr>
                <w:rFonts w:ascii="Consolas" w:eastAsia="Times New Roman" w:hAnsi="Consolas" w:cs="Courier New"/>
                <w:b/>
                <w:bCs/>
                <w:color w:val="D36363"/>
                <w:sz w:val="18"/>
                <w:szCs w:val="18"/>
                <w:lang w:val="en-CH" w:eastAsia="en-CH"/>
              </w:rPr>
              <w:t>22684</w:t>
            </w:r>
          </w:p>
          <w:p w14:paraId="1BC25BBB"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w:t>
            </w:r>
          </w:p>
          <w:p w14:paraId="0A45DC58"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w:t>
            </w:r>
          </w:p>
          <w:p w14:paraId="3522D36B"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"order_id": </w:t>
            </w:r>
            <w:r w:rsidRPr="00CB03F4">
              <w:rPr>
                <w:rFonts w:ascii="Consolas" w:eastAsia="Times New Roman" w:hAnsi="Consolas" w:cs="Courier New"/>
                <w:b/>
                <w:bCs/>
                <w:color w:val="D36363"/>
                <w:sz w:val="18"/>
                <w:szCs w:val="18"/>
                <w:lang w:val="en-CH" w:eastAsia="en-CH"/>
              </w:rPr>
              <w:t>1</w:t>
            </w:r>
            <w:r w:rsidRPr="00CB03F4">
              <w:rPr>
                <w:rFonts w:ascii="Consolas" w:eastAsia="Times New Roman" w:hAnsi="Consolas" w:cs="Courier New"/>
                <w:b/>
                <w:bCs/>
                <w:color w:val="FFFFFF"/>
                <w:sz w:val="18"/>
                <w:szCs w:val="18"/>
                <w:lang w:val="en-CH" w:eastAsia="en-CH"/>
              </w:rPr>
              <w:t>,</w:t>
            </w:r>
          </w:p>
          <w:p w14:paraId="1415733C"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"order_note": </w:t>
            </w:r>
            <w:r w:rsidRPr="00CB03F4">
              <w:rPr>
                <w:rFonts w:ascii="Consolas" w:eastAsia="Times New Roman" w:hAnsi="Consolas" w:cs="Courier New"/>
                <w:b/>
                <w:bCs/>
                <w:color w:val="A2FCA2"/>
                <w:sz w:val="18"/>
                <w:szCs w:val="18"/>
                <w:lang w:val="en-CH" w:eastAsia="en-CH"/>
              </w:rPr>
              <w:t>"Quaerat fugit et iusto provident maiores reprehenderit aut harum."</w:t>
            </w:r>
            <w:r w:rsidRPr="00CB03F4">
              <w:rPr>
                <w:rFonts w:ascii="Consolas" w:eastAsia="Times New Roman" w:hAnsi="Consolas" w:cs="Courier New"/>
                <w:b/>
                <w:bCs/>
                <w:color w:val="FFFFFF"/>
                <w:sz w:val="18"/>
                <w:szCs w:val="18"/>
                <w:lang w:val="en-CH" w:eastAsia="en-CH"/>
              </w:rPr>
              <w:t>,</w:t>
            </w:r>
          </w:p>
          <w:p w14:paraId="15F28397"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"product": {</w:t>
            </w:r>
          </w:p>
          <w:p w14:paraId="13AEF394"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"id": </w:t>
            </w:r>
            <w:r w:rsidRPr="00CB03F4">
              <w:rPr>
                <w:rFonts w:ascii="Consolas" w:eastAsia="Times New Roman" w:hAnsi="Consolas" w:cs="Courier New"/>
                <w:b/>
                <w:bCs/>
                <w:color w:val="D36363"/>
                <w:sz w:val="18"/>
                <w:szCs w:val="18"/>
                <w:lang w:val="en-CH" w:eastAsia="en-CH"/>
              </w:rPr>
              <w:t>3</w:t>
            </w:r>
            <w:r w:rsidRPr="00CB03F4">
              <w:rPr>
                <w:rFonts w:ascii="Consolas" w:eastAsia="Times New Roman" w:hAnsi="Consolas" w:cs="Courier New"/>
                <w:b/>
                <w:bCs/>
                <w:color w:val="FFFFFF"/>
                <w:sz w:val="18"/>
                <w:szCs w:val="18"/>
                <w:lang w:val="en-CH" w:eastAsia="en-CH"/>
              </w:rPr>
              <w:t>,</w:t>
            </w:r>
          </w:p>
          <w:p w14:paraId="39C31F53"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"shop": </w:t>
            </w:r>
            <w:r w:rsidRPr="00CB03F4">
              <w:rPr>
                <w:rFonts w:ascii="Consolas" w:eastAsia="Times New Roman" w:hAnsi="Consolas" w:cs="Courier New"/>
                <w:b/>
                <w:bCs/>
                <w:color w:val="A2FCA2"/>
                <w:sz w:val="18"/>
                <w:szCs w:val="18"/>
                <w:lang w:val="en-CH" w:eastAsia="en-CH"/>
              </w:rPr>
              <w:t>"hilpert"</w:t>
            </w:r>
            <w:r w:rsidRPr="00CB03F4">
              <w:rPr>
                <w:rFonts w:ascii="Consolas" w:eastAsia="Times New Roman" w:hAnsi="Consolas" w:cs="Courier New"/>
                <w:b/>
                <w:bCs/>
                <w:color w:val="FFFFFF"/>
                <w:sz w:val="18"/>
                <w:szCs w:val="18"/>
                <w:lang w:val="en-CH" w:eastAsia="en-CH"/>
              </w:rPr>
              <w:t>,</w:t>
            </w:r>
          </w:p>
          <w:p w14:paraId="0D959397"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"name": </w:t>
            </w:r>
            <w:r w:rsidRPr="00CB03F4">
              <w:rPr>
                <w:rFonts w:ascii="Consolas" w:eastAsia="Times New Roman" w:hAnsi="Consolas" w:cs="Courier New"/>
                <w:b/>
                <w:bCs/>
                <w:color w:val="A2FCA2"/>
                <w:sz w:val="18"/>
                <w:szCs w:val="18"/>
                <w:lang w:val="en-CH" w:eastAsia="en-CH"/>
              </w:rPr>
              <w:t>"similique"</w:t>
            </w:r>
            <w:r w:rsidRPr="00CB03F4">
              <w:rPr>
                <w:rFonts w:ascii="Consolas" w:eastAsia="Times New Roman" w:hAnsi="Consolas" w:cs="Courier New"/>
                <w:b/>
                <w:bCs/>
                <w:color w:val="FFFFFF"/>
                <w:sz w:val="18"/>
                <w:szCs w:val="18"/>
                <w:lang w:val="en-CH" w:eastAsia="en-CH"/>
              </w:rPr>
              <w:t>,</w:t>
            </w:r>
          </w:p>
          <w:p w14:paraId="3E4BB291"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"image": </w:t>
            </w:r>
            <w:r w:rsidRPr="00CB03F4">
              <w:rPr>
                <w:rFonts w:ascii="Consolas" w:eastAsia="Times New Roman" w:hAnsi="Consolas" w:cs="Courier New"/>
                <w:b/>
                <w:bCs/>
                <w:color w:val="A2FCA2"/>
                <w:sz w:val="18"/>
                <w:szCs w:val="18"/>
                <w:lang w:val="en-CH" w:eastAsia="en-CH"/>
              </w:rPr>
              <w:t>"7d35cad275d67bbed39c1e69aca53ac7.png"</w:t>
            </w:r>
          </w:p>
          <w:p w14:paraId="790E2CAE"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w:t>
            </w:r>
          </w:p>
          <w:p w14:paraId="2FD4FE68"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"recieved_at": </w:t>
            </w:r>
            <w:r w:rsidRPr="00CB03F4">
              <w:rPr>
                <w:rFonts w:ascii="Consolas" w:eastAsia="Times New Roman" w:hAnsi="Consolas" w:cs="Courier New"/>
                <w:b/>
                <w:bCs/>
                <w:color w:val="A2FCA2"/>
                <w:sz w:val="18"/>
                <w:szCs w:val="18"/>
                <w:lang w:val="en-CH" w:eastAsia="en-CH"/>
              </w:rPr>
              <w:t>"2019-08-31"</w:t>
            </w:r>
            <w:r w:rsidRPr="00CB03F4">
              <w:rPr>
                <w:rFonts w:ascii="Consolas" w:eastAsia="Times New Roman" w:hAnsi="Consolas" w:cs="Courier New"/>
                <w:b/>
                <w:bCs/>
                <w:color w:val="FFFFFF"/>
                <w:sz w:val="18"/>
                <w:szCs w:val="18"/>
                <w:lang w:val="en-CH" w:eastAsia="en-CH"/>
              </w:rPr>
              <w:t>,</w:t>
            </w:r>
          </w:p>
          <w:p w14:paraId="1930A48A"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"volume": </w:t>
            </w:r>
            <w:r w:rsidRPr="00CB03F4">
              <w:rPr>
                <w:rFonts w:ascii="Consolas" w:eastAsia="Times New Roman" w:hAnsi="Consolas" w:cs="Courier New"/>
                <w:b/>
                <w:bCs/>
                <w:color w:val="D36363"/>
                <w:sz w:val="18"/>
                <w:szCs w:val="18"/>
                <w:lang w:val="en-CH" w:eastAsia="en-CH"/>
              </w:rPr>
              <w:t>5</w:t>
            </w:r>
            <w:r w:rsidRPr="00CB03F4">
              <w:rPr>
                <w:rFonts w:ascii="Consolas" w:eastAsia="Times New Roman" w:hAnsi="Consolas" w:cs="Courier New"/>
                <w:b/>
                <w:bCs/>
                <w:color w:val="FFFFFF"/>
                <w:sz w:val="18"/>
                <w:szCs w:val="18"/>
                <w:lang w:val="en-CH" w:eastAsia="en-CH"/>
              </w:rPr>
              <w:t>,</w:t>
            </w:r>
          </w:p>
          <w:p w14:paraId="7A2503EB"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"price": </w:t>
            </w:r>
            <w:r w:rsidRPr="00CB03F4">
              <w:rPr>
                <w:rFonts w:ascii="Consolas" w:eastAsia="Times New Roman" w:hAnsi="Consolas" w:cs="Courier New"/>
                <w:b/>
                <w:bCs/>
                <w:color w:val="D36363"/>
                <w:sz w:val="18"/>
                <w:szCs w:val="18"/>
                <w:lang w:val="en-CH" w:eastAsia="en-CH"/>
              </w:rPr>
              <w:t>3837</w:t>
            </w:r>
            <w:r w:rsidRPr="00CB03F4">
              <w:rPr>
                <w:rFonts w:ascii="Consolas" w:eastAsia="Times New Roman" w:hAnsi="Consolas" w:cs="Courier New"/>
                <w:b/>
                <w:bCs/>
                <w:color w:val="FFFFFF"/>
                <w:sz w:val="18"/>
                <w:szCs w:val="18"/>
                <w:lang w:val="en-CH" w:eastAsia="en-CH"/>
              </w:rPr>
              <w:t>,</w:t>
            </w:r>
          </w:p>
          <w:p w14:paraId="79143AA4"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"price_total": </w:t>
            </w:r>
            <w:r w:rsidRPr="00CB03F4">
              <w:rPr>
                <w:rFonts w:ascii="Consolas" w:eastAsia="Times New Roman" w:hAnsi="Consolas" w:cs="Courier New"/>
                <w:b/>
                <w:bCs/>
                <w:color w:val="D36363"/>
                <w:sz w:val="18"/>
                <w:szCs w:val="18"/>
                <w:lang w:val="en-CH" w:eastAsia="en-CH"/>
              </w:rPr>
              <w:t>19185</w:t>
            </w:r>
          </w:p>
          <w:p w14:paraId="181A918D"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w:t>
            </w:r>
          </w:p>
          <w:p w14:paraId="4E4E9E52"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w:t>
            </w:r>
          </w:p>
          <w:p w14:paraId="391C904C"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"order_id": </w:t>
            </w:r>
            <w:r w:rsidRPr="00CB03F4">
              <w:rPr>
                <w:rFonts w:ascii="Consolas" w:eastAsia="Times New Roman" w:hAnsi="Consolas" w:cs="Courier New"/>
                <w:b/>
                <w:bCs/>
                <w:color w:val="D36363"/>
                <w:sz w:val="18"/>
                <w:szCs w:val="18"/>
                <w:lang w:val="en-CH" w:eastAsia="en-CH"/>
              </w:rPr>
              <w:t>1</w:t>
            </w:r>
            <w:r w:rsidRPr="00CB03F4">
              <w:rPr>
                <w:rFonts w:ascii="Consolas" w:eastAsia="Times New Roman" w:hAnsi="Consolas" w:cs="Courier New"/>
                <w:b/>
                <w:bCs/>
                <w:color w:val="FFFFFF"/>
                <w:sz w:val="18"/>
                <w:szCs w:val="18"/>
                <w:lang w:val="en-CH" w:eastAsia="en-CH"/>
              </w:rPr>
              <w:t>,</w:t>
            </w:r>
          </w:p>
          <w:p w14:paraId="17D88BA7"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"order_note": </w:t>
            </w:r>
            <w:r w:rsidRPr="00CB03F4">
              <w:rPr>
                <w:rFonts w:ascii="Consolas" w:eastAsia="Times New Roman" w:hAnsi="Consolas" w:cs="Courier New"/>
                <w:b/>
                <w:bCs/>
                <w:color w:val="A2FCA2"/>
                <w:sz w:val="18"/>
                <w:szCs w:val="18"/>
                <w:lang w:val="en-CH" w:eastAsia="en-CH"/>
              </w:rPr>
              <w:t>"Quaerat fugit et iusto provident maiores reprehenderit aut harum."</w:t>
            </w:r>
            <w:r w:rsidRPr="00CB03F4">
              <w:rPr>
                <w:rFonts w:ascii="Consolas" w:eastAsia="Times New Roman" w:hAnsi="Consolas" w:cs="Courier New"/>
                <w:b/>
                <w:bCs/>
                <w:color w:val="FFFFFF"/>
                <w:sz w:val="18"/>
                <w:szCs w:val="18"/>
                <w:lang w:val="en-CH" w:eastAsia="en-CH"/>
              </w:rPr>
              <w:t>,</w:t>
            </w:r>
          </w:p>
          <w:p w14:paraId="6972498D"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"product": {</w:t>
            </w:r>
          </w:p>
          <w:p w14:paraId="607C95CA"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"id": </w:t>
            </w:r>
            <w:r w:rsidRPr="00CB03F4">
              <w:rPr>
                <w:rFonts w:ascii="Consolas" w:eastAsia="Times New Roman" w:hAnsi="Consolas" w:cs="Courier New"/>
                <w:b/>
                <w:bCs/>
                <w:color w:val="D36363"/>
                <w:sz w:val="18"/>
                <w:szCs w:val="18"/>
                <w:lang w:val="en-CH" w:eastAsia="en-CH"/>
              </w:rPr>
              <w:t>2</w:t>
            </w:r>
            <w:r w:rsidRPr="00CB03F4">
              <w:rPr>
                <w:rFonts w:ascii="Consolas" w:eastAsia="Times New Roman" w:hAnsi="Consolas" w:cs="Courier New"/>
                <w:b/>
                <w:bCs/>
                <w:color w:val="FFFFFF"/>
                <w:sz w:val="18"/>
                <w:szCs w:val="18"/>
                <w:lang w:val="en-CH" w:eastAsia="en-CH"/>
              </w:rPr>
              <w:t>,</w:t>
            </w:r>
          </w:p>
          <w:p w14:paraId="268B51FB"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"shop": </w:t>
            </w:r>
            <w:r w:rsidRPr="00CB03F4">
              <w:rPr>
                <w:rFonts w:ascii="Consolas" w:eastAsia="Times New Roman" w:hAnsi="Consolas" w:cs="Courier New"/>
                <w:b/>
                <w:bCs/>
                <w:color w:val="A2FCA2"/>
                <w:sz w:val="18"/>
                <w:szCs w:val="18"/>
                <w:lang w:val="en-CH" w:eastAsia="en-CH"/>
              </w:rPr>
              <w:t>"lehner"</w:t>
            </w:r>
            <w:r w:rsidRPr="00CB03F4">
              <w:rPr>
                <w:rFonts w:ascii="Consolas" w:eastAsia="Times New Roman" w:hAnsi="Consolas" w:cs="Courier New"/>
                <w:b/>
                <w:bCs/>
                <w:color w:val="FFFFFF"/>
                <w:sz w:val="18"/>
                <w:szCs w:val="18"/>
                <w:lang w:val="en-CH" w:eastAsia="en-CH"/>
              </w:rPr>
              <w:t>,</w:t>
            </w:r>
          </w:p>
          <w:p w14:paraId="49D4DDBA"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"name": </w:t>
            </w:r>
            <w:r w:rsidRPr="00CB03F4">
              <w:rPr>
                <w:rFonts w:ascii="Consolas" w:eastAsia="Times New Roman" w:hAnsi="Consolas" w:cs="Courier New"/>
                <w:b/>
                <w:bCs/>
                <w:color w:val="A2FCA2"/>
                <w:sz w:val="18"/>
                <w:szCs w:val="18"/>
                <w:lang w:val="en-CH" w:eastAsia="en-CH"/>
              </w:rPr>
              <w:t>"ab"</w:t>
            </w:r>
            <w:r w:rsidRPr="00CB03F4">
              <w:rPr>
                <w:rFonts w:ascii="Consolas" w:eastAsia="Times New Roman" w:hAnsi="Consolas" w:cs="Courier New"/>
                <w:b/>
                <w:bCs/>
                <w:color w:val="FFFFFF"/>
                <w:sz w:val="18"/>
                <w:szCs w:val="18"/>
                <w:lang w:val="en-CH" w:eastAsia="en-CH"/>
              </w:rPr>
              <w:t>,</w:t>
            </w:r>
          </w:p>
          <w:p w14:paraId="064B16B8"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"image": </w:t>
            </w:r>
            <w:r w:rsidRPr="00CB03F4">
              <w:rPr>
                <w:rFonts w:ascii="Consolas" w:eastAsia="Times New Roman" w:hAnsi="Consolas" w:cs="Courier New"/>
                <w:b/>
                <w:bCs/>
                <w:color w:val="A2FCA2"/>
                <w:sz w:val="18"/>
                <w:szCs w:val="18"/>
                <w:lang w:val="en-CH" w:eastAsia="en-CH"/>
              </w:rPr>
              <w:t>"0739acac12228cc46c3777dbfc1223f8.png"</w:t>
            </w:r>
          </w:p>
          <w:p w14:paraId="09B344C6"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w:t>
            </w:r>
          </w:p>
          <w:p w14:paraId="3D620EAF"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"recieved_at": </w:t>
            </w:r>
            <w:r w:rsidRPr="00CB03F4">
              <w:rPr>
                <w:rFonts w:ascii="Consolas" w:eastAsia="Times New Roman" w:hAnsi="Consolas" w:cs="Courier New"/>
                <w:b/>
                <w:bCs/>
                <w:color w:val="FCC28C"/>
                <w:sz w:val="18"/>
                <w:szCs w:val="18"/>
                <w:lang w:val="en-CH" w:eastAsia="en-CH"/>
              </w:rPr>
              <w:t>null</w:t>
            </w:r>
            <w:r w:rsidRPr="00CB03F4">
              <w:rPr>
                <w:rFonts w:ascii="Consolas" w:eastAsia="Times New Roman" w:hAnsi="Consolas" w:cs="Courier New"/>
                <w:b/>
                <w:bCs/>
                <w:color w:val="FFFFFF"/>
                <w:sz w:val="18"/>
                <w:szCs w:val="18"/>
                <w:lang w:val="en-CH" w:eastAsia="en-CH"/>
              </w:rPr>
              <w:t>,</w:t>
            </w:r>
          </w:p>
          <w:p w14:paraId="75DA3699"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"volume": </w:t>
            </w:r>
            <w:r w:rsidRPr="00CB03F4">
              <w:rPr>
                <w:rFonts w:ascii="Consolas" w:eastAsia="Times New Roman" w:hAnsi="Consolas" w:cs="Courier New"/>
                <w:b/>
                <w:bCs/>
                <w:color w:val="D36363"/>
                <w:sz w:val="18"/>
                <w:szCs w:val="18"/>
                <w:lang w:val="en-CH" w:eastAsia="en-CH"/>
              </w:rPr>
              <w:t>5</w:t>
            </w:r>
            <w:r w:rsidRPr="00CB03F4">
              <w:rPr>
                <w:rFonts w:ascii="Consolas" w:eastAsia="Times New Roman" w:hAnsi="Consolas" w:cs="Courier New"/>
                <w:b/>
                <w:bCs/>
                <w:color w:val="FFFFFF"/>
                <w:sz w:val="18"/>
                <w:szCs w:val="18"/>
                <w:lang w:val="en-CH" w:eastAsia="en-CH"/>
              </w:rPr>
              <w:t>,</w:t>
            </w:r>
          </w:p>
          <w:p w14:paraId="4F6D826B"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"price": </w:t>
            </w:r>
            <w:r w:rsidRPr="00CB03F4">
              <w:rPr>
                <w:rFonts w:ascii="Consolas" w:eastAsia="Times New Roman" w:hAnsi="Consolas" w:cs="Courier New"/>
                <w:b/>
                <w:bCs/>
                <w:color w:val="D36363"/>
                <w:sz w:val="18"/>
                <w:szCs w:val="18"/>
                <w:lang w:val="en-CH" w:eastAsia="en-CH"/>
              </w:rPr>
              <w:t>3193</w:t>
            </w:r>
            <w:r w:rsidRPr="00CB03F4">
              <w:rPr>
                <w:rFonts w:ascii="Consolas" w:eastAsia="Times New Roman" w:hAnsi="Consolas" w:cs="Courier New"/>
                <w:b/>
                <w:bCs/>
                <w:color w:val="FFFFFF"/>
                <w:sz w:val="18"/>
                <w:szCs w:val="18"/>
                <w:lang w:val="en-CH" w:eastAsia="en-CH"/>
              </w:rPr>
              <w:t>,</w:t>
            </w:r>
          </w:p>
          <w:p w14:paraId="37312002"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"price_total": </w:t>
            </w:r>
            <w:r w:rsidRPr="00CB03F4">
              <w:rPr>
                <w:rFonts w:ascii="Consolas" w:eastAsia="Times New Roman" w:hAnsi="Consolas" w:cs="Courier New"/>
                <w:b/>
                <w:bCs/>
                <w:color w:val="D36363"/>
                <w:sz w:val="18"/>
                <w:szCs w:val="18"/>
                <w:lang w:val="en-CH" w:eastAsia="en-CH"/>
              </w:rPr>
              <w:t>15965</w:t>
            </w:r>
          </w:p>
          <w:p w14:paraId="72A5BE19"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w:t>
            </w:r>
          </w:p>
          <w:p w14:paraId="5B7AA8F6"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w:t>
            </w:r>
          </w:p>
          <w:p w14:paraId="0BB0C428"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"order_id": </w:t>
            </w:r>
            <w:r w:rsidRPr="00CB03F4">
              <w:rPr>
                <w:rFonts w:ascii="Consolas" w:eastAsia="Times New Roman" w:hAnsi="Consolas" w:cs="Courier New"/>
                <w:b/>
                <w:bCs/>
                <w:color w:val="D36363"/>
                <w:sz w:val="18"/>
                <w:szCs w:val="18"/>
                <w:lang w:val="en-CH" w:eastAsia="en-CH"/>
              </w:rPr>
              <w:t>3</w:t>
            </w:r>
            <w:r w:rsidRPr="00CB03F4">
              <w:rPr>
                <w:rFonts w:ascii="Consolas" w:eastAsia="Times New Roman" w:hAnsi="Consolas" w:cs="Courier New"/>
                <w:b/>
                <w:bCs/>
                <w:color w:val="FFFFFF"/>
                <w:sz w:val="18"/>
                <w:szCs w:val="18"/>
                <w:lang w:val="en-CH" w:eastAsia="en-CH"/>
              </w:rPr>
              <w:t>,</w:t>
            </w:r>
          </w:p>
          <w:p w14:paraId="1761DD65"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"order_note": </w:t>
            </w:r>
            <w:r w:rsidRPr="00CB03F4">
              <w:rPr>
                <w:rFonts w:ascii="Consolas" w:eastAsia="Times New Roman" w:hAnsi="Consolas" w:cs="Courier New"/>
                <w:b/>
                <w:bCs/>
                <w:color w:val="FCC28C"/>
                <w:sz w:val="18"/>
                <w:szCs w:val="18"/>
                <w:lang w:val="en-CH" w:eastAsia="en-CH"/>
              </w:rPr>
              <w:t>null</w:t>
            </w:r>
            <w:r w:rsidRPr="00CB03F4">
              <w:rPr>
                <w:rFonts w:ascii="Consolas" w:eastAsia="Times New Roman" w:hAnsi="Consolas" w:cs="Courier New"/>
                <w:b/>
                <w:bCs/>
                <w:color w:val="FFFFFF"/>
                <w:sz w:val="18"/>
                <w:szCs w:val="18"/>
                <w:lang w:val="en-CH" w:eastAsia="en-CH"/>
              </w:rPr>
              <w:t>,</w:t>
            </w:r>
          </w:p>
          <w:p w14:paraId="20771B46"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"product": {</w:t>
            </w:r>
          </w:p>
          <w:p w14:paraId="145E0D05"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"id": </w:t>
            </w:r>
            <w:r w:rsidRPr="00CB03F4">
              <w:rPr>
                <w:rFonts w:ascii="Consolas" w:eastAsia="Times New Roman" w:hAnsi="Consolas" w:cs="Courier New"/>
                <w:b/>
                <w:bCs/>
                <w:color w:val="D36363"/>
                <w:sz w:val="18"/>
                <w:szCs w:val="18"/>
                <w:lang w:val="en-CH" w:eastAsia="en-CH"/>
              </w:rPr>
              <w:t>2</w:t>
            </w:r>
            <w:r w:rsidRPr="00CB03F4">
              <w:rPr>
                <w:rFonts w:ascii="Consolas" w:eastAsia="Times New Roman" w:hAnsi="Consolas" w:cs="Courier New"/>
                <w:b/>
                <w:bCs/>
                <w:color w:val="FFFFFF"/>
                <w:sz w:val="18"/>
                <w:szCs w:val="18"/>
                <w:lang w:val="en-CH" w:eastAsia="en-CH"/>
              </w:rPr>
              <w:t>,</w:t>
            </w:r>
          </w:p>
          <w:p w14:paraId="77264251"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"shop": </w:t>
            </w:r>
            <w:r w:rsidRPr="00CB03F4">
              <w:rPr>
                <w:rFonts w:ascii="Consolas" w:eastAsia="Times New Roman" w:hAnsi="Consolas" w:cs="Courier New"/>
                <w:b/>
                <w:bCs/>
                <w:color w:val="A2FCA2"/>
                <w:sz w:val="18"/>
                <w:szCs w:val="18"/>
                <w:lang w:val="en-CH" w:eastAsia="en-CH"/>
              </w:rPr>
              <w:t>"lehner"</w:t>
            </w:r>
            <w:r w:rsidRPr="00CB03F4">
              <w:rPr>
                <w:rFonts w:ascii="Consolas" w:eastAsia="Times New Roman" w:hAnsi="Consolas" w:cs="Courier New"/>
                <w:b/>
                <w:bCs/>
                <w:color w:val="FFFFFF"/>
                <w:sz w:val="18"/>
                <w:szCs w:val="18"/>
                <w:lang w:val="en-CH" w:eastAsia="en-CH"/>
              </w:rPr>
              <w:t>,</w:t>
            </w:r>
          </w:p>
          <w:p w14:paraId="11CB24E6"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"name": </w:t>
            </w:r>
            <w:r w:rsidRPr="00CB03F4">
              <w:rPr>
                <w:rFonts w:ascii="Consolas" w:eastAsia="Times New Roman" w:hAnsi="Consolas" w:cs="Courier New"/>
                <w:b/>
                <w:bCs/>
                <w:color w:val="A2FCA2"/>
                <w:sz w:val="18"/>
                <w:szCs w:val="18"/>
                <w:lang w:val="en-CH" w:eastAsia="en-CH"/>
              </w:rPr>
              <w:t>"ab"</w:t>
            </w:r>
            <w:r w:rsidRPr="00CB03F4">
              <w:rPr>
                <w:rFonts w:ascii="Consolas" w:eastAsia="Times New Roman" w:hAnsi="Consolas" w:cs="Courier New"/>
                <w:b/>
                <w:bCs/>
                <w:color w:val="FFFFFF"/>
                <w:sz w:val="18"/>
                <w:szCs w:val="18"/>
                <w:lang w:val="en-CH" w:eastAsia="en-CH"/>
              </w:rPr>
              <w:t>,</w:t>
            </w:r>
          </w:p>
          <w:p w14:paraId="39534E9E"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"image": </w:t>
            </w:r>
            <w:r w:rsidRPr="00CB03F4">
              <w:rPr>
                <w:rFonts w:ascii="Consolas" w:eastAsia="Times New Roman" w:hAnsi="Consolas" w:cs="Courier New"/>
                <w:b/>
                <w:bCs/>
                <w:color w:val="A2FCA2"/>
                <w:sz w:val="18"/>
                <w:szCs w:val="18"/>
                <w:lang w:val="en-CH" w:eastAsia="en-CH"/>
              </w:rPr>
              <w:t>"0739acac12228cc46c3777dbfc1223f8.png"</w:t>
            </w:r>
          </w:p>
          <w:p w14:paraId="4BFBCCAE"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w:t>
            </w:r>
          </w:p>
          <w:p w14:paraId="15E7FB6A"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"recieved_at": </w:t>
            </w:r>
            <w:r w:rsidRPr="00CB03F4">
              <w:rPr>
                <w:rFonts w:ascii="Consolas" w:eastAsia="Times New Roman" w:hAnsi="Consolas" w:cs="Courier New"/>
                <w:b/>
                <w:bCs/>
                <w:color w:val="FCC28C"/>
                <w:sz w:val="18"/>
                <w:szCs w:val="18"/>
                <w:lang w:val="en-CH" w:eastAsia="en-CH"/>
              </w:rPr>
              <w:t>null</w:t>
            </w:r>
            <w:r w:rsidRPr="00CB03F4">
              <w:rPr>
                <w:rFonts w:ascii="Consolas" w:eastAsia="Times New Roman" w:hAnsi="Consolas" w:cs="Courier New"/>
                <w:b/>
                <w:bCs/>
                <w:color w:val="FFFFFF"/>
                <w:sz w:val="18"/>
                <w:szCs w:val="18"/>
                <w:lang w:val="en-CH" w:eastAsia="en-CH"/>
              </w:rPr>
              <w:t>,</w:t>
            </w:r>
          </w:p>
          <w:p w14:paraId="7FA4E0EE"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"volume": </w:t>
            </w:r>
            <w:r w:rsidRPr="00CB03F4">
              <w:rPr>
                <w:rFonts w:ascii="Consolas" w:eastAsia="Times New Roman" w:hAnsi="Consolas" w:cs="Courier New"/>
                <w:b/>
                <w:bCs/>
                <w:color w:val="D36363"/>
                <w:sz w:val="18"/>
                <w:szCs w:val="18"/>
                <w:lang w:val="en-CH" w:eastAsia="en-CH"/>
              </w:rPr>
              <w:t>10</w:t>
            </w:r>
            <w:r w:rsidRPr="00CB03F4">
              <w:rPr>
                <w:rFonts w:ascii="Consolas" w:eastAsia="Times New Roman" w:hAnsi="Consolas" w:cs="Courier New"/>
                <w:b/>
                <w:bCs/>
                <w:color w:val="FFFFFF"/>
                <w:sz w:val="18"/>
                <w:szCs w:val="18"/>
                <w:lang w:val="en-CH" w:eastAsia="en-CH"/>
              </w:rPr>
              <w:t>,</w:t>
            </w:r>
          </w:p>
          <w:p w14:paraId="7355F8FA"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"price": </w:t>
            </w:r>
            <w:r w:rsidRPr="00CB03F4">
              <w:rPr>
                <w:rFonts w:ascii="Consolas" w:eastAsia="Times New Roman" w:hAnsi="Consolas" w:cs="Courier New"/>
                <w:b/>
                <w:bCs/>
                <w:color w:val="D36363"/>
                <w:sz w:val="18"/>
                <w:szCs w:val="18"/>
                <w:lang w:val="en-CH" w:eastAsia="en-CH"/>
              </w:rPr>
              <w:t>6069</w:t>
            </w:r>
            <w:r w:rsidRPr="00CB03F4">
              <w:rPr>
                <w:rFonts w:ascii="Consolas" w:eastAsia="Times New Roman" w:hAnsi="Consolas" w:cs="Courier New"/>
                <w:b/>
                <w:bCs/>
                <w:color w:val="FFFFFF"/>
                <w:sz w:val="18"/>
                <w:szCs w:val="18"/>
                <w:lang w:val="en-CH" w:eastAsia="en-CH"/>
              </w:rPr>
              <w:t>,</w:t>
            </w:r>
          </w:p>
          <w:p w14:paraId="443D8C07"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lastRenderedPageBreak/>
              <w:t xml:space="preserve">    "price_total": </w:t>
            </w:r>
            <w:r w:rsidRPr="00CB03F4">
              <w:rPr>
                <w:rFonts w:ascii="Consolas" w:eastAsia="Times New Roman" w:hAnsi="Consolas" w:cs="Courier New"/>
                <w:b/>
                <w:bCs/>
                <w:color w:val="D36363"/>
                <w:sz w:val="18"/>
                <w:szCs w:val="18"/>
                <w:lang w:val="en-CH" w:eastAsia="en-CH"/>
              </w:rPr>
              <w:t>60690</w:t>
            </w:r>
          </w:p>
          <w:p w14:paraId="0831B01A"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w:t>
            </w:r>
          </w:p>
          <w:p w14:paraId="753D9AD3"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w:t>
            </w:r>
          </w:p>
          <w:p w14:paraId="5769987F"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"order_id": </w:t>
            </w:r>
            <w:r w:rsidRPr="00CB03F4">
              <w:rPr>
                <w:rFonts w:ascii="Consolas" w:eastAsia="Times New Roman" w:hAnsi="Consolas" w:cs="Courier New"/>
                <w:b/>
                <w:bCs/>
                <w:color w:val="D36363"/>
                <w:sz w:val="18"/>
                <w:szCs w:val="18"/>
                <w:lang w:val="en-CH" w:eastAsia="en-CH"/>
              </w:rPr>
              <w:t>2</w:t>
            </w:r>
            <w:r w:rsidRPr="00CB03F4">
              <w:rPr>
                <w:rFonts w:ascii="Consolas" w:eastAsia="Times New Roman" w:hAnsi="Consolas" w:cs="Courier New"/>
                <w:b/>
                <w:bCs/>
                <w:color w:val="FFFFFF"/>
                <w:sz w:val="18"/>
                <w:szCs w:val="18"/>
                <w:lang w:val="en-CH" w:eastAsia="en-CH"/>
              </w:rPr>
              <w:t>,</w:t>
            </w:r>
          </w:p>
          <w:p w14:paraId="090C261E"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"order_note": </w:t>
            </w:r>
            <w:r w:rsidRPr="00CB03F4">
              <w:rPr>
                <w:rFonts w:ascii="Consolas" w:eastAsia="Times New Roman" w:hAnsi="Consolas" w:cs="Courier New"/>
                <w:b/>
                <w:bCs/>
                <w:color w:val="A2FCA2"/>
                <w:sz w:val="18"/>
                <w:szCs w:val="18"/>
                <w:lang w:val="en-CH" w:eastAsia="en-CH"/>
              </w:rPr>
              <w:t>"Aut eos adipisci reprehenderit amet. Rerum assumenda sit dolores vel laborum est repudiandae."</w:t>
            </w:r>
            <w:r w:rsidRPr="00CB03F4">
              <w:rPr>
                <w:rFonts w:ascii="Consolas" w:eastAsia="Times New Roman" w:hAnsi="Consolas" w:cs="Courier New"/>
                <w:b/>
                <w:bCs/>
                <w:color w:val="FFFFFF"/>
                <w:sz w:val="18"/>
                <w:szCs w:val="18"/>
                <w:lang w:val="en-CH" w:eastAsia="en-CH"/>
              </w:rPr>
              <w:t>,</w:t>
            </w:r>
          </w:p>
          <w:p w14:paraId="321F088B"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"product": {</w:t>
            </w:r>
          </w:p>
          <w:p w14:paraId="6B978673"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"id": </w:t>
            </w:r>
            <w:r w:rsidRPr="00CB03F4">
              <w:rPr>
                <w:rFonts w:ascii="Consolas" w:eastAsia="Times New Roman" w:hAnsi="Consolas" w:cs="Courier New"/>
                <w:b/>
                <w:bCs/>
                <w:color w:val="D36363"/>
                <w:sz w:val="18"/>
                <w:szCs w:val="18"/>
                <w:lang w:val="en-CH" w:eastAsia="en-CH"/>
              </w:rPr>
              <w:t>3</w:t>
            </w:r>
            <w:r w:rsidRPr="00CB03F4">
              <w:rPr>
                <w:rFonts w:ascii="Consolas" w:eastAsia="Times New Roman" w:hAnsi="Consolas" w:cs="Courier New"/>
                <w:b/>
                <w:bCs/>
                <w:color w:val="FFFFFF"/>
                <w:sz w:val="18"/>
                <w:szCs w:val="18"/>
                <w:lang w:val="en-CH" w:eastAsia="en-CH"/>
              </w:rPr>
              <w:t>,</w:t>
            </w:r>
          </w:p>
          <w:p w14:paraId="2F0DCE55"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"shop": </w:t>
            </w:r>
            <w:r w:rsidRPr="00CB03F4">
              <w:rPr>
                <w:rFonts w:ascii="Consolas" w:eastAsia="Times New Roman" w:hAnsi="Consolas" w:cs="Courier New"/>
                <w:b/>
                <w:bCs/>
                <w:color w:val="A2FCA2"/>
                <w:sz w:val="18"/>
                <w:szCs w:val="18"/>
                <w:lang w:val="en-CH" w:eastAsia="en-CH"/>
              </w:rPr>
              <w:t>"hilpert"</w:t>
            </w:r>
            <w:r w:rsidRPr="00CB03F4">
              <w:rPr>
                <w:rFonts w:ascii="Consolas" w:eastAsia="Times New Roman" w:hAnsi="Consolas" w:cs="Courier New"/>
                <w:b/>
                <w:bCs/>
                <w:color w:val="FFFFFF"/>
                <w:sz w:val="18"/>
                <w:szCs w:val="18"/>
                <w:lang w:val="en-CH" w:eastAsia="en-CH"/>
              </w:rPr>
              <w:t>,</w:t>
            </w:r>
          </w:p>
          <w:p w14:paraId="3FB163BA"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"name": </w:t>
            </w:r>
            <w:r w:rsidRPr="00CB03F4">
              <w:rPr>
                <w:rFonts w:ascii="Consolas" w:eastAsia="Times New Roman" w:hAnsi="Consolas" w:cs="Courier New"/>
                <w:b/>
                <w:bCs/>
                <w:color w:val="A2FCA2"/>
                <w:sz w:val="18"/>
                <w:szCs w:val="18"/>
                <w:lang w:val="en-CH" w:eastAsia="en-CH"/>
              </w:rPr>
              <w:t>"similique"</w:t>
            </w:r>
            <w:r w:rsidRPr="00CB03F4">
              <w:rPr>
                <w:rFonts w:ascii="Consolas" w:eastAsia="Times New Roman" w:hAnsi="Consolas" w:cs="Courier New"/>
                <w:b/>
                <w:bCs/>
                <w:color w:val="FFFFFF"/>
                <w:sz w:val="18"/>
                <w:szCs w:val="18"/>
                <w:lang w:val="en-CH" w:eastAsia="en-CH"/>
              </w:rPr>
              <w:t>,</w:t>
            </w:r>
          </w:p>
          <w:p w14:paraId="134BB00A"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"image": </w:t>
            </w:r>
            <w:r w:rsidRPr="00CB03F4">
              <w:rPr>
                <w:rFonts w:ascii="Consolas" w:eastAsia="Times New Roman" w:hAnsi="Consolas" w:cs="Courier New"/>
                <w:b/>
                <w:bCs/>
                <w:color w:val="A2FCA2"/>
                <w:sz w:val="18"/>
                <w:szCs w:val="18"/>
                <w:lang w:val="en-CH" w:eastAsia="en-CH"/>
              </w:rPr>
              <w:t>"7d35cad275d67bbed39c1e69aca53ac7.png"</w:t>
            </w:r>
          </w:p>
          <w:p w14:paraId="59AD1E76"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w:t>
            </w:r>
          </w:p>
          <w:p w14:paraId="617682DC"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"recieved_at": </w:t>
            </w:r>
            <w:r w:rsidRPr="00CB03F4">
              <w:rPr>
                <w:rFonts w:ascii="Consolas" w:eastAsia="Times New Roman" w:hAnsi="Consolas" w:cs="Courier New"/>
                <w:b/>
                <w:bCs/>
                <w:color w:val="FCC28C"/>
                <w:sz w:val="18"/>
                <w:szCs w:val="18"/>
                <w:lang w:val="en-CH" w:eastAsia="en-CH"/>
              </w:rPr>
              <w:t>null</w:t>
            </w:r>
            <w:r w:rsidRPr="00CB03F4">
              <w:rPr>
                <w:rFonts w:ascii="Consolas" w:eastAsia="Times New Roman" w:hAnsi="Consolas" w:cs="Courier New"/>
                <w:b/>
                <w:bCs/>
                <w:color w:val="FFFFFF"/>
                <w:sz w:val="18"/>
                <w:szCs w:val="18"/>
                <w:lang w:val="en-CH" w:eastAsia="en-CH"/>
              </w:rPr>
              <w:t>,</w:t>
            </w:r>
          </w:p>
          <w:p w14:paraId="1A8724A4"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"volume": </w:t>
            </w:r>
            <w:r w:rsidRPr="00CB03F4">
              <w:rPr>
                <w:rFonts w:ascii="Consolas" w:eastAsia="Times New Roman" w:hAnsi="Consolas" w:cs="Courier New"/>
                <w:b/>
                <w:bCs/>
                <w:color w:val="D36363"/>
                <w:sz w:val="18"/>
                <w:szCs w:val="18"/>
                <w:lang w:val="en-CH" w:eastAsia="en-CH"/>
              </w:rPr>
              <w:t>1</w:t>
            </w:r>
            <w:r w:rsidRPr="00CB03F4">
              <w:rPr>
                <w:rFonts w:ascii="Consolas" w:eastAsia="Times New Roman" w:hAnsi="Consolas" w:cs="Courier New"/>
                <w:b/>
                <w:bCs/>
                <w:color w:val="FFFFFF"/>
                <w:sz w:val="18"/>
                <w:szCs w:val="18"/>
                <w:lang w:val="en-CH" w:eastAsia="en-CH"/>
              </w:rPr>
              <w:t>,</w:t>
            </w:r>
          </w:p>
          <w:p w14:paraId="4D955E93"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"price": </w:t>
            </w:r>
            <w:r w:rsidRPr="00CB03F4">
              <w:rPr>
                <w:rFonts w:ascii="Consolas" w:eastAsia="Times New Roman" w:hAnsi="Consolas" w:cs="Courier New"/>
                <w:b/>
                <w:bCs/>
                <w:color w:val="D36363"/>
                <w:sz w:val="18"/>
                <w:szCs w:val="18"/>
                <w:lang w:val="en-CH" w:eastAsia="en-CH"/>
              </w:rPr>
              <w:t>1434</w:t>
            </w:r>
            <w:r w:rsidRPr="00CB03F4">
              <w:rPr>
                <w:rFonts w:ascii="Consolas" w:eastAsia="Times New Roman" w:hAnsi="Consolas" w:cs="Courier New"/>
                <w:b/>
                <w:bCs/>
                <w:color w:val="FFFFFF"/>
                <w:sz w:val="18"/>
                <w:szCs w:val="18"/>
                <w:lang w:val="en-CH" w:eastAsia="en-CH"/>
              </w:rPr>
              <w:t>,</w:t>
            </w:r>
          </w:p>
          <w:p w14:paraId="765A13AD"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"price_total": </w:t>
            </w:r>
            <w:r w:rsidRPr="00CB03F4">
              <w:rPr>
                <w:rFonts w:ascii="Consolas" w:eastAsia="Times New Roman" w:hAnsi="Consolas" w:cs="Courier New"/>
                <w:b/>
                <w:bCs/>
                <w:color w:val="D36363"/>
                <w:sz w:val="18"/>
                <w:szCs w:val="18"/>
                <w:lang w:val="en-CH" w:eastAsia="en-CH"/>
              </w:rPr>
              <w:t>1434</w:t>
            </w:r>
          </w:p>
          <w:p w14:paraId="78B1D1B9"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w:t>
            </w:r>
          </w:p>
          <w:p w14:paraId="58C7AC67"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w:t>
            </w:r>
          </w:p>
          <w:p w14:paraId="7F2DD18B"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"order_id": </w:t>
            </w:r>
            <w:r w:rsidRPr="00CB03F4">
              <w:rPr>
                <w:rFonts w:ascii="Consolas" w:eastAsia="Times New Roman" w:hAnsi="Consolas" w:cs="Courier New"/>
                <w:b/>
                <w:bCs/>
                <w:color w:val="D36363"/>
                <w:sz w:val="18"/>
                <w:szCs w:val="18"/>
                <w:lang w:val="en-CH" w:eastAsia="en-CH"/>
              </w:rPr>
              <w:t>3</w:t>
            </w:r>
            <w:r w:rsidRPr="00CB03F4">
              <w:rPr>
                <w:rFonts w:ascii="Consolas" w:eastAsia="Times New Roman" w:hAnsi="Consolas" w:cs="Courier New"/>
                <w:b/>
                <w:bCs/>
                <w:color w:val="FFFFFF"/>
                <w:sz w:val="18"/>
                <w:szCs w:val="18"/>
                <w:lang w:val="en-CH" w:eastAsia="en-CH"/>
              </w:rPr>
              <w:t>,</w:t>
            </w:r>
          </w:p>
          <w:p w14:paraId="1BCCB171"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"order_note": </w:t>
            </w:r>
            <w:r w:rsidRPr="00CB03F4">
              <w:rPr>
                <w:rFonts w:ascii="Consolas" w:eastAsia="Times New Roman" w:hAnsi="Consolas" w:cs="Courier New"/>
                <w:b/>
                <w:bCs/>
                <w:color w:val="FCC28C"/>
                <w:sz w:val="18"/>
                <w:szCs w:val="18"/>
                <w:lang w:val="en-CH" w:eastAsia="en-CH"/>
              </w:rPr>
              <w:t>null</w:t>
            </w:r>
            <w:r w:rsidRPr="00CB03F4">
              <w:rPr>
                <w:rFonts w:ascii="Consolas" w:eastAsia="Times New Roman" w:hAnsi="Consolas" w:cs="Courier New"/>
                <w:b/>
                <w:bCs/>
                <w:color w:val="FFFFFF"/>
                <w:sz w:val="18"/>
                <w:szCs w:val="18"/>
                <w:lang w:val="en-CH" w:eastAsia="en-CH"/>
              </w:rPr>
              <w:t>,</w:t>
            </w:r>
          </w:p>
          <w:p w14:paraId="16BFFDEA"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"product": {</w:t>
            </w:r>
          </w:p>
          <w:p w14:paraId="5E7CC6E2"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"id": </w:t>
            </w:r>
            <w:r w:rsidRPr="00CB03F4">
              <w:rPr>
                <w:rFonts w:ascii="Consolas" w:eastAsia="Times New Roman" w:hAnsi="Consolas" w:cs="Courier New"/>
                <w:b/>
                <w:bCs/>
                <w:color w:val="D36363"/>
                <w:sz w:val="18"/>
                <w:szCs w:val="18"/>
                <w:lang w:val="en-CH" w:eastAsia="en-CH"/>
              </w:rPr>
              <w:t>1</w:t>
            </w:r>
            <w:r w:rsidRPr="00CB03F4">
              <w:rPr>
                <w:rFonts w:ascii="Consolas" w:eastAsia="Times New Roman" w:hAnsi="Consolas" w:cs="Courier New"/>
                <w:b/>
                <w:bCs/>
                <w:color w:val="FFFFFF"/>
                <w:sz w:val="18"/>
                <w:szCs w:val="18"/>
                <w:lang w:val="en-CH" w:eastAsia="en-CH"/>
              </w:rPr>
              <w:t>,</w:t>
            </w:r>
          </w:p>
          <w:p w14:paraId="73E6B3E0"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"shop": </w:t>
            </w:r>
            <w:r w:rsidRPr="00CB03F4">
              <w:rPr>
                <w:rFonts w:ascii="Consolas" w:eastAsia="Times New Roman" w:hAnsi="Consolas" w:cs="Courier New"/>
                <w:b/>
                <w:bCs/>
                <w:color w:val="A2FCA2"/>
                <w:sz w:val="18"/>
                <w:szCs w:val="18"/>
                <w:lang w:val="en-CH" w:eastAsia="en-CH"/>
              </w:rPr>
              <w:t>"hamill"</w:t>
            </w:r>
            <w:r w:rsidRPr="00CB03F4">
              <w:rPr>
                <w:rFonts w:ascii="Consolas" w:eastAsia="Times New Roman" w:hAnsi="Consolas" w:cs="Courier New"/>
                <w:b/>
                <w:bCs/>
                <w:color w:val="FFFFFF"/>
                <w:sz w:val="18"/>
                <w:szCs w:val="18"/>
                <w:lang w:val="en-CH" w:eastAsia="en-CH"/>
              </w:rPr>
              <w:t>,</w:t>
            </w:r>
          </w:p>
          <w:p w14:paraId="748F882A"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"name": </w:t>
            </w:r>
            <w:r w:rsidRPr="00CB03F4">
              <w:rPr>
                <w:rFonts w:ascii="Consolas" w:eastAsia="Times New Roman" w:hAnsi="Consolas" w:cs="Courier New"/>
                <w:b/>
                <w:bCs/>
                <w:color w:val="A2FCA2"/>
                <w:sz w:val="18"/>
                <w:szCs w:val="18"/>
                <w:lang w:val="en-CH" w:eastAsia="en-CH"/>
              </w:rPr>
              <w:t>"sit"</w:t>
            </w:r>
            <w:r w:rsidRPr="00CB03F4">
              <w:rPr>
                <w:rFonts w:ascii="Consolas" w:eastAsia="Times New Roman" w:hAnsi="Consolas" w:cs="Courier New"/>
                <w:b/>
                <w:bCs/>
                <w:color w:val="FFFFFF"/>
                <w:sz w:val="18"/>
                <w:szCs w:val="18"/>
                <w:lang w:val="en-CH" w:eastAsia="en-CH"/>
              </w:rPr>
              <w:t>,</w:t>
            </w:r>
          </w:p>
          <w:p w14:paraId="4167B3C3"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"image": </w:t>
            </w:r>
            <w:r w:rsidRPr="00CB03F4">
              <w:rPr>
                <w:rFonts w:ascii="Consolas" w:eastAsia="Times New Roman" w:hAnsi="Consolas" w:cs="Courier New"/>
                <w:b/>
                <w:bCs/>
                <w:color w:val="A2FCA2"/>
                <w:sz w:val="18"/>
                <w:szCs w:val="18"/>
                <w:lang w:val="en-CH" w:eastAsia="en-CH"/>
              </w:rPr>
              <w:t>"7b6f588fe13bf2df00ed9f28fbc2f0e0.png"</w:t>
            </w:r>
          </w:p>
          <w:p w14:paraId="42680719"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w:t>
            </w:r>
          </w:p>
          <w:p w14:paraId="2BE519F5"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"recieved_at": </w:t>
            </w:r>
            <w:r w:rsidRPr="00CB03F4">
              <w:rPr>
                <w:rFonts w:ascii="Consolas" w:eastAsia="Times New Roman" w:hAnsi="Consolas" w:cs="Courier New"/>
                <w:b/>
                <w:bCs/>
                <w:color w:val="A2FCA2"/>
                <w:sz w:val="18"/>
                <w:szCs w:val="18"/>
                <w:lang w:val="en-CH" w:eastAsia="en-CH"/>
              </w:rPr>
              <w:t>"1992-12-27"</w:t>
            </w:r>
            <w:r w:rsidRPr="00CB03F4">
              <w:rPr>
                <w:rFonts w:ascii="Consolas" w:eastAsia="Times New Roman" w:hAnsi="Consolas" w:cs="Courier New"/>
                <w:b/>
                <w:bCs/>
                <w:color w:val="FFFFFF"/>
                <w:sz w:val="18"/>
                <w:szCs w:val="18"/>
                <w:lang w:val="en-CH" w:eastAsia="en-CH"/>
              </w:rPr>
              <w:t>,</w:t>
            </w:r>
          </w:p>
          <w:p w14:paraId="0F21979C"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"volume": </w:t>
            </w:r>
            <w:r w:rsidRPr="00CB03F4">
              <w:rPr>
                <w:rFonts w:ascii="Consolas" w:eastAsia="Times New Roman" w:hAnsi="Consolas" w:cs="Courier New"/>
                <w:b/>
                <w:bCs/>
                <w:color w:val="D36363"/>
                <w:sz w:val="18"/>
                <w:szCs w:val="18"/>
                <w:lang w:val="en-CH" w:eastAsia="en-CH"/>
              </w:rPr>
              <w:t>9</w:t>
            </w:r>
            <w:r w:rsidRPr="00CB03F4">
              <w:rPr>
                <w:rFonts w:ascii="Consolas" w:eastAsia="Times New Roman" w:hAnsi="Consolas" w:cs="Courier New"/>
                <w:b/>
                <w:bCs/>
                <w:color w:val="FFFFFF"/>
                <w:sz w:val="18"/>
                <w:szCs w:val="18"/>
                <w:lang w:val="en-CH" w:eastAsia="en-CH"/>
              </w:rPr>
              <w:t>,</w:t>
            </w:r>
          </w:p>
          <w:p w14:paraId="16C1F9B7"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"price": </w:t>
            </w:r>
            <w:r w:rsidRPr="00CB03F4">
              <w:rPr>
                <w:rFonts w:ascii="Consolas" w:eastAsia="Times New Roman" w:hAnsi="Consolas" w:cs="Courier New"/>
                <w:b/>
                <w:bCs/>
                <w:color w:val="D36363"/>
                <w:sz w:val="18"/>
                <w:szCs w:val="18"/>
                <w:lang w:val="en-CH" w:eastAsia="en-CH"/>
              </w:rPr>
              <w:t>7440</w:t>
            </w:r>
            <w:r w:rsidRPr="00CB03F4">
              <w:rPr>
                <w:rFonts w:ascii="Consolas" w:eastAsia="Times New Roman" w:hAnsi="Consolas" w:cs="Courier New"/>
                <w:b/>
                <w:bCs/>
                <w:color w:val="FFFFFF"/>
                <w:sz w:val="18"/>
                <w:szCs w:val="18"/>
                <w:lang w:val="en-CH" w:eastAsia="en-CH"/>
              </w:rPr>
              <w:t>,</w:t>
            </w:r>
          </w:p>
          <w:p w14:paraId="2A95A43E"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"price_total": </w:t>
            </w:r>
            <w:r w:rsidRPr="00CB03F4">
              <w:rPr>
                <w:rFonts w:ascii="Consolas" w:eastAsia="Times New Roman" w:hAnsi="Consolas" w:cs="Courier New"/>
                <w:b/>
                <w:bCs/>
                <w:color w:val="D36363"/>
                <w:sz w:val="18"/>
                <w:szCs w:val="18"/>
                <w:lang w:val="en-CH" w:eastAsia="en-CH"/>
              </w:rPr>
              <w:t>66960</w:t>
            </w:r>
          </w:p>
          <w:p w14:paraId="49CAB24B"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w:t>
            </w:r>
          </w:p>
          <w:p w14:paraId="0026C3F0"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w:t>
            </w:r>
          </w:p>
          <w:p w14:paraId="34DE4A4E" w14:textId="77777777" w:rsidR="00CB03F4" w:rsidRDefault="00CB03F4" w:rsidP="00CB03F4">
            <w:pPr>
              <w:rPr>
                <w:rFonts w:asciiTheme="majorHAnsi" w:eastAsiaTheme="majorEastAsia" w:hAnsiTheme="majorHAnsi" w:cstheme="majorBidi"/>
                <w:bCs/>
                <w:spacing w:val="-10"/>
                <w:kern w:val="28"/>
              </w:rPr>
            </w:pPr>
          </w:p>
        </w:tc>
      </w:tr>
      <w:tr w:rsidR="00CB03F4" w14:paraId="4443AEA7" w14:textId="77777777" w:rsidTr="00285417">
        <w:tc>
          <w:tcPr>
            <w:tcW w:w="4474" w:type="dxa"/>
          </w:tcPr>
          <w:p w14:paraId="6C89ED2E" w14:textId="77777777" w:rsidR="00CB03F4" w:rsidRDefault="00CB03F4" w:rsidP="00CB03F4">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Datum:</w:t>
            </w:r>
          </w:p>
        </w:tc>
        <w:tc>
          <w:tcPr>
            <w:tcW w:w="4474" w:type="dxa"/>
          </w:tcPr>
          <w:p w14:paraId="025CFC32" w14:textId="286AC6CA" w:rsidR="00CB03F4" w:rsidRDefault="00CB03F4" w:rsidP="00CB03F4">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25.03.2023</w:t>
            </w:r>
          </w:p>
        </w:tc>
      </w:tr>
      <w:tr w:rsidR="00CB03F4" w14:paraId="05A7DF8D" w14:textId="77777777" w:rsidTr="00285417">
        <w:tc>
          <w:tcPr>
            <w:tcW w:w="4474" w:type="dxa"/>
          </w:tcPr>
          <w:p w14:paraId="7390281D" w14:textId="77777777" w:rsidR="00CB03F4" w:rsidRDefault="00CB03F4" w:rsidP="00CB03F4">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7C5FE382" w14:textId="17C3EA63" w:rsidR="00CB03F4" w:rsidRDefault="00CB03F4" w:rsidP="00CB03F4">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1437D84D" w14:textId="33DEFF0E" w:rsidR="00001585" w:rsidRDefault="00001585" w:rsidP="00001585">
      <w:pPr>
        <w:pStyle w:val="Caption"/>
        <w:rPr>
          <w:rFonts w:asciiTheme="majorHAnsi" w:hAnsiTheme="majorHAnsi"/>
          <w:sz w:val="20"/>
          <w:szCs w:val="20"/>
        </w:rPr>
      </w:pPr>
      <w:r w:rsidRPr="006558CB">
        <w:rPr>
          <w:rFonts w:asciiTheme="majorHAnsi" w:hAnsiTheme="majorHAnsi"/>
          <w:sz w:val="20"/>
          <w:szCs w:val="20"/>
        </w:rPr>
        <w:t xml:space="preserve">Tabelle </w:t>
      </w:r>
      <w:r w:rsidR="009B7056">
        <w:rPr>
          <w:rFonts w:asciiTheme="majorHAnsi" w:hAnsiTheme="majorHAnsi"/>
          <w:noProof/>
          <w:sz w:val="20"/>
          <w:szCs w:val="20"/>
        </w:rPr>
        <w:t>64</w:t>
      </w:r>
      <w:r w:rsidRPr="006558CB">
        <w:rPr>
          <w:rFonts w:asciiTheme="majorHAnsi" w:hAnsiTheme="majorHAnsi"/>
          <w:sz w:val="20"/>
          <w:szCs w:val="20"/>
        </w:rPr>
        <w:t xml:space="preserve"> - Testprotokoll für </w:t>
      </w:r>
      <w:r>
        <w:rPr>
          <w:rFonts w:asciiTheme="majorHAnsi" w:hAnsiTheme="majorHAnsi"/>
          <w:sz w:val="20"/>
          <w:szCs w:val="20"/>
        </w:rPr>
        <w:t xml:space="preserve">Anzeige aller </w:t>
      </w:r>
      <w:r w:rsidRPr="00001585">
        <w:rPr>
          <w:rFonts w:asciiTheme="majorHAnsi" w:hAnsiTheme="majorHAnsi"/>
          <w:sz w:val="20"/>
          <w:szCs w:val="20"/>
        </w:rPr>
        <w:t>Bestellungsprodukte</w:t>
      </w:r>
    </w:p>
    <w:p w14:paraId="3D71BEAA" w14:textId="77777777" w:rsidR="00001585" w:rsidRPr="0023481F" w:rsidRDefault="00001585" w:rsidP="00001585"/>
    <w:tbl>
      <w:tblPr>
        <w:tblStyle w:val="TableGrid"/>
        <w:tblW w:w="0" w:type="auto"/>
        <w:tblLook w:val="04A0" w:firstRow="1" w:lastRow="0" w:firstColumn="1" w:lastColumn="0" w:noHBand="0" w:noVBand="1"/>
      </w:tblPr>
      <w:tblGrid>
        <w:gridCol w:w="4474"/>
        <w:gridCol w:w="4474"/>
      </w:tblGrid>
      <w:tr w:rsidR="00001585" w14:paraId="669B27C9" w14:textId="77777777" w:rsidTr="00285417">
        <w:tc>
          <w:tcPr>
            <w:tcW w:w="4474" w:type="dxa"/>
          </w:tcPr>
          <w:p w14:paraId="4FAC5E8B"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22B3CBB8" w14:textId="7739BB21"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Bestellungsprodukte falsche Eingabe</w:t>
            </w:r>
          </w:p>
        </w:tc>
      </w:tr>
      <w:tr w:rsidR="00001585" w14:paraId="1B12837A" w14:textId="77777777" w:rsidTr="00285417">
        <w:tc>
          <w:tcPr>
            <w:tcW w:w="4474" w:type="dxa"/>
          </w:tcPr>
          <w:p w14:paraId="695230F8"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112D89F7"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001585" w14:paraId="6A2C744D" w14:textId="77777777" w:rsidTr="00285417">
        <w:tc>
          <w:tcPr>
            <w:tcW w:w="8948" w:type="dxa"/>
            <w:gridSpan w:val="2"/>
          </w:tcPr>
          <w:p w14:paraId="304AA262"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3A4452E2" w14:textId="77777777" w:rsidR="00001585" w:rsidRDefault="00001585" w:rsidP="00285417">
            <w:pPr>
              <w:rPr>
                <w:rFonts w:asciiTheme="majorHAnsi" w:eastAsiaTheme="majorEastAsia" w:hAnsiTheme="majorHAnsi" w:cstheme="majorBidi"/>
                <w:bCs/>
                <w:spacing w:val="-10"/>
                <w:kern w:val="28"/>
              </w:rPr>
            </w:pPr>
          </w:p>
        </w:tc>
      </w:tr>
      <w:tr w:rsidR="00001585" w14:paraId="3BF20867" w14:textId="77777777" w:rsidTr="00285417">
        <w:tc>
          <w:tcPr>
            <w:tcW w:w="8948" w:type="dxa"/>
            <w:gridSpan w:val="2"/>
          </w:tcPr>
          <w:p w14:paraId="4676A3C3"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507537FF" w14:textId="77777777" w:rsidR="00001585" w:rsidRDefault="00001585" w:rsidP="00285417">
            <w:pPr>
              <w:rPr>
                <w:rFonts w:asciiTheme="majorHAnsi" w:eastAsiaTheme="majorEastAsia" w:hAnsiTheme="majorHAnsi" w:cstheme="majorBidi"/>
                <w:bCs/>
                <w:spacing w:val="-10"/>
                <w:kern w:val="28"/>
              </w:rPr>
            </w:pPr>
          </w:p>
        </w:tc>
      </w:tr>
      <w:tr w:rsidR="00001585" w14:paraId="4133ECAB" w14:textId="77777777" w:rsidTr="00285417">
        <w:tc>
          <w:tcPr>
            <w:tcW w:w="4474" w:type="dxa"/>
          </w:tcPr>
          <w:p w14:paraId="4F393E4B"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6217AC25" w14:textId="77777777" w:rsidR="00001585" w:rsidRDefault="00001585" w:rsidP="00285417">
            <w:pPr>
              <w:rPr>
                <w:rFonts w:asciiTheme="majorHAnsi" w:eastAsiaTheme="majorEastAsia" w:hAnsiTheme="majorHAnsi" w:cstheme="majorBidi"/>
                <w:bCs/>
                <w:spacing w:val="-10"/>
                <w:kern w:val="28"/>
              </w:rPr>
            </w:pPr>
          </w:p>
        </w:tc>
      </w:tr>
      <w:tr w:rsidR="00001585" w14:paraId="27D880D4" w14:textId="77777777" w:rsidTr="00285417">
        <w:tc>
          <w:tcPr>
            <w:tcW w:w="4474" w:type="dxa"/>
          </w:tcPr>
          <w:p w14:paraId="000B452D"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4B6975C9" w14:textId="77777777" w:rsidR="00001585" w:rsidRDefault="00001585" w:rsidP="00285417">
            <w:pPr>
              <w:rPr>
                <w:rFonts w:asciiTheme="majorHAnsi" w:eastAsiaTheme="majorEastAsia" w:hAnsiTheme="majorHAnsi" w:cstheme="majorBidi"/>
                <w:bCs/>
                <w:spacing w:val="-10"/>
                <w:kern w:val="28"/>
              </w:rPr>
            </w:pPr>
          </w:p>
        </w:tc>
      </w:tr>
    </w:tbl>
    <w:p w14:paraId="37D32034" w14:textId="3286D31F" w:rsidR="00001585" w:rsidRDefault="00001585" w:rsidP="00001585">
      <w:pPr>
        <w:pStyle w:val="Caption"/>
        <w:rPr>
          <w:rFonts w:asciiTheme="majorHAnsi" w:hAnsiTheme="majorHAnsi"/>
          <w:sz w:val="20"/>
          <w:szCs w:val="20"/>
        </w:rPr>
      </w:pPr>
      <w:r w:rsidRPr="006558CB">
        <w:rPr>
          <w:rFonts w:asciiTheme="majorHAnsi" w:hAnsiTheme="majorHAnsi"/>
          <w:sz w:val="20"/>
          <w:szCs w:val="20"/>
        </w:rPr>
        <w:t xml:space="preserve">Tabelle </w:t>
      </w:r>
      <w:r w:rsidR="009B7056">
        <w:rPr>
          <w:rFonts w:asciiTheme="majorHAnsi" w:hAnsiTheme="majorHAnsi"/>
          <w:noProof/>
          <w:sz w:val="20"/>
          <w:szCs w:val="20"/>
        </w:rPr>
        <w:t>65</w:t>
      </w:r>
      <w:r w:rsidRPr="006558CB">
        <w:rPr>
          <w:rFonts w:asciiTheme="majorHAnsi" w:hAnsiTheme="majorHAnsi"/>
          <w:sz w:val="20"/>
          <w:szCs w:val="20"/>
        </w:rPr>
        <w:t xml:space="preserve"> - Testprotokoll für </w:t>
      </w:r>
      <w:r>
        <w:rPr>
          <w:rFonts w:asciiTheme="majorHAnsi" w:hAnsiTheme="majorHAnsi"/>
          <w:sz w:val="20"/>
          <w:szCs w:val="20"/>
        </w:rPr>
        <w:t xml:space="preserve">Anzeige aller </w:t>
      </w:r>
      <w:r w:rsidRPr="00001585">
        <w:rPr>
          <w:rFonts w:asciiTheme="majorHAnsi" w:hAnsiTheme="majorHAnsi"/>
          <w:sz w:val="20"/>
          <w:szCs w:val="20"/>
        </w:rPr>
        <w:t>Bestellungsprodukte</w:t>
      </w:r>
      <w:r>
        <w:rPr>
          <w:rFonts w:asciiTheme="majorHAnsi" w:hAnsiTheme="majorHAnsi"/>
          <w:sz w:val="20"/>
          <w:szCs w:val="20"/>
        </w:rPr>
        <w:t xml:space="preserve"> Fehler</w:t>
      </w:r>
    </w:p>
    <w:p w14:paraId="398746E7" w14:textId="77777777" w:rsidR="00001585" w:rsidRPr="0023481F" w:rsidRDefault="00001585" w:rsidP="00001585"/>
    <w:tbl>
      <w:tblPr>
        <w:tblStyle w:val="TableGrid"/>
        <w:tblW w:w="0" w:type="auto"/>
        <w:tblLook w:val="04A0" w:firstRow="1" w:lastRow="0" w:firstColumn="1" w:lastColumn="0" w:noHBand="0" w:noVBand="1"/>
      </w:tblPr>
      <w:tblGrid>
        <w:gridCol w:w="4474"/>
        <w:gridCol w:w="4474"/>
      </w:tblGrid>
      <w:tr w:rsidR="00001585" w14:paraId="6D49C121" w14:textId="77777777" w:rsidTr="00285417">
        <w:tc>
          <w:tcPr>
            <w:tcW w:w="4474" w:type="dxa"/>
          </w:tcPr>
          <w:p w14:paraId="15B7E7DC"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4B469187" w14:textId="33CD5EB3"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Anzeigen eines </w:t>
            </w:r>
            <w:r w:rsidR="009B7056">
              <w:rPr>
                <w:rFonts w:asciiTheme="majorHAnsi" w:eastAsiaTheme="majorEastAsia" w:hAnsiTheme="majorHAnsi" w:cstheme="majorBidi"/>
                <w:bCs/>
                <w:spacing w:val="-10"/>
                <w:kern w:val="28"/>
              </w:rPr>
              <w:t xml:space="preserve">Bestellungsproduktes </w:t>
            </w:r>
            <w:r>
              <w:rPr>
                <w:rFonts w:asciiTheme="majorHAnsi" w:eastAsiaTheme="majorEastAsia" w:hAnsiTheme="majorHAnsi" w:cstheme="majorBidi"/>
                <w:bCs/>
                <w:spacing w:val="-10"/>
                <w:kern w:val="28"/>
              </w:rPr>
              <w:t>ist möglich</w:t>
            </w:r>
          </w:p>
        </w:tc>
      </w:tr>
      <w:tr w:rsidR="00001585" w14:paraId="5C6172FC" w14:textId="77777777" w:rsidTr="00285417">
        <w:tc>
          <w:tcPr>
            <w:tcW w:w="4474" w:type="dxa"/>
          </w:tcPr>
          <w:p w14:paraId="41830E11"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5BBF7E69"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Produkt existiert in der Datenbank</w:t>
            </w:r>
          </w:p>
        </w:tc>
      </w:tr>
      <w:tr w:rsidR="00001585" w14:paraId="492915C5" w14:textId="77777777" w:rsidTr="00285417">
        <w:tc>
          <w:tcPr>
            <w:tcW w:w="8948" w:type="dxa"/>
            <w:gridSpan w:val="2"/>
          </w:tcPr>
          <w:p w14:paraId="556852F9" w14:textId="4EEB5375" w:rsidR="00CB03F4"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r w:rsidR="00CB03F4">
              <w:rPr>
                <w:rFonts w:asciiTheme="majorHAnsi" w:eastAsiaTheme="majorEastAsia" w:hAnsiTheme="majorHAnsi" w:cstheme="majorBidi"/>
                <w:bCs/>
                <w:spacing w:val="-10"/>
                <w:kern w:val="28"/>
              </w:rPr>
              <w:t xml:space="preserve"> Get /api/orderProduct/1</w:t>
            </w:r>
          </w:p>
          <w:p w14:paraId="34EDA18C" w14:textId="1B5B3CDF" w:rsidR="00CB03F4" w:rsidRDefault="00CB03F4" w:rsidP="00285417">
            <w:pPr>
              <w:rPr>
                <w:rFonts w:asciiTheme="majorHAnsi" w:eastAsiaTheme="majorEastAsia" w:hAnsiTheme="majorHAnsi" w:cstheme="majorBidi"/>
                <w:bCs/>
                <w:spacing w:val="-10"/>
                <w:kern w:val="28"/>
              </w:rPr>
            </w:pPr>
          </w:p>
          <w:p w14:paraId="163AF5A8" w14:textId="5C0350F0" w:rsidR="00CB03F4" w:rsidRDefault="00CB03F4" w:rsidP="00285417">
            <w:pPr>
              <w:rPr>
                <w:rFonts w:asciiTheme="majorHAnsi" w:eastAsiaTheme="majorEastAsia" w:hAnsiTheme="majorHAnsi" w:cstheme="majorBidi"/>
                <w:bCs/>
                <w:spacing w:val="-10"/>
                <w:kern w:val="28"/>
              </w:rPr>
            </w:pPr>
            <w:r w:rsidRPr="00CB03F4">
              <w:rPr>
                <w:rFonts w:asciiTheme="majorHAnsi" w:eastAsiaTheme="majorEastAsia" w:hAnsiTheme="majorHAnsi" w:cstheme="majorBidi"/>
                <w:bCs/>
                <w:spacing w:val="-10"/>
                <w:kern w:val="28"/>
              </w:rPr>
              <w:lastRenderedPageBreak/>
              <w:drawing>
                <wp:inline distT="0" distB="0" distL="0" distR="0" wp14:anchorId="0644FABB" wp14:editId="621A0D09">
                  <wp:extent cx="2876550" cy="683702"/>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86818" cy="686143"/>
                          </a:xfrm>
                          <a:prstGeom prst="rect">
                            <a:avLst/>
                          </a:prstGeom>
                        </pic:spPr>
                      </pic:pic>
                    </a:graphicData>
                  </a:graphic>
                </wp:inline>
              </w:drawing>
            </w:r>
          </w:p>
          <w:p w14:paraId="0AA3CE2C" w14:textId="77777777" w:rsidR="00001585" w:rsidRDefault="00001585" w:rsidP="00285417">
            <w:pPr>
              <w:rPr>
                <w:rFonts w:asciiTheme="majorHAnsi" w:eastAsiaTheme="majorEastAsia" w:hAnsiTheme="majorHAnsi" w:cstheme="majorBidi"/>
                <w:bCs/>
                <w:spacing w:val="-10"/>
                <w:kern w:val="28"/>
              </w:rPr>
            </w:pPr>
          </w:p>
        </w:tc>
      </w:tr>
      <w:tr w:rsidR="00001585" w14:paraId="7FE03345" w14:textId="77777777" w:rsidTr="00285417">
        <w:tc>
          <w:tcPr>
            <w:tcW w:w="8948" w:type="dxa"/>
            <w:gridSpan w:val="2"/>
          </w:tcPr>
          <w:p w14:paraId="1C5A7F5A" w14:textId="77777777" w:rsidR="00001585" w:rsidRDefault="00CB03F4"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Ausgabe: Statuscode 200</w:t>
            </w:r>
          </w:p>
          <w:p w14:paraId="2AA44F5D" w14:textId="1C72FCBF" w:rsidR="00CB03F4" w:rsidRDefault="00CB03F4" w:rsidP="00285417">
            <w:pPr>
              <w:rPr>
                <w:rFonts w:asciiTheme="majorHAnsi" w:eastAsiaTheme="majorEastAsia" w:hAnsiTheme="majorHAnsi" w:cstheme="majorBidi"/>
                <w:bCs/>
                <w:spacing w:val="-10"/>
                <w:kern w:val="28"/>
              </w:rPr>
            </w:pPr>
          </w:p>
          <w:p w14:paraId="48679BAE"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w:t>
            </w:r>
          </w:p>
          <w:p w14:paraId="49CC342F"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"order_id": </w:t>
            </w:r>
            <w:r w:rsidRPr="00CB03F4">
              <w:rPr>
                <w:rFonts w:ascii="Consolas" w:eastAsia="Times New Roman" w:hAnsi="Consolas" w:cs="Courier New"/>
                <w:b/>
                <w:bCs/>
                <w:color w:val="D36363"/>
                <w:sz w:val="18"/>
                <w:szCs w:val="18"/>
                <w:lang w:val="en-CH" w:eastAsia="en-CH"/>
              </w:rPr>
              <w:t>1</w:t>
            </w:r>
            <w:r w:rsidRPr="00CB03F4">
              <w:rPr>
                <w:rFonts w:ascii="Consolas" w:eastAsia="Times New Roman" w:hAnsi="Consolas" w:cs="Courier New"/>
                <w:b/>
                <w:bCs/>
                <w:color w:val="FFFFFF"/>
                <w:sz w:val="18"/>
                <w:szCs w:val="18"/>
                <w:lang w:val="en-CH" w:eastAsia="en-CH"/>
              </w:rPr>
              <w:t>,</w:t>
            </w:r>
          </w:p>
          <w:p w14:paraId="39FABDF9"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"order_note": </w:t>
            </w:r>
            <w:r w:rsidRPr="00CB03F4">
              <w:rPr>
                <w:rFonts w:ascii="Consolas" w:eastAsia="Times New Roman" w:hAnsi="Consolas" w:cs="Courier New"/>
                <w:b/>
                <w:bCs/>
                <w:color w:val="A2FCA2"/>
                <w:sz w:val="18"/>
                <w:szCs w:val="18"/>
                <w:lang w:val="en-CH" w:eastAsia="en-CH"/>
              </w:rPr>
              <w:t>"Quaerat fugit et iusto provident maiores reprehenderit aut harum."</w:t>
            </w:r>
            <w:r w:rsidRPr="00CB03F4">
              <w:rPr>
                <w:rFonts w:ascii="Consolas" w:eastAsia="Times New Roman" w:hAnsi="Consolas" w:cs="Courier New"/>
                <w:b/>
                <w:bCs/>
                <w:color w:val="FFFFFF"/>
                <w:sz w:val="18"/>
                <w:szCs w:val="18"/>
                <w:lang w:val="en-CH" w:eastAsia="en-CH"/>
              </w:rPr>
              <w:t>,</w:t>
            </w:r>
          </w:p>
          <w:p w14:paraId="6356DD8F"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"product": {</w:t>
            </w:r>
          </w:p>
          <w:p w14:paraId="167EAA91"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"id": </w:t>
            </w:r>
            <w:r w:rsidRPr="00CB03F4">
              <w:rPr>
                <w:rFonts w:ascii="Consolas" w:eastAsia="Times New Roman" w:hAnsi="Consolas" w:cs="Courier New"/>
                <w:b/>
                <w:bCs/>
                <w:color w:val="D36363"/>
                <w:sz w:val="18"/>
                <w:szCs w:val="18"/>
                <w:lang w:val="en-CH" w:eastAsia="en-CH"/>
              </w:rPr>
              <w:t>1</w:t>
            </w:r>
            <w:r w:rsidRPr="00CB03F4">
              <w:rPr>
                <w:rFonts w:ascii="Consolas" w:eastAsia="Times New Roman" w:hAnsi="Consolas" w:cs="Courier New"/>
                <w:b/>
                <w:bCs/>
                <w:color w:val="FFFFFF"/>
                <w:sz w:val="18"/>
                <w:szCs w:val="18"/>
                <w:lang w:val="en-CH" w:eastAsia="en-CH"/>
              </w:rPr>
              <w:t>,</w:t>
            </w:r>
          </w:p>
          <w:p w14:paraId="14623A92"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"shop": </w:t>
            </w:r>
            <w:r w:rsidRPr="00CB03F4">
              <w:rPr>
                <w:rFonts w:ascii="Consolas" w:eastAsia="Times New Roman" w:hAnsi="Consolas" w:cs="Courier New"/>
                <w:b/>
                <w:bCs/>
                <w:color w:val="A2FCA2"/>
                <w:sz w:val="18"/>
                <w:szCs w:val="18"/>
                <w:lang w:val="en-CH" w:eastAsia="en-CH"/>
              </w:rPr>
              <w:t>"hamill"</w:t>
            </w:r>
            <w:r w:rsidRPr="00CB03F4">
              <w:rPr>
                <w:rFonts w:ascii="Consolas" w:eastAsia="Times New Roman" w:hAnsi="Consolas" w:cs="Courier New"/>
                <w:b/>
                <w:bCs/>
                <w:color w:val="FFFFFF"/>
                <w:sz w:val="18"/>
                <w:szCs w:val="18"/>
                <w:lang w:val="en-CH" w:eastAsia="en-CH"/>
              </w:rPr>
              <w:t>,</w:t>
            </w:r>
          </w:p>
          <w:p w14:paraId="176DA7DE"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"name": </w:t>
            </w:r>
            <w:r w:rsidRPr="00CB03F4">
              <w:rPr>
                <w:rFonts w:ascii="Consolas" w:eastAsia="Times New Roman" w:hAnsi="Consolas" w:cs="Courier New"/>
                <w:b/>
                <w:bCs/>
                <w:color w:val="A2FCA2"/>
                <w:sz w:val="18"/>
                <w:szCs w:val="18"/>
                <w:lang w:val="en-CH" w:eastAsia="en-CH"/>
              </w:rPr>
              <w:t>"sit"</w:t>
            </w:r>
            <w:r w:rsidRPr="00CB03F4">
              <w:rPr>
                <w:rFonts w:ascii="Consolas" w:eastAsia="Times New Roman" w:hAnsi="Consolas" w:cs="Courier New"/>
                <w:b/>
                <w:bCs/>
                <w:color w:val="FFFFFF"/>
                <w:sz w:val="18"/>
                <w:szCs w:val="18"/>
                <w:lang w:val="en-CH" w:eastAsia="en-CH"/>
              </w:rPr>
              <w:t>,</w:t>
            </w:r>
          </w:p>
          <w:p w14:paraId="64CDA54C"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"image": </w:t>
            </w:r>
            <w:r w:rsidRPr="00CB03F4">
              <w:rPr>
                <w:rFonts w:ascii="Consolas" w:eastAsia="Times New Roman" w:hAnsi="Consolas" w:cs="Courier New"/>
                <w:b/>
                <w:bCs/>
                <w:color w:val="A2FCA2"/>
                <w:sz w:val="18"/>
                <w:szCs w:val="18"/>
                <w:lang w:val="en-CH" w:eastAsia="en-CH"/>
              </w:rPr>
              <w:t>"7b6f588fe13bf2df00ed9f28fbc2f0e0.png"</w:t>
            </w:r>
          </w:p>
          <w:p w14:paraId="404B308C"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w:t>
            </w:r>
          </w:p>
          <w:p w14:paraId="1F923FD5"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"recieved_at": </w:t>
            </w:r>
            <w:r w:rsidRPr="00CB03F4">
              <w:rPr>
                <w:rFonts w:ascii="Consolas" w:eastAsia="Times New Roman" w:hAnsi="Consolas" w:cs="Courier New"/>
                <w:b/>
                <w:bCs/>
                <w:color w:val="FCC28C"/>
                <w:sz w:val="18"/>
                <w:szCs w:val="18"/>
                <w:lang w:val="en-CH" w:eastAsia="en-CH"/>
              </w:rPr>
              <w:t>null</w:t>
            </w:r>
            <w:r w:rsidRPr="00CB03F4">
              <w:rPr>
                <w:rFonts w:ascii="Consolas" w:eastAsia="Times New Roman" w:hAnsi="Consolas" w:cs="Courier New"/>
                <w:b/>
                <w:bCs/>
                <w:color w:val="FFFFFF"/>
                <w:sz w:val="18"/>
                <w:szCs w:val="18"/>
                <w:lang w:val="en-CH" w:eastAsia="en-CH"/>
              </w:rPr>
              <w:t>,</w:t>
            </w:r>
          </w:p>
          <w:p w14:paraId="48A7811B"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"volume": </w:t>
            </w:r>
            <w:r w:rsidRPr="00CB03F4">
              <w:rPr>
                <w:rFonts w:ascii="Consolas" w:eastAsia="Times New Roman" w:hAnsi="Consolas" w:cs="Courier New"/>
                <w:b/>
                <w:bCs/>
                <w:color w:val="D36363"/>
                <w:sz w:val="18"/>
                <w:szCs w:val="18"/>
                <w:lang w:val="en-CH" w:eastAsia="en-CH"/>
              </w:rPr>
              <w:t>3</w:t>
            </w:r>
            <w:r w:rsidRPr="00CB03F4">
              <w:rPr>
                <w:rFonts w:ascii="Consolas" w:eastAsia="Times New Roman" w:hAnsi="Consolas" w:cs="Courier New"/>
                <w:b/>
                <w:bCs/>
                <w:color w:val="FFFFFF"/>
                <w:sz w:val="18"/>
                <w:szCs w:val="18"/>
                <w:lang w:val="en-CH" w:eastAsia="en-CH"/>
              </w:rPr>
              <w:t>,</w:t>
            </w:r>
          </w:p>
          <w:p w14:paraId="5D10C186"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"price": </w:t>
            </w:r>
            <w:r w:rsidRPr="00CB03F4">
              <w:rPr>
                <w:rFonts w:ascii="Consolas" w:eastAsia="Times New Roman" w:hAnsi="Consolas" w:cs="Courier New"/>
                <w:b/>
                <w:bCs/>
                <w:color w:val="D36363"/>
                <w:sz w:val="18"/>
                <w:szCs w:val="18"/>
                <w:lang w:val="en-CH" w:eastAsia="en-CH"/>
              </w:rPr>
              <w:t>6577</w:t>
            </w:r>
            <w:r w:rsidRPr="00CB03F4">
              <w:rPr>
                <w:rFonts w:ascii="Consolas" w:eastAsia="Times New Roman" w:hAnsi="Consolas" w:cs="Courier New"/>
                <w:b/>
                <w:bCs/>
                <w:color w:val="FFFFFF"/>
                <w:sz w:val="18"/>
                <w:szCs w:val="18"/>
                <w:lang w:val="en-CH" w:eastAsia="en-CH"/>
              </w:rPr>
              <w:t>,</w:t>
            </w:r>
          </w:p>
          <w:p w14:paraId="66DD0DEA"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"price_total": </w:t>
            </w:r>
            <w:r w:rsidRPr="00CB03F4">
              <w:rPr>
                <w:rFonts w:ascii="Consolas" w:eastAsia="Times New Roman" w:hAnsi="Consolas" w:cs="Courier New"/>
                <w:b/>
                <w:bCs/>
                <w:color w:val="D36363"/>
                <w:sz w:val="18"/>
                <w:szCs w:val="18"/>
                <w:lang w:val="en-CH" w:eastAsia="en-CH"/>
              </w:rPr>
              <w:t>19731</w:t>
            </w:r>
          </w:p>
          <w:p w14:paraId="496BBAD9"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w:t>
            </w:r>
          </w:p>
          <w:p w14:paraId="36F56994" w14:textId="56D453EB" w:rsidR="00CB03F4" w:rsidRDefault="00CB03F4" w:rsidP="00285417">
            <w:pPr>
              <w:rPr>
                <w:rFonts w:asciiTheme="majorHAnsi" w:eastAsiaTheme="majorEastAsia" w:hAnsiTheme="majorHAnsi" w:cstheme="majorBidi"/>
                <w:bCs/>
                <w:spacing w:val="-10"/>
                <w:kern w:val="28"/>
              </w:rPr>
            </w:pPr>
          </w:p>
        </w:tc>
      </w:tr>
      <w:tr w:rsidR="00001585" w14:paraId="25B2F48C" w14:textId="77777777" w:rsidTr="00285417">
        <w:tc>
          <w:tcPr>
            <w:tcW w:w="4474" w:type="dxa"/>
          </w:tcPr>
          <w:p w14:paraId="571BDC78"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62E5D1EA" w14:textId="38C7EE8E" w:rsidR="00001585" w:rsidRDefault="00CB03F4"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25.03.2023</w:t>
            </w:r>
          </w:p>
        </w:tc>
      </w:tr>
      <w:tr w:rsidR="00001585" w14:paraId="4E53F87F" w14:textId="77777777" w:rsidTr="00285417">
        <w:tc>
          <w:tcPr>
            <w:tcW w:w="4474" w:type="dxa"/>
          </w:tcPr>
          <w:p w14:paraId="5D5C5FF8"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3BDAA761" w14:textId="392AF21B" w:rsidR="00001585" w:rsidRDefault="00CB03F4"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06710C30" w14:textId="695E0B3D" w:rsidR="00001585" w:rsidRDefault="00001585" w:rsidP="00001585">
      <w:pPr>
        <w:pStyle w:val="Caption"/>
        <w:rPr>
          <w:rFonts w:asciiTheme="majorHAnsi" w:hAnsiTheme="majorHAnsi"/>
          <w:sz w:val="20"/>
          <w:szCs w:val="20"/>
        </w:rPr>
      </w:pPr>
      <w:r w:rsidRPr="006558CB">
        <w:rPr>
          <w:rFonts w:asciiTheme="majorHAnsi" w:hAnsiTheme="majorHAnsi"/>
          <w:sz w:val="20"/>
          <w:szCs w:val="20"/>
        </w:rPr>
        <w:t xml:space="preserve">Tabelle </w:t>
      </w:r>
      <w:r w:rsidR="009B7056">
        <w:rPr>
          <w:rFonts w:asciiTheme="majorHAnsi" w:hAnsiTheme="majorHAnsi"/>
          <w:noProof/>
          <w:sz w:val="20"/>
          <w:szCs w:val="20"/>
        </w:rPr>
        <w:t>66</w:t>
      </w:r>
      <w:r w:rsidRPr="006558CB">
        <w:rPr>
          <w:rFonts w:asciiTheme="majorHAnsi" w:hAnsiTheme="majorHAnsi"/>
          <w:sz w:val="20"/>
          <w:szCs w:val="20"/>
        </w:rPr>
        <w:t xml:space="preserve"> - Testprotokoll für </w:t>
      </w:r>
      <w:r>
        <w:rPr>
          <w:rFonts w:asciiTheme="majorHAnsi" w:hAnsiTheme="majorHAnsi"/>
          <w:sz w:val="20"/>
          <w:szCs w:val="20"/>
        </w:rPr>
        <w:t xml:space="preserve">Anzeige eines </w:t>
      </w:r>
      <w:r w:rsidR="009B7056" w:rsidRPr="009B7056">
        <w:rPr>
          <w:rFonts w:asciiTheme="majorHAnsi" w:hAnsiTheme="majorHAnsi"/>
          <w:sz w:val="20"/>
          <w:szCs w:val="20"/>
        </w:rPr>
        <w:t>Bestellungsprodukte</w:t>
      </w:r>
      <w:r w:rsidR="009B7056">
        <w:rPr>
          <w:rFonts w:asciiTheme="majorHAnsi" w:hAnsiTheme="majorHAnsi"/>
          <w:sz w:val="20"/>
          <w:szCs w:val="20"/>
        </w:rPr>
        <w:t>s</w:t>
      </w:r>
    </w:p>
    <w:p w14:paraId="66847BB7" w14:textId="77777777" w:rsidR="00001585" w:rsidRPr="0023481F" w:rsidRDefault="00001585" w:rsidP="00001585"/>
    <w:tbl>
      <w:tblPr>
        <w:tblStyle w:val="TableGrid"/>
        <w:tblW w:w="0" w:type="auto"/>
        <w:tblLook w:val="04A0" w:firstRow="1" w:lastRow="0" w:firstColumn="1" w:lastColumn="0" w:noHBand="0" w:noVBand="1"/>
      </w:tblPr>
      <w:tblGrid>
        <w:gridCol w:w="4474"/>
        <w:gridCol w:w="4474"/>
      </w:tblGrid>
      <w:tr w:rsidR="00001585" w14:paraId="1C1B0B87" w14:textId="77777777" w:rsidTr="00285417">
        <w:tc>
          <w:tcPr>
            <w:tcW w:w="4474" w:type="dxa"/>
          </w:tcPr>
          <w:p w14:paraId="038AF732"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0539F93B" w14:textId="790947E4"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Anzeigen eines </w:t>
            </w:r>
            <w:r w:rsidR="009B7056">
              <w:rPr>
                <w:rFonts w:asciiTheme="majorHAnsi" w:eastAsiaTheme="majorEastAsia" w:hAnsiTheme="majorHAnsi" w:cstheme="majorBidi"/>
                <w:bCs/>
                <w:spacing w:val="-10"/>
                <w:kern w:val="28"/>
              </w:rPr>
              <w:t xml:space="preserve">Bestellungsproduktes </w:t>
            </w:r>
            <w:r>
              <w:rPr>
                <w:rFonts w:asciiTheme="majorHAnsi" w:eastAsiaTheme="majorEastAsia" w:hAnsiTheme="majorHAnsi" w:cstheme="majorBidi"/>
                <w:bCs/>
                <w:spacing w:val="-10"/>
                <w:kern w:val="28"/>
              </w:rPr>
              <w:t>falsche Eingabe</w:t>
            </w:r>
          </w:p>
        </w:tc>
      </w:tr>
      <w:tr w:rsidR="00001585" w14:paraId="52E1D294" w14:textId="77777777" w:rsidTr="00285417">
        <w:tc>
          <w:tcPr>
            <w:tcW w:w="4474" w:type="dxa"/>
          </w:tcPr>
          <w:p w14:paraId="5495EB45"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166F9CDF"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001585" w14:paraId="0000ADF2" w14:textId="77777777" w:rsidTr="00285417">
        <w:tc>
          <w:tcPr>
            <w:tcW w:w="8948" w:type="dxa"/>
            <w:gridSpan w:val="2"/>
          </w:tcPr>
          <w:p w14:paraId="3C58611E" w14:textId="01891749"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r w:rsidR="00CB03F4">
              <w:rPr>
                <w:rFonts w:asciiTheme="majorHAnsi" w:eastAsiaTheme="majorEastAsia" w:hAnsiTheme="majorHAnsi" w:cstheme="majorBidi"/>
                <w:bCs/>
                <w:spacing w:val="-10"/>
                <w:kern w:val="28"/>
              </w:rPr>
              <w:t xml:space="preserve"> Get /api/orderProducts/100</w:t>
            </w:r>
          </w:p>
          <w:p w14:paraId="034EE9DF" w14:textId="056EB2C9" w:rsidR="00CB03F4" w:rsidRDefault="00CB03F4" w:rsidP="00285417">
            <w:pPr>
              <w:rPr>
                <w:rFonts w:asciiTheme="majorHAnsi" w:eastAsiaTheme="majorEastAsia" w:hAnsiTheme="majorHAnsi" w:cstheme="majorBidi"/>
                <w:bCs/>
                <w:spacing w:val="-10"/>
                <w:kern w:val="28"/>
              </w:rPr>
            </w:pPr>
          </w:p>
          <w:p w14:paraId="02CD6C6D" w14:textId="007F4FD7" w:rsidR="00CB03F4" w:rsidRDefault="00CB03F4" w:rsidP="00285417">
            <w:pPr>
              <w:rPr>
                <w:rFonts w:asciiTheme="majorHAnsi" w:eastAsiaTheme="majorEastAsia" w:hAnsiTheme="majorHAnsi" w:cstheme="majorBidi"/>
                <w:bCs/>
                <w:spacing w:val="-10"/>
                <w:kern w:val="28"/>
              </w:rPr>
            </w:pPr>
            <w:r w:rsidRPr="00CB03F4">
              <w:rPr>
                <w:rFonts w:asciiTheme="majorHAnsi" w:eastAsiaTheme="majorEastAsia" w:hAnsiTheme="majorHAnsi" w:cstheme="majorBidi"/>
                <w:bCs/>
                <w:spacing w:val="-10"/>
                <w:kern w:val="28"/>
              </w:rPr>
              <w:drawing>
                <wp:inline distT="0" distB="0" distL="0" distR="0" wp14:anchorId="2F268EB3" wp14:editId="459C7176">
                  <wp:extent cx="2880430" cy="6762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82787" cy="676828"/>
                          </a:xfrm>
                          <a:prstGeom prst="rect">
                            <a:avLst/>
                          </a:prstGeom>
                        </pic:spPr>
                      </pic:pic>
                    </a:graphicData>
                  </a:graphic>
                </wp:inline>
              </w:drawing>
            </w:r>
          </w:p>
          <w:p w14:paraId="25927E36" w14:textId="77777777" w:rsidR="00001585" w:rsidRDefault="00001585" w:rsidP="00285417">
            <w:pPr>
              <w:rPr>
                <w:rFonts w:asciiTheme="majorHAnsi" w:eastAsiaTheme="majorEastAsia" w:hAnsiTheme="majorHAnsi" w:cstheme="majorBidi"/>
                <w:bCs/>
                <w:spacing w:val="-10"/>
                <w:kern w:val="28"/>
              </w:rPr>
            </w:pPr>
          </w:p>
        </w:tc>
      </w:tr>
      <w:tr w:rsidR="00001585" w14:paraId="74177CEB" w14:textId="77777777" w:rsidTr="00285417">
        <w:tc>
          <w:tcPr>
            <w:tcW w:w="8948" w:type="dxa"/>
            <w:gridSpan w:val="2"/>
          </w:tcPr>
          <w:p w14:paraId="351DC59A" w14:textId="38FD3506"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BA4072">
              <w:rPr>
                <w:rFonts w:asciiTheme="majorHAnsi" w:eastAsiaTheme="majorEastAsia" w:hAnsiTheme="majorHAnsi" w:cstheme="majorBidi"/>
                <w:bCs/>
                <w:spacing w:val="-10"/>
                <w:kern w:val="28"/>
              </w:rPr>
              <w:t xml:space="preserve"> Statuscode 404</w:t>
            </w:r>
          </w:p>
          <w:p w14:paraId="31730B6C" w14:textId="2589EC80" w:rsidR="00BA4072" w:rsidRDefault="00BA4072" w:rsidP="00285417">
            <w:pPr>
              <w:rPr>
                <w:rFonts w:asciiTheme="majorHAnsi" w:eastAsiaTheme="majorEastAsia" w:hAnsiTheme="majorHAnsi" w:cstheme="majorBidi"/>
                <w:bCs/>
                <w:spacing w:val="-10"/>
                <w:kern w:val="28"/>
              </w:rPr>
            </w:pPr>
          </w:p>
          <w:p w14:paraId="12775E7C" w14:textId="77777777" w:rsidR="00BA4072" w:rsidRPr="00BA4072" w:rsidRDefault="00BA4072" w:rsidP="00BA407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A4072">
              <w:rPr>
                <w:rFonts w:ascii="Consolas" w:eastAsia="Times New Roman" w:hAnsi="Consolas" w:cs="Courier New"/>
                <w:b/>
                <w:bCs/>
                <w:color w:val="FFFFFF"/>
                <w:sz w:val="18"/>
                <w:szCs w:val="18"/>
                <w:lang w:val="en-CH" w:eastAsia="en-CH"/>
              </w:rPr>
              <w:t>{</w:t>
            </w:r>
          </w:p>
          <w:p w14:paraId="08706828" w14:textId="77777777" w:rsidR="00BA4072" w:rsidRPr="00BA4072" w:rsidRDefault="00BA4072" w:rsidP="00BA407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A4072">
              <w:rPr>
                <w:rFonts w:ascii="Consolas" w:eastAsia="Times New Roman" w:hAnsi="Consolas" w:cs="Courier New"/>
                <w:b/>
                <w:bCs/>
                <w:color w:val="FFFFFF"/>
                <w:sz w:val="18"/>
                <w:szCs w:val="18"/>
                <w:lang w:val="en-CH" w:eastAsia="en-CH"/>
              </w:rPr>
              <w:t xml:space="preserve">  "message": </w:t>
            </w:r>
            <w:r w:rsidRPr="00BA4072">
              <w:rPr>
                <w:rFonts w:ascii="Consolas" w:eastAsia="Times New Roman" w:hAnsi="Consolas" w:cs="Courier New"/>
                <w:b/>
                <w:bCs/>
                <w:color w:val="A2FCA2"/>
                <w:sz w:val="18"/>
                <w:szCs w:val="18"/>
                <w:lang w:val="en-CH" w:eastAsia="en-CH"/>
              </w:rPr>
              <w:t>"Bestellter Produktdatensatz nicht gefunden."</w:t>
            </w:r>
          </w:p>
          <w:p w14:paraId="5B588758" w14:textId="77777777" w:rsidR="00BA4072" w:rsidRPr="00BA4072" w:rsidRDefault="00BA4072" w:rsidP="00BA407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FFFFFF"/>
                <w:sz w:val="18"/>
                <w:szCs w:val="18"/>
                <w:lang w:val="en-CH" w:eastAsia="en-CH"/>
              </w:rPr>
            </w:pPr>
            <w:r w:rsidRPr="00BA4072">
              <w:rPr>
                <w:rFonts w:ascii="Consolas" w:eastAsia="Times New Roman" w:hAnsi="Consolas" w:cs="Courier New"/>
                <w:b/>
                <w:bCs/>
                <w:color w:val="FFFFFF"/>
                <w:sz w:val="18"/>
                <w:szCs w:val="18"/>
                <w:lang w:val="en-CH" w:eastAsia="en-CH"/>
              </w:rPr>
              <w:t>}</w:t>
            </w:r>
          </w:p>
          <w:p w14:paraId="523270A0" w14:textId="77777777" w:rsidR="00001585" w:rsidRDefault="00001585" w:rsidP="00285417">
            <w:pPr>
              <w:rPr>
                <w:rFonts w:asciiTheme="majorHAnsi" w:eastAsiaTheme="majorEastAsia" w:hAnsiTheme="majorHAnsi" w:cstheme="majorBidi"/>
                <w:bCs/>
                <w:spacing w:val="-10"/>
                <w:kern w:val="28"/>
              </w:rPr>
            </w:pPr>
          </w:p>
        </w:tc>
      </w:tr>
      <w:tr w:rsidR="00001585" w14:paraId="1C4B545E" w14:textId="77777777" w:rsidTr="00285417">
        <w:tc>
          <w:tcPr>
            <w:tcW w:w="4474" w:type="dxa"/>
          </w:tcPr>
          <w:p w14:paraId="4420388F"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326A316" w14:textId="13E2741D" w:rsidR="00001585" w:rsidRDefault="00BA4072"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25.03.2023</w:t>
            </w:r>
          </w:p>
        </w:tc>
      </w:tr>
      <w:tr w:rsidR="00001585" w14:paraId="4F0C0CD9" w14:textId="77777777" w:rsidTr="00285417">
        <w:tc>
          <w:tcPr>
            <w:tcW w:w="4474" w:type="dxa"/>
          </w:tcPr>
          <w:p w14:paraId="10F057AB"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6F5FF377" w14:textId="783FA07C" w:rsidR="00001585" w:rsidRDefault="00BA4072"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1C55BAF9" w14:textId="257F4590" w:rsidR="00001585" w:rsidRDefault="00001585" w:rsidP="00001585">
      <w:pPr>
        <w:pStyle w:val="Caption"/>
        <w:rPr>
          <w:rFonts w:asciiTheme="majorHAnsi" w:hAnsiTheme="majorHAnsi"/>
          <w:sz w:val="20"/>
          <w:szCs w:val="20"/>
        </w:rPr>
      </w:pPr>
      <w:r w:rsidRPr="006558CB">
        <w:rPr>
          <w:rFonts w:asciiTheme="majorHAnsi" w:hAnsiTheme="majorHAnsi"/>
          <w:sz w:val="20"/>
          <w:szCs w:val="20"/>
        </w:rPr>
        <w:t xml:space="preserve">Tabelle </w:t>
      </w:r>
      <w:r w:rsidR="009B7056">
        <w:rPr>
          <w:rFonts w:asciiTheme="majorHAnsi" w:hAnsiTheme="majorHAnsi"/>
          <w:noProof/>
          <w:sz w:val="20"/>
          <w:szCs w:val="20"/>
        </w:rPr>
        <w:t>67</w:t>
      </w:r>
      <w:r w:rsidRPr="006558CB">
        <w:rPr>
          <w:rFonts w:asciiTheme="majorHAnsi" w:hAnsiTheme="majorHAnsi"/>
          <w:sz w:val="20"/>
          <w:szCs w:val="20"/>
        </w:rPr>
        <w:t xml:space="preserve"> - Testprotokoll für </w:t>
      </w:r>
      <w:r>
        <w:rPr>
          <w:rFonts w:asciiTheme="majorHAnsi" w:hAnsiTheme="majorHAnsi"/>
          <w:sz w:val="20"/>
          <w:szCs w:val="20"/>
        </w:rPr>
        <w:t xml:space="preserve">Anzeige eines </w:t>
      </w:r>
      <w:r w:rsidR="009B7056" w:rsidRPr="009B7056">
        <w:rPr>
          <w:rFonts w:asciiTheme="majorHAnsi" w:hAnsiTheme="majorHAnsi"/>
          <w:sz w:val="20"/>
          <w:szCs w:val="20"/>
        </w:rPr>
        <w:t>Bestellungsproduktes</w:t>
      </w:r>
      <w:r>
        <w:rPr>
          <w:rFonts w:asciiTheme="majorHAnsi" w:hAnsiTheme="majorHAnsi"/>
          <w:sz w:val="20"/>
          <w:szCs w:val="20"/>
        </w:rPr>
        <w:t xml:space="preserve"> Fehler</w:t>
      </w:r>
    </w:p>
    <w:p w14:paraId="1FF2A9A4" w14:textId="77777777" w:rsidR="00001585" w:rsidRPr="0023481F" w:rsidRDefault="00001585" w:rsidP="00001585"/>
    <w:tbl>
      <w:tblPr>
        <w:tblStyle w:val="TableGrid"/>
        <w:tblW w:w="0" w:type="auto"/>
        <w:tblLook w:val="04A0" w:firstRow="1" w:lastRow="0" w:firstColumn="1" w:lastColumn="0" w:noHBand="0" w:noVBand="1"/>
      </w:tblPr>
      <w:tblGrid>
        <w:gridCol w:w="4474"/>
        <w:gridCol w:w="4474"/>
      </w:tblGrid>
      <w:tr w:rsidR="00001585" w14:paraId="26704699" w14:textId="77777777" w:rsidTr="00285417">
        <w:tc>
          <w:tcPr>
            <w:tcW w:w="4474" w:type="dxa"/>
          </w:tcPr>
          <w:p w14:paraId="3B62C17C"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56A581C5" w14:textId="1A646BD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Erstellung eines </w:t>
            </w:r>
            <w:r w:rsidR="009B7056">
              <w:rPr>
                <w:rFonts w:asciiTheme="majorHAnsi" w:eastAsiaTheme="majorEastAsia" w:hAnsiTheme="majorHAnsi" w:cstheme="majorBidi"/>
                <w:bCs/>
                <w:spacing w:val="-10"/>
                <w:kern w:val="28"/>
              </w:rPr>
              <w:t xml:space="preserve">Bestellungsproduktes </w:t>
            </w:r>
            <w:r>
              <w:rPr>
                <w:rFonts w:asciiTheme="majorHAnsi" w:eastAsiaTheme="majorEastAsia" w:hAnsiTheme="majorHAnsi" w:cstheme="majorBidi"/>
                <w:bCs/>
                <w:spacing w:val="-10"/>
                <w:kern w:val="28"/>
              </w:rPr>
              <w:t>ist möglich</w:t>
            </w:r>
          </w:p>
        </w:tc>
      </w:tr>
      <w:tr w:rsidR="00001585" w14:paraId="2FD24535" w14:textId="77777777" w:rsidTr="00285417">
        <w:tc>
          <w:tcPr>
            <w:tcW w:w="4474" w:type="dxa"/>
          </w:tcPr>
          <w:p w14:paraId="3C5121DE"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0F8D03AA"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001585" w14:paraId="42EB8368" w14:textId="77777777" w:rsidTr="00285417">
        <w:tc>
          <w:tcPr>
            <w:tcW w:w="8948" w:type="dxa"/>
            <w:gridSpan w:val="2"/>
          </w:tcPr>
          <w:p w14:paraId="30B5E1CA"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4CA3CC90" w14:textId="77777777" w:rsidR="00001585" w:rsidRDefault="00001585" w:rsidP="00285417">
            <w:pPr>
              <w:rPr>
                <w:rFonts w:asciiTheme="majorHAnsi" w:eastAsiaTheme="majorEastAsia" w:hAnsiTheme="majorHAnsi" w:cstheme="majorBidi"/>
                <w:bCs/>
                <w:spacing w:val="-10"/>
                <w:kern w:val="28"/>
              </w:rPr>
            </w:pPr>
          </w:p>
        </w:tc>
      </w:tr>
      <w:tr w:rsidR="00001585" w14:paraId="3206341D" w14:textId="77777777" w:rsidTr="00285417">
        <w:tc>
          <w:tcPr>
            <w:tcW w:w="8948" w:type="dxa"/>
            <w:gridSpan w:val="2"/>
          </w:tcPr>
          <w:p w14:paraId="601D177A"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571A9656" w14:textId="77777777" w:rsidR="00001585" w:rsidRDefault="00001585" w:rsidP="00285417">
            <w:pPr>
              <w:rPr>
                <w:rFonts w:asciiTheme="majorHAnsi" w:eastAsiaTheme="majorEastAsia" w:hAnsiTheme="majorHAnsi" w:cstheme="majorBidi"/>
                <w:bCs/>
                <w:spacing w:val="-10"/>
                <w:kern w:val="28"/>
              </w:rPr>
            </w:pPr>
          </w:p>
        </w:tc>
      </w:tr>
      <w:tr w:rsidR="00001585" w14:paraId="2A0AA828" w14:textId="77777777" w:rsidTr="00285417">
        <w:tc>
          <w:tcPr>
            <w:tcW w:w="4474" w:type="dxa"/>
          </w:tcPr>
          <w:p w14:paraId="330A1254"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Datum:</w:t>
            </w:r>
          </w:p>
        </w:tc>
        <w:tc>
          <w:tcPr>
            <w:tcW w:w="4474" w:type="dxa"/>
          </w:tcPr>
          <w:p w14:paraId="246DF988" w14:textId="77777777" w:rsidR="00001585" w:rsidRDefault="00001585" w:rsidP="00285417">
            <w:pPr>
              <w:rPr>
                <w:rFonts w:asciiTheme="majorHAnsi" w:eastAsiaTheme="majorEastAsia" w:hAnsiTheme="majorHAnsi" w:cstheme="majorBidi"/>
                <w:bCs/>
                <w:spacing w:val="-10"/>
                <w:kern w:val="28"/>
              </w:rPr>
            </w:pPr>
          </w:p>
        </w:tc>
      </w:tr>
      <w:tr w:rsidR="00001585" w14:paraId="55CF0F01" w14:textId="77777777" w:rsidTr="00285417">
        <w:tc>
          <w:tcPr>
            <w:tcW w:w="4474" w:type="dxa"/>
          </w:tcPr>
          <w:p w14:paraId="75E1C086"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70A3C525" w14:textId="77777777" w:rsidR="00001585" w:rsidRDefault="00001585" w:rsidP="00285417">
            <w:pPr>
              <w:rPr>
                <w:rFonts w:asciiTheme="majorHAnsi" w:eastAsiaTheme="majorEastAsia" w:hAnsiTheme="majorHAnsi" w:cstheme="majorBidi"/>
                <w:bCs/>
                <w:spacing w:val="-10"/>
                <w:kern w:val="28"/>
              </w:rPr>
            </w:pPr>
          </w:p>
        </w:tc>
      </w:tr>
    </w:tbl>
    <w:p w14:paraId="037F8F3B" w14:textId="17F652CD" w:rsidR="00001585" w:rsidRDefault="00001585" w:rsidP="00001585">
      <w:pPr>
        <w:pStyle w:val="Caption"/>
        <w:rPr>
          <w:rFonts w:asciiTheme="majorHAnsi" w:hAnsiTheme="majorHAnsi"/>
          <w:sz w:val="20"/>
          <w:szCs w:val="20"/>
        </w:rPr>
      </w:pPr>
      <w:r w:rsidRPr="006558CB">
        <w:rPr>
          <w:rFonts w:asciiTheme="majorHAnsi" w:hAnsiTheme="majorHAnsi"/>
          <w:sz w:val="20"/>
          <w:szCs w:val="20"/>
        </w:rPr>
        <w:t xml:space="preserve">Tabelle </w:t>
      </w:r>
      <w:r w:rsidR="009B7056">
        <w:rPr>
          <w:rFonts w:asciiTheme="majorHAnsi" w:hAnsiTheme="majorHAnsi"/>
          <w:noProof/>
          <w:sz w:val="20"/>
          <w:szCs w:val="20"/>
        </w:rPr>
        <w:t>68</w:t>
      </w:r>
      <w:r w:rsidRPr="006558CB">
        <w:rPr>
          <w:rFonts w:asciiTheme="majorHAnsi" w:hAnsiTheme="majorHAnsi"/>
          <w:sz w:val="20"/>
          <w:szCs w:val="20"/>
        </w:rPr>
        <w:t xml:space="preserve"> - Testprotokoll für </w:t>
      </w:r>
      <w:r>
        <w:rPr>
          <w:rFonts w:asciiTheme="majorHAnsi" w:hAnsiTheme="majorHAnsi"/>
          <w:sz w:val="20"/>
          <w:szCs w:val="20"/>
        </w:rPr>
        <w:t xml:space="preserve">Erstellung eines </w:t>
      </w:r>
      <w:r w:rsidR="009B7056" w:rsidRPr="009B7056">
        <w:rPr>
          <w:rFonts w:asciiTheme="majorHAnsi" w:hAnsiTheme="majorHAnsi"/>
          <w:sz w:val="20"/>
          <w:szCs w:val="20"/>
        </w:rPr>
        <w:t>Bestellungsproduktes</w:t>
      </w:r>
    </w:p>
    <w:p w14:paraId="4FA67332" w14:textId="77777777" w:rsidR="00001585" w:rsidRPr="0023481F" w:rsidRDefault="00001585" w:rsidP="00001585"/>
    <w:tbl>
      <w:tblPr>
        <w:tblStyle w:val="TableGrid"/>
        <w:tblW w:w="0" w:type="auto"/>
        <w:tblLook w:val="04A0" w:firstRow="1" w:lastRow="0" w:firstColumn="1" w:lastColumn="0" w:noHBand="0" w:noVBand="1"/>
      </w:tblPr>
      <w:tblGrid>
        <w:gridCol w:w="4474"/>
        <w:gridCol w:w="4474"/>
      </w:tblGrid>
      <w:tr w:rsidR="00001585" w14:paraId="5235EC28" w14:textId="77777777" w:rsidTr="00285417">
        <w:tc>
          <w:tcPr>
            <w:tcW w:w="4474" w:type="dxa"/>
          </w:tcPr>
          <w:p w14:paraId="3F9E17CF"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2F044774" w14:textId="17C6BCE0"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Erstellung eines </w:t>
            </w:r>
            <w:r w:rsidR="009B7056">
              <w:rPr>
                <w:rFonts w:asciiTheme="majorHAnsi" w:eastAsiaTheme="majorEastAsia" w:hAnsiTheme="majorHAnsi" w:cstheme="majorBidi"/>
                <w:bCs/>
                <w:spacing w:val="-10"/>
                <w:kern w:val="28"/>
              </w:rPr>
              <w:t xml:space="preserve">Bestellungsproduktes </w:t>
            </w:r>
            <w:r>
              <w:rPr>
                <w:rFonts w:asciiTheme="majorHAnsi" w:eastAsiaTheme="majorEastAsia" w:hAnsiTheme="majorHAnsi" w:cstheme="majorBidi"/>
                <w:bCs/>
                <w:spacing w:val="-10"/>
                <w:kern w:val="28"/>
              </w:rPr>
              <w:t>falsche Eingabe</w:t>
            </w:r>
          </w:p>
        </w:tc>
      </w:tr>
      <w:tr w:rsidR="00001585" w14:paraId="0ED84DFE" w14:textId="77777777" w:rsidTr="00285417">
        <w:tc>
          <w:tcPr>
            <w:tcW w:w="4474" w:type="dxa"/>
          </w:tcPr>
          <w:p w14:paraId="79B18B27"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2B344218"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001585" w14:paraId="21743FAB" w14:textId="77777777" w:rsidTr="00285417">
        <w:tc>
          <w:tcPr>
            <w:tcW w:w="8948" w:type="dxa"/>
            <w:gridSpan w:val="2"/>
          </w:tcPr>
          <w:p w14:paraId="1B34B063"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4F5F98C3" w14:textId="77777777" w:rsidR="00001585" w:rsidRDefault="00001585" w:rsidP="00285417">
            <w:pPr>
              <w:rPr>
                <w:rFonts w:asciiTheme="majorHAnsi" w:eastAsiaTheme="majorEastAsia" w:hAnsiTheme="majorHAnsi" w:cstheme="majorBidi"/>
                <w:bCs/>
                <w:spacing w:val="-10"/>
                <w:kern w:val="28"/>
              </w:rPr>
            </w:pPr>
          </w:p>
        </w:tc>
      </w:tr>
      <w:tr w:rsidR="00001585" w14:paraId="28629332" w14:textId="77777777" w:rsidTr="00285417">
        <w:tc>
          <w:tcPr>
            <w:tcW w:w="8948" w:type="dxa"/>
            <w:gridSpan w:val="2"/>
          </w:tcPr>
          <w:p w14:paraId="03BB39E6"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40A8D790" w14:textId="77777777" w:rsidR="00001585" w:rsidRDefault="00001585" w:rsidP="00285417">
            <w:pPr>
              <w:rPr>
                <w:rFonts w:asciiTheme="majorHAnsi" w:eastAsiaTheme="majorEastAsia" w:hAnsiTheme="majorHAnsi" w:cstheme="majorBidi"/>
                <w:bCs/>
                <w:spacing w:val="-10"/>
                <w:kern w:val="28"/>
              </w:rPr>
            </w:pPr>
          </w:p>
        </w:tc>
      </w:tr>
      <w:tr w:rsidR="00001585" w14:paraId="34575C89" w14:textId="77777777" w:rsidTr="00285417">
        <w:tc>
          <w:tcPr>
            <w:tcW w:w="4474" w:type="dxa"/>
          </w:tcPr>
          <w:p w14:paraId="68B59D82"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1A6874D9" w14:textId="77777777" w:rsidR="00001585" w:rsidRDefault="00001585" w:rsidP="00285417">
            <w:pPr>
              <w:rPr>
                <w:rFonts w:asciiTheme="majorHAnsi" w:eastAsiaTheme="majorEastAsia" w:hAnsiTheme="majorHAnsi" w:cstheme="majorBidi"/>
                <w:bCs/>
                <w:spacing w:val="-10"/>
                <w:kern w:val="28"/>
              </w:rPr>
            </w:pPr>
          </w:p>
        </w:tc>
      </w:tr>
      <w:tr w:rsidR="00001585" w14:paraId="6F01B1C0" w14:textId="77777777" w:rsidTr="00285417">
        <w:tc>
          <w:tcPr>
            <w:tcW w:w="4474" w:type="dxa"/>
          </w:tcPr>
          <w:p w14:paraId="1685B3FC"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22569793" w14:textId="77777777" w:rsidR="00001585" w:rsidRDefault="00001585" w:rsidP="00285417">
            <w:pPr>
              <w:rPr>
                <w:rFonts w:asciiTheme="majorHAnsi" w:eastAsiaTheme="majorEastAsia" w:hAnsiTheme="majorHAnsi" w:cstheme="majorBidi"/>
                <w:bCs/>
                <w:spacing w:val="-10"/>
                <w:kern w:val="28"/>
              </w:rPr>
            </w:pPr>
          </w:p>
        </w:tc>
      </w:tr>
    </w:tbl>
    <w:p w14:paraId="2F0CFA4D" w14:textId="1858AF14" w:rsidR="00001585" w:rsidRDefault="00001585" w:rsidP="00001585">
      <w:pPr>
        <w:pStyle w:val="Caption"/>
        <w:rPr>
          <w:rFonts w:asciiTheme="majorHAnsi" w:hAnsiTheme="majorHAnsi"/>
          <w:sz w:val="20"/>
          <w:szCs w:val="20"/>
        </w:rPr>
      </w:pPr>
      <w:r w:rsidRPr="006558CB">
        <w:rPr>
          <w:rFonts w:asciiTheme="majorHAnsi" w:hAnsiTheme="majorHAnsi"/>
          <w:sz w:val="20"/>
          <w:szCs w:val="20"/>
        </w:rPr>
        <w:t xml:space="preserve">Tabelle </w:t>
      </w:r>
      <w:r w:rsidR="009B7056">
        <w:rPr>
          <w:rFonts w:asciiTheme="majorHAnsi" w:hAnsiTheme="majorHAnsi"/>
          <w:noProof/>
          <w:sz w:val="20"/>
          <w:szCs w:val="20"/>
        </w:rPr>
        <w:t>69</w:t>
      </w:r>
      <w:r w:rsidRPr="006558CB">
        <w:rPr>
          <w:rFonts w:asciiTheme="majorHAnsi" w:hAnsiTheme="majorHAnsi"/>
          <w:sz w:val="20"/>
          <w:szCs w:val="20"/>
        </w:rPr>
        <w:t xml:space="preserve"> - Testprotokoll für </w:t>
      </w:r>
      <w:r>
        <w:rPr>
          <w:rFonts w:asciiTheme="majorHAnsi" w:hAnsiTheme="majorHAnsi"/>
          <w:sz w:val="20"/>
          <w:szCs w:val="20"/>
        </w:rPr>
        <w:t xml:space="preserve">Erstellung eines </w:t>
      </w:r>
      <w:r w:rsidR="009B7056" w:rsidRPr="009B7056">
        <w:rPr>
          <w:rFonts w:asciiTheme="majorHAnsi" w:hAnsiTheme="majorHAnsi"/>
          <w:sz w:val="20"/>
          <w:szCs w:val="20"/>
        </w:rPr>
        <w:t xml:space="preserve">Bestellungsproduktes </w:t>
      </w:r>
      <w:r>
        <w:rPr>
          <w:rFonts w:asciiTheme="majorHAnsi" w:hAnsiTheme="majorHAnsi"/>
          <w:sz w:val="20"/>
          <w:szCs w:val="20"/>
        </w:rPr>
        <w:t>Fehler</w:t>
      </w:r>
    </w:p>
    <w:p w14:paraId="1FEB3703" w14:textId="77777777" w:rsidR="00001585" w:rsidRPr="0023481F" w:rsidRDefault="00001585" w:rsidP="00001585"/>
    <w:tbl>
      <w:tblPr>
        <w:tblStyle w:val="TableGrid"/>
        <w:tblW w:w="0" w:type="auto"/>
        <w:tblLook w:val="04A0" w:firstRow="1" w:lastRow="0" w:firstColumn="1" w:lastColumn="0" w:noHBand="0" w:noVBand="1"/>
      </w:tblPr>
      <w:tblGrid>
        <w:gridCol w:w="4474"/>
        <w:gridCol w:w="4474"/>
      </w:tblGrid>
      <w:tr w:rsidR="00001585" w14:paraId="0704CBE9" w14:textId="77777777" w:rsidTr="00285417">
        <w:tc>
          <w:tcPr>
            <w:tcW w:w="4474" w:type="dxa"/>
          </w:tcPr>
          <w:p w14:paraId="1DAA3C2B"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26D2FB70" w14:textId="13330E7C"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Bearbeitung eines </w:t>
            </w:r>
            <w:r w:rsidR="009B7056">
              <w:rPr>
                <w:rFonts w:asciiTheme="majorHAnsi" w:eastAsiaTheme="majorEastAsia" w:hAnsiTheme="majorHAnsi" w:cstheme="majorBidi"/>
                <w:bCs/>
                <w:spacing w:val="-10"/>
                <w:kern w:val="28"/>
              </w:rPr>
              <w:t xml:space="preserve">Bestellungsproduktes </w:t>
            </w:r>
            <w:r>
              <w:rPr>
                <w:rFonts w:asciiTheme="majorHAnsi" w:eastAsiaTheme="majorEastAsia" w:hAnsiTheme="majorHAnsi" w:cstheme="majorBidi"/>
                <w:bCs/>
                <w:spacing w:val="-10"/>
                <w:kern w:val="28"/>
              </w:rPr>
              <w:t>ist möglich</w:t>
            </w:r>
          </w:p>
        </w:tc>
      </w:tr>
      <w:tr w:rsidR="00001585" w14:paraId="4BE04C07" w14:textId="77777777" w:rsidTr="00285417">
        <w:tc>
          <w:tcPr>
            <w:tcW w:w="4474" w:type="dxa"/>
          </w:tcPr>
          <w:p w14:paraId="5E0F636A"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0F65B513"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001585" w14:paraId="2597E2EC" w14:textId="77777777" w:rsidTr="00285417">
        <w:tc>
          <w:tcPr>
            <w:tcW w:w="8948" w:type="dxa"/>
            <w:gridSpan w:val="2"/>
          </w:tcPr>
          <w:p w14:paraId="76D1963C"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617D7900" w14:textId="77777777" w:rsidR="00001585" w:rsidRDefault="00001585" w:rsidP="00285417">
            <w:pPr>
              <w:rPr>
                <w:rFonts w:asciiTheme="majorHAnsi" w:eastAsiaTheme="majorEastAsia" w:hAnsiTheme="majorHAnsi" w:cstheme="majorBidi"/>
                <w:bCs/>
                <w:spacing w:val="-10"/>
                <w:kern w:val="28"/>
              </w:rPr>
            </w:pPr>
          </w:p>
        </w:tc>
      </w:tr>
      <w:tr w:rsidR="00001585" w14:paraId="2ED53424" w14:textId="77777777" w:rsidTr="00285417">
        <w:tc>
          <w:tcPr>
            <w:tcW w:w="8948" w:type="dxa"/>
            <w:gridSpan w:val="2"/>
          </w:tcPr>
          <w:p w14:paraId="4EE93D1E"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64DA8961" w14:textId="77777777" w:rsidR="00001585" w:rsidRDefault="00001585" w:rsidP="00285417">
            <w:pPr>
              <w:rPr>
                <w:rFonts w:asciiTheme="majorHAnsi" w:eastAsiaTheme="majorEastAsia" w:hAnsiTheme="majorHAnsi" w:cstheme="majorBidi"/>
                <w:bCs/>
                <w:spacing w:val="-10"/>
                <w:kern w:val="28"/>
              </w:rPr>
            </w:pPr>
          </w:p>
        </w:tc>
      </w:tr>
      <w:tr w:rsidR="00001585" w14:paraId="532114A3" w14:textId="77777777" w:rsidTr="00285417">
        <w:tc>
          <w:tcPr>
            <w:tcW w:w="4474" w:type="dxa"/>
          </w:tcPr>
          <w:p w14:paraId="443E241E"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1EFC60FA" w14:textId="77777777" w:rsidR="00001585" w:rsidRDefault="00001585" w:rsidP="00285417">
            <w:pPr>
              <w:rPr>
                <w:rFonts w:asciiTheme="majorHAnsi" w:eastAsiaTheme="majorEastAsia" w:hAnsiTheme="majorHAnsi" w:cstheme="majorBidi"/>
                <w:bCs/>
                <w:spacing w:val="-10"/>
                <w:kern w:val="28"/>
              </w:rPr>
            </w:pPr>
          </w:p>
        </w:tc>
      </w:tr>
      <w:tr w:rsidR="00001585" w14:paraId="19A50B12" w14:textId="77777777" w:rsidTr="00285417">
        <w:tc>
          <w:tcPr>
            <w:tcW w:w="4474" w:type="dxa"/>
          </w:tcPr>
          <w:p w14:paraId="3721856F"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1C08D376" w14:textId="77777777" w:rsidR="00001585" w:rsidRDefault="00001585" w:rsidP="00285417">
            <w:pPr>
              <w:rPr>
                <w:rFonts w:asciiTheme="majorHAnsi" w:eastAsiaTheme="majorEastAsia" w:hAnsiTheme="majorHAnsi" w:cstheme="majorBidi"/>
                <w:bCs/>
                <w:spacing w:val="-10"/>
                <w:kern w:val="28"/>
              </w:rPr>
            </w:pPr>
          </w:p>
        </w:tc>
      </w:tr>
    </w:tbl>
    <w:p w14:paraId="6BA663AA" w14:textId="6E74550A" w:rsidR="00001585" w:rsidRDefault="00001585" w:rsidP="00001585">
      <w:pPr>
        <w:pStyle w:val="Caption"/>
        <w:rPr>
          <w:rFonts w:asciiTheme="majorHAnsi" w:hAnsiTheme="majorHAnsi"/>
          <w:sz w:val="20"/>
          <w:szCs w:val="20"/>
        </w:rPr>
      </w:pPr>
      <w:r w:rsidRPr="006558CB">
        <w:rPr>
          <w:rFonts w:asciiTheme="majorHAnsi" w:hAnsiTheme="majorHAnsi"/>
          <w:sz w:val="20"/>
          <w:szCs w:val="20"/>
        </w:rPr>
        <w:t xml:space="preserve">Tabelle </w:t>
      </w:r>
      <w:r w:rsidR="009B7056">
        <w:rPr>
          <w:rFonts w:asciiTheme="majorHAnsi" w:hAnsiTheme="majorHAnsi"/>
          <w:noProof/>
          <w:sz w:val="20"/>
          <w:szCs w:val="20"/>
        </w:rPr>
        <w:t>70</w:t>
      </w:r>
      <w:r w:rsidRPr="006558CB">
        <w:rPr>
          <w:rFonts w:asciiTheme="majorHAnsi" w:hAnsiTheme="majorHAnsi"/>
          <w:sz w:val="20"/>
          <w:szCs w:val="20"/>
        </w:rPr>
        <w:t xml:space="preserve"> - Testprotokoll für </w:t>
      </w:r>
      <w:r>
        <w:rPr>
          <w:rFonts w:asciiTheme="majorHAnsi" w:hAnsiTheme="majorHAnsi"/>
          <w:sz w:val="20"/>
          <w:szCs w:val="20"/>
        </w:rPr>
        <w:t xml:space="preserve">Bearbeitung eines </w:t>
      </w:r>
      <w:r w:rsidR="009B7056" w:rsidRPr="009B7056">
        <w:rPr>
          <w:rFonts w:asciiTheme="majorHAnsi" w:hAnsiTheme="majorHAnsi"/>
          <w:sz w:val="20"/>
          <w:szCs w:val="20"/>
        </w:rPr>
        <w:t>Bestellungsproduktes</w:t>
      </w:r>
    </w:p>
    <w:p w14:paraId="694A5E73" w14:textId="77777777" w:rsidR="00001585" w:rsidRDefault="00001585" w:rsidP="00001585"/>
    <w:p w14:paraId="65165EFB" w14:textId="77777777" w:rsidR="00001585" w:rsidRDefault="00001585" w:rsidP="00001585"/>
    <w:p w14:paraId="2646B108" w14:textId="77777777" w:rsidR="00001585" w:rsidRDefault="00001585" w:rsidP="00001585"/>
    <w:p w14:paraId="01023E53" w14:textId="77777777" w:rsidR="00001585" w:rsidRPr="0023481F" w:rsidRDefault="00001585" w:rsidP="00001585"/>
    <w:tbl>
      <w:tblPr>
        <w:tblStyle w:val="TableGrid"/>
        <w:tblW w:w="0" w:type="auto"/>
        <w:tblLook w:val="04A0" w:firstRow="1" w:lastRow="0" w:firstColumn="1" w:lastColumn="0" w:noHBand="0" w:noVBand="1"/>
      </w:tblPr>
      <w:tblGrid>
        <w:gridCol w:w="4474"/>
        <w:gridCol w:w="4474"/>
      </w:tblGrid>
      <w:tr w:rsidR="00001585" w14:paraId="66A89595" w14:textId="77777777" w:rsidTr="00285417">
        <w:tc>
          <w:tcPr>
            <w:tcW w:w="4474" w:type="dxa"/>
          </w:tcPr>
          <w:p w14:paraId="4E1DB564"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64C4A2DB" w14:textId="03EF630B"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Bearbeitung eines </w:t>
            </w:r>
            <w:r w:rsidR="009B7056">
              <w:rPr>
                <w:rFonts w:asciiTheme="majorHAnsi" w:eastAsiaTheme="majorEastAsia" w:hAnsiTheme="majorHAnsi" w:cstheme="majorBidi"/>
                <w:bCs/>
                <w:spacing w:val="-10"/>
                <w:kern w:val="28"/>
              </w:rPr>
              <w:t xml:space="preserve">Bestellungsproduktes </w:t>
            </w:r>
            <w:r>
              <w:rPr>
                <w:rFonts w:asciiTheme="majorHAnsi" w:eastAsiaTheme="majorEastAsia" w:hAnsiTheme="majorHAnsi" w:cstheme="majorBidi"/>
                <w:bCs/>
                <w:spacing w:val="-10"/>
                <w:kern w:val="28"/>
              </w:rPr>
              <w:t>falsche Eingabe</w:t>
            </w:r>
          </w:p>
        </w:tc>
      </w:tr>
      <w:tr w:rsidR="00001585" w14:paraId="03253278" w14:textId="77777777" w:rsidTr="00285417">
        <w:tc>
          <w:tcPr>
            <w:tcW w:w="4474" w:type="dxa"/>
          </w:tcPr>
          <w:p w14:paraId="6C7F4FCA"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6B24F057"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001585" w14:paraId="7FBDE1A9" w14:textId="77777777" w:rsidTr="00285417">
        <w:tc>
          <w:tcPr>
            <w:tcW w:w="8948" w:type="dxa"/>
            <w:gridSpan w:val="2"/>
          </w:tcPr>
          <w:p w14:paraId="450DD89F"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3F3C19FD" w14:textId="77777777" w:rsidR="00001585" w:rsidRDefault="00001585" w:rsidP="00285417">
            <w:pPr>
              <w:rPr>
                <w:rFonts w:asciiTheme="majorHAnsi" w:eastAsiaTheme="majorEastAsia" w:hAnsiTheme="majorHAnsi" w:cstheme="majorBidi"/>
                <w:bCs/>
                <w:spacing w:val="-10"/>
                <w:kern w:val="28"/>
              </w:rPr>
            </w:pPr>
          </w:p>
        </w:tc>
      </w:tr>
      <w:tr w:rsidR="00001585" w14:paraId="54F49F59" w14:textId="77777777" w:rsidTr="00285417">
        <w:tc>
          <w:tcPr>
            <w:tcW w:w="8948" w:type="dxa"/>
            <w:gridSpan w:val="2"/>
          </w:tcPr>
          <w:p w14:paraId="32872009"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04E4B4B1" w14:textId="77777777" w:rsidR="00001585" w:rsidRDefault="00001585" w:rsidP="00285417">
            <w:pPr>
              <w:rPr>
                <w:rFonts w:asciiTheme="majorHAnsi" w:eastAsiaTheme="majorEastAsia" w:hAnsiTheme="majorHAnsi" w:cstheme="majorBidi"/>
                <w:bCs/>
                <w:spacing w:val="-10"/>
                <w:kern w:val="28"/>
              </w:rPr>
            </w:pPr>
          </w:p>
        </w:tc>
      </w:tr>
      <w:tr w:rsidR="00001585" w14:paraId="3E7F5CBF" w14:textId="77777777" w:rsidTr="00285417">
        <w:tc>
          <w:tcPr>
            <w:tcW w:w="4474" w:type="dxa"/>
          </w:tcPr>
          <w:p w14:paraId="47920A40"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48A008D3" w14:textId="77777777" w:rsidR="00001585" w:rsidRDefault="00001585" w:rsidP="00285417">
            <w:pPr>
              <w:rPr>
                <w:rFonts w:asciiTheme="majorHAnsi" w:eastAsiaTheme="majorEastAsia" w:hAnsiTheme="majorHAnsi" w:cstheme="majorBidi"/>
                <w:bCs/>
                <w:spacing w:val="-10"/>
                <w:kern w:val="28"/>
              </w:rPr>
            </w:pPr>
          </w:p>
        </w:tc>
      </w:tr>
      <w:tr w:rsidR="00001585" w14:paraId="5CFEE3EC" w14:textId="77777777" w:rsidTr="00285417">
        <w:tc>
          <w:tcPr>
            <w:tcW w:w="4474" w:type="dxa"/>
          </w:tcPr>
          <w:p w14:paraId="3715D9EA"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5C55A745" w14:textId="77777777" w:rsidR="00001585" w:rsidRDefault="00001585" w:rsidP="00285417">
            <w:pPr>
              <w:rPr>
                <w:rFonts w:asciiTheme="majorHAnsi" w:eastAsiaTheme="majorEastAsia" w:hAnsiTheme="majorHAnsi" w:cstheme="majorBidi"/>
                <w:bCs/>
                <w:spacing w:val="-10"/>
                <w:kern w:val="28"/>
              </w:rPr>
            </w:pPr>
          </w:p>
        </w:tc>
      </w:tr>
    </w:tbl>
    <w:p w14:paraId="397AB71E" w14:textId="15204DB5" w:rsidR="00001585" w:rsidRDefault="00001585" w:rsidP="00001585">
      <w:pPr>
        <w:pStyle w:val="Caption"/>
        <w:rPr>
          <w:rFonts w:asciiTheme="majorHAnsi" w:hAnsiTheme="majorHAnsi"/>
          <w:sz w:val="20"/>
          <w:szCs w:val="20"/>
        </w:rPr>
      </w:pPr>
      <w:r w:rsidRPr="006558CB">
        <w:rPr>
          <w:rFonts w:asciiTheme="majorHAnsi" w:hAnsiTheme="majorHAnsi"/>
          <w:sz w:val="20"/>
          <w:szCs w:val="20"/>
        </w:rPr>
        <w:t xml:space="preserve">Tabelle </w:t>
      </w:r>
      <w:r w:rsidR="009B7056">
        <w:rPr>
          <w:rFonts w:asciiTheme="majorHAnsi" w:hAnsiTheme="majorHAnsi"/>
          <w:noProof/>
          <w:sz w:val="20"/>
          <w:szCs w:val="20"/>
        </w:rPr>
        <w:t>71</w:t>
      </w:r>
      <w:r w:rsidRPr="006558CB">
        <w:rPr>
          <w:rFonts w:asciiTheme="majorHAnsi" w:hAnsiTheme="majorHAnsi"/>
          <w:sz w:val="20"/>
          <w:szCs w:val="20"/>
        </w:rPr>
        <w:t xml:space="preserve"> - Testprotokoll für </w:t>
      </w:r>
      <w:r>
        <w:rPr>
          <w:rFonts w:asciiTheme="majorHAnsi" w:hAnsiTheme="majorHAnsi"/>
          <w:sz w:val="20"/>
          <w:szCs w:val="20"/>
        </w:rPr>
        <w:t xml:space="preserve">Bearbeitung eines </w:t>
      </w:r>
      <w:r w:rsidR="009B7056" w:rsidRPr="009B7056">
        <w:rPr>
          <w:rFonts w:asciiTheme="majorHAnsi" w:hAnsiTheme="majorHAnsi"/>
          <w:sz w:val="20"/>
          <w:szCs w:val="20"/>
        </w:rPr>
        <w:t xml:space="preserve">Bestellungsproduktes </w:t>
      </w:r>
      <w:r>
        <w:rPr>
          <w:rFonts w:asciiTheme="majorHAnsi" w:hAnsiTheme="majorHAnsi"/>
          <w:sz w:val="20"/>
          <w:szCs w:val="20"/>
        </w:rPr>
        <w:t>Fehler</w:t>
      </w:r>
    </w:p>
    <w:p w14:paraId="33CFC055" w14:textId="77777777" w:rsidR="00001585" w:rsidRPr="0023481F" w:rsidRDefault="00001585" w:rsidP="00001585"/>
    <w:tbl>
      <w:tblPr>
        <w:tblStyle w:val="TableGrid"/>
        <w:tblW w:w="0" w:type="auto"/>
        <w:tblLook w:val="04A0" w:firstRow="1" w:lastRow="0" w:firstColumn="1" w:lastColumn="0" w:noHBand="0" w:noVBand="1"/>
      </w:tblPr>
      <w:tblGrid>
        <w:gridCol w:w="4474"/>
        <w:gridCol w:w="4474"/>
      </w:tblGrid>
      <w:tr w:rsidR="00001585" w14:paraId="4139E1C6" w14:textId="77777777" w:rsidTr="00285417">
        <w:tc>
          <w:tcPr>
            <w:tcW w:w="4474" w:type="dxa"/>
          </w:tcPr>
          <w:p w14:paraId="44124CD4"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0D1A3397" w14:textId="347CF38A"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Löschung eines </w:t>
            </w:r>
            <w:r w:rsidR="009B7056">
              <w:rPr>
                <w:rFonts w:asciiTheme="majorHAnsi" w:eastAsiaTheme="majorEastAsia" w:hAnsiTheme="majorHAnsi" w:cstheme="majorBidi"/>
                <w:bCs/>
                <w:spacing w:val="-10"/>
                <w:kern w:val="28"/>
              </w:rPr>
              <w:t xml:space="preserve">Bestellungsproduktes </w:t>
            </w:r>
            <w:r>
              <w:rPr>
                <w:rFonts w:asciiTheme="majorHAnsi" w:eastAsiaTheme="majorEastAsia" w:hAnsiTheme="majorHAnsi" w:cstheme="majorBidi"/>
                <w:bCs/>
                <w:spacing w:val="-10"/>
                <w:kern w:val="28"/>
              </w:rPr>
              <w:t>ist möglich</w:t>
            </w:r>
          </w:p>
        </w:tc>
      </w:tr>
      <w:tr w:rsidR="00001585" w14:paraId="2E5ADDB3" w14:textId="77777777" w:rsidTr="00285417">
        <w:tc>
          <w:tcPr>
            <w:tcW w:w="4474" w:type="dxa"/>
          </w:tcPr>
          <w:p w14:paraId="6497526D"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1C421636"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Produkt existiert in der Datenbank</w:t>
            </w:r>
          </w:p>
        </w:tc>
      </w:tr>
      <w:tr w:rsidR="00001585" w14:paraId="14D010D5" w14:textId="77777777" w:rsidTr="00285417">
        <w:tc>
          <w:tcPr>
            <w:tcW w:w="8948" w:type="dxa"/>
            <w:gridSpan w:val="2"/>
          </w:tcPr>
          <w:p w14:paraId="6EF7EBD3"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381EE8A7" w14:textId="77777777" w:rsidR="00001585" w:rsidRDefault="00001585" w:rsidP="00285417">
            <w:pPr>
              <w:rPr>
                <w:rFonts w:asciiTheme="majorHAnsi" w:eastAsiaTheme="majorEastAsia" w:hAnsiTheme="majorHAnsi" w:cstheme="majorBidi"/>
                <w:bCs/>
                <w:spacing w:val="-10"/>
                <w:kern w:val="28"/>
              </w:rPr>
            </w:pPr>
          </w:p>
        </w:tc>
      </w:tr>
      <w:tr w:rsidR="00001585" w14:paraId="46D69611" w14:textId="77777777" w:rsidTr="00285417">
        <w:tc>
          <w:tcPr>
            <w:tcW w:w="8948" w:type="dxa"/>
            <w:gridSpan w:val="2"/>
          </w:tcPr>
          <w:p w14:paraId="0D227DC5"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7F3F9F7E" w14:textId="77777777" w:rsidR="00001585" w:rsidRDefault="00001585" w:rsidP="00285417">
            <w:pPr>
              <w:rPr>
                <w:rFonts w:asciiTheme="majorHAnsi" w:eastAsiaTheme="majorEastAsia" w:hAnsiTheme="majorHAnsi" w:cstheme="majorBidi"/>
                <w:bCs/>
                <w:spacing w:val="-10"/>
                <w:kern w:val="28"/>
              </w:rPr>
            </w:pPr>
          </w:p>
        </w:tc>
      </w:tr>
      <w:tr w:rsidR="00001585" w14:paraId="0AFD6C23" w14:textId="77777777" w:rsidTr="00285417">
        <w:tc>
          <w:tcPr>
            <w:tcW w:w="4474" w:type="dxa"/>
          </w:tcPr>
          <w:p w14:paraId="3147D63B"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Datum:</w:t>
            </w:r>
          </w:p>
        </w:tc>
        <w:tc>
          <w:tcPr>
            <w:tcW w:w="4474" w:type="dxa"/>
          </w:tcPr>
          <w:p w14:paraId="2BF256EC" w14:textId="77777777" w:rsidR="00001585" w:rsidRDefault="00001585" w:rsidP="00285417">
            <w:pPr>
              <w:rPr>
                <w:rFonts w:asciiTheme="majorHAnsi" w:eastAsiaTheme="majorEastAsia" w:hAnsiTheme="majorHAnsi" w:cstheme="majorBidi"/>
                <w:bCs/>
                <w:spacing w:val="-10"/>
                <w:kern w:val="28"/>
              </w:rPr>
            </w:pPr>
          </w:p>
        </w:tc>
      </w:tr>
      <w:tr w:rsidR="00001585" w14:paraId="3D94E5EC" w14:textId="77777777" w:rsidTr="00285417">
        <w:tc>
          <w:tcPr>
            <w:tcW w:w="4474" w:type="dxa"/>
          </w:tcPr>
          <w:p w14:paraId="372A2A5F"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67A84611" w14:textId="77777777" w:rsidR="00001585" w:rsidRDefault="00001585" w:rsidP="00285417">
            <w:pPr>
              <w:rPr>
                <w:rFonts w:asciiTheme="majorHAnsi" w:eastAsiaTheme="majorEastAsia" w:hAnsiTheme="majorHAnsi" w:cstheme="majorBidi"/>
                <w:bCs/>
                <w:spacing w:val="-10"/>
                <w:kern w:val="28"/>
              </w:rPr>
            </w:pPr>
          </w:p>
        </w:tc>
      </w:tr>
    </w:tbl>
    <w:p w14:paraId="14457038" w14:textId="6DE0775E" w:rsidR="00001585" w:rsidRDefault="00001585" w:rsidP="00001585">
      <w:pPr>
        <w:pStyle w:val="Caption"/>
        <w:rPr>
          <w:rFonts w:asciiTheme="majorHAnsi" w:hAnsiTheme="majorHAnsi"/>
          <w:sz w:val="20"/>
          <w:szCs w:val="20"/>
        </w:rPr>
      </w:pPr>
      <w:r w:rsidRPr="006558CB">
        <w:rPr>
          <w:rFonts w:asciiTheme="majorHAnsi" w:hAnsiTheme="majorHAnsi"/>
          <w:sz w:val="20"/>
          <w:szCs w:val="20"/>
        </w:rPr>
        <w:t xml:space="preserve">Tabelle </w:t>
      </w:r>
      <w:r w:rsidR="009B7056">
        <w:rPr>
          <w:rFonts w:asciiTheme="majorHAnsi" w:hAnsiTheme="majorHAnsi"/>
          <w:noProof/>
          <w:sz w:val="20"/>
          <w:szCs w:val="20"/>
        </w:rPr>
        <w:t>72</w:t>
      </w:r>
      <w:r w:rsidRPr="006558CB">
        <w:rPr>
          <w:rFonts w:asciiTheme="majorHAnsi" w:hAnsiTheme="majorHAnsi"/>
          <w:sz w:val="20"/>
          <w:szCs w:val="20"/>
        </w:rPr>
        <w:t xml:space="preserve"> - Testprotokoll für </w:t>
      </w:r>
      <w:r>
        <w:rPr>
          <w:rFonts w:asciiTheme="majorHAnsi" w:hAnsiTheme="majorHAnsi"/>
          <w:sz w:val="20"/>
          <w:szCs w:val="20"/>
        </w:rPr>
        <w:t xml:space="preserve">Löschung eines </w:t>
      </w:r>
      <w:r w:rsidR="009B7056" w:rsidRPr="009B7056">
        <w:rPr>
          <w:rFonts w:asciiTheme="majorHAnsi" w:hAnsiTheme="majorHAnsi"/>
          <w:sz w:val="20"/>
          <w:szCs w:val="20"/>
        </w:rPr>
        <w:t>Bestellungsproduktes</w:t>
      </w:r>
    </w:p>
    <w:p w14:paraId="46EED3E2" w14:textId="77777777" w:rsidR="00001585" w:rsidRPr="0023481F" w:rsidRDefault="00001585" w:rsidP="00001585"/>
    <w:tbl>
      <w:tblPr>
        <w:tblStyle w:val="TableGrid"/>
        <w:tblW w:w="0" w:type="auto"/>
        <w:tblLook w:val="04A0" w:firstRow="1" w:lastRow="0" w:firstColumn="1" w:lastColumn="0" w:noHBand="0" w:noVBand="1"/>
      </w:tblPr>
      <w:tblGrid>
        <w:gridCol w:w="4474"/>
        <w:gridCol w:w="4474"/>
      </w:tblGrid>
      <w:tr w:rsidR="00001585" w14:paraId="6207A358" w14:textId="77777777" w:rsidTr="00285417">
        <w:tc>
          <w:tcPr>
            <w:tcW w:w="4474" w:type="dxa"/>
          </w:tcPr>
          <w:p w14:paraId="53436023"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5ACC1327" w14:textId="587846A8"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Löschung eines </w:t>
            </w:r>
            <w:r w:rsidR="009B7056">
              <w:rPr>
                <w:rFonts w:asciiTheme="majorHAnsi" w:eastAsiaTheme="majorEastAsia" w:hAnsiTheme="majorHAnsi" w:cstheme="majorBidi"/>
                <w:bCs/>
                <w:spacing w:val="-10"/>
                <w:kern w:val="28"/>
              </w:rPr>
              <w:t xml:space="preserve">Bestellungsproduktes </w:t>
            </w:r>
            <w:r>
              <w:rPr>
                <w:rFonts w:asciiTheme="majorHAnsi" w:eastAsiaTheme="majorEastAsia" w:hAnsiTheme="majorHAnsi" w:cstheme="majorBidi"/>
                <w:bCs/>
                <w:spacing w:val="-10"/>
                <w:kern w:val="28"/>
              </w:rPr>
              <w:t>falsche Eingabe</w:t>
            </w:r>
          </w:p>
        </w:tc>
      </w:tr>
      <w:tr w:rsidR="00001585" w14:paraId="2BA6049F" w14:textId="77777777" w:rsidTr="00285417">
        <w:tc>
          <w:tcPr>
            <w:tcW w:w="4474" w:type="dxa"/>
          </w:tcPr>
          <w:p w14:paraId="5A12618D"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0E353E5C"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001585" w14:paraId="5A1C2EC1" w14:textId="77777777" w:rsidTr="00285417">
        <w:tc>
          <w:tcPr>
            <w:tcW w:w="8948" w:type="dxa"/>
            <w:gridSpan w:val="2"/>
          </w:tcPr>
          <w:p w14:paraId="1B0C2041"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3B3E24F2" w14:textId="77777777" w:rsidR="00001585" w:rsidRDefault="00001585" w:rsidP="00285417">
            <w:pPr>
              <w:rPr>
                <w:rFonts w:asciiTheme="majorHAnsi" w:eastAsiaTheme="majorEastAsia" w:hAnsiTheme="majorHAnsi" w:cstheme="majorBidi"/>
                <w:bCs/>
                <w:spacing w:val="-10"/>
                <w:kern w:val="28"/>
              </w:rPr>
            </w:pPr>
          </w:p>
        </w:tc>
      </w:tr>
      <w:tr w:rsidR="00001585" w14:paraId="29BF7443" w14:textId="77777777" w:rsidTr="00285417">
        <w:tc>
          <w:tcPr>
            <w:tcW w:w="8948" w:type="dxa"/>
            <w:gridSpan w:val="2"/>
          </w:tcPr>
          <w:p w14:paraId="063A8FF6"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0FB18EC9" w14:textId="77777777" w:rsidR="00001585" w:rsidRDefault="00001585" w:rsidP="00285417">
            <w:pPr>
              <w:rPr>
                <w:rFonts w:asciiTheme="majorHAnsi" w:eastAsiaTheme="majorEastAsia" w:hAnsiTheme="majorHAnsi" w:cstheme="majorBidi"/>
                <w:bCs/>
                <w:spacing w:val="-10"/>
                <w:kern w:val="28"/>
              </w:rPr>
            </w:pPr>
          </w:p>
        </w:tc>
      </w:tr>
      <w:tr w:rsidR="00001585" w14:paraId="4B07ADEA" w14:textId="77777777" w:rsidTr="00285417">
        <w:tc>
          <w:tcPr>
            <w:tcW w:w="4474" w:type="dxa"/>
          </w:tcPr>
          <w:p w14:paraId="30DBED81"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00334C6D" w14:textId="77777777" w:rsidR="00001585" w:rsidRDefault="00001585" w:rsidP="00285417">
            <w:pPr>
              <w:rPr>
                <w:rFonts w:asciiTheme="majorHAnsi" w:eastAsiaTheme="majorEastAsia" w:hAnsiTheme="majorHAnsi" w:cstheme="majorBidi"/>
                <w:bCs/>
                <w:spacing w:val="-10"/>
                <w:kern w:val="28"/>
              </w:rPr>
            </w:pPr>
          </w:p>
        </w:tc>
      </w:tr>
      <w:tr w:rsidR="00001585" w14:paraId="40482C12" w14:textId="77777777" w:rsidTr="00285417">
        <w:tc>
          <w:tcPr>
            <w:tcW w:w="4474" w:type="dxa"/>
          </w:tcPr>
          <w:p w14:paraId="00A7CC52"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40560D47" w14:textId="77777777" w:rsidR="00001585" w:rsidRDefault="00001585" w:rsidP="00285417">
            <w:pPr>
              <w:rPr>
                <w:rFonts w:asciiTheme="majorHAnsi" w:eastAsiaTheme="majorEastAsia" w:hAnsiTheme="majorHAnsi" w:cstheme="majorBidi"/>
                <w:bCs/>
                <w:spacing w:val="-10"/>
                <w:kern w:val="28"/>
              </w:rPr>
            </w:pPr>
          </w:p>
        </w:tc>
      </w:tr>
    </w:tbl>
    <w:p w14:paraId="2BCF7439" w14:textId="6998A735" w:rsidR="00001585" w:rsidRDefault="00001585" w:rsidP="00001585">
      <w:pPr>
        <w:pStyle w:val="Caption"/>
        <w:rPr>
          <w:rFonts w:asciiTheme="majorHAnsi" w:hAnsiTheme="majorHAnsi"/>
          <w:sz w:val="20"/>
          <w:szCs w:val="20"/>
        </w:rPr>
      </w:pPr>
      <w:r w:rsidRPr="006558CB">
        <w:rPr>
          <w:rFonts w:asciiTheme="majorHAnsi" w:hAnsiTheme="majorHAnsi"/>
          <w:sz w:val="20"/>
          <w:szCs w:val="20"/>
        </w:rPr>
        <w:t xml:space="preserve">Tabelle </w:t>
      </w:r>
      <w:r w:rsidR="009B7056">
        <w:rPr>
          <w:rFonts w:asciiTheme="majorHAnsi" w:hAnsiTheme="majorHAnsi"/>
          <w:noProof/>
          <w:sz w:val="20"/>
          <w:szCs w:val="20"/>
        </w:rPr>
        <w:t>73</w:t>
      </w:r>
      <w:r w:rsidRPr="006558CB">
        <w:rPr>
          <w:rFonts w:asciiTheme="majorHAnsi" w:hAnsiTheme="majorHAnsi"/>
          <w:sz w:val="20"/>
          <w:szCs w:val="20"/>
        </w:rPr>
        <w:t xml:space="preserve"> - Testprotokoll für </w:t>
      </w:r>
      <w:r>
        <w:rPr>
          <w:rFonts w:asciiTheme="majorHAnsi" w:hAnsiTheme="majorHAnsi"/>
          <w:sz w:val="20"/>
          <w:szCs w:val="20"/>
        </w:rPr>
        <w:t xml:space="preserve">Löschung eines </w:t>
      </w:r>
      <w:r w:rsidR="009B7056" w:rsidRPr="009B7056">
        <w:rPr>
          <w:rFonts w:asciiTheme="majorHAnsi" w:hAnsiTheme="majorHAnsi"/>
          <w:sz w:val="20"/>
          <w:szCs w:val="20"/>
        </w:rPr>
        <w:t xml:space="preserve">Bestellungsproduktes </w:t>
      </w:r>
      <w:r>
        <w:rPr>
          <w:rFonts w:asciiTheme="majorHAnsi" w:hAnsiTheme="majorHAnsi"/>
          <w:sz w:val="20"/>
          <w:szCs w:val="20"/>
        </w:rPr>
        <w:t>Fehler</w:t>
      </w:r>
    </w:p>
    <w:p w14:paraId="605D8DB5" w14:textId="77777777" w:rsidR="00001585" w:rsidRPr="006558CB" w:rsidRDefault="00001585" w:rsidP="00DB16A6">
      <w:pPr>
        <w:pStyle w:val="Lauftext"/>
        <w:rPr>
          <w:rFonts w:asciiTheme="majorHAnsi" w:hAnsiTheme="majorHAnsi"/>
          <w:sz w:val="20"/>
          <w:szCs w:val="20"/>
        </w:rPr>
      </w:pPr>
    </w:p>
    <w:p w14:paraId="3E4B12F0" w14:textId="20538F6C" w:rsidR="00DB16A6" w:rsidRDefault="00DB16A6" w:rsidP="00FD3622">
      <w:pPr>
        <w:rPr>
          <w:rFonts w:asciiTheme="majorHAnsi" w:eastAsiaTheme="majorEastAsia" w:hAnsiTheme="majorHAnsi" w:cstheme="majorBidi"/>
          <w:b/>
          <w:spacing w:val="-10"/>
          <w:kern w:val="28"/>
        </w:rPr>
      </w:pPr>
    </w:p>
    <w:p w14:paraId="40B1DCAE" w14:textId="026BCCC4" w:rsidR="009B7056" w:rsidRDefault="009B7056" w:rsidP="00FD3622">
      <w:pPr>
        <w:rPr>
          <w:rFonts w:asciiTheme="majorHAnsi" w:eastAsiaTheme="majorEastAsia" w:hAnsiTheme="majorHAnsi" w:cstheme="majorBidi"/>
          <w:b/>
          <w:spacing w:val="-10"/>
          <w:kern w:val="28"/>
        </w:rPr>
      </w:pPr>
    </w:p>
    <w:p w14:paraId="7C9B2E9A" w14:textId="6857BB03" w:rsidR="009B7056" w:rsidRDefault="009B7056" w:rsidP="00FD3622">
      <w:pPr>
        <w:rPr>
          <w:rFonts w:asciiTheme="majorHAnsi" w:eastAsiaTheme="majorEastAsia" w:hAnsiTheme="majorHAnsi" w:cstheme="majorBidi"/>
          <w:b/>
          <w:spacing w:val="-10"/>
          <w:kern w:val="28"/>
        </w:rPr>
      </w:pPr>
    </w:p>
    <w:p w14:paraId="08AE569B" w14:textId="233D3D18" w:rsidR="009B7056" w:rsidRDefault="009B7056" w:rsidP="00FD3622">
      <w:pPr>
        <w:rPr>
          <w:rFonts w:asciiTheme="majorHAnsi" w:eastAsiaTheme="majorEastAsia" w:hAnsiTheme="majorHAnsi" w:cstheme="majorBidi"/>
          <w:b/>
          <w:spacing w:val="-10"/>
          <w:kern w:val="28"/>
        </w:rPr>
      </w:pPr>
    </w:p>
    <w:p w14:paraId="7F5D91D0" w14:textId="43AFDF6F" w:rsidR="009B7056" w:rsidRDefault="009B7056" w:rsidP="00FD3622">
      <w:pPr>
        <w:rPr>
          <w:rFonts w:asciiTheme="majorHAnsi" w:eastAsiaTheme="majorEastAsia" w:hAnsiTheme="majorHAnsi" w:cstheme="majorBidi"/>
          <w:b/>
          <w:spacing w:val="-10"/>
          <w:kern w:val="28"/>
        </w:rPr>
      </w:pPr>
    </w:p>
    <w:p w14:paraId="4D1B7D5D" w14:textId="32A54309" w:rsidR="009B7056" w:rsidRDefault="009B7056" w:rsidP="00FD3622">
      <w:pPr>
        <w:rPr>
          <w:rFonts w:asciiTheme="majorHAnsi" w:eastAsiaTheme="majorEastAsia" w:hAnsiTheme="majorHAnsi" w:cstheme="majorBidi"/>
          <w:b/>
          <w:spacing w:val="-10"/>
          <w:kern w:val="28"/>
        </w:rPr>
      </w:pPr>
    </w:p>
    <w:p w14:paraId="0909797A" w14:textId="4B86028E" w:rsidR="009B7056" w:rsidRDefault="009B7056" w:rsidP="00FD3622">
      <w:pPr>
        <w:rPr>
          <w:rFonts w:asciiTheme="majorHAnsi" w:eastAsiaTheme="majorEastAsia" w:hAnsiTheme="majorHAnsi" w:cstheme="majorBidi"/>
          <w:b/>
          <w:spacing w:val="-10"/>
          <w:kern w:val="28"/>
        </w:rPr>
      </w:pPr>
    </w:p>
    <w:p w14:paraId="6F1CD521" w14:textId="40294122" w:rsidR="009B7056" w:rsidRDefault="009B7056" w:rsidP="00FD3622">
      <w:pPr>
        <w:rPr>
          <w:rFonts w:asciiTheme="majorHAnsi" w:eastAsiaTheme="majorEastAsia" w:hAnsiTheme="majorHAnsi" w:cstheme="majorBidi"/>
          <w:b/>
          <w:spacing w:val="-10"/>
          <w:kern w:val="28"/>
        </w:rPr>
      </w:pPr>
    </w:p>
    <w:p w14:paraId="09B48FCB" w14:textId="6EFD1B6F" w:rsidR="009B7056" w:rsidRDefault="009B7056" w:rsidP="00FD3622">
      <w:pPr>
        <w:rPr>
          <w:rFonts w:asciiTheme="majorHAnsi" w:eastAsiaTheme="majorEastAsia" w:hAnsiTheme="majorHAnsi" w:cstheme="majorBidi"/>
          <w:b/>
          <w:spacing w:val="-10"/>
          <w:kern w:val="28"/>
        </w:rPr>
      </w:pPr>
    </w:p>
    <w:p w14:paraId="7F127678" w14:textId="77777777" w:rsidR="009B7056" w:rsidRPr="006558CB" w:rsidRDefault="009B7056" w:rsidP="00FD3622">
      <w:pPr>
        <w:rPr>
          <w:rFonts w:asciiTheme="majorHAnsi" w:eastAsiaTheme="majorEastAsia" w:hAnsiTheme="majorHAnsi" w:cstheme="majorBidi"/>
          <w:b/>
          <w:spacing w:val="-10"/>
          <w:kern w:val="28"/>
        </w:rPr>
      </w:pPr>
    </w:p>
    <w:p w14:paraId="7F77FCC9" w14:textId="24AA0F72" w:rsidR="00DB16A6" w:rsidRPr="006558CB" w:rsidRDefault="00DB16A6" w:rsidP="00FD3622">
      <w:pPr>
        <w:rPr>
          <w:rFonts w:asciiTheme="majorHAnsi" w:eastAsiaTheme="majorEastAsia" w:hAnsiTheme="majorHAnsi" w:cstheme="majorBidi"/>
          <w:b/>
          <w:spacing w:val="-10"/>
          <w:kern w:val="28"/>
        </w:rPr>
      </w:pPr>
    </w:p>
    <w:p w14:paraId="7F2DACE5" w14:textId="77777777" w:rsidR="00DB16A6" w:rsidRPr="007B381D" w:rsidRDefault="00DB16A6" w:rsidP="00DB16A6">
      <w:pPr>
        <w:pStyle w:val="Heading2"/>
        <w:rPr>
          <w:sz w:val="20"/>
          <w:szCs w:val="20"/>
          <w:lang w:val="en-US"/>
        </w:rPr>
      </w:pPr>
      <w:r w:rsidRPr="007B381D">
        <w:rPr>
          <w:sz w:val="20"/>
          <w:szCs w:val="20"/>
          <w:lang w:val="en-US"/>
        </w:rPr>
        <w:t>Bugfixing</w:t>
      </w:r>
    </w:p>
    <w:p w14:paraId="164EBBDD" w14:textId="77777777" w:rsidR="00DB16A6" w:rsidRPr="006558CB" w:rsidRDefault="00DB16A6" w:rsidP="00DB16A6">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6589CBB3" w14:textId="77777777" w:rsidR="00DB16A6" w:rsidRPr="006558CB" w:rsidRDefault="00DB16A6" w:rsidP="00DB16A6">
      <w:pPr>
        <w:pStyle w:val="Lauftext"/>
        <w:rPr>
          <w:rFonts w:asciiTheme="majorHAnsi" w:hAnsiTheme="majorHAnsi"/>
          <w:sz w:val="20"/>
          <w:szCs w:val="20"/>
        </w:rPr>
      </w:pPr>
    </w:p>
    <w:p w14:paraId="725877A1" w14:textId="77777777" w:rsidR="00DB16A6" w:rsidRPr="006558CB" w:rsidRDefault="00DB16A6" w:rsidP="00DB16A6">
      <w:pPr>
        <w:pStyle w:val="Lauftext"/>
        <w:rPr>
          <w:rFonts w:asciiTheme="majorHAnsi" w:hAnsiTheme="majorHAnsi"/>
          <w:sz w:val="20"/>
          <w:szCs w:val="20"/>
        </w:rPr>
      </w:pPr>
    </w:p>
    <w:p w14:paraId="46F24104" w14:textId="77777777" w:rsidR="00DB16A6" w:rsidRPr="006558CB" w:rsidRDefault="00DB16A6" w:rsidP="00DB16A6">
      <w:pPr>
        <w:pStyle w:val="Heading2"/>
        <w:rPr>
          <w:sz w:val="20"/>
          <w:szCs w:val="20"/>
        </w:rPr>
      </w:pPr>
      <w:r w:rsidRPr="006558CB">
        <w:rPr>
          <w:sz w:val="20"/>
          <w:szCs w:val="20"/>
        </w:rPr>
        <w:t>Testprotokoll nach dem Bugfixing</w:t>
      </w:r>
    </w:p>
    <w:tbl>
      <w:tblPr>
        <w:tblStyle w:val="TableGrid"/>
        <w:tblW w:w="0" w:type="auto"/>
        <w:tblLook w:val="04A0" w:firstRow="1" w:lastRow="0" w:firstColumn="1" w:lastColumn="0" w:noHBand="0" w:noVBand="1"/>
      </w:tblPr>
      <w:tblGrid>
        <w:gridCol w:w="430"/>
        <w:gridCol w:w="1457"/>
        <w:gridCol w:w="1756"/>
        <w:gridCol w:w="1592"/>
        <w:gridCol w:w="1617"/>
        <w:gridCol w:w="1565"/>
        <w:gridCol w:w="531"/>
      </w:tblGrid>
      <w:tr w:rsidR="006558CB" w:rsidRPr="006558CB" w14:paraId="49DDBB01" w14:textId="77777777" w:rsidTr="00221C62">
        <w:tc>
          <w:tcPr>
            <w:tcW w:w="562" w:type="dxa"/>
          </w:tcPr>
          <w:p w14:paraId="56B51516"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w:t>
            </w:r>
          </w:p>
        </w:tc>
        <w:tc>
          <w:tcPr>
            <w:tcW w:w="2211" w:type="dxa"/>
          </w:tcPr>
          <w:p w14:paraId="7BF6D6A3"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Testfall</w:t>
            </w:r>
          </w:p>
        </w:tc>
        <w:tc>
          <w:tcPr>
            <w:tcW w:w="2211" w:type="dxa"/>
          </w:tcPr>
          <w:p w14:paraId="47952FC3"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Vorbedingung</w:t>
            </w:r>
          </w:p>
        </w:tc>
        <w:tc>
          <w:tcPr>
            <w:tcW w:w="2212" w:type="dxa"/>
          </w:tcPr>
          <w:p w14:paraId="4156321E"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Vorgehen, Eingaben</w:t>
            </w:r>
          </w:p>
        </w:tc>
        <w:tc>
          <w:tcPr>
            <w:tcW w:w="2211" w:type="dxa"/>
          </w:tcPr>
          <w:p w14:paraId="22CD806B"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Erwartetes Resultat</w:t>
            </w:r>
          </w:p>
        </w:tc>
        <w:tc>
          <w:tcPr>
            <w:tcW w:w="2212" w:type="dxa"/>
          </w:tcPr>
          <w:p w14:paraId="40C44257"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Effektives Resultat</w:t>
            </w:r>
          </w:p>
        </w:tc>
        <w:tc>
          <w:tcPr>
            <w:tcW w:w="571" w:type="dxa"/>
          </w:tcPr>
          <w:p w14:paraId="4431E9A8"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i.O.</w:t>
            </w:r>
          </w:p>
        </w:tc>
      </w:tr>
      <w:tr w:rsidR="006558CB" w:rsidRPr="006558CB" w14:paraId="664C56D4" w14:textId="77777777" w:rsidTr="00221C62">
        <w:tc>
          <w:tcPr>
            <w:tcW w:w="562" w:type="dxa"/>
          </w:tcPr>
          <w:p w14:paraId="5A5C018F" w14:textId="77777777" w:rsidR="00DB16A6" w:rsidRPr="006558CB" w:rsidRDefault="00DB16A6" w:rsidP="00221C62">
            <w:pPr>
              <w:pStyle w:val="Lauftext"/>
              <w:rPr>
                <w:rFonts w:asciiTheme="majorHAnsi" w:hAnsiTheme="majorHAnsi"/>
                <w:sz w:val="20"/>
                <w:szCs w:val="20"/>
              </w:rPr>
            </w:pPr>
          </w:p>
        </w:tc>
        <w:tc>
          <w:tcPr>
            <w:tcW w:w="2211" w:type="dxa"/>
          </w:tcPr>
          <w:p w14:paraId="16B4AFE1" w14:textId="77777777" w:rsidR="00DB16A6" w:rsidRPr="006558CB" w:rsidRDefault="00DB16A6" w:rsidP="00221C62">
            <w:pPr>
              <w:pStyle w:val="Lauftext"/>
              <w:rPr>
                <w:rFonts w:asciiTheme="majorHAnsi" w:hAnsiTheme="majorHAnsi"/>
                <w:sz w:val="20"/>
                <w:szCs w:val="20"/>
              </w:rPr>
            </w:pPr>
          </w:p>
        </w:tc>
        <w:tc>
          <w:tcPr>
            <w:tcW w:w="2211" w:type="dxa"/>
          </w:tcPr>
          <w:p w14:paraId="2CCC17EA" w14:textId="77777777" w:rsidR="00DB16A6" w:rsidRPr="006558CB" w:rsidRDefault="00DB16A6" w:rsidP="00221C62">
            <w:pPr>
              <w:pStyle w:val="Lauftext"/>
              <w:rPr>
                <w:rFonts w:asciiTheme="majorHAnsi" w:hAnsiTheme="majorHAnsi"/>
                <w:sz w:val="20"/>
                <w:szCs w:val="20"/>
              </w:rPr>
            </w:pPr>
          </w:p>
        </w:tc>
        <w:tc>
          <w:tcPr>
            <w:tcW w:w="2212" w:type="dxa"/>
          </w:tcPr>
          <w:p w14:paraId="2CBE494C" w14:textId="77777777" w:rsidR="00DB16A6" w:rsidRPr="006558CB" w:rsidRDefault="00DB16A6" w:rsidP="00221C62">
            <w:pPr>
              <w:pStyle w:val="Lauftext"/>
              <w:rPr>
                <w:rFonts w:asciiTheme="majorHAnsi" w:hAnsiTheme="majorHAnsi"/>
                <w:sz w:val="20"/>
                <w:szCs w:val="20"/>
              </w:rPr>
            </w:pPr>
          </w:p>
        </w:tc>
        <w:tc>
          <w:tcPr>
            <w:tcW w:w="2211" w:type="dxa"/>
          </w:tcPr>
          <w:p w14:paraId="1B0EA18F" w14:textId="77777777" w:rsidR="00DB16A6" w:rsidRPr="006558CB" w:rsidRDefault="00DB16A6" w:rsidP="00221C62">
            <w:pPr>
              <w:pStyle w:val="Lauftext"/>
              <w:rPr>
                <w:rFonts w:asciiTheme="majorHAnsi" w:hAnsiTheme="majorHAnsi"/>
                <w:sz w:val="20"/>
                <w:szCs w:val="20"/>
              </w:rPr>
            </w:pPr>
          </w:p>
        </w:tc>
        <w:tc>
          <w:tcPr>
            <w:tcW w:w="2212" w:type="dxa"/>
          </w:tcPr>
          <w:p w14:paraId="1B58A03A" w14:textId="77777777" w:rsidR="00DB16A6" w:rsidRPr="006558CB" w:rsidRDefault="00DB16A6" w:rsidP="00221C62">
            <w:pPr>
              <w:pStyle w:val="Lauftext"/>
              <w:rPr>
                <w:rFonts w:asciiTheme="majorHAnsi" w:hAnsiTheme="majorHAnsi"/>
                <w:sz w:val="20"/>
                <w:szCs w:val="20"/>
              </w:rPr>
            </w:pPr>
          </w:p>
        </w:tc>
        <w:tc>
          <w:tcPr>
            <w:tcW w:w="571" w:type="dxa"/>
          </w:tcPr>
          <w:p w14:paraId="32078A2B" w14:textId="77777777" w:rsidR="00DB16A6" w:rsidRPr="006558CB" w:rsidRDefault="00DB16A6" w:rsidP="00221C62">
            <w:pPr>
              <w:pStyle w:val="Lauftext"/>
              <w:rPr>
                <w:rFonts w:asciiTheme="majorHAnsi" w:hAnsiTheme="majorHAnsi"/>
                <w:sz w:val="20"/>
                <w:szCs w:val="20"/>
              </w:rPr>
            </w:pPr>
          </w:p>
        </w:tc>
      </w:tr>
      <w:tr w:rsidR="006558CB" w:rsidRPr="006558CB" w14:paraId="6827C36D" w14:textId="77777777" w:rsidTr="00221C62">
        <w:tc>
          <w:tcPr>
            <w:tcW w:w="562" w:type="dxa"/>
          </w:tcPr>
          <w:p w14:paraId="19AC0099" w14:textId="77777777" w:rsidR="00DB16A6" w:rsidRPr="006558CB" w:rsidRDefault="00DB16A6" w:rsidP="00221C62">
            <w:pPr>
              <w:pStyle w:val="Lauftext"/>
              <w:rPr>
                <w:rFonts w:asciiTheme="majorHAnsi" w:hAnsiTheme="majorHAnsi"/>
                <w:sz w:val="20"/>
                <w:szCs w:val="20"/>
              </w:rPr>
            </w:pPr>
          </w:p>
        </w:tc>
        <w:tc>
          <w:tcPr>
            <w:tcW w:w="2211" w:type="dxa"/>
          </w:tcPr>
          <w:p w14:paraId="769FB18A" w14:textId="77777777" w:rsidR="00DB16A6" w:rsidRPr="006558CB" w:rsidRDefault="00DB16A6" w:rsidP="00221C62">
            <w:pPr>
              <w:pStyle w:val="Lauftext"/>
              <w:rPr>
                <w:rFonts w:asciiTheme="majorHAnsi" w:hAnsiTheme="majorHAnsi"/>
                <w:sz w:val="20"/>
                <w:szCs w:val="20"/>
              </w:rPr>
            </w:pPr>
          </w:p>
        </w:tc>
        <w:tc>
          <w:tcPr>
            <w:tcW w:w="2211" w:type="dxa"/>
          </w:tcPr>
          <w:p w14:paraId="676AF1AB" w14:textId="77777777" w:rsidR="00DB16A6" w:rsidRPr="006558CB" w:rsidRDefault="00DB16A6" w:rsidP="00221C62">
            <w:pPr>
              <w:pStyle w:val="Lauftext"/>
              <w:rPr>
                <w:rFonts w:asciiTheme="majorHAnsi" w:hAnsiTheme="majorHAnsi"/>
                <w:sz w:val="20"/>
                <w:szCs w:val="20"/>
              </w:rPr>
            </w:pPr>
          </w:p>
        </w:tc>
        <w:tc>
          <w:tcPr>
            <w:tcW w:w="2212" w:type="dxa"/>
          </w:tcPr>
          <w:p w14:paraId="0CC614C0" w14:textId="77777777" w:rsidR="00DB16A6" w:rsidRPr="006558CB" w:rsidRDefault="00DB16A6" w:rsidP="00221C62">
            <w:pPr>
              <w:pStyle w:val="Lauftext"/>
              <w:rPr>
                <w:rFonts w:asciiTheme="majorHAnsi" w:hAnsiTheme="majorHAnsi"/>
                <w:sz w:val="20"/>
                <w:szCs w:val="20"/>
              </w:rPr>
            </w:pPr>
          </w:p>
        </w:tc>
        <w:tc>
          <w:tcPr>
            <w:tcW w:w="2211" w:type="dxa"/>
          </w:tcPr>
          <w:p w14:paraId="2616C53F" w14:textId="77777777" w:rsidR="00DB16A6" w:rsidRPr="006558CB" w:rsidRDefault="00DB16A6" w:rsidP="00221C62">
            <w:pPr>
              <w:pStyle w:val="Lauftext"/>
              <w:rPr>
                <w:rFonts w:asciiTheme="majorHAnsi" w:hAnsiTheme="majorHAnsi"/>
                <w:sz w:val="20"/>
                <w:szCs w:val="20"/>
              </w:rPr>
            </w:pPr>
          </w:p>
        </w:tc>
        <w:tc>
          <w:tcPr>
            <w:tcW w:w="2212" w:type="dxa"/>
          </w:tcPr>
          <w:p w14:paraId="5299BDE7" w14:textId="77777777" w:rsidR="00DB16A6" w:rsidRPr="006558CB" w:rsidRDefault="00DB16A6" w:rsidP="00221C62">
            <w:pPr>
              <w:pStyle w:val="Lauftext"/>
              <w:rPr>
                <w:rFonts w:asciiTheme="majorHAnsi" w:hAnsiTheme="majorHAnsi"/>
                <w:sz w:val="20"/>
                <w:szCs w:val="20"/>
              </w:rPr>
            </w:pPr>
          </w:p>
        </w:tc>
        <w:tc>
          <w:tcPr>
            <w:tcW w:w="571" w:type="dxa"/>
          </w:tcPr>
          <w:p w14:paraId="6F1733B6" w14:textId="77777777" w:rsidR="00DB16A6" w:rsidRPr="006558CB" w:rsidRDefault="00DB16A6" w:rsidP="00221C62">
            <w:pPr>
              <w:pStyle w:val="Lauftext"/>
              <w:rPr>
                <w:rFonts w:asciiTheme="majorHAnsi" w:hAnsiTheme="majorHAnsi"/>
                <w:sz w:val="20"/>
                <w:szCs w:val="20"/>
              </w:rPr>
            </w:pPr>
          </w:p>
        </w:tc>
      </w:tr>
      <w:tr w:rsidR="006558CB" w:rsidRPr="006558CB" w14:paraId="159C1C20" w14:textId="77777777" w:rsidTr="00221C62">
        <w:tc>
          <w:tcPr>
            <w:tcW w:w="562" w:type="dxa"/>
          </w:tcPr>
          <w:p w14:paraId="5881259B" w14:textId="77777777" w:rsidR="00DB16A6" w:rsidRPr="006558CB" w:rsidRDefault="00DB16A6" w:rsidP="00221C62">
            <w:pPr>
              <w:pStyle w:val="Lauftext"/>
              <w:rPr>
                <w:rFonts w:asciiTheme="majorHAnsi" w:hAnsiTheme="majorHAnsi"/>
                <w:sz w:val="20"/>
                <w:szCs w:val="20"/>
              </w:rPr>
            </w:pPr>
          </w:p>
        </w:tc>
        <w:tc>
          <w:tcPr>
            <w:tcW w:w="2211" w:type="dxa"/>
          </w:tcPr>
          <w:p w14:paraId="6D8C928F" w14:textId="77777777" w:rsidR="00DB16A6" w:rsidRPr="006558CB" w:rsidRDefault="00DB16A6" w:rsidP="00221C62">
            <w:pPr>
              <w:pStyle w:val="Lauftext"/>
              <w:rPr>
                <w:rFonts w:asciiTheme="majorHAnsi" w:hAnsiTheme="majorHAnsi"/>
                <w:sz w:val="20"/>
                <w:szCs w:val="20"/>
              </w:rPr>
            </w:pPr>
          </w:p>
        </w:tc>
        <w:tc>
          <w:tcPr>
            <w:tcW w:w="2211" w:type="dxa"/>
          </w:tcPr>
          <w:p w14:paraId="44DF5D54" w14:textId="77777777" w:rsidR="00DB16A6" w:rsidRPr="006558CB" w:rsidRDefault="00DB16A6" w:rsidP="00221C62">
            <w:pPr>
              <w:pStyle w:val="Lauftext"/>
              <w:rPr>
                <w:rFonts w:asciiTheme="majorHAnsi" w:hAnsiTheme="majorHAnsi"/>
                <w:sz w:val="20"/>
                <w:szCs w:val="20"/>
              </w:rPr>
            </w:pPr>
          </w:p>
        </w:tc>
        <w:tc>
          <w:tcPr>
            <w:tcW w:w="2212" w:type="dxa"/>
          </w:tcPr>
          <w:p w14:paraId="480C3037" w14:textId="77777777" w:rsidR="00DB16A6" w:rsidRPr="006558CB" w:rsidRDefault="00DB16A6" w:rsidP="00221C62">
            <w:pPr>
              <w:pStyle w:val="Lauftext"/>
              <w:rPr>
                <w:rFonts w:asciiTheme="majorHAnsi" w:hAnsiTheme="majorHAnsi"/>
                <w:sz w:val="20"/>
                <w:szCs w:val="20"/>
              </w:rPr>
            </w:pPr>
          </w:p>
        </w:tc>
        <w:tc>
          <w:tcPr>
            <w:tcW w:w="2211" w:type="dxa"/>
          </w:tcPr>
          <w:p w14:paraId="16A27983" w14:textId="77777777" w:rsidR="00DB16A6" w:rsidRPr="006558CB" w:rsidRDefault="00DB16A6" w:rsidP="00221C62">
            <w:pPr>
              <w:pStyle w:val="Lauftext"/>
              <w:rPr>
                <w:rFonts w:asciiTheme="majorHAnsi" w:hAnsiTheme="majorHAnsi"/>
                <w:sz w:val="20"/>
                <w:szCs w:val="20"/>
              </w:rPr>
            </w:pPr>
          </w:p>
        </w:tc>
        <w:tc>
          <w:tcPr>
            <w:tcW w:w="2212" w:type="dxa"/>
          </w:tcPr>
          <w:p w14:paraId="721C4DA9" w14:textId="77777777" w:rsidR="00DB16A6" w:rsidRPr="006558CB" w:rsidRDefault="00DB16A6" w:rsidP="00221C62">
            <w:pPr>
              <w:pStyle w:val="Lauftext"/>
              <w:rPr>
                <w:rFonts w:asciiTheme="majorHAnsi" w:hAnsiTheme="majorHAnsi"/>
                <w:sz w:val="20"/>
                <w:szCs w:val="20"/>
              </w:rPr>
            </w:pPr>
          </w:p>
        </w:tc>
        <w:tc>
          <w:tcPr>
            <w:tcW w:w="571" w:type="dxa"/>
          </w:tcPr>
          <w:p w14:paraId="42DC39A4" w14:textId="77777777" w:rsidR="00DB16A6" w:rsidRPr="006558CB" w:rsidRDefault="00DB16A6" w:rsidP="00221C62">
            <w:pPr>
              <w:pStyle w:val="Lauftext"/>
              <w:rPr>
                <w:rFonts w:asciiTheme="majorHAnsi" w:hAnsiTheme="majorHAnsi"/>
                <w:sz w:val="20"/>
                <w:szCs w:val="20"/>
              </w:rPr>
            </w:pPr>
          </w:p>
        </w:tc>
      </w:tr>
      <w:tr w:rsidR="006558CB" w:rsidRPr="006558CB" w14:paraId="0C8B1E7C" w14:textId="77777777" w:rsidTr="00221C62">
        <w:tc>
          <w:tcPr>
            <w:tcW w:w="562" w:type="dxa"/>
          </w:tcPr>
          <w:p w14:paraId="20EFBF69" w14:textId="77777777" w:rsidR="00DB16A6" w:rsidRPr="006558CB" w:rsidRDefault="00DB16A6" w:rsidP="00221C62">
            <w:pPr>
              <w:pStyle w:val="Lauftext"/>
              <w:rPr>
                <w:rFonts w:asciiTheme="majorHAnsi" w:hAnsiTheme="majorHAnsi"/>
                <w:sz w:val="20"/>
                <w:szCs w:val="20"/>
              </w:rPr>
            </w:pPr>
          </w:p>
        </w:tc>
        <w:tc>
          <w:tcPr>
            <w:tcW w:w="2211" w:type="dxa"/>
          </w:tcPr>
          <w:p w14:paraId="288ED312" w14:textId="77777777" w:rsidR="00DB16A6" w:rsidRPr="006558CB" w:rsidRDefault="00DB16A6" w:rsidP="00221C62">
            <w:pPr>
              <w:pStyle w:val="Lauftext"/>
              <w:rPr>
                <w:rFonts w:asciiTheme="majorHAnsi" w:hAnsiTheme="majorHAnsi"/>
                <w:sz w:val="20"/>
                <w:szCs w:val="20"/>
              </w:rPr>
            </w:pPr>
          </w:p>
        </w:tc>
        <w:tc>
          <w:tcPr>
            <w:tcW w:w="2211" w:type="dxa"/>
          </w:tcPr>
          <w:p w14:paraId="0A442EA9" w14:textId="77777777" w:rsidR="00DB16A6" w:rsidRPr="006558CB" w:rsidRDefault="00DB16A6" w:rsidP="00221C62">
            <w:pPr>
              <w:pStyle w:val="Lauftext"/>
              <w:rPr>
                <w:rFonts w:asciiTheme="majorHAnsi" w:hAnsiTheme="majorHAnsi"/>
                <w:sz w:val="20"/>
                <w:szCs w:val="20"/>
              </w:rPr>
            </w:pPr>
          </w:p>
        </w:tc>
        <w:tc>
          <w:tcPr>
            <w:tcW w:w="2212" w:type="dxa"/>
          </w:tcPr>
          <w:p w14:paraId="74BECA0E" w14:textId="77777777" w:rsidR="00DB16A6" w:rsidRPr="006558CB" w:rsidRDefault="00DB16A6" w:rsidP="00221C62">
            <w:pPr>
              <w:pStyle w:val="Lauftext"/>
              <w:rPr>
                <w:rFonts w:asciiTheme="majorHAnsi" w:hAnsiTheme="majorHAnsi"/>
                <w:sz w:val="20"/>
                <w:szCs w:val="20"/>
              </w:rPr>
            </w:pPr>
          </w:p>
        </w:tc>
        <w:tc>
          <w:tcPr>
            <w:tcW w:w="2211" w:type="dxa"/>
          </w:tcPr>
          <w:p w14:paraId="565A71EC" w14:textId="77777777" w:rsidR="00DB16A6" w:rsidRPr="006558CB" w:rsidRDefault="00DB16A6" w:rsidP="00221C62">
            <w:pPr>
              <w:pStyle w:val="Lauftext"/>
              <w:rPr>
                <w:rFonts w:asciiTheme="majorHAnsi" w:hAnsiTheme="majorHAnsi"/>
                <w:sz w:val="20"/>
                <w:szCs w:val="20"/>
              </w:rPr>
            </w:pPr>
          </w:p>
        </w:tc>
        <w:tc>
          <w:tcPr>
            <w:tcW w:w="2212" w:type="dxa"/>
          </w:tcPr>
          <w:p w14:paraId="66D147DE" w14:textId="77777777" w:rsidR="00DB16A6" w:rsidRPr="006558CB" w:rsidRDefault="00DB16A6" w:rsidP="00221C62">
            <w:pPr>
              <w:pStyle w:val="Lauftext"/>
              <w:rPr>
                <w:rFonts w:asciiTheme="majorHAnsi" w:hAnsiTheme="majorHAnsi"/>
                <w:sz w:val="20"/>
                <w:szCs w:val="20"/>
              </w:rPr>
            </w:pPr>
          </w:p>
        </w:tc>
        <w:tc>
          <w:tcPr>
            <w:tcW w:w="571" w:type="dxa"/>
          </w:tcPr>
          <w:p w14:paraId="05BF0763" w14:textId="77777777" w:rsidR="00DB16A6" w:rsidRPr="006558CB" w:rsidRDefault="00DB16A6" w:rsidP="00221C62">
            <w:pPr>
              <w:pStyle w:val="Lauftext"/>
              <w:keepNext/>
              <w:rPr>
                <w:rFonts w:asciiTheme="majorHAnsi" w:hAnsiTheme="majorHAnsi"/>
                <w:sz w:val="20"/>
                <w:szCs w:val="20"/>
              </w:rPr>
            </w:pPr>
          </w:p>
        </w:tc>
      </w:tr>
    </w:tbl>
    <w:p w14:paraId="374413F1" w14:textId="77777777" w:rsidR="004D126B" w:rsidRPr="006558CB" w:rsidRDefault="00DB16A6" w:rsidP="004D126B">
      <w:pPr>
        <w:pStyle w:val="Caption"/>
        <w:rPr>
          <w:rFonts w:asciiTheme="majorHAnsi" w:hAnsiTheme="majorHAnsi"/>
          <w:sz w:val="20"/>
          <w:szCs w:val="20"/>
        </w:rPr>
      </w:pPr>
      <w:r w:rsidRPr="006558CB">
        <w:rPr>
          <w:rFonts w:asciiTheme="majorHAnsi" w:hAnsiTheme="majorHAnsi"/>
          <w:sz w:val="20"/>
          <w:szCs w:val="20"/>
        </w:rPr>
        <w:lastRenderedPageBreak/>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21</w:t>
      </w:r>
      <w:r w:rsidRPr="006558CB">
        <w:rPr>
          <w:rFonts w:asciiTheme="majorHAnsi" w:hAnsiTheme="majorHAnsi"/>
          <w:noProof/>
          <w:sz w:val="20"/>
          <w:szCs w:val="20"/>
        </w:rPr>
        <w:fldChar w:fldCharType="end"/>
      </w:r>
      <w:r w:rsidRPr="006558CB">
        <w:rPr>
          <w:rFonts w:asciiTheme="majorHAnsi" w:hAnsiTheme="majorHAnsi"/>
          <w:sz w:val="20"/>
          <w:szCs w:val="20"/>
        </w:rPr>
        <w:t xml:space="preserve"> - Testprotokoll nach Bugfixin</w:t>
      </w:r>
      <w:r w:rsidR="004D126B" w:rsidRPr="006558CB">
        <w:rPr>
          <w:rFonts w:asciiTheme="majorHAnsi" w:hAnsiTheme="majorHAnsi"/>
          <w:sz w:val="20"/>
          <w:szCs w:val="20"/>
        </w:rPr>
        <w:t>g</w:t>
      </w:r>
    </w:p>
    <w:p w14:paraId="125487A9" w14:textId="77777777" w:rsidR="004D126B" w:rsidRPr="006558CB" w:rsidRDefault="004D126B" w:rsidP="004D126B">
      <w:pPr>
        <w:rPr>
          <w:rFonts w:asciiTheme="majorHAnsi" w:hAnsiTheme="majorHAnsi"/>
        </w:rPr>
      </w:pPr>
    </w:p>
    <w:p w14:paraId="077969D3" w14:textId="06B2B12C" w:rsidR="004D126B" w:rsidRPr="00037F99" w:rsidRDefault="004D126B" w:rsidP="006558CB">
      <w:pPr>
        <w:tabs>
          <w:tab w:val="left" w:pos="2490"/>
        </w:tabs>
        <w:rPr>
          <w:rFonts w:asciiTheme="majorHAnsi" w:hAnsiTheme="majorHAnsi"/>
          <w:b/>
          <w:bCs/>
          <w:lang w:val="en-IE"/>
        </w:rPr>
      </w:pPr>
      <w:bookmarkStart w:id="85" w:name="_Toc529882026"/>
      <w:r w:rsidRPr="00037F99">
        <w:rPr>
          <w:rFonts w:asciiTheme="majorHAnsi" w:hAnsiTheme="majorHAnsi"/>
          <w:b/>
          <w:bCs/>
          <w:lang w:val="en-IE"/>
        </w:rPr>
        <w:t>Upload / Live-Schaltung des Produktes</w:t>
      </w:r>
    </w:p>
    <w:p w14:paraId="57DD74E1"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65D9C28A" w14:textId="77777777" w:rsidR="004D126B" w:rsidRPr="006558CB" w:rsidRDefault="004D126B" w:rsidP="004D126B">
      <w:pPr>
        <w:pStyle w:val="Lauftext"/>
        <w:rPr>
          <w:rFonts w:asciiTheme="majorHAnsi" w:hAnsiTheme="majorHAnsi"/>
          <w:sz w:val="20"/>
          <w:szCs w:val="20"/>
        </w:rPr>
      </w:pPr>
    </w:p>
    <w:p w14:paraId="6E090A10" w14:textId="77777777" w:rsidR="004D126B" w:rsidRPr="006558CB" w:rsidRDefault="004D126B" w:rsidP="004D126B">
      <w:pPr>
        <w:pStyle w:val="Heading2"/>
        <w:rPr>
          <w:sz w:val="20"/>
          <w:szCs w:val="20"/>
        </w:rPr>
      </w:pPr>
      <w:r w:rsidRPr="006558CB">
        <w:rPr>
          <w:sz w:val="20"/>
          <w:szCs w:val="20"/>
        </w:rPr>
        <w:t>Einführung beim Kunden</w:t>
      </w:r>
    </w:p>
    <w:p w14:paraId="6BD3F12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3CD79AB8" w14:textId="77777777" w:rsidR="004D126B" w:rsidRPr="006558CB" w:rsidRDefault="004D126B" w:rsidP="004D126B">
      <w:pPr>
        <w:pStyle w:val="Lauftext"/>
        <w:rPr>
          <w:rFonts w:asciiTheme="majorHAnsi" w:hAnsiTheme="majorHAnsi"/>
          <w:sz w:val="20"/>
          <w:szCs w:val="20"/>
        </w:rPr>
      </w:pPr>
    </w:p>
    <w:p w14:paraId="3657632E" w14:textId="77777777" w:rsidR="004D126B" w:rsidRPr="006558CB" w:rsidRDefault="004D126B" w:rsidP="004D126B">
      <w:pPr>
        <w:spacing w:after="160" w:line="259" w:lineRule="auto"/>
        <w:rPr>
          <w:rFonts w:asciiTheme="majorHAnsi" w:eastAsiaTheme="majorEastAsia" w:hAnsiTheme="majorHAnsi" w:cstheme="majorBidi"/>
          <w:b/>
          <w:color w:val="000000" w:themeColor="text1"/>
        </w:rPr>
      </w:pPr>
      <w:r w:rsidRPr="006558CB">
        <w:rPr>
          <w:rFonts w:asciiTheme="majorHAnsi" w:hAnsiTheme="majorHAnsi"/>
        </w:rPr>
        <w:br w:type="page"/>
      </w:r>
    </w:p>
    <w:p w14:paraId="5184A97C" w14:textId="77777777" w:rsidR="004D126B" w:rsidRPr="006558CB" w:rsidRDefault="004D126B" w:rsidP="006F68B1">
      <w:pPr>
        <w:pStyle w:val="Heading1"/>
      </w:pPr>
      <w:r w:rsidRPr="006558CB">
        <w:lastRenderedPageBreak/>
        <w:t>Auswerten</w:t>
      </w:r>
      <w:bookmarkEnd w:id="85"/>
    </w:p>
    <w:p w14:paraId="6966E8B7" w14:textId="77777777" w:rsidR="004D126B" w:rsidRPr="006558CB" w:rsidRDefault="004D126B" w:rsidP="004D126B">
      <w:pPr>
        <w:pStyle w:val="Heading2"/>
        <w:rPr>
          <w:caps/>
          <w:sz w:val="20"/>
          <w:szCs w:val="20"/>
        </w:rPr>
      </w:pPr>
      <w:bookmarkStart w:id="86" w:name="_Toc529882027"/>
      <w:r w:rsidRPr="006558CB">
        <w:rPr>
          <w:sz w:val="20"/>
          <w:szCs w:val="20"/>
        </w:rPr>
        <w:t>Reflexion der Vorgehensweise</w:t>
      </w:r>
      <w:bookmarkEnd w:id="86"/>
    </w:p>
    <w:p w14:paraId="2BFA9930" w14:textId="77777777" w:rsidR="004D126B" w:rsidRPr="006558CB" w:rsidRDefault="004D126B" w:rsidP="004D126B">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14:paraId="47D37EB5" w14:textId="77777777" w:rsidR="004D126B" w:rsidRPr="006558CB" w:rsidRDefault="004D126B" w:rsidP="004D126B">
      <w:pPr>
        <w:pStyle w:val="Lauftext"/>
        <w:rPr>
          <w:rFonts w:asciiTheme="majorHAnsi" w:hAnsiTheme="majorHAnsi"/>
          <w:sz w:val="20"/>
          <w:szCs w:val="20"/>
          <w:lang w:val="fr-CH"/>
        </w:rPr>
      </w:pPr>
    </w:p>
    <w:p w14:paraId="17B0CF68" w14:textId="77777777" w:rsidR="004D126B" w:rsidRPr="006558CB" w:rsidRDefault="004D126B" w:rsidP="004D126B">
      <w:pPr>
        <w:pStyle w:val="Heading2"/>
        <w:rPr>
          <w:caps/>
          <w:sz w:val="20"/>
          <w:szCs w:val="20"/>
          <w:lang w:val="fr-CH"/>
        </w:rPr>
      </w:pPr>
      <w:bookmarkStart w:id="87" w:name="_Toc529882028"/>
      <w:r w:rsidRPr="006558CB">
        <w:rPr>
          <w:sz w:val="20"/>
          <w:szCs w:val="20"/>
          <w:lang w:val="fr-CH"/>
        </w:rPr>
        <w:t>Bewertung des Produktes</w:t>
      </w:r>
      <w:bookmarkEnd w:id="87"/>
    </w:p>
    <w:p w14:paraId="7511809A"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fr-CH"/>
        </w:rP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3B7F7A26" w14:textId="77777777" w:rsidR="004D126B" w:rsidRPr="006558CB" w:rsidRDefault="004D126B" w:rsidP="004D126B">
      <w:pPr>
        <w:pStyle w:val="Lauftext"/>
        <w:rPr>
          <w:rFonts w:asciiTheme="majorHAnsi" w:hAnsiTheme="majorHAnsi"/>
          <w:sz w:val="20"/>
          <w:szCs w:val="20"/>
        </w:rPr>
      </w:pPr>
    </w:p>
    <w:p w14:paraId="247DD45B" w14:textId="77777777" w:rsidR="004D126B" w:rsidRPr="006558CB" w:rsidRDefault="004D126B" w:rsidP="004D126B">
      <w:pPr>
        <w:pStyle w:val="Heading2"/>
        <w:rPr>
          <w:caps/>
          <w:sz w:val="20"/>
          <w:szCs w:val="20"/>
        </w:rPr>
      </w:pPr>
      <w:bookmarkStart w:id="88" w:name="_Toc529882029"/>
      <w:r w:rsidRPr="006558CB">
        <w:rPr>
          <w:sz w:val="20"/>
          <w:szCs w:val="20"/>
        </w:rPr>
        <w:t>Persönliches Schlusswort und Bilanz</w:t>
      </w:r>
      <w:bookmarkEnd w:id="88"/>
    </w:p>
    <w:p w14:paraId="0A4864A7"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164A19FC" w14:textId="77777777" w:rsidR="004D126B" w:rsidRPr="006558CB" w:rsidRDefault="004D126B" w:rsidP="004D126B">
      <w:pPr>
        <w:pStyle w:val="Lauftext"/>
        <w:rPr>
          <w:rFonts w:asciiTheme="majorHAnsi" w:hAnsiTheme="majorHAnsi"/>
          <w:sz w:val="20"/>
          <w:szCs w:val="20"/>
        </w:rPr>
      </w:pPr>
    </w:p>
    <w:p w14:paraId="33D39EAE" w14:textId="77777777" w:rsidR="004D126B" w:rsidRPr="006558CB" w:rsidRDefault="004D126B" w:rsidP="004D126B">
      <w:pPr>
        <w:spacing w:after="160" w:line="259" w:lineRule="auto"/>
        <w:rPr>
          <w:rFonts w:asciiTheme="majorHAnsi" w:hAnsiTheme="majorHAnsi"/>
        </w:rPr>
      </w:pPr>
      <w:r w:rsidRPr="006558CB">
        <w:rPr>
          <w:rFonts w:asciiTheme="majorHAnsi" w:hAnsiTheme="majorHAnsi"/>
        </w:rPr>
        <w:br w:type="page"/>
      </w:r>
    </w:p>
    <w:p w14:paraId="45CFB0AD" w14:textId="339C9C3A" w:rsidR="008D0FA9" w:rsidRDefault="00660F39" w:rsidP="006F68B1">
      <w:pPr>
        <w:pStyle w:val="Heading1"/>
      </w:pPr>
      <w:bookmarkStart w:id="89" w:name="_Toc529882030"/>
      <w:r>
        <w:lastRenderedPageBreak/>
        <w:t>Glossarino</w:t>
      </w:r>
    </w:p>
    <w:p w14:paraId="386C7263" w14:textId="77777777" w:rsidR="00646872" w:rsidRDefault="00646872" w:rsidP="00660F39">
      <w:pPr>
        <w:rPr>
          <w:noProof/>
        </w:rPr>
        <w:sectPr w:rsidR="00646872" w:rsidSect="00646872">
          <w:type w:val="continuous"/>
          <w:pgSz w:w="11906" w:h="16838" w:code="9"/>
          <w:pgMar w:top="2835" w:right="1701" w:bottom="1134" w:left="1247" w:header="567" w:footer="737" w:gutter="0"/>
          <w:cols w:space="708"/>
          <w:docGrid w:linePitch="360"/>
        </w:sectPr>
      </w:pPr>
      <w:r>
        <w:fldChar w:fldCharType="begin"/>
      </w:r>
      <w:r>
        <w:instrText xml:space="preserve"> INDEX \e " · " \h "A" \c "1" \z "2055" </w:instrText>
      </w:r>
      <w:r>
        <w:fldChar w:fldCharType="separate"/>
      </w:r>
    </w:p>
    <w:p w14:paraId="336D1CA7" w14:textId="77777777" w:rsidR="00646872" w:rsidRDefault="00646872">
      <w:pPr>
        <w:pStyle w:val="IndexHeading"/>
        <w:keepNext/>
        <w:tabs>
          <w:tab w:val="right" w:pos="8948"/>
        </w:tabs>
        <w:rPr>
          <w:rFonts w:eastAsiaTheme="minorEastAsia"/>
          <w:b w:val="0"/>
          <w:bCs w:val="0"/>
          <w:noProof/>
        </w:rPr>
      </w:pPr>
      <w:r>
        <w:rPr>
          <w:noProof/>
        </w:rPr>
        <w:t>C</w:t>
      </w:r>
    </w:p>
    <w:p w14:paraId="7BF10097" w14:textId="77777777" w:rsidR="00646872" w:rsidRDefault="00646872">
      <w:pPr>
        <w:pStyle w:val="Index1"/>
        <w:tabs>
          <w:tab w:val="right" w:pos="8948"/>
        </w:tabs>
        <w:rPr>
          <w:noProof/>
        </w:rPr>
      </w:pPr>
      <w:r w:rsidRPr="00025D94">
        <w:rPr>
          <w:rFonts w:asciiTheme="majorHAnsi" w:hAnsiTheme="majorHAnsi"/>
          <w:noProof/>
          <w:lang w:val="fr-CH"/>
        </w:rPr>
        <w:t>Composer</w:t>
      </w:r>
      <w:r>
        <w:rPr>
          <w:noProof/>
        </w:rPr>
        <w:t xml:space="preserve"> · </w:t>
      </w:r>
      <w:r w:rsidRPr="00025D94">
        <w:rPr>
          <w:i/>
          <w:noProof/>
        </w:rPr>
        <w:t>Composer ist ein anwendungsorientierter Paketmanager für die Skriptsprache PHP.</w:t>
      </w:r>
    </w:p>
    <w:p w14:paraId="4B4F3336" w14:textId="77777777" w:rsidR="00646872" w:rsidRDefault="00646872" w:rsidP="00660F39">
      <w:pPr>
        <w:rPr>
          <w:noProof/>
        </w:rPr>
        <w:sectPr w:rsidR="00646872" w:rsidSect="00646872">
          <w:type w:val="continuous"/>
          <w:pgSz w:w="11906" w:h="16838" w:code="9"/>
          <w:pgMar w:top="2835" w:right="1701" w:bottom="1134" w:left="1247" w:header="567" w:footer="737" w:gutter="0"/>
          <w:cols w:space="720"/>
          <w:docGrid w:linePitch="360"/>
        </w:sectPr>
      </w:pPr>
    </w:p>
    <w:p w14:paraId="1A222049" w14:textId="416583A9" w:rsidR="00660F39" w:rsidRPr="00660F39" w:rsidRDefault="00646872" w:rsidP="00660F39">
      <w:r>
        <w:fldChar w:fldCharType="end"/>
      </w:r>
    </w:p>
    <w:p w14:paraId="0DAAE9F5" w14:textId="74038344" w:rsidR="004D126B" w:rsidRPr="006558CB" w:rsidRDefault="004D126B" w:rsidP="006F68B1">
      <w:pPr>
        <w:pStyle w:val="Heading1"/>
      </w:pPr>
      <w:r w:rsidRPr="006558CB">
        <w:t>Glossar</w:t>
      </w:r>
      <w:bookmarkEnd w:id="89"/>
    </w:p>
    <w:p w14:paraId="70DE249B" w14:textId="77777777" w:rsidR="004D126B" w:rsidRPr="006558CB" w:rsidRDefault="004D126B" w:rsidP="004D126B">
      <w:pPr>
        <w:pStyle w:val="H2-ohneImpactaufInhaltsverzeichnis"/>
        <w:rPr>
          <w:szCs w:val="20"/>
        </w:rPr>
      </w:pPr>
      <w:r w:rsidRPr="006558CB">
        <w:rPr>
          <w:szCs w:val="20"/>
        </w:rPr>
        <w:t>A</w:t>
      </w:r>
    </w:p>
    <w:tbl>
      <w:tblPr>
        <w:tblStyle w:val="TableGrid"/>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F0CFA2F" w14:textId="77777777" w:rsidTr="00221C62">
        <w:tc>
          <w:tcPr>
            <w:tcW w:w="3114" w:type="dxa"/>
            <w:shd w:val="clear" w:color="auto" w:fill="000000" w:themeFill="text1"/>
          </w:tcPr>
          <w:p w14:paraId="152F4EE3"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2F2289D"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41D926D0" w14:textId="77777777" w:rsidTr="00221C62">
        <w:tc>
          <w:tcPr>
            <w:tcW w:w="3114" w:type="dxa"/>
          </w:tcPr>
          <w:p w14:paraId="1FE6AD2D" w14:textId="77777777" w:rsidR="004D126B" w:rsidRPr="006558CB" w:rsidRDefault="004D126B" w:rsidP="00221C62">
            <w:pPr>
              <w:pStyle w:val="Lauftext"/>
              <w:rPr>
                <w:rFonts w:asciiTheme="majorHAnsi" w:hAnsiTheme="majorHAnsi"/>
                <w:sz w:val="20"/>
                <w:szCs w:val="20"/>
              </w:rPr>
            </w:pPr>
          </w:p>
        </w:tc>
        <w:tc>
          <w:tcPr>
            <w:tcW w:w="5219" w:type="dxa"/>
          </w:tcPr>
          <w:p w14:paraId="6F8E517D" w14:textId="77777777" w:rsidR="004D126B" w:rsidRPr="006558CB" w:rsidRDefault="004D126B" w:rsidP="00221C62">
            <w:pPr>
              <w:pStyle w:val="Lauftext"/>
              <w:rPr>
                <w:rFonts w:asciiTheme="majorHAnsi" w:hAnsiTheme="majorHAnsi"/>
                <w:sz w:val="20"/>
                <w:szCs w:val="20"/>
              </w:rPr>
            </w:pPr>
          </w:p>
        </w:tc>
      </w:tr>
    </w:tbl>
    <w:p w14:paraId="42B2E3E3" w14:textId="77777777" w:rsidR="004D126B" w:rsidRPr="006558CB" w:rsidRDefault="004D126B" w:rsidP="004D126B">
      <w:pPr>
        <w:pStyle w:val="Lauftext"/>
        <w:rPr>
          <w:rFonts w:asciiTheme="majorHAnsi" w:hAnsiTheme="majorHAnsi"/>
          <w:sz w:val="20"/>
          <w:szCs w:val="20"/>
        </w:rPr>
      </w:pPr>
    </w:p>
    <w:p w14:paraId="63DD4BA3" w14:textId="77777777" w:rsidR="004D126B" w:rsidRPr="006558CB" w:rsidRDefault="004D126B" w:rsidP="004D126B">
      <w:pPr>
        <w:pStyle w:val="H2-ohneImpactaufInhaltsverzeichnis"/>
        <w:rPr>
          <w:szCs w:val="20"/>
        </w:rPr>
      </w:pPr>
      <w:r w:rsidRPr="006558CB">
        <w:rPr>
          <w:szCs w:val="20"/>
        </w:rPr>
        <w:t>B</w:t>
      </w:r>
    </w:p>
    <w:tbl>
      <w:tblPr>
        <w:tblStyle w:val="TableGrid"/>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1FA6BF9" w14:textId="77777777" w:rsidTr="00221C62">
        <w:tc>
          <w:tcPr>
            <w:tcW w:w="3114" w:type="dxa"/>
            <w:shd w:val="clear" w:color="auto" w:fill="000000" w:themeFill="text1"/>
          </w:tcPr>
          <w:p w14:paraId="3BAB93B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04DC139"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5D0FFF1" w14:textId="77777777" w:rsidTr="00221C62">
        <w:tc>
          <w:tcPr>
            <w:tcW w:w="3114" w:type="dxa"/>
          </w:tcPr>
          <w:p w14:paraId="7F0CCEC6" w14:textId="77777777" w:rsidR="004D126B" w:rsidRPr="006558CB" w:rsidRDefault="004D126B" w:rsidP="00221C62">
            <w:pPr>
              <w:pStyle w:val="Lauftext"/>
              <w:rPr>
                <w:rFonts w:asciiTheme="majorHAnsi" w:hAnsiTheme="majorHAnsi"/>
                <w:sz w:val="20"/>
                <w:szCs w:val="20"/>
              </w:rPr>
            </w:pPr>
          </w:p>
        </w:tc>
        <w:tc>
          <w:tcPr>
            <w:tcW w:w="5219" w:type="dxa"/>
          </w:tcPr>
          <w:p w14:paraId="29657F4A" w14:textId="77777777" w:rsidR="004D126B" w:rsidRPr="006558CB" w:rsidRDefault="004D126B" w:rsidP="00221C62">
            <w:pPr>
              <w:pStyle w:val="Lauftext"/>
              <w:rPr>
                <w:rFonts w:asciiTheme="majorHAnsi" w:hAnsiTheme="majorHAnsi"/>
                <w:sz w:val="20"/>
                <w:szCs w:val="20"/>
              </w:rPr>
            </w:pPr>
          </w:p>
        </w:tc>
      </w:tr>
    </w:tbl>
    <w:p w14:paraId="2DF79406" w14:textId="77777777" w:rsidR="004D126B" w:rsidRPr="006558CB" w:rsidRDefault="004D126B" w:rsidP="004D126B">
      <w:pPr>
        <w:pStyle w:val="Lauftext"/>
        <w:rPr>
          <w:rFonts w:asciiTheme="majorHAnsi" w:hAnsiTheme="majorHAnsi"/>
          <w:sz w:val="20"/>
          <w:szCs w:val="20"/>
        </w:rPr>
      </w:pPr>
    </w:p>
    <w:p w14:paraId="0DF66AFF" w14:textId="77777777" w:rsidR="004D126B" w:rsidRPr="006558CB" w:rsidRDefault="004D126B" w:rsidP="004D126B">
      <w:pPr>
        <w:pStyle w:val="H2-ohneImpactaufInhaltsverzeichnis"/>
        <w:rPr>
          <w:szCs w:val="20"/>
        </w:rPr>
      </w:pPr>
      <w:r w:rsidRPr="006558CB">
        <w:rPr>
          <w:szCs w:val="20"/>
        </w:rPr>
        <w:t>C</w:t>
      </w:r>
    </w:p>
    <w:tbl>
      <w:tblPr>
        <w:tblStyle w:val="TableGrid"/>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1B013F9" w14:textId="77777777" w:rsidTr="00221C62">
        <w:tc>
          <w:tcPr>
            <w:tcW w:w="3114" w:type="dxa"/>
            <w:shd w:val="clear" w:color="auto" w:fill="000000" w:themeFill="text1"/>
          </w:tcPr>
          <w:p w14:paraId="417370A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4B6BE5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51B32904" w14:textId="77777777" w:rsidTr="00221C62">
        <w:tc>
          <w:tcPr>
            <w:tcW w:w="3114" w:type="dxa"/>
          </w:tcPr>
          <w:p w14:paraId="0AFB1C8A" w14:textId="77777777" w:rsidR="004D126B" w:rsidRPr="006558CB" w:rsidRDefault="004D126B" w:rsidP="00221C62">
            <w:pPr>
              <w:pStyle w:val="Lauftext"/>
              <w:rPr>
                <w:rFonts w:asciiTheme="majorHAnsi" w:hAnsiTheme="majorHAnsi"/>
                <w:sz w:val="20"/>
                <w:szCs w:val="20"/>
              </w:rPr>
            </w:pPr>
          </w:p>
        </w:tc>
        <w:tc>
          <w:tcPr>
            <w:tcW w:w="5219" w:type="dxa"/>
          </w:tcPr>
          <w:p w14:paraId="5E828EF5" w14:textId="77777777" w:rsidR="004D126B" w:rsidRPr="006558CB" w:rsidRDefault="004D126B" w:rsidP="00221C62">
            <w:pPr>
              <w:pStyle w:val="Lauftext"/>
              <w:rPr>
                <w:rFonts w:asciiTheme="majorHAnsi" w:hAnsiTheme="majorHAnsi"/>
                <w:sz w:val="20"/>
                <w:szCs w:val="20"/>
              </w:rPr>
            </w:pPr>
          </w:p>
        </w:tc>
      </w:tr>
    </w:tbl>
    <w:p w14:paraId="61395A63" w14:textId="77777777" w:rsidR="004D126B" w:rsidRPr="006558CB" w:rsidRDefault="004D126B" w:rsidP="004D126B">
      <w:pPr>
        <w:pStyle w:val="Lauftext"/>
        <w:rPr>
          <w:rFonts w:asciiTheme="majorHAnsi" w:hAnsiTheme="majorHAnsi"/>
          <w:sz w:val="20"/>
          <w:szCs w:val="20"/>
        </w:rPr>
      </w:pPr>
    </w:p>
    <w:p w14:paraId="704D834B" w14:textId="77777777" w:rsidR="004D126B" w:rsidRPr="006558CB" w:rsidRDefault="004D126B" w:rsidP="004D126B">
      <w:pPr>
        <w:pStyle w:val="H2-ohneImpactaufInhaltsverzeichnis"/>
        <w:rPr>
          <w:szCs w:val="20"/>
        </w:rPr>
      </w:pPr>
      <w:r w:rsidRPr="006558CB">
        <w:rPr>
          <w:szCs w:val="20"/>
        </w:rPr>
        <w:t>D</w:t>
      </w:r>
    </w:p>
    <w:tbl>
      <w:tblPr>
        <w:tblStyle w:val="TableGrid"/>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325FF23" w14:textId="77777777" w:rsidTr="00221C62">
        <w:tc>
          <w:tcPr>
            <w:tcW w:w="3114" w:type="dxa"/>
            <w:shd w:val="clear" w:color="auto" w:fill="000000" w:themeFill="text1"/>
          </w:tcPr>
          <w:p w14:paraId="68B2D3B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F7052D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ABB68C6" w14:textId="77777777" w:rsidTr="00221C62">
        <w:tc>
          <w:tcPr>
            <w:tcW w:w="3114" w:type="dxa"/>
          </w:tcPr>
          <w:p w14:paraId="63B981B5" w14:textId="77777777" w:rsidR="004D126B" w:rsidRPr="006558CB" w:rsidRDefault="004D126B" w:rsidP="00221C62">
            <w:pPr>
              <w:pStyle w:val="Lauftext"/>
              <w:rPr>
                <w:rFonts w:asciiTheme="majorHAnsi" w:hAnsiTheme="majorHAnsi"/>
                <w:sz w:val="20"/>
                <w:szCs w:val="20"/>
              </w:rPr>
            </w:pPr>
          </w:p>
        </w:tc>
        <w:tc>
          <w:tcPr>
            <w:tcW w:w="5219" w:type="dxa"/>
          </w:tcPr>
          <w:p w14:paraId="5EB1EC19" w14:textId="77777777" w:rsidR="004D126B" w:rsidRPr="006558CB" w:rsidRDefault="004D126B" w:rsidP="00221C62">
            <w:pPr>
              <w:pStyle w:val="Lauftext"/>
              <w:rPr>
                <w:rFonts w:asciiTheme="majorHAnsi" w:hAnsiTheme="majorHAnsi"/>
                <w:sz w:val="20"/>
                <w:szCs w:val="20"/>
              </w:rPr>
            </w:pPr>
          </w:p>
        </w:tc>
      </w:tr>
    </w:tbl>
    <w:p w14:paraId="32AF7123" w14:textId="77777777" w:rsidR="004D126B" w:rsidRPr="006558CB" w:rsidRDefault="004D126B" w:rsidP="004D126B">
      <w:pPr>
        <w:pStyle w:val="Lauftext"/>
        <w:rPr>
          <w:rFonts w:asciiTheme="majorHAnsi" w:hAnsiTheme="majorHAnsi"/>
          <w:sz w:val="20"/>
          <w:szCs w:val="20"/>
        </w:rPr>
      </w:pPr>
    </w:p>
    <w:p w14:paraId="0F941333" w14:textId="77777777" w:rsidR="004D126B" w:rsidRPr="006558CB" w:rsidRDefault="004D126B" w:rsidP="004D126B">
      <w:pPr>
        <w:pStyle w:val="H2-ohneImpactaufInhaltsverzeichnis"/>
        <w:rPr>
          <w:szCs w:val="20"/>
        </w:rPr>
      </w:pPr>
      <w:r w:rsidRPr="006558CB">
        <w:rPr>
          <w:szCs w:val="20"/>
        </w:rPr>
        <w:t>E</w:t>
      </w:r>
    </w:p>
    <w:tbl>
      <w:tblPr>
        <w:tblStyle w:val="TableGrid"/>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556A25B2" w14:textId="77777777" w:rsidTr="00221C62">
        <w:tc>
          <w:tcPr>
            <w:tcW w:w="3114" w:type="dxa"/>
            <w:shd w:val="clear" w:color="auto" w:fill="000000" w:themeFill="text1"/>
          </w:tcPr>
          <w:p w14:paraId="3EB149F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326E882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FB82D45" w14:textId="77777777" w:rsidTr="00221C62">
        <w:tc>
          <w:tcPr>
            <w:tcW w:w="3114" w:type="dxa"/>
          </w:tcPr>
          <w:p w14:paraId="6434FC39" w14:textId="77777777" w:rsidR="004D126B" w:rsidRPr="006558CB" w:rsidRDefault="004D126B" w:rsidP="00221C62">
            <w:pPr>
              <w:pStyle w:val="Lauftext"/>
              <w:rPr>
                <w:rFonts w:asciiTheme="majorHAnsi" w:hAnsiTheme="majorHAnsi"/>
                <w:sz w:val="20"/>
                <w:szCs w:val="20"/>
              </w:rPr>
            </w:pPr>
          </w:p>
        </w:tc>
        <w:tc>
          <w:tcPr>
            <w:tcW w:w="5219" w:type="dxa"/>
          </w:tcPr>
          <w:p w14:paraId="5FBCF963" w14:textId="77777777" w:rsidR="004D126B" w:rsidRPr="006558CB" w:rsidRDefault="004D126B" w:rsidP="00221C62">
            <w:pPr>
              <w:pStyle w:val="Lauftext"/>
              <w:rPr>
                <w:rFonts w:asciiTheme="majorHAnsi" w:hAnsiTheme="majorHAnsi"/>
                <w:sz w:val="20"/>
                <w:szCs w:val="20"/>
              </w:rPr>
            </w:pPr>
          </w:p>
        </w:tc>
      </w:tr>
    </w:tbl>
    <w:p w14:paraId="07AD95E6" w14:textId="77777777" w:rsidR="004D126B" w:rsidRPr="006558CB" w:rsidRDefault="004D126B" w:rsidP="004D126B">
      <w:pPr>
        <w:pStyle w:val="Lauftext"/>
        <w:rPr>
          <w:rFonts w:asciiTheme="majorHAnsi" w:hAnsiTheme="majorHAnsi"/>
          <w:sz w:val="20"/>
          <w:szCs w:val="20"/>
        </w:rPr>
      </w:pPr>
    </w:p>
    <w:p w14:paraId="295C4656" w14:textId="77777777" w:rsidR="004D126B" w:rsidRPr="006558CB" w:rsidRDefault="004D126B" w:rsidP="004D126B">
      <w:pPr>
        <w:pStyle w:val="H2-ohneImpactaufInhaltsverzeichnis"/>
        <w:rPr>
          <w:szCs w:val="20"/>
        </w:rPr>
      </w:pPr>
      <w:r w:rsidRPr="006558CB">
        <w:rPr>
          <w:szCs w:val="20"/>
        </w:rPr>
        <w:t>F</w:t>
      </w:r>
    </w:p>
    <w:tbl>
      <w:tblPr>
        <w:tblStyle w:val="TableGrid"/>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50512858" w14:textId="77777777" w:rsidTr="00221C62">
        <w:tc>
          <w:tcPr>
            <w:tcW w:w="3114" w:type="dxa"/>
            <w:shd w:val="clear" w:color="auto" w:fill="000000" w:themeFill="text1"/>
          </w:tcPr>
          <w:p w14:paraId="54032A6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187EB77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99BE94B" w14:textId="77777777" w:rsidTr="00221C62">
        <w:tc>
          <w:tcPr>
            <w:tcW w:w="3114" w:type="dxa"/>
          </w:tcPr>
          <w:p w14:paraId="5485A92F" w14:textId="77777777" w:rsidR="004D126B" w:rsidRPr="006558CB" w:rsidRDefault="004D126B" w:rsidP="00221C62">
            <w:pPr>
              <w:pStyle w:val="Lauftext"/>
              <w:rPr>
                <w:rFonts w:asciiTheme="majorHAnsi" w:hAnsiTheme="majorHAnsi"/>
                <w:sz w:val="20"/>
                <w:szCs w:val="20"/>
              </w:rPr>
            </w:pPr>
          </w:p>
        </w:tc>
        <w:tc>
          <w:tcPr>
            <w:tcW w:w="5219" w:type="dxa"/>
          </w:tcPr>
          <w:p w14:paraId="26B85B86" w14:textId="77777777" w:rsidR="004D126B" w:rsidRPr="006558CB" w:rsidRDefault="004D126B" w:rsidP="00221C62">
            <w:pPr>
              <w:pStyle w:val="Lauftext"/>
              <w:rPr>
                <w:rFonts w:asciiTheme="majorHAnsi" w:hAnsiTheme="majorHAnsi"/>
                <w:sz w:val="20"/>
                <w:szCs w:val="20"/>
              </w:rPr>
            </w:pPr>
          </w:p>
        </w:tc>
      </w:tr>
    </w:tbl>
    <w:p w14:paraId="3D518BE8" w14:textId="77777777" w:rsidR="004D126B" w:rsidRPr="006558CB" w:rsidRDefault="004D126B" w:rsidP="004D126B">
      <w:pPr>
        <w:pStyle w:val="Lauftext"/>
        <w:rPr>
          <w:rFonts w:asciiTheme="majorHAnsi" w:hAnsiTheme="majorHAnsi"/>
          <w:sz w:val="20"/>
          <w:szCs w:val="20"/>
        </w:rPr>
      </w:pPr>
    </w:p>
    <w:p w14:paraId="7C711CD1" w14:textId="77777777" w:rsidR="004D126B" w:rsidRPr="006558CB" w:rsidRDefault="004D126B" w:rsidP="004D126B">
      <w:pPr>
        <w:pStyle w:val="H2-ohneImpactaufInhaltsverzeichnis"/>
        <w:rPr>
          <w:szCs w:val="20"/>
        </w:rPr>
      </w:pPr>
      <w:r w:rsidRPr="006558CB">
        <w:rPr>
          <w:szCs w:val="20"/>
        </w:rPr>
        <w:t>G</w:t>
      </w:r>
    </w:p>
    <w:tbl>
      <w:tblPr>
        <w:tblStyle w:val="TableGrid"/>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A848424" w14:textId="77777777" w:rsidTr="00221C62">
        <w:tc>
          <w:tcPr>
            <w:tcW w:w="3114" w:type="dxa"/>
            <w:shd w:val="clear" w:color="auto" w:fill="000000" w:themeFill="text1"/>
          </w:tcPr>
          <w:p w14:paraId="1A6B8074"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92BA5CD"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091BE65" w14:textId="77777777" w:rsidTr="00221C62">
        <w:tc>
          <w:tcPr>
            <w:tcW w:w="3114" w:type="dxa"/>
          </w:tcPr>
          <w:p w14:paraId="18CE0451" w14:textId="77777777" w:rsidR="004D126B" w:rsidRPr="006558CB" w:rsidRDefault="004D126B" w:rsidP="00221C62">
            <w:pPr>
              <w:pStyle w:val="Lauftext"/>
              <w:rPr>
                <w:rFonts w:asciiTheme="majorHAnsi" w:hAnsiTheme="majorHAnsi"/>
                <w:sz w:val="20"/>
                <w:szCs w:val="20"/>
              </w:rPr>
            </w:pPr>
          </w:p>
        </w:tc>
        <w:tc>
          <w:tcPr>
            <w:tcW w:w="5219" w:type="dxa"/>
          </w:tcPr>
          <w:p w14:paraId="3288437C" w14:textId="77777777" w:rsidR="004D126B" w:rsidRPr="006558CB" w:rsidRDefault="004D126B" w:rsidP="00221C62">
            <w:pPr>
              <w:pStyle w:val="Lauftext"/>
              <w:rPr>
                <w:rFonts w:asciiTheme="majorHAnsi" w:hAnsiTheme="majorHAnsi"/>
                <w:sz w:val="20"/>
                <w:szCs w:val="20"/>
              </w:rPr>
            </w:pPr>
          </w:p>
        </w:tc>
      </w:tr>
    </w:tbl>
    <w:p w14:paraId="6241F411" w14:textId="77777777" w:rsidR="004D126B" w:rsidRPr="006558CB" w:rsidRDefault="004D126B" w:rsidP="004D126B">
      <w:pPr>
        <w:pStyle w:val="Lauftext"/>
        <w:rPr>
          <w:rFonts w:asciiTheme="majorHAnsi" w:hAnsiTheme="majorHAnsi"/>
          <w:sz w:val="20"/>
          <w:szCs w:val="20"/>
        </w:rPr>
      </w:pPr>
    </w:p>
    <w:p w14:paraId="173D260A" w14:textId="77777777" w:rsidR="004D126B" w:rsidRPr="006558CB" w:rsidRDefault="004D126B" w:rsidP="004D126B">
      <w:pPr>
        <w:pStyle w:val="H2-ohneImpactaufInhaltsverzeichnis"/>
        <w:rPr>
          <w:szCs w:val="20"/>
        </w:rPr>
      </w:pPr>
      <w:r w:rsidRPr="006558CB">
        <w:rPr>
          <w:szCs w:val="20"/>
        </w:rPr>
        <w:t>H</w:t>
      </w:r>
    </w:p>
    <w:tbl>
      <w:tblPr>
        <w:tblStyle w:val="TableGrid"/>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3CFAB983" w14:textId="77777777" w:rsidTr="00221C62">
        <w:tc>
          <w:tcPr>
            <w:tcW w:w="3114" w:type="dxa"/>
            <w:shd w:val="clear" w:color="auto" w:fill="000000" w:themeFill="text1"/>
          </w:tcPr>
          <w:p w14:paraId="1FE91CC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D01111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D50FC67" w14:textId="77777777" w:rsidTr="00221C62">
        <w:tc>
          <w:tcPr>
            <w:tcW w:w="3114" w:type="dxa"/>
          </w:tcPr>
          <w:p w14:paraId="79ABBBF7" w14:textId="77777777" w:rsidR="004D126B" w:rsidRPr="006558CB" w:rsidRDefault="004D126B" w:rsidP="00221C62">
            <w:pPr>
              <w:pStyle w:val="Lauftext"/>
              <w:rPr>
                <w:rFonts w:asciiTheme="majorHAnsi" w:hAnsiTheme="majorHAnsi"/>
                <w:sz w:val="20"/>
                <w:szCs w:val="20"/>
              </w:rPr>
            </w:pPr>
          </w:p>
        </w:tc>
        <w:tc>
          <w:tcPr>
            <w:tcW w:w="5219" w:type="dxa"/>
          </w:tcPr>
          <w:p w14:paraId="4C56E9B7" w14:textId="77777777" w:rsidR="004D126B" w:rsidRPr="006558CB" w:rsidRDefault="004D126B" w:rsidP="00221C62">
            <w:pPr>
              <w:pStyle w:val="Lauftext"/>
              <w:rPr>
                <w:rFonts w:asciiTheme="majorHAnsi" w:hAnsiTheme="majorHAnsi"/>
                <w:sz w:val="20"/>
                <w:szCs w:val="20"/>
              </w:rPr>
            </w:pPr>
          </w:p>
        </w:tc>
      </w:tr>
    </w:tbl>
    <w:p w14:paraId="66EFDCF9" w14:textId="77777777" w:rsidR="004D126B" w:rsidRPr="006558CB" w:rsidRDefault="004D126B" w:rsidP="004D126B">
      <w:pPr>
        <w:pStyle w:val="Lauftext"/>
        <w:rPr>
          <w:rFonts w:asciiTheme="majorHAnsi" w:hAnsiTheme="majorHAnsi"/>
          <w:sz w:val="20"/>
          <w:szCs w:val="20"/>
        </w:rPr>
      </w:pPr>
    </w:p>
    <w:p w14:paraId="1AFD2955" w14:textId="77777777" w:rsidR="004D126B" w:rsidRPr="006558CB" w:rsidRDefault="004D126B" w:rsidP="004D126B">
      <w:pPr>
        <w:pStyle w:val="H2-ohneImpactaufInhaltsverzeichnis"/>
        <w:rPr>
          <w:szCs w:val="20"/>
        </w:rPr>
      </w:pPr>
      <w:r w:rsidRPr="006558CB">
        <w:rPr>
          <w:szCs w:val="20"/>
        </w:rPr>
        <w:lastRenderedPageBreak/>
        <w:t>I</w:t>
      </w:r>
    </w:p>
    <w:tbl>
      <w:tblPr>
        <w:tblStyle w:val="TableGrid"/>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CE59EA9" w14:textId="77777777" w:rsidTr="00221C62">
        <w:tc>
          <w:tcPr>
            <w:tcW w:w="3114" w:type="dxa"/>
            <w:shd w:val="clear" w:color="auto" w:fill="000000" w:themeFill="text1"/>
          </w:tcPr>
          <w:p w14:paraId="7D27526E"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68923AC6"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806ED1A" w14:textId="77777777" w:rsidTr="00221C62">
        <w:tc>
          <w:tcPr>
            <w:tcW w:w="3114" w:type="dxa"/>
          </w:tcPr>
          <w:p w14:paraId="2004A658" w14:textId="77777777" w:rsidR="004D126B" w:rsidRPr="006558CB" w:rsidRDefault="004D126B" w:rsidP="00221C62">
            <w:pPr>
              <w:pStyle w:val="Lauftext"/>
              <w:rPr>
                <w:rFonts w:asciiTheme="majorHAnsi" w:hAnsiTheme="majorHAnsi"/>
                <w:sz w:val="20"/>
                <w:szCs w:val="20"/>
              </w:rPr>
            </w:pPr>
          </w:p>
        </w:tc>
        <w:tc>
          <w:tcPr>
            <w:tcW w:w="5219" w:type="dxa"/>
          </w:tcPr>
          <w:p w14:paraId="6D6E357D" w14:textId="77777777" w:rsidR="004D126B" w:rsidRPr="006558CB" w:rsidRDefault="004D126B" w:rsidP="00221C62">
            <w:pPr>
              <w:pStyle w:val="Lauftext"/>
              <w:rPr>
                <w:rFonts w:asciiTheme="majorHAnsi" w:hAnsiTheme="majorHAnsi"/>
                <w:sz w:val="20"/>
                <w:szCs w:val="20"/>
              </w:rPr>
            </w:pPr>
          </w:p>
        </w:tc>
      </w:tr>
    </w:tbl>
    <w:p w14:paraId="7CC2DF79" w14:textId="77777777" w:rsidR="004D126B" w:rsidRPr="006558CB" w:rsidRDefault="004D126B" w:rsidP="004D126B">
      <w:pPr>
        <w:pStyle w:val="Lauftext"/>
        <w:rPr>
          <w:rFonts w:asciiTheme="majorHAnsi" w:hAnsiTheme="majorHAnsi"/>
          <w:sz w:val="20"/>
          <w:szCs w:val="20"/>
        </w:rPr>
      </w:pPr>
    </w:p>
    <w:p w14:paraId="5B042DC6" w14:textId="77777777" w:rsidR="004D126B" w:rsidRPr="006558CB" w:rsidRDefault="004D126B" w:rsidP="004D126B">
      <w:pPr>
        <w:pStyle w:val="H2-ohneImpactaufInhaltsverzeichnis"/>
        <w:rPr>
          <w:szCs w:val="20"/>
        </w:rPr>
      </w:pPr>
      <w:r w:rsidRPr="006558CB">
        <w:rPr>
          <w:szCs w:val="20"/>
        </w:rPr>
        <w:t>J</w:t>
      </w:r>
    </w:p>
    <w:tbl>
      <w:tblPr>
        <w:tblStyle w:val="TableGrid"/>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3EE9D880" w14:textId="77777777" w:rsidTr="00221C62">
        <w:tc>
          <w:tcPr>
            <w:tcW w:w="3114" w:type="dxa"/>
            <w:shd w:val="clear" w:color="auto" w:fill="000000" w:themeFill="text1"/>
          </w:tcPr>
          <w:p w14:paraId="4A5CF8D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6BC3503B"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11E3AB8" w14:textId="77777777" w:rsidTr="00221C62">
        <w:tc>
          <w:tcPr>
            <w:tcW w:w="3114" w:type="dxa"/>
          </w:tcPr>
          <w:p w14:paraId="2C238416" w14:textId="77777777" w:rsidR="004D126B" w:rsidRPr="006558CB" w:rsidRDefault="004D126B" w:rsidP="00221C62">
            <w:pPr>
              <w:pStyle w:val="Lauftext"/>
              <w:rPr>
                <w:rFonts w:asciiTheme="majorHAnsi" w:hAnsiTheme="majorHAnsi"/>
                <w:sz w:val="20"/>
                <w:szCs w:val="20"/>
              </w:rPr>
            </w:pPr>
          </w:p>
        </w:tc>
        <w:tc>
          <w:tcPr>
            <w:tcW w:w="5219" w:type="dxa"/>
          </w:tcPr>
          <w:p w14:paraId="698F14CF" w14:textId="77777777" w:rsidR="004D126B" w:rsidRPr="006558CB" w:rsidRDefault="004D126B" w:rsidP="00221C62">
            <w:pPr>
              <w:pStyle w:val="Lauftext"/>
              <w:rPr>
                <w:rFonts w:asciiTheme="majorHAnsi" w:hAnsiTheme="majorHAnsi"/>
                <w:sz w:val="20"/>
                <w:szCs w:val="20"/>
              </w:rPr>
            </w:pPr>
          </w:p>
        </w:tc>
      </w:tr>
    </w:tbl>
    <w:p w14:paraId="6FBF5F6F" w14:textId="77777777" w:rsidR="004D126B" w:rsidRPr="006558CB" w:rsidRDefault="004D126B" w:rsidP="004D126B">
      <w:pPr>
        <w:pStyle w:val="Lauftext"/>
        <w:rPr>
          <w:rFonts w:asciiTheme="majorHAnsi" w:hAnsiTheme="majorHAnsi"/>
          <w:sz w:val="20"/>
          <w:szCs w:val="20"/>
        </w:rPr>
      </w:pPr>
    </w:p>
    <w:p w14:paraId="1BBD272D" w14:textId="77777777" w:rsidR="004D126B" w:rsidRPr="006558CB" w:rsidRDefault="004D126B" w:rsidP="004D126B">
      <w:pPr>
        <w:pStyle w:val="H2-ohneImpactaufInhaltsverzeichnis"/>
        <w:rPr>
          <w:szCs w:val="20"/>
        </w:rPr>
      </w:pPr>
      <w:r w:rsidRPr="006558CB">
        <w:rPr>
          <w:szCs w:val="20"/>
        </w:rPr>
        <w:t>K</w:t>
      </w:r>
    </w:p>
    <w:tbl>
      <w:tblPr>
        <w:tblStyle w:val="TableGrid"/>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1F4ABD97" w14:textId="77777777" w:rsidTr="00221C62">
        <w:tc>
          <w:tcPr>
            <w:tcW w:w="3114" w:type="dxa"/>
            <w:shd w:val="clear" w:color="auto" w:fill="000000" w:themeFill="text1"/>
          </w:tcPr>
          <w:p w14:paraId="4294BAF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ED4A855"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7F1B28BB" w14:textId="77777777" w:rsidTr="00221C62">
        <w:tc>
          <w:tcPr>
            <w:tcW w:w="3114" w:type="dxa"/>
          </w:tcPr>
          <w:p w14:paraId="1158153D" w14:textId="77777777" w:rsidR="004D126B" w:rsidRPr="006558CB" w:rsidRDefault="004D126B" w:rsidP="00221C62">
            <w:pPr>
              <w:pStyle w:val="Lauftext"/>
              <w:rPr>
                <w:rFonts w:asciiTheme="majorHAnsi" w:hAnsiTheme="majorHAnsi"/>
                <w:sz w:val="20"/>
                <w:szCs w:val="20"/>
              </w:rPr>
            </w:pPr>
          </w:p>
        </w:tc>
        <w:tc>
          <w:tcPr>
            <w:tcW w:w="5219" w:type="dxa"/>
          </w:tcPr>
          <w:p w14:paraId="7B336E4B" w14:textId="77777777" w:rsidR="004D126B" w:rsidRPr="006558CB" w:rsidRDefault="004D126B" w:rsidP="00221C62">
            <w:pPr>
              <w:pStyle w:val="Lauftext"/>
              <w:rPr>
                <w:rFonts w:asciiTheme="majorHAnsi" w:hAnsiTheme="majorHAnsi"/>
                <w:sz w:val="20"/>
                <w:szCs w:val="20"/>
              </w:rPr>
            </w:pPr>
          </w:p>
        </w:tc>
      </w:tr>
    </w:tbl>
    <w:p w14:paraId="4FF686F1" w14:textId="77777777" w:rsidR="004D126B" w:rsidRPr="006558CB" w:rsidRDefault="004D126B" w:rsidP="004D126B">
      <w:pPr>
        <w:pStyle w:val="Lauftext"/>
        <w:rPr>
          <w:rFonts w:asciiTheme="majorHAnsi" w:hAnsiTheme="majorHAnsi"/>
          <w:sz w:val="20"/>
          <w:szCs w:val="20"/>
        </w:rPr>
      </w:pPr>
    </w:p>
    <w:p w14:paraId="3FA3B2E1" w14:textId="77777777" w:rsidR="004D126B" w:rsidRPr="006558CB" w:rsidRDefault="004D126B" w:rsidP="004D126B">
      <w:pPr>
        <w:pStyle w:val="H2-ohneImpactaufInhaltsverzeichnis"/>
        <w:rPr>
          <w:szCs w:val="20"/>
        </w:rPr>
      </w:pPr>
      <w:r w:rsidRPr="006558CB">
        <w:rPr>
          <w:szCs w:val="20"/>
        </w:rPr>
        <w:t>L</w:t>
      </w:r>
    </w:p>
    <w:tbl>
      <w:tblPr>
        <w:tblStyle w:val="TableGrid"/>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0A9FB0D" w14:textId="77777777" w:rsidTr="00221C62">
        <w:tc>
          <w:tcPr>
            <w:tcW w:w="3114" w:type="dxa"/>
            <w:shd w:val="clear" w:color="auto" w:fill="000000" w:themeFill="text1"/>
          </w:tcPr>
          <w:p w14:paraId="061227BA"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18AB0B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2725708" w14:textId="77777777" w:rsidTr="00221C62">
        <w:tc>
          <w:tcPr>
            <w:tcW w:w="3114" w:type="dxa"/>
          </w:tcPr>
          <w:p w14:paraId="5410FFC2" w14:textId="77777777" w:rsidR="004D126B" w:rsidRPr="006558CB" w:rsidRDefault="004D126B" w:rsidP="00221C62">
            <w:pPr>
              <w:pStyle w:val="Lauftext"/>
              <w:rPr>
                <w:rFonts w:asciiTheme="majorHAnsi" w:hAnsiTheme="majorHAnsi"/>
                <w:sz w:val="20"/>
                <w:szCs w:val="20"/>
              </w:rPr>
            </w:pPr>
          </w:p>
        </w:tc>
        <w:tc>
          <w:tcPr>
            <w:tcW w:w="5219" w:type="dxa"/>
          </w:tcPr>
          <w:p w14:paraId="2B309935" w14:textId="77777777" w:rsidR="004D126B" w:rsidRPr="006558CB" w:rsidRDefault="004D126B" w:rsidP="00221C62">
            <w:pPr>
              <w:pStyle w:val="Lauftext"/>
              <w:rPr>
                <w:rFonts w:asciiTheme="majorHAnsi" w:hAnsiTheme="majorHAnsi"/>
                <w:sz w:val="20"/>
                <w:szCs w:val="20"/>
              </w:rPr>
            </w:pPr>
          </w:p>
        </w:tc>
      </w:tr>
    </w:tbl>
    <w:p w14:paraId="77817A09" w14:textId="77777777" w:rsidR="004D126B" w:rsidRPr="006558CB" w:rsidRDefault="004D126B" w:rsidP="004D126B">
      <w:pPr>
        <w:pStyle w:val="Lauftext"/>
        <w:rPr>
          <w:rFonts w:asciiTheme="majorHAnsi" w:hAnsiTheme="majorHAnsi"/>
          <w:sz w:val="20"/>
          <w:szCs w:val="20"/>
        </w:rPr>
      </w:pPr>
    </w:p>
    <w:p w14:paraId="3D33AAF3" w14:textId="77777777" w:rsidR="004D126B" w:rsidRPr="006558CB" w:rsidRDefault="004D126B" w:rsidP="004D126B">
      <w:pPr>
        <w:pStyle w:val="H2-ohneImpactaufInhaltsverzeichnis"/>
        <w:rPr>
          <w:szCs w:val="20"/>
        </w:rPr>
      </w:pPr>
      <w:r w:rsidRPr="006558CB">
        <w:rPr>
          <w:szCs w:val="20"/>
        </w:rPr>
        <w:t>M</w:t>
      </w:r>
    </w:p>
    <w:tbl>
      <w:tblPr>
        <w:tblStyle w:val="TableGrid"/>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C8251DE" w14:textId="77777777" w:rsidTr="00221C62">
        <w:tc>
          <w:tcPr>
            <w:tcW w:w="3114" w:type="dxa"/>
            <w:shd w:val="clear" w:color="auto" w:fill="000000" w:themeFill="text1"/>
          </w:tcPr>
          <w:p w14:paraId="02320A9E"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4CDF6C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1EF93179" w14:textId="77777777" w:rsidTr="00221C62">
        <w:tc>
          <w:tcPr>
            <w:tcW w:w="3114" w:type="dxa"/>
          </w:tcPr>
          <w:p w14:paraId="2E8BAD5B" w14:textId="77777777" w:rsidR="004D126B" w:rsidRPr="006558CB" w:rsidRDefault="004D126B" w:rsidP="00221C62">
            <w:pPr>
              <w:pStyle w:val="Lauftext"/>
              <w:rPr>
                <w:rFonts w:asciiTheme="majorHAnsi" w:hAnsiTheme="majorHAnsi"/>
                <w:sz w:val="20"/>
                <w:szCs w:val="20"/>
              </w:rPr>
            </w:pPr>
          </w:p>
        </w:tc>
        <w:tc>
          <w:tcPr>
            <w:tcW w:w="5219" w:type="dxa"/>
          </w:tcPr>
          <w:p w14:paraId="3F8651B4" w14:textId="77777777" w:rsidR="004D126B" w:rsidRPr="006558CB" w:rsidRDefault="004D126B" w:rsidP="00221C62">
            <w:pPr>
              <w:pStyle w:val="Lauftext"/>
              <w:rPr>
                <w:rFonts w:asciiTheme="majorHAnsi" w:hAnsiTheme="majorHAnsi"/>
                <w:sz w:val="20"/>
                <w:szCs w:val="20"/>
              </w:rPr>
            </w:pPr>
          </w:p>
        </w:tc>
      </w:tr>
    </w:tbl>
    <w:p w14:paraId="58EBA295" w14:textId="77777777" w:rsidR="004D126B" w:rsidRPr="006558CB" w:rsidRDefault="004D126B" w:rsidP="004D126B">
      <w:pPr>
        <w:pStyle w:val="Lauftext"/>
        <w:rPr>
          <w:rFonts w:asciiTheme="majorHAnsi" w:hAnsiTheme="majorHAnsi"/>
          <w:sz w:val="20"/>
          <w:szCs w:val="20"/>
        </w:rPr>
      </w:pPr>
    </w:p>
    <w:p w14:paraId="62C90DBC" w14:textId="77777777" w:rsidR="004D126B" w:rsidRPr="006558CB" w:rsidRDefault="004D126B" w:rsidP="004D126B">
      <w:pPr>
        <w:pStyle w:val="H2-ohneImpactaufInhaltsverzeichnis"/>
        <w:rPr>
          <w:szCs w:val="20"/>
        </w:rPr>
      </w:pPr>
      <w:r w:rsidRPr="006558CB">
        <w:rPr>
          <w:szCs w:val="20"/>
        </w:rPr>
        <w:t>N</w:t>
      </w:r>
    </w:p>
    <w:tbl>
      <w:tblPr>
        <w:tblStyle w:val="TableGrid"/>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1B04310" w14:textId="77777777" w:rsidTr="00221C62">
        <w:tc>
          <w:tcPr>
            <w:tcW w:w="3114" w:type="dxa"/>
            <w:shd w:val="clear" w:color="auto" w:fill="000000" w:themeFill="text1"/>
          </w:tcPr>
          <w:p w14:paraId="5620DCCE"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5C3C02C"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7104325C" w14:textId="77777777" w:rsidTr="00221C62">
        <w:tc>
          <w:tcPr>
            <w:tcW w:w="3114" w:type="dxa"/>
          </w:tcPr>
          <w:p w14:paraId="62095F94" w14:textId="77777777" w:rsidR="004D126B" w:rsidRPr="006558CB" w:rsidRDefault="004D126B" w:rsidP="00221C62">
            <w:pPr>
              <w:pStyle w:val="Lauftext"/>
              <w:rPr>
                <w:rFonts w:asciiTheme="majorHAnsi" w:hAnsiTheme="majorHAnsi"/>
                <w:sz w:val="20"/>
                <w:szCs w:val="20"/>
              </w:rPr>
            </w:pPr>
          </w:p>
        </w:tc>
        <w:tc>
          <w:tcPr>
            <w:tcW w:w="5219" w:type="dxa"/>
          </w:tcPr>
          <w:p w14:paraId="1CA49566" w14:textId="77777777" w:rsidR="004D126B" w:rsidRPr="006558CB" w:rsidRDefault="004D126B" w:rsidP="00221C62">
            <w:pPr>
              <w:pStyle w:val="Lauftext"/>
              <w:rPr>
                <w:rFonts w:asciiTheme="majorHAnsi" w:hAnsiTheme="majorHAnsi"/>
                <w:sz w:val="20"/>
                <w:szCs w:val="20"/>
              </w:rPr>
            </w:pPr>
          </w:p>
        </w:tc>
      </w:tr>
    </w:tbl>
    <w:p w14:paraId="490CD820" w14:textId="77777777" w:rsidR="004D126B" w:rsidRPr="006558CB" w:rsidRDefault="004D126B" w:rsidP="004D126B">
      <w:pPr>
        <w:pStyle w:val="Lauftext"/>
        <w:rPr>
          <w:rFonts w:asciiTheme="majorHAnsi" w:hAnsiTheme="majorHAnsi"/>
          <w:sz w:val="20"/>
          <w:szCs w:val="20"/>
        </w:rPr>
      </w:pPr>
    </w:p>
    <w:p w14:paraId="0CCC2243" w14:textId="77777777" w:rsidR="004D126B" w:rsidRPr="006558CB" w:rsidRDefault="004D126B" w:rsidP="004D126B">
      <w:pPr>
        <w:pStyle w:val="H2-ohneImpactaufInhaltsverzeichnis"/>
        <w:rPr>
          <w:szCs w:val="20"/>
        </w:rPr>
      </w:pPr>
      <w:r w:rsidRPr="006558CB">
        <w:rPr>
          <w:szCs w:val="20"/>
        </w:rPr>
        <w:t>O</w:t>
      </w:r>
    </w:p>
    <w:tbl>
      <w:tblPr>
        <w:tblStyle w:val="TableGrid"/>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3D57D3E7" w14:textId="77777777" w:rsidTr="00221C62">
        <w:tc>
          <w:tcPr>
            <w:tcW w:w="3114" w:type="dxa"/>
            <w:shd w:val="clear" w:color="auto" w:fill="000000" w:themeFill="text1"/>
          </w:tcPr>
          <w:p w14:paraId="0E4B27A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743C034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2BB5A2E7" w14:textId="77777777" w:rsidTr="00221C62">
        <w:tc>
          <w:tcPr>
            <w:tcW w:w="3114" w:type="dxa"/>
          </w:tcPr>
          <w:p w14:paraId="6D691577" w14:textId="77777777" w:rsidR="004D126B" w:rsidRPr="006558CB" w:rsidRDefault="004D126B" w:rsidP="00221C62">
            <w:pPr>
              <w:pStyle w:val="Lauftext"/>
              <w:rPr>
                <w:rFonts w:asciiTheme="majorHAnsi" w:hAnsiTheme="majorHAnsi"/>
                <w:sz w:val="20"/>
                <w:szCs w:val="20"/>
              </w:rPr>
            </w:pPr>
          </w:p>
        </w:tc>
        <w:tc>
          <w:tcPr>
            <w:tcW w:w="5219" w:type="dxa"/>
          </w:tcPr>
          <w:p w14:paraId="73695A2F" w14:textId="77777777" w:rsidR="004D126B" w:rsidRPr="006558CB" w:rsidRDefault="004D126B" w:rsidP="00221C62">
            <w:pPr>
              <w:pStyle w:val="Lauftext"/>
              <w:rPr>
                <w:rFonts w:asciiTheme="majorHAnsi" w:hAnsiTheme="majorHAnsi"/>
                <w:sz w:val="20"/>
                <w:szCs w:val="20"/>
              </w:rPr>
            </w:pPr>
          </w:p>
        </w:tc>
      </w:tr>
    </w:tbl>
    <w:p w14:paraId="72374C0F" w14:textId="77777777" w:rsidR="004D126B" w:rsidRPr="006558CB" w:rsidRDefault="004D126B" w:rsidP="004D126B">
      <w:pPr>
        <w:pStyle w:val="Lauftext"/>
        <w:rPr>
          <w:rFonts w:asciiTheme="majorHAnsi" w:hAnsiTheme="majorHAnsi"/>
          <w:sz w:val="20"/>
          <w:szCs w:val="20"/>
        </w:rPr>
      </w:pPr>
    </w:p>
    <w:p w14:paraId="4E6DDAFA" w14:textId="77777777" w:rsidR="004D126B" w:rsidRPr="006558CB" w:rsidRDefault="004D126B" w:rsidP="004D126B">
      <w:pPr>
        <w:pStyle w:val="H2-ohneImpactaufInhaltsverzeichnis"/>
        <w:rPr>
          <w:szCs w:val="20"/>
        </w:rPr>
      </w:pPr>
      <w:r w:rsidRPr="006558CB">
        <w:rPr>
          <w:szCs w:val="20"/>
        </w:rPr>
        <w:t>P</w:t>
      </w:r>
    </w:p>
    <w:tbl>
      <w:tblPr>
        <w:tblStyle w:val="TableGrid"/>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F6FFFD1" w14:textId="77777777" w:rsidTr="00221C62">
        <w:tc>
          <w:tcPr>
            <w:tcW w:w="3114" w:type="dxa"/>
            <w:shd w:val="clear" w:color="auto" w:fill="000000" w:themeFill="text1"/>
          </w:tcPr>
          <w:p w14:paraId="677688A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96554B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5D9EFFB" w14:textId="77777777" w:rsidTr="00221C62">
        <w:tc>
          <w:tcPr>
            <w:tcW w:w="3114" w:type="dxa"/>
          </w:tcPr>
          <w:p w14:paraId="16B5E120" w14:textId="77777777" w:rsidR="004D126B" w:rsidRPr="006558CB" w:rsidRDefault="004D126B" w:rsidP="00221C62">
            <w:pPr>
              <w:pStyle w:val="Lauftext"/>
              <w:rPr>
                <w:rFonts w:asciiTheme="majorHAnsi" w:hAnsiTheme="majorHAnsi"/>
                <w:sz w:val="20"/>
                <w:szCs w:val="20"/>
              </w:rPr>
            </w:pPr>
          </w:p>
        </w:tc>
        <w:tc>
          <w:tcPr>
            <w:tcW w:w="5219" w:type="dxa"/>
          </w:tcPr>
          <w:p w14:paraId="5A8A4730" w14:textId="77777777" w:rsidR="004D126B" w:rsidRPr="006558CB" w:rsidRDefault="004D126B" w:rsidP="00221C62">
            <w:pPr>
              <w:pStyle w:val="Lauftext"/>
              <w:rPr>
                <w:rFonts w:asciiTheme="majorHAnsi" w:hAnsiTheme="majorHAnsi"/>
                <w:sz w:val="20"/>
                <w:szCs w:val="20"/>
              </w:rPr>
            </w:pPr>
          </w:p>
        </w:tc>
      </w:tr>
    </w:tbl>
    <w:p w14:paraId="14D8271C" w14:textId="77777777" w:rsidR="004D126B" w:rsidRPr="006558CB" w:rsidRDefault="004D126B" w:rsidP="004D126B">
      <w:pPr>
        <w:pStyle w:val="Lauftext"/>
        <w:rPr>
          <w:rFonts w:asciiTheme="majorHAnsi" w:hAnsiTheme="majorHAnsi"/>
          <w:sz w:val="20"/>
          <w:szCs w:val="20"/>
        </w:rPr>
      </w:pPr>
    </w:p>
    <w:p w14:paraId="4361161E" w14:textId="77777777" w:rsidR="004D126B" w:rsidRPr="006558CB" w:rsidRDefault="004D126B" w:rsidP="004D126B">
      <w:pPr>
        <w:pStyle w:val="H2-ohneImpactaufInhaltsverzeichnis"/>
        <w:rPr>
          <w:szCs w:val="20"/>
        </w:rPr>
      </w:pPr>
      <w:r w:rsidRPr="006558CB">
        <w:rPr>
          <w:szCs w:val="20"/>
        </w:rPr>
        <w:t>Q</w:t>
      </w:r>
    </w:p>
    <w:tbl>
      <w:tblPr>
        <w:tblStyle w:val="TableGrid"/>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6DA91DCB" w14:textId="77777777" w:rsidTr="00221C62">
        <w:tc>
          <w:tcPr>
            <w:tcW w:w="3114" w:type="dxa"/>
            <w:shd w:val="clear" w:color="auto" w:fill="000000" w:themeFill="text1"/>
          </w:tcPr>
          <w:p w14:paraId="7E9A588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2435F3B"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2F0B4C4E" w14:textId="77777777" w:rsidTr="00221C62">
        <w:tc>
          <w:tcPr>
            <w:tcW w:w="3114" w:type="dxa"/>
          </w:tcPr>
          <w:p w14:paraId="0BE8D9E8" w14:textId="77777777" w:rsidR="004D126B" w:rsidRPr="006558CB" w:rsidRDefault="004D126B" w:rsidP="00221C62">
            <w:pPr>
              <w:pStyle w:val="Lauftext"/>
              <w:rPr>
                <w:rFonts w:asciiTheme="majorHAnsi" w:hAnsiTheme="majorHAnsi"/>
                <w:sz w:val="20"/>
                <w:szCs w:val="20"/>
              </w:rPr>
            </w:pPr>
          </w:p>
        </w:tc>
        <w:tc>
          <w:tcPr>
            <w:tcW w:w="5219" w:type="dxa"/>
          </w:tcPr>
          <w:p w14:paraId="7EFC45B6" w14:textId="77777777" w:rsidR="004D126B" w:rsidRPr="006558CB" w:rsidRDefault="004D126B" w:rsidP="00221C62">
            <w:pPr>
              <w:pStyle w:val="Lauftext"/>
              <w:rPr>
                <w:rFonts w:asciiTheme="majorHAnsi" w:hAnsiTheme="majorHAnsi"/>
                <w:sz w:val="20"/>
                <w:szCs w:val="20"/>
              </w:rPr>
            </w:pPr>
          </w:p>
        </w:tc>
      </w:tr>
    </w:tbl>
    <w:p w14:paraId="5F7B2978" w14:textId="77777777" w:rsidR="004D126B" w:rsidRPr="006558CB" w:rsidRDefault="004D126B" w:rsidP="004D126B">
      <w:pPr>
        <w:pStyle w:val="Lauftext"/>
        <w:rPr>
          <w:rFonts w:asciiTheme="majorHAnsi" w:hAnsiTheme="majorHAnsi"/>
          <w:sz w:val="20"/>
          <w:szCs w:val="20"/>
        </w:rPr>
      </w:pPr>
    </w:p>
    <w:p w14:paraId="12F2D855" w14:textId="77777777" w:rsidR="004D126B" w:rsidRPr="006558CB" w:rsidRDefault="004D126B" w:rsidP="004D126B">
      <w:pPr>
        <w:pStyle w:val="H2-ohneImpactaufInhaltsverzeichnis"/>
        <w:rPr>
          <w:szCs w:val="20"/>
        </w:rPr>
      </w:pPr>
      <w:r w:rsidRPr="006558CB">
        <w:rPr>
          <w:szCs w:val="20"/>
        </w:rPr>
        <w:t>R</w:t>
      </w:r>
    </w:p>
    <w:tbl>
      <w:tblPr>
        <w:tblStyle w:val="TableGrid"/>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57FF98AC" w14:textId="77777777" w:rsidTr="00221C62">
        <w:tc>
          <w:tcPr>
            <w:tcW w:w="3114" w:type="dxa"/>
            <w:shd w:val="clear" w:color="auto" w:fill="000000" w:themeFill="text1"/>
          </w:tcPr>
          <w:p w14:paraId="0961F266"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D9CEB6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203EAB6" w14:textId="77777777" w:rsidTr="00221C62">
        <w:tc>
          <w:tcPr>
            <w:tcW w:w="3114" w:type="dxa"/>
          </w:tcPr>
          <w:p w14:paraId="0390D88D" w14:textId="77777777" w:rsidR="004D126B" w:rsidRPr="006558CB" w:rsidRDefault="004D126B" w:rsidP="00221C62">
            <w:pPr>
              <w:pStyle w:val="Lauftext"/>
              <w:rPr>
                <w:rFonts w:asciiTheme="majorHAnsi" w:hAnsiTheme="majorHAnsi"/>
                <w:sz w:val="20"/>
                <w:szCs w:val="20"/>
              </w:rPr>
            </w:pPr>
          </w:p>
        </w:tc>
        <w:tc>
          <w:tcPr>
            <w:tcW w:w="5219" w:type="dxa"/>
          </w:tcPr>
          <w:p w14:paraId="66D0596F" w14:textId="77777777" w:rsidR="004D126B" w:rsidRPr="006558CB" w:rsidRDefault="004D126B" w:rsidP="00221C62">
            <w:pPr>
              <w:pStyle w:val="Lauftext"/>
              <w:rPr>
                <w:rFonts w:asciiTheme="majorHAnsi" w:hAnsiTheme="majorHAnsi"/>
                <w:sz w:val="20"/>
                <w:szCs w:val="20"/>
              </w:rPr>
            </w:pPr>
          </w:p>
        </w:tc>
      </w:tr>
    </w:tbl>
    <w:p w14:paraId="4B503DD4" w14:textId="77777777" w:rsidR="004D126B" w:rsidRPr="006558CB" w:rsidRDefault="004D126B" w:rsidP="004D126B">
      <w:pPr>
        <w:pStyle w:val="Lauftext"/>
        <w:rPr>
          <w:rFonts w:asciiTheme="majorHAnsi" w:hAnsiTheme="majorHAnsi"/>
          <w:sz w:val="20"/>
          <w:szCs w:val="20"/>
        </w:rPr>
      </w:pPr>
    </w:p>
    <w:p w14:paraId="6060D591" w14:textId="77777777" w:rsidR="004D126B" w:rsidRPr="006558CB" w:rsidRDefault="004D126B" w:rsidP="004D126B">
      <w:pPr>
        <w:pStyle w:val="H2-ohneImpactaufInhaltsverzeichnis"/>
        <w:rPr>
          <w:szCs w:val="20"/>
        </w:rPr>
      </w:pPr>
      <w:r w:rsidRPr="006558CB">
        <w:rPr>
          <w:szCs w:val="20"/>
        </w:rPr>
        <w:lastRenderedPageBreak/>
        <w:t>S</w:t>
      </w:r>
    </w:p>
    <w:tbl>
      <w:tblPr>
        <w:tblStyle w:val="TableGrid"/>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D428FFC" w14:textId="77777777" w:rsidTr="00221C62">
        <w:tc>
          <w:tcPr>
            <w:tcW w:w="3114" w:type="dxa"/>
            <w:shd w:val="clear" w:color="auto" w:fill="000000" w:themeFill="text1"/>
          </w:tcPr>
          <w:p w14:paraId="7DEDF68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D18D8D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C44D8FA" w14:textId="77777777" w:rsidTr="00221C62">
        <w:tc>
          <w:tcPr>
            <w:tcW w:w="3114" w:type="dxa"/>
          </w:tcPr>
          <w:p w14:paraId="6D9A8A04" w14:textId="77777777" w:rsidR="004D126B" w:rsidRPr="006558CB" w:rsidRDefault="004D126B" w:rsidP="00221C62">
            <w:pPr>
              <w:pStyle w:val="Lauftext"/>
              <w:rPr>
                <w:rFonts w:asciiTheme="majorHAnsi" w:hAnsiTheme="majorHAnsi"/>
                <w:sz w:val="20"/>
                <w:szCs w:val="20"/>
              </w:rPr>
            </w:pPr>
          </w:p>
        </w:tc>
        <w:tc>
          <w:tcPr>
            <w:tcW w:w="5219" w:type="dxa"/>
          </w:tcPr>
          <w:p w14:paraId="5CADA2A1" w14:textId="77777777" w:rsidR="004D126B" w:rsidRPr="006558CB" w:rsidRDefault="004D126B" w:rsidP="00221C62">
            <w:pPr>
              <w:pStyle w:val="Lauftext"/>
              <w:rPr>
                <w:rFonts w:asciiTheme="majorHAnsi" w:hAnsiTheme="majorHAnsi"/>
                <w:sz w:val="20"/>
                <w:szCs w:val="20"/>
              </w:rPr>
            </w:pPr>
          </w:p>
        </w:tc>
      </w:tr>
    </w:tbl>
    <w:p w14:paraId="4844A42B" w14:textId="77777777" w:rsidR="004D126B" w:rsidRPr="006558CB" w:rsidRDefault="004D126B" w:rsidP="004D126B">
      <w:pPr>
        <w:pStyle w:val="Lauftext"/>
        <w:rPr>
          <w:rFonts w:asciiTheme="majorHAnsi" w:hAnsiTheme="majorHAnsi"/>
          <w:sz w:val="20"/>
          <w:szCs w:val="20"/>
        </w:rPr>
      </w:pPr>
    </w:p>
    <w:p w14:paraId="0C5AEC0D" w14:textId="77777777" w:rsidR="004D126B" w:rsidRPr="006558CB" w:rsidRDefault="004D126B" w:rsidP="004D126B">
      <w:pPr>
        <w:pStyle w:val="H2-ohneImpactaufInhaltsverzeichnis"/>
        <w:rPr>
          <w:szCs w:val="20"/>
        </w:rPr>
      </w:pPr>
      <w:r w:rsidRPr="006558CB">
        <w:rPr>
          <w:szCs w:val="20"/>
        </w:rPr>
        <w:t>T</w:t>
      </w:r>
    </w:p>
    <w:tbl>
      <w:tblPr>
        <w:tblStyle w:val="TableGrid"/>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2DE6AF8" w14:textId="77777777" w:rsidTr="00221C62">
        <w:tc>
          <w:tcPr>
            <w:tcW w:w="3114" w:type="dxa"/>
            <w:shd w:val="clear" w:color="auto" w:fill="000000" w:themeFill="text1"/>
          </w:tcPr>
          <w:p w14:paraId="171E6DD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5679C2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1C31B497" w14:textId="77777777" w:rsidTr="00221C62">
        <w:tc>
          <w:tcPr>
            <w:tcW w:w="3114" w:type="dxa"/>
          </w:tcPr>
          <w:p w14:paraId="59BA8E06" w14:textId="77777777" w:rsidR="004D126B" w:rsidRPr="006558CB" w:rsidRDefault="004D126B" w:rsidP="00221C62">
            <w:pPr>
              <w:pStyle w:val="Lauftext"/>
              <w:rPr>
                <w:rFonts w:asciiTheme="majorHAnsi" w:hAnsiTheme="majorHAnsi"/>
                <w:sz w:val="20"/>
                <w:szCs w:val="20"/>
              </w:rPr>
            </w:pPr>
          </w:p>
        </w:tc>
        <w:tc>
          <w:tcPr>
            <w:tcW w:w="5219" w:type="dxa"/>
          </w:tcPr>
          <w:p w14:paraId="64E7659A" w14:textId="77777777" w:rsidR="004D126B" w:rsidRPr="006558CB" w:rsidRDefault="004D126B" w:rsidP="00221C62">
            <w:pPr>
              <w:pStyle w:val="Lauftext"/>
              <w:rPr>
                <w:rFonts w:asciiTheme="majorHAnsi" w:hAnsiTheme="majorHAnsi"/>
                <w:sz w:val="20"/>
                <w:szCs w:val="20"/>
              </w:rPr>
            </w:pPr>
          </w:p>
        </w:tc>
      </w:tr>
    </w:tbl>
    <w:p w14:paraId="39E9D10F" w14:textId="77777777" w:rsidR="004D126B" w:rsidRPr="006558CB" w:rsidRDefault="004D126B" w:rsidP="004D126B">
      <w:pPr>
        <w:pStyle w:val="Lauftext"/>
        <w:rPr>
          <w:rFonts w:asciiTheme="majorHAnsi" w:hAnsiTheme="majorHAnsi"/>
          <w:sz w:val="20"/>
          <w:szCs w:val="20"/>
        </w:rPr>
      </w:pPr>
    </w:p>
    <w:p w14:paraId="5A05FBDF" w14:textId="77777777" w:rsidR="004D126B" w:rsidRPr="006558CB" w:rsidRDefault="004D126B" w:rsidP="004D126B">
      <w:pPr>
        <w:pStyle w:val="H2-ohneImpactaufInhaltsverzeichnis"/>
        <w:rPr>
          <w:szCs w:val="20"/>
        </w:rPr>
      </w:pPr>
      <w:r w:rsidRPr="006558CB">
        <w:rPr>
          <w:szCs w:val="20"/>
        </w:rPr>
        <w:t>U</w:t>
      </w:r>
    </w:p>
    <w:tbl>
      <w:tblPr>
        <w:tblStyle w:val="TableGrid"/>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9C39EDD" w14:textId="77777777" w:rsidTr="00221C62">
        <w:tc>
          <w:tcPr>
            <w:tcW w:w="3114" w:type="dxa"/>
            <w:shd w:val="clear" w:color="auto" w:fill="000000" w:themeFill="text1"/>
          </w:tcPr>
          <w:p w14:paraId="329C888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3A2EA02D"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43B37001" w14:textId="77777777" w:rsidTr="00221C62">
        <w:tc>
          <w:tcPr>
            <w:tcW w:w="3114" w:type="dxa"/>
          </w:tcPr>
          <w:p w14:paraId="50B246D2" w14:textId="77777777" w:rsidR="004D126B" w:rsidRPr="006558CB" w:rsidRDefault="004D126B" w:rsidP="00221C62">
            <w:pPr>
              <w:pStyle w:val="Lauftext"/>
              <w:rPr>
                <w:rFonts w:asciiTheme="majorHAnsi" w:hAnsiTheme="majorHAnsi"/>
                <w:sz w:val="20"/>
                <w:szCs w:val="20"/>
              </w:rPr>
            </w:pPr>
          </w:p>
        </w:tc>
        <w:tc>
          <w:tcPr>
            <w:tcW w:w="5219" w:type="dxa"/>
          </w:tcPr>
          <w:p w14:paraId="6253CB84" w14:textId="77777777" w:rsidR="004D126B" w:rsidRPr="006558CB" w:rsidRDefault="004D126B" w:rsidP="00221C62">
            <w:pPr>
              <w:pStyle w:val="Lauftext"/>
              <w:rPr>
                <w:rFonts w:asciiTheme="majorHAnsi" w:hAnsiTheme="majorHAnsi"/>
                <w:sz w:val="20"/>
                <w:szCs w:val="20"/>
              </w:rPr>
            </w:pPr>
          </w:p>
        </w:tc>
      </w:tr>
    </w:tbl>
    <w:p w14:paraId="55DCA32A" w14:textId="77777777" w:rsidR="004D126B" w:rsidRPr="006558CB" w:rsidRDefault="004D126B" w:rsidP="004D126B">
      <w:pPr>
        <w:pStyle w:val="Lauftext"/>
        <w:rPr>
          <w:rFonts w:asciiTheme="majorHAnsi" w:hAnsiTheme="majorHAnsi"/>
          <w:sz w:val="20"/>
          <w:szCs w:val="20"/>
        </w:rPr>
      </w:pPr>
    </w:p>
    <w:p w14:paraId="0C6C6312" w14:textId="77777777" w:rsidR="004D126B" w:rsidRPr="006558CB" w:rsidRDefault="004D126B" w:rsidP="004D126B">
      <w:pPr>
        <w:pStyle w:val="H2-ohneImpactaufInhaltsverzeichnis"/>
        <w:rPr>
          <w:szCs w:val="20"/>
        </w:rPr>
      </w:pPr>
      <w:r w:rsidRPr="006558CB">
        <w:rPr>
          <w:szCs w:val="20"/>
        </w:rPr>
        <w:t>V</w:t>
      </w:r>
    </w:p>
    <w:tbl>
      <w:tblPr>
        <w:tblStyle w:val="TableGrid"/>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392B2F3" w14:textId="77777777" w:rsidTr="00221C62">
        <w:tc>
          <w:tcPr>
            <w:tcW w:w="3114" w:type="dxa"/>
            <w:shd w:val="clear" w:color="auto" w:fill="000000" w:themeFill="text1"/>
          </w:tcPr>
          <w:p w14:paraId="352150BA"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A22C955"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8C3250D" w14:textId="77777777" w:rsidTr="00221C62">
        <w:tc>
          <w:tcPr>
            <w:tcW w:w="3114" w:type="dxa"/>
          </w:tcPr>
          <w:p w14:paraId="2DE7CB6D" w14:textId="77777777" w:rsidR="004D126B" w:rsidRPr="006558CB" w:rsidRDefault="004D126B" w:rsidP="00221C62">
            <w:pPr>
              <w:pStyle w:val="Lauftext"/>
              <w:rPr>
                <w:rFonts w:asciiTheme="majorHAnsi" w:hAnsiTheme="majorHAnsi"/>
                <w:sz w:val="20"/>
                <w:szCs w:val="20"/>
              </w:rPr>
            </w:pPr>
          </w:p>
        </w:tc>
        <w:tc>
          <w:tcPr>
            <w:tcW w:w="5219" w:type="dxa"/>
          </w:tcPr>
          <w:p w14:paraId="3073E273" w14:textId="77777777" w:rsidR="004D126B" w:rsidRPr="006558CB" w:rsidRDefault="004D126B" w:rsidP="00221C62">
            <w:pPr>
              <w:pStyle w:val="Lauftext"/>
              <w:rPr>
                <w:rFonts w:asciiTheme="majorHAnsi" w:hAnsiTheme="majorHAnsi"/>
                <w:sz w:val="20"/>
                <w:szCs w:val="20"/>
              </w:rPr>
            </w:pPr>
          </w:p>
        </w:tc>
      </w:tr>
    </w:tbl>
    <w:p w14:paraId="2171444F" w14:textId="77777777" w:rsidR="004D126B" w:rsidRPr="006558CB" w:rsidRDefault="004D126B" w:rsidP="004D126B">
      <w:pPr>
        <w:pStyle w:val="Lauftext"/>
        <w:rPr>
          <w:rFonts w:asciiTheme="majorHAnsi" w:hAnsiTheme="majorHAnsi"/>
          <w:sz w:val="20"/>
          <w:szCs w:val="20"/>
        </w:rPr>
      </w:pPr>
    </w:p>
    <w:p w14:paraId="11564359" w14:textId="77777777" w:rsidR="004D126B" w:rsidRPr="006558CB" w:rsidRDefault="004D126B" w:rsidP="004D126B">
      <w:pPr>
        <w:pStyle w:val="H2-ohneImpactaufInhaltsverzeichnis"/>
        <w:rPr>
          <w:szCs w:val="20"/>
        </w:rPr>
      </w:pPr>
      <w:r w:rsidRPr="006558CB">
        <w:rPr>
          <w:szCs w:val="20"/>
        </w:rPr>
        <w:t>W</w:t>
      </w:r>
    </w:p>
    <w:tbl>
      <w:tblPr>
        <w:tblStyle w:val="TableGrid"/>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C183878" w14:textId="77777777" w:rsidTr="00221C62">
        <w:tc>
          <w:tcPr>
            <w:tcW w:w="3114" w:type="dxa"/>
            <w:shd w:val="clear" w:color="auto" w:fill="000000" w:themeFill="text1"/>
          </w:tcPr>
          <w:p w14:paraId="35626D19"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1C0021AA"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45BC754C" w14:textId="77777777" w:rsidTr="00221C62">
        <w:tc>
          <w:tcPr>
            <w:tcW w:w="3114" w:type="dxa"/>
          </w:tcPr>
          <w:p w14:paraId="583B38E5" w14:textId="77777777" w:rsidR="004D126B" w:rsidRPr="006558CB" w:rsidRDefault="004D126B" w:rsidP="00221C62">
            <w:pPr>
              <w:pStyle w:val="Lauftext"/>
              <w:rPr>
                <w:rFonts w:asciiTheme="majorHAnsi" w:hAnsiTheme="majorHAnsi"/>
                <w:sz w:val="20"/>
                <w:szCs w:val="20"/>
              </w:rPr>
            </w:pPr>
          </w:p>
        </w:tc>
        <w:tc>
          <w:tcPr>
            <w:tcW w:w="5219" w:type="dxa"/>
          </w:tcPr>
          <w:p w14:paraId="73029935" w14:textId="77777777" w:rsidR="004D126B" w:rsidRPr="006558CB" w:rsidRDefault="004D126B" w:rsidP="00221C62">
            <w:pPr>
              <w:pStyle w:val="Lauftext"/>
              <w:rPr>
                <w:rFonts w:asciiTheme="majorHAnsi" w:hAnsiTheme="majorHAnsi"/>
                <w:sz w:val="20"/>
                <w:szCs w:val="20"/>
              </w:rPr>
            </w:pPr>
          </w:p>
        </w:tc>
      </w:tr>
    </w:tbl>
    <w:p w14:paraId="69ECC5F0" w14:textId="77777777" w:rsidR="004D126B" w:rsidRPr="006558CB" w:rsidRDefault="004D126B" w:rsidP="004D126B">
      <w:pPr>
        <w:pStyle w:val="Lauftext"/>
        <w:rPr>
          <w:rFonts w:asciiTheme="majorHAnsi" w:hAnsiTheme="majorHAnsi"/>
          <w:sz w:val="20"/>
          <w:szCs w:val="20"/>
        </w:rPr>
      </w:pPr>
    </w:p>
    <w:p w14:paraId="3B728684" w14:textId="77777777" w:rsidR="004D126B" w:rsidRPr="006558CB" w:rsidRDefault="004D126B" w:rsidP="004D126B">
      <w:pPr>
        <w:pStyle w:val="H2-ohneImpactaufInhaltsverzeichnis"/>
        <w:rPr>
          <w:szCs w:val="20"/>
        </w:rPr>
      </w:pPr>
      <w:r w:rsidRPr="006558CB">
        <w:rPr>
          <w:szCs w:val="20"/>
        </w:rPr>
        <w:t>X</w:t>
      </w:r>
    </w:p>
    <w:tbl>
      <w:tblPr>
        <w:tblStyle w:val="TableGrid"/>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1F0307C" w14:textId="77777777" w:rsidTr="00221C62">
        <w:tc>
          <w:tcPr>
            <w:tcW w:w="3114" w:type="dxa"/>
            <w:shd w:val="clear" w:color="auto" w:fill="000000" w:themeFill="text1"/>
          </w:tcPr>
          <w:p w14:paraId="339F593C"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32F2020"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13334E73" w14:textId="77777777" w:rsidTr="00221C62">
        <w:tc>
          <w:tcPr>
            <w:tcW w:w="3114" w:type="dxa"/>
          </w:tcPr>
          <w:p w14:paraId="3680DC1E" w14:textId="77777777" w:rsidR="004D126B" w:rsidRPr="006558CB" w:rsidRDefault="004D126B" w:rsidP="00221C62">
            <w:pPr>
              <w:pStyle w:val="Lauftext"/>
              <w:rPr>
                <w:rFonts w:asciiTheme="majorHAnsi" w:hAnsiTheme="majorHAnsi"/>
                <w:sz w:val="20"/>
                <w:szCs w:val="20"/>
              </w:rPr>
            </w:pPr>
          </w:p>
        </w:tc>
        <w:tc>
          <w:tcPr>
            <w:tcW w:w="5219" w:type="dxa"/>
          </w:tcPr>
          <w:p w14:paraId="088937EE" w14:textId="77777777" w:rsidR="004D126B" w:rsidRPr="006558CB" w:rsidRDefault="004D126B" w:rsidP="00221C62">
            <w:pPr>
              <w:pStyle w:val="Lauftext"/>
              <w:rPr>
                <w:rFonts w:asciiTheme="majorHAnsi" w:hAnsiTheme="majorHAnsi"/>
                <w:sz w:val="20"/>
                <w:szCs w:val="20"/>
              </w:rPr>
            </w:pPr>
          </w:p>
        </w:tc>
      </w:tr>
    </w:tbl>
    <w:p w14:paraId="325552F7" w14:textId="77777777" w:rsidR="004D126B" w:rsidRPr="006558CB" w:rsidRDefault="004D126B" w:rsidP="004D126B">
      <w:pPr>
        <w:pStyle w:val="Lauftext"/>
        <w:rPr>
          <w:rFonts w:asciiTheme="majorHAnsi" w:hAnsiTheme="majorHAnsi"/>
          <w:sz w:val="20"/>
          <w:szCs w:val="20"/>
        </w:rPr>
      </w:pPr>
    </w:p>
    <w:p w14:paraId="0E5CA89F" w14:textId="77777777" w:rsidR="004D126B" w:rsidRPr="006558CB" w:rsidRDefault="004D126B" w:rsidP="004D126B">
      <w:pPr>
        <w:pStyle w:val="H2-ohneImpactaufInhaltsverzeichnis"/>
        <w:rPr>
          <w:szCs w:val="20"/>
        </w:rPr>
      </w:pPr>
      <w:r w:rsidRPr="006558CB">
        <w:rPr>
          <w:szCs w:val="20"/>
        </w:rPr>
        <w:t>Y</w:t>
      </w:r>
    </w:p>
    <w:tbl>
      <w:tblPr>
        <w:tblStyle w:val="TableGrid"/>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468F44B" w14:textId="77777777" w:rsidTr="00221C62">
        <w:tc>
          <w:tcPr>
            <w:tcW w:w="3114" w:type="dxa"/>
            <w:shd w:val="clear" w:color="auto" w:fill="000000" w:themeFill="text1"/>
          </w:tcPr>
          <w:p w14:paraId="13BD9BE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6C12B2F9"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598F5B72" w14:textId="77777777" w:rsidTr="00221C62">
        <w:tc>
          <w:tcPr>
            <w:tcW w:w="3114" w:type="dxa"/>
          </w:tcPr>
          <w:p w14:paraId="6970A235" w14:textId="77777777" w:rsidR="004D126B" w:rsidRPr="006558CB" w:rsidRDefault="004D126B" w:rsidP="00221C62">
            <w:pPr>
              <w:pStyle w:val="Lauftext"/>
              <w:rPr>
                <w:rFonts w:asciiTheme="majorHAnsi" w:hAnsiTheme="majorHAnsi"/>
                <w:sz w:val="20"/>
                <w:szCs w:val="20"/>
              </w:rPr>
            </w:pPr>
          </w:p>
        </w:tc>
        <w:tc>
          <w:tcPr>
            <w:tcW w:w="5219" w:type="dxa"/>
          </w:tcPr>
          <w:p w14:paraId="210BB79A" w14:textId="77777777" w:rsidR="004D126B" w:rsidRPr="006558CB" w:rsidRDefault="004D126B" w:rsidP="00221C62">
            <w:pPr>
              <w:pStyle w:val="Lauftext"/>
              <w:rPr>
                <w:rFonts w:asciiTheme="majorHAnsi" w:hAnsiTheme="majorHAnsi"/>
                <w:sz w:val="20"/>
                <w:szCs w:val="20"/>
              </w:rPr>
            </w:pPr>
          </w:p>
        </w:tc>
      </w:tr>
    </w:tbl>
    <w:p w14:paraId="6BB40FB6" w14:textId="77777777" w:rsidR="004D126B" w:rsidRPr="006558CB" w:rsidRDefault="004D126B" w:rsidP="004D126B">
      <w:pPr>
        <w:pStyle w:val="Lauftext"/>
        <w:rPr>
          <w:rFonts w:asciiTheme="majorHAnsi" w:hAnsiTheme="majorHAnsi"/>
          <w:sz w:val="20"/>
          <w:szCs w:val="20"/>
        </w:rPr>
      </w:pPr>
    </w:p>
    <w:p w14:paraId="75CB9726" w14:textId="77777777" w:rsidR="004D126B" w:rsidRPr="006558CB" w:rsidRDefault="004D126B" w:rsidP="004D126B">
      <w:pPr>
        <w:pStyle w:val="H2-ohneImpactaufInhaltsverzeichnis"/>
        <w:rPr>
          <w:szCs w:val="20"/>
        </w:rPr>
      </w:pPr>
      <w:r w:rsidRPr="006558CB">
        <w:rPr>
          <w:szCs w:val="20"/>
        </w:rPr>
        <w:t>Z</w:t>
      </w:r>
    </w:p>
    <w:tbl>
      <w:tblPr>
        <w:tblStyle w:val="TableGrid"/>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0E05780" w14:textId="77777777" w:rsidTr="00221C62">
        <w:tc>
          <w:tcPr>
            <w:tcW w:w="3114" w:type="dxa"/>
            <w:shd w:val="clear" w:color="auto" w:fill="000000" w:themeFill="text1"/>
          </w:tcPr>
          <w:p w14:paraId="1E728B83"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B5EDA10"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4F874F7" w14:textId="77777777" w:rsidTr="00221C62">
        <w:tc>
          <w:tcPr>
            <w:tcW w:w="3114" w:type="dxa"/>
          </w:tcPr>
          <w:p w14:paraId="6989B279" w14:textId="77777777" w:rsidR="004D126B" w:rsidRPr="006558CB" w:rsidRDefault="004D126B" w:rsidP="00221C62">
            <w:pPr>
              <w:pStyle w:val="Lauftext"/>
              <w:rPr>
                <w:rFonts w:asciiTheme="majorHAnsi" w:hAnsiTheme="majorHAnsi"/>
                <w:sz w:val="20"/>
                <w:szCs w:val="20"/>
              </w:rPr>
            </w:pPr>
          </w:p>
        </w:tc>
        <w:tc>
          <w:tcPr>
            <w:tcW w:w="5219" w:type="dxa"/>
          </w:tcPr>
          <w:p w14:paraId="6290B83A" w14:textId="77777777" w:rsidR="004D126B" w:rsidRPr="006558CB" w:rsidRDefault="004D126B" w:rsidP="00221C62">
            <w:pPr>
              <w:pStyle w:val="Lauftext"/>
              <w:rPr>
                <w:rFonts w:asciiTheme="majorHAnsi" w:hAnsiTheme="majorHAnsi"/>
                <w:sz w:val="20"/>
                <w:szCs w:val="20"/>
              </w:rPr>
            </w:pPr>
          </w:p>
        </w:tc>
      </w:tr>
    </w:tbl>
    <w:p w14:paraId="2AAC1727" w14:textId="77777777" w:rsidR="004D126B" w:rsidRPr="006558CB" w:rsidRDefault="004D126B" w:rsidP="004D126B">
      <w:pPr>
        <w:pStyle w:val="Heading2"/>
        <w:rPr>
          <w:sz w:val="20"/>
          <w:szCs w:val="20"/>
        </w:rPr>
      </w:pPr>
    </w:p>
    <w:p w14:paraId="2700EA78" w14:textId="77777777" w:rsidR="004D126B" w:rsidRPr="006558CB" w:rsidRDefault="004D126B" w:rsidP="004D126B">
      <w:pPr>
        <w:pStyle w:val="Lauftext"/>
        <w:rPr>
          <w:rFonts w:asciiTheme="majorHAnsi" w:hAnsiTheme="majorHAnsi"/>
          <w:sz w:val="20"/>
          <w:szCs w:val="20"/>
        </w:rPr>
      </w:pPr>
    </w:p>
    <w:p w14:paraId="692FB304" w14:textId="77777777" w:rsidR="004D126B" w:rsidRPr="006558CB" w:rsidRDefault="004D126B" w:rsidP="004D126B">
      <w:pPr>
        <w:spacing w:after="160" w:line="259" w:lineRule="auto"/>
        <w:rPr>
          <w:rFonts w:asciiTheme="majorHAnsi" w:eastAsiaTheme="majorEastAsia" w:hAnsiTheme="majorHAnsi" w:cstheme="majorBidi"/>
          <w:b/>
          <w:color w:val="000000" w:themeColor="text1"/>
        </w:rPr>
      </w:pPr>
      <w:r w:rsidRPr="006558CB">
        <w:rPr>
          <w:rFonts w:asciiTheme="majorHAnsi" w:hAnsiTheme="majorHAnsi"/>
        </w:rPr>
        <w:br w:type="page"/>
      </w:r>
    </w:p>
    <w:p w14:paraId="20235617" w14:textId="77777777" w:rsidR="004D126B" w:rsidRPr="006558CB" w:rsidRDefault="004D126B" w:rsidP="006F68B1">
      <w:pPr>
        <w:pStyle w:val="Heading1"/>
      </w:pPr>
      <w:bookmarkStart w:id="90" w:name="_Toc529882031"/>
      <w:r w:rsidRPr="006558CB">
        <w:lastRenderedPageBreak/>
        <w:t>Quellenverzeichnis</w:t>
      </w:r>
      <w:bookmarkEnd w:id="90"/>
    </w:p>
    <w:p w14:paraId="06AA7F7C" w14:textId="77777777" w:rsidR="004D126B" w:rsidRPr="006558CB" w:rsidRDefault="004D126B" w:rsidP="004D126B">
      <w:pPr>
        <w:pStyle w:val="Lauftext"/>
        <w:rPr>
          <w:rFonts w:asciiTheme="majorHAnsi" w:hAnsiTheme="majorHAnsi"/>
          <w:sz w:val="20"/>
          <w:szCs w:val="20"/>
        </w:rPr>
      </w:pPr>
    </w:p>
    <w:p w14:paraId="55E96454" w14:textId="77777777" w:rsidR="004D126B" w:rsidRPr="006558CB" w:rsidRDefault="004D126B" w:rsidP="004D126B">
      <w:pPr>
        <w:pStyle w:val="H2-ohneImpactaufInhaltsverzeichnis"/>
        <w:rPr>
          <w:szCs w:val="20"/>
        </w:rPr>
      </w:pPr>
      <w:r w:rsidRPr="006558CB">
        <w:rPr>
          <w:szCs w:val="20"/>
        </w:rPr>
        <w:t>Literaturverzeichnis</w:t>
      </w:r>
    </w:p>
    <w:p w14:paraId="75BAD1C4" w14:textId="77777777" w:rsidR="004D126B" w:rsidRPr="006558CB" w:rsidRDefault="004D126B" w:rsidP="004D126B">
      <w:pPr>
        <w:pStyle w:val="Lauftext"/>
        <w:rPr>
          <w:rFonts w:asciiTheme="majorHAnsi" w:hAnsiTheme="majorHAnsi"/>
          <w:sz w:val="20"/>
          <w:szCs w:val="20"/>
        </w:rPr>
      </w:pPr>
    </w:p>
    <w:p w14:paraId="1B0E3195"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Literatur, die man für die eigene Arbeit benützt hat, muss an </w:t>
      </w:r>
      <w:r w:rsidRPr="006558CB">
        <w:rPr>
          <w:rFonts w:asciiTheme="majorHAnsi" w:hAnsiTheme="majorHAnsi" w:cs="Formata-Regular"/>
          <w:b/>
          <w:color w:val="000000"/>
        </w:rPr>
        <w:t>2 Orten</w:t>
      </w:r>
      <w:r w:rsidRPr="006558CB">
        <w:rPr>
          <w:rFonts w:asciiTheme="majorHAnsi" w:hAnsiTheme="majorHAnsi" w:cs="Formata-Regular"/>
          <w:color w:val="000000"/>
        </w:rPr>
        <w:t xml:space="preserve"> verzeichnet werden:</w:t>
      </w:r>
    </w:p>
    <w:p w14:paraId="0A90F1D5" w14:textId="77777777" w:rsidR="004D126B" w:rsidRPr="006558CB" w:rsidRDefault="004D126B" w:rsidP="004D126B">
      <w:pPr>
        <w:autoSpaceDE w:val="0"/>
        <w:autoSpaceDN w:val="0"/>
        <w:adjustRightInd w:val="0"/>
        <w:spacing w:line="240" w:lineRule="auto"/>
        <w:rPr>
          <w:rFonts w:asciiTheme="majorHAnsi" w:hAnsiTheme="majorHAnsi" w:cs="Formata-Regular"/>
          <w:b/>
          <w:color w:val="000000"/>
        </w:rPr>
      </w:pPr>
      <w:r w:rsidRPr="006558CB">
        <w:rPr>
          <w:rFonts w:asciiTheme="majorHAnsi" w:hAnsiTheme="majorHAnsi" w:cs="Formata-Regular"/>
          <w:b/>
          <w:color w:val="000000"/>
        </w:rPr>
        <w:t>1. im Quellenverzeichnis am Schluss der Arbeit,</w:t>
      </w:r>
    </w:p>
    <w:p w14:paraId="759A1D8A" w14:textId="77777777" w:rsidR="004D126B" w:rsidRPr="006558CB" w:rsidRDefault="004D126B" w:rsidP="004D126B">
      <w:pPr>
        <w:autoSpaceDE w:val="0"/>
        <w:autoSpaceDN w:val="0"/>
        <w:adjustRightInd w:val="0"/>
        <w:spacing w:line="240" w:lineRule="auto"/>
        <w:rPr>
          <w:rFonts w:asciiTheme="majorHAnsi" w:hAnsiTheme="majorHAnsi" w:cs="Formata-Regular"/>
          <w:b/>
          <w:color w:val="000000"/>
        </w:rPr>
      </w:pPr>
      <w:r w:rsidRPr="006558CB">
        <w:rPr>
          <w:rFonts w:asciiTheme="majorHAnsi" w:hAnsiTheme="majorHAnsi" w:cs="Formata-Regular"/>
          <w:b/>
          <w:color w:val="000000"/>
        </w:rPr>
        <w:t>2. im laufenden Text, wo sie wörtlich oder sinngemäss zitiert wird.</w:t>
      </w:r>
    </w:p>
    <w:p w14:paraId="346C3AEF"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p>
    <w:p w14:paraId="371DA9C8"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r w:rsidRPr="006558CB">
        <w:rPr>
          <w:rFonts w:asciiTheme="majorHAnsi" w:hAnsiTheme="majorHAnsi" w:cs="Formata-Medium"/>
          <w:b/>
          <w:color w:val="000000"/>
        </w:rPr>
        <w:t>Eintrag im Quellenverzeichnis</w:t>
      </w:r>
      <w:r w:rsidRPr="006558CB">
        <w:rPr>
          <w:rFonts w:asciiTheme="majorHAnsi" w:hAnsiTheme="majorHAnsi" w:cs="Formata-Medium"/>
          <w:b/>
          <w:color w:val="000000"/>
        </w:rPr>
        <w:br/>
      </w:r>
    </w:p>
    <w:p w14:paraId="08073806"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Jede Arbeit weist am Ende des Textes ein Literaturverzeichnis auf, in dem </w:t>
      </w:r>
      <w:r w:rsidRPr="006558CB">
        <w:rPr>
          <w:rFonts w:asciiTheme="majorHAnsi" w:hAnsiTheme="majorHAnsi" w:cs="Formata-Regular"/>
          <w:b/>
          <w:color w:val="000000"/>
        </w:rPr>
        <w:t xml:space="preserve">alle zitierte Literatur zum Überblick </w:t>
      </w:r>
      <w:r w:rsidRPr="006558CB">
        <w:rPr>
          <w:rFonts w:asciiTheme="majorHAnsi" w:hAnsiTheme="majorHAnsi" w:cs="Formata-Regular"/>
          <w:color w:val="000000"/>
        </w:rPr>
        <w:t xml:space="preserve">gesammelt wird. Das Literaturverzeichnis am Schluss der Arbeit ist alphabetisch nach Nachnamen der Autor/innen bzw. Herausgeber/innen geordnet. </w:t>
      </w:r>
    </w:p>
    <w:p w14:paraId="17FCF3E8"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Neben dem Autorennnamen müssen mindestens enthalten sein: Der vollständige Titel und Untertitel, der Erscheinungsort und das Erscheinungsjahr.</w:t>
      </w:r>
    </w:p>
    <w:p w14:paraId="5E25C7D2"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In das Quellenverzeichnis gehören auch Name und Adresse der Institution, in der die interviewten Personen arbeiten.</w:t>
      </w:r>
    </w:p>
    <w:p w14:paraId="6A6FBA7F" w14:textId="77777777" w:rsidR="004D126B" w:rsidRPr="006558CB" w:rsidRDefault="004D126B" w:rsidP="004D126B">
      <w:pPr>
        <w:autoSpaceDE w:val="0"/>
        <w:autoSpaceDN w:val="0"/>
        <w:adjustRightInd w:val="0"/>
        <w:spacing w:line="240" w:lineRule="auto"/>
        <w:rPr>
          <w:rFonts w:asciiTheme="majorHAnsi" w:hAnsiTheme="majorHAnsi" w:cs="Formata-Medium"/>
          <w:color w:val="000000"/>
        </w:rPr>
      </w:pPr>
    </w:p>
    <w:p w14:paraId="5B5299F7"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r w:rsidRPr="006558CB">
        <w:rPr>
          <w:rFonts w:asciiTheme="majorHAnsi" w:hAnsiTheme="majorHAnsi" w:cs="Formata-Medium"/>
          <w:b/>
          <w:color w:val="000000"/>
        </w:rPr>
        <w:t>Beispiel für einen Eintrag eines verwendeten Buchs im Quellenverzeichnis</w:t>
      </w:r>
    </w:p>
    <w:p w14:paraId="0AE96DED" w14:textId="77777777" w:rsidR="004D126B" w:rsidRPr="006558CB" w:rsidRDefault="004D126B" w:rsidP="004D126B">
      <w:pPr>
        <w:autoSpaceDE w:val="0"/>
        <w:autoSpaceDN w:val="0"/>
        <w:adjustRightInd w:val="0"/>
        <w:spacing w:line="240" w:lineRule="auto"/>
        <w:rPr>
          <w:rFonts w:asciiTheme="majorHAnsi" w:hAnsiTheme="majorHAnsi" w:cs="Formata-Medium"/>
          <w:color w:val="000000"/>
        </w:rPr>
      </w:pPr>
    </w:p>
    <w:p w14:paraId="382AE4BB"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Medium"/>
          <w:color w:val="000000"/>
        </w:rPr>
        <w:t>Grossenbacher, René</w:t>
      </w:r>
      <w:r w:rsidRPr="006558CB">
        <w:rPr>
          <w:rFonts w:asciiTheme="majorHAnsi" w:hAnsiTheme="majorHAnsi" w:cs="Formata-Regular"/>
          <w:color w:val="000000"/>
        </w:rPr>
        <w:t>: Die Medienmacher. Eine empirische Untersuchung zur Beziehung zwischen</w:t>
      </w:r>
    </w:p>
    <w:p w14:paraId="6095A64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cs="Formata-Regular"/>
          <w:color w:val="000000"/>
          <w:sz w:val="20"/>
          <w:szCs w:val="20"/>
        </w:rPr>
        <w:t>Public Relations und Medien in der Schweiz. Solothurn 1986</w:t>
      </w:r>
    </w:p>
    <w:p w14:paraId="68191BE1" w14:textId="77777777" w:rsidR="004D126B" w:rsidRPr="006558CB" w:rsidRDefault="004D126B" w:rsidP="004D126B">
      <w:pPr>
        <w:pStyle w:val="Lauftext"/>
        <w:rPr>
          <w:rFonts w:asciiTheme="majorHAnsi" w:hAnsiTheme="majorHAnsi"/>
          <w:sz w:val="20"/>
          <w:szCs w:val="20"/>
        </w:rPr>
      </w:pPr>
    </w:p>
    <w:p w14:paraId="264F6D04" w14:textId="77777777" w:rsidR="004D126B" w:rsidRPr="006558CB" w:rsidRDefault="004D126B" w:rsidP="004D126B">
      <w:pPr>
        <w:pStyle w:val="H2-ohneImpactaufInhaltsverzeichnis"/>
        <w:rPr>
          <w:szCs w:val="20"/>
        </w:rPr>
      </w:pPr>
      <w:r w:rsidRPr="006558CB">
        <w:rPr>
          <w:szCs w:val="20"/>
        </w:rPr>
        <w:t>Internetquellen</w:t>
      </w:r>
    </w:p>
    <w:p w14:paraId="501609F8" w14:textId="77777777" w:rsidR="004D126B" w:rsidRPr="006558CB" w:rsidRDefault="004D126B" w:rsidP="004D126B">
      <w:pPr>
        <w:pStyle w:val="Lauftext"/>
        <w:rPr>
          <w:rFonts w:asciiTheme="majorHAnsi" w:hAnsiTheme="majorHAnsi"/>
          <w:sz w:val="20"/>
          <w:szCs w:val="20"/>
        </w:rPr>
      </w:pPr>
    </w:p>
    <w:p w14:paraId="78894EED"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Auch Zitate aus dem Internet müssen an </w:t>
      </w:r>
      <w:r w:rsidRPr="006558CB">
        <w:rPr>
          <w:rFonts w:asciiTheme="majorHAnsi" w:hAnsiTheme="majorHAnsi" w:cs="Formata-Regular"/>
          <w:b/>
          <w:color w:val="000000"/>
        </w:rPr>
        <w:t>2 Orten</w:t>
      </w:r>
      <w:r w:rsidRPr="006558CB">
        <w:rPr>
          <w:rFonts w:asciiTheme="majorHAnsi" w:hAnsiTheme="majorHAnsi" w:cs="Formata-Regular"/>
          <w:color w:val="000000"/>
        </w:rPr>
        <w:t xml:space="preserve"> verzeichnet werden: sowohl im Literaturverzeichnis am</w:t>
      </w:r>
    </w:p>
    <w:p w14:paraId="46A5C026"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Schluss der Arbeit als auch im laufenden Text.</w:t>
      </w:r>
    </w:p>
    <w:p w14:paraId="5FC95AED" w14:textId="77777777" w:rsidR="004D126B" w:rsidRPr="006558CB" w:rsidRDefault="004D126B" w:rsidP="004D126B">
      <w:pPr>
        <w:autoSpaceDE w:val="0"/>
        <w:autoSpaceDN w:val="0"/>
        <w:adjustRightInd w:val="0"/>
        <w:spacing w:line="240" w:lineRule="auto"/>
        <w:rPr>
          <w:rFonts w:asciiTheme="majorHAnsi" w:hAnsiTheme="majorHAnsi" w:cs="Formata-Italic"/>
          <w:i/>
          <w:iCs/>
          <w:color w:val="000000"/>
        </w:rPr>
      </w:pPr>
      <w:r w:rsidRPr="006558CB">
        <w:rPr>
          <w:rFonts w:asciiTheme="majorHAnsi" w:hAnsiTheme="majorHAnsi" w:cs="Formata-Regular"/>
          <w:color w:val="000000"/>
        </w:rPr>
        <w:t>1.</w:t>
      </w:r>
      <w:r w:rsidRPr="006558CB">
        <w:rPr>
          <w:rFonts w:asciiTheme="majorHAnsi" w:hAnsiTheme="majorHAnsi" w:cs="Formata-Regular"/>
          <w:color w:val="000000"/>
        </w:rPr>
        <w:tab/>
        <w:t xml:space="preserve">Vollständiger Name des Verfassers des Internet-Dokuments; </w:t>
      </w:r>
      <w:r w:rsidRPr="006558CB">
        <w:rPr>
          <w:rFonts w:asciiTheme="majorHAnsi" w:hAnsiTheme="majorHAnsi" w:cs="Formata-Italic"/>
          <w:i/>
          <w:iCs/>
          <w:color w:val="000000"/>
        </w:rPr>
        <w:t>falls dieser fehlt:</w:t>
      </w:r>
    </w:p>
    <w:p w14:paraId="4AB2303B"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r w:rsidRPr="006558CB">
        <w:rPr>
          <w:rFonts w:asciiTheme="majorHAnsi" w:hAnsiTheme="majorHAnsi" w:cs="Formata-Regular"/>
          <w:color w:val="000000"/>
        </w:rPr>
        <w:t>Titelzeile der Hypertextseite oder Name der Organisation/Institution, die für die Website verantwortlich ist.</w:t>
      </w:r>
    </w:p>
    <w:p w14:paraId="30F1241F"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2. </w:t>
      </w:r>
      <w:r w:rsidRPr="006558CB">
        <w:rPr>
          <w:rFonts w:asciiTheme="majorHAnsi" w:hAnsiTheme="majorHAnsi" w:cs="Formata-Regular"/>
          <w:color w:val="000000"/>
        </w:rPr>
        <w:tab/>
        <w:t>Titel, gegebenenfalls Untertitel des Internet-Dokuments; falls diese Angaben fehlen:</w:t>
      </w:r>
    </w:p>
    <w:p w14:paraId="2E038730" w14:textId="77777777" w:rsidR="004D126B" w:rsidRPr="006558CB" w:rsidRDefault="004D126B" w:rsidP="004D126B">
      <w:pPr>
        <w:autoSpaceDE w:val="0"/>
        <w:autoSpaceDN w:val="0"/>
        <w:adjustRightInd w:val="0"/>
        <w:spacing w:line="240" w:lineRule="auto"/>
        <w:ind w:firstLine="708"/>
        <w:rPr>
          <w:rFonts w:asciiTheme="majorHAnsi" w:hAnsiTheme="majorHAnsi" w:cs="Formata-Regular"/>
          <w:color w:val="000000"/>
        </w:rPr>
      </w:pPr>
      <w:r w:rsidRPr="006558CB">
        <w:rPr>
          <w:rFonts w:asciiTheme="majorHAnsi" w:hAnsiTheme="majorHAnsi" w:cs="Formata-Regular"/>
          <w:color w:val="000000"/>
        </w:rPr>
        <w:t>Beschreibung der Website („Persönliche Homepage“, „Website der Firma“ usw.).</w:t>
      </w:r>
    </w:p>
    <w:p w14:paraId="586612AE"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t>3.</w:t>
      </w:r>
      <w:r w:rsidRPr="006558CB">
        <w:rPr>
          <w:rFonts w:asciiTheme="majorHAnsi" w:hAnsiTheme="majorHAnsi" w:cs="Formata-Regular"/>
          <w:color w:val="000000"/>
        </w:rPr>
        <w:tab/>
        <w:t>Ev. Verweis auf die Online-Zeitschrift, in der das Dokument publiziert wurde, oder weitere Angaben zur Website.</w:t>
      </w:r>
    </w:p>
    <w:p w14:paraId="455971ED" w14:textId="62840BA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4.</w:t>
      </w:r>
      <w:r w:rsidRPr="006558CB">
        <w:rPr>
          <w:rFonts w:asciiTheme="majorHAnsi" w:hAnsiTheme="majorHAnsi" w:cs="Formata-Regular"/>
          <w:color w:val="000000"/>
        </w:rPr>
        <w:tab/>
        <w:t>Erstellungsdatum oder Datum der letzten Änderung; falls diese Angaben fehlen: „o. J.“.</w:t>
      </w:r>
    </w:p>
    <w:p w14:paraId="385585C7"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5. </w:t>
      </w:r>
      <w:r w:rsidRPr="006558CB">
        <w:rPr>
          <w:rFonts w:asciiTheme="majorHAnsi" w:hAnsiTheme="majorHAnsi" w:cs="Formata-Regular"/>
          <w:color w:val="000000"/>
        </w:rPr>
        <w:tab/>
        <w:t>Vollständige URL (Internetadresse).</w:t>
      </w:r>
    </w:p>
    <w:p w14:paraId="43F9E860" w14:textId="7EBFF3E2"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24FC2CB9" w14:textId="794C865A"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07CB2009" w14:textId="1698BE22"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7CC2CF0D" w14:textId="588E2879"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60B38272" w14:textId="61A03D1B"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5B553203" w14:textId="6E6C8AEF"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551AD79A"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655496D8"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792BD2DA"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r w:rsidRPr="006558CB">
        <w:rPr>
          <w:rFonts w:asciiTheme="majorHAnsi" w:hAnsiTheme="majorHAnsi" w:cs="Formata-Medium"/>
          <w:b/>
          <w:color w:val="000000"/>
        </w:rPr>
        <w:t>Beispiele:</w:t>
      </w:r>
    </w:p>
    <w:p w14:paraId="2144F51A"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p>
    <w:p w14:paraId="6D7B9C51"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t xml:space="preserve">• </w:t>
      </w:r>
      <w:r w:rsidRPr="006558CB">
        <w:rPr>
          <w:rFonts w:asciiTheme="majorHAnsi" w:hAnsiTheme="majorHAnsi" w:cs="Formata-Regular"/>
          <w:color w:val="000000"/>
        </w:rPr>
        <w:tab/>
        <w:t>Beck, Daniel: Sportübertragung am Fernsehen. Vom Publikumsmagneten zum teuren Verlustgeschäft?</w:t>
      </w:r>
    </w:p>
    <w:p w14:paraId="3A28C045"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r w:rsidRPr="006558CB">
        <w:rPr>
          <w:rFonts w:asciiTheme="majorHAnsi" w:hAnsiTheme="majorHAnsi" w:cs="Formata-Regular"/>
          <w:color w:val="000000"/>
        </w:rPr>
        <w:t xml:space="preserve">In: Medienheft, 6.9.2016. URL: </w:t>
      </w:r>
      <w:hyperlink r:id="rId47" w:history="1">
        <w:r w:rsidRPr="006558CB">
          <w:rPr>
            <w:rStyle w:val="Hyperlink"/>
            <w:rFonts w:asciiTheme="majorHAnsi" w:hAnsiTheme="majorHAnsi" w:cs="Formata-Regular"/>
          </w:rPr>
          <w:t>http://www.medienheft.ch/kritik/bibliothek/k16_BeckDaniel.html</w:t>
        </w:r>
      </w:hyperlink>
      <w:r w:rsidRPr="006558CB">
        <w:rPr>
          <w:rFonts w:asciiTheme="majorHAnsi" w:hAnsiTheme="majorHAnsi" w:cs="Formata-Regular"/>
          <w:color w:val="000000"/>
        </w:rPr>
        <w:t xml:space="preserve"> (22.10.2014).</w:t>
      </w:r>
    </w:p>
    <w:p w14:paraId="4864DFD2"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lastRenderedPageBreak/>
        <w:t xml:space="preserve">• </w:t>
      </w:r>
      <w:r w:rsidRPr="006558CB">
        <w:rPr>
          <w:rFonts w:asciiTheme="majorHAnsi" w:hAnsiTheme="majorHAnsi" w:cs="Formata-Regular"/>
          <w:color w:val="000000"/>
        </w:rPr>
        <w:tab/>
        <w:t>Payer, Margarete: Wir katalogisieren das Internet. URL’s, URN’s und Co. Vortrag auf der 1. InetBib-Tagung, Dortmund. 21.4.2014. URL: http://users.aol.com/margpayer/urlso.html (7.11.2016).</w:t>
      </w:r>
    </w:p>
    <w:p w14:paraId="60EB6370"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t xml:space="preserve">• </w:t>
      </w:r>
      <w:r w:rsidRPr="006558CB">
        <w:rPr>
          <w:rFonts w:asciiTheme="majorHAnsi" w:hAnsiTheme="majorHAnsi" w:cs="Formata-Regular"/>
          <w:color w:val="000000"/>
        </w:rPr>
        <w:tab/>
        <w:t>Pellegrino, Joseph: Persönliche Homepage. 24.9.2016. URL:</w:t>
      </w:r>
    </w:p>
    <w:p w14:paraId="4152ABF6"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r w:rsidRPr="006558CB">
        <w:rPr>
          <w:rFonts w:asciiTheme="majorHAnsi" w:hAnsiTheme="majorHAnsi" w:cs="Formata-Regular"/>
          <w:color w:val="000000"/>
        </w:rPr>
        <w:t>http://www.english.eku.edu/pellegri/personal.htm (7.11.2016). • SRG SSR Idée Suisse: Die Trägerschaft. Ein Verband von Vereinen. O. J. URL: http://www.srgssrideesuisse.ch/de/corporation/welcom.html (20.3.2016).</w:t>
      </w:r>
    </w:p>
    <w:p w14:paraId="1B9BC1E7"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p>
    <w:p w14:paraId="416A83F9" w14:textId="77777777" w:rsidR="004D126B" w:rsidRPr="006558CB" w:rsidRDefault="004D126B" w:rsidP="004D126B">
      <w:pPr>
        <w:autoSpaceDE w:val="0"/>
        <w:autoSpaceDN w:val="0"/>
        <w:adjustRightInd w:val="0"/>
        <w:spacing w:line="240" w:lineRule="auto"/>
        <w:rPr>
          <w:rFonts w:asciiTheme="majorHAnsi" w:hAnsiTheme="majorHAnsi" w:cs="Formata-Medium"/>
          <w:color w:val="000000"/>
        </w:rPr>
      </w:pPr>
    </w:p>
    <w:p w14:paraId="2E55C51E" w14:textId="77777777" w:rsidR="004D126B" w:rsidRPr="006558CB" w:rsidRDefault="004D126B" w:rsidP="004D126B">
      <w:pPr>
        <w:pStyle w:val="Lauftext"/>
        <w:rPr>
          <w:rFonts w:asciiTheme="majorHAnsi" w:hAnsiTheme="majorHAnsi"/>
          <w:sz w:val="20"/>
          <w:szCs w:val="20"/>
        </w:rPr>
      </w:pPr>
    </w:p>
    <w:p w14:paraId="2B77EBB0" w14:textId="77777777" w:rsidR="004D126B" w:rsidRPr="006558CB" w:rsidRDefault="004D126B" w:rsidP="004D126B">
      <w:pPr>
        <w:pStyle w:val="H2-ohneImpactaufInhaltsverzeichnis"/>
        <w:rPr>
          <w:szCs w:val="20"/>
          <w:lang w:val="en-IE"/>
        </w:rPr>
      </w:pPr>
      <w:r w:rsidRPr="006558CB">
        <w:rPr>
          <w:szCs w:val="20"/>
          <w:lang w:val="en-IE"/>
        </w:rPr>
        <w:t>Abbildungsverzeichnis</w:t>
      </w:r>
    </w:p>
    <w:p w14:paraId="329985F8" w14:textId="77777777" w:rsidR="004D126B" w:rsidRPr="006558CB" w:rsidRDefault="004D126B" w:rsidP="004D126B">
      <w:pPr>
        <w:pStyle w:val="Lauftext"/>
        <w:rPr>
          <w:rFonts w:asciiTheme="majorHAnsi" w:hAnsiTheme="majorHAnsi"/>
          <w:sz w:val="20"/>
          <w:szCs w:val="20"/>
          <w:lang w:val="en-IE"/>
        </w:rPr>
      </w:pPr>
    </w:p>
    <w:p w14:paraId="46B55C6D" w14:textId="77777777" w:rsidR="004D126B" w:rsidRPr="006558CB" w:rsidRDefault="004D126B" w:rsidP="004D126B">
      <w:pPr>
        <w:pStyle w:val="Lauftext"/>
        <w:rPr>
          <w:rFonts w:asciiTheme="majorHAnsi" w:hAnsiTheme="majorHAnsi"/>
          <w:sz w:val="20"/>
          <w:szCs w:val="20"/>
          <w:lang w:val="en-IE"/>
        </w:rPr>
      </w:pPr>
      <w:r w:rsidRPr="006558CB">
        <w:rPr>
          <w:rFonts w:asciiTheme="majorHAnsi" w:hAnsiTheme="majorHAnsi"/>
          <w:sz w:val="20"/>
          <w:szCs w:val="20"/>
        </w:rPr>
        <w:fldChar w:fldCharType="begin"/>
      </w:r>
      <w:r w:rsidRPr="006558CB">
        <w:rPr>
          <w:rFonts w:asciiTheme="majorHAnsi" w:hAnsiTheme="majorHAnsi"/>
          <w:sz w:val="20"/>
          <w:szCs w:val="20"/>
          <w:lang w:val="en-IE"/>
        </w:rPr>
        <w:instrText xml:space="preserve"> TOC \h \z \c "Abbildung" </w:instrText>
      </w:r>
      <w:r w:rsidRPr="006558CB">
        <w:rPr>
          <w:rFonts w:asciiTheme="majorHAnsi" w:hAnsiTheme="majorHAnsi"/>
          <w:sz w:val="20"/>
          <w:szCs w:val="20"/>
        </w:rPr>
        <w:fldChar w:fldCharType="separate"/>
      </w:r>
      <w:r w:rsidRPr="006558CB">
        <w:rPr>
          <w:rFonts w:asciiTheme="majorHAnsi" w:hAnsiTheme="majorHAnsi"/>
          <w:b/>
          <w:bCs/>
          <w:noProof/>
          <w:sz w:val="20"/>
          <w:szCs w:val="20"/>
          <w:lang w:val="en-US"/>
        </w:rPr>
        <w:t>No table of figures entries found.</w:t>
      </w:r>
      <w:r w:rsidRPr="006558CB">
        <w:rPr>
          <w:rFonts w:asciiTheme="majorHAnsi" w:hAnsiTheme="majorHAnsi"/>
          <w:sz w:val="20"/>
          <w:szCs w:val="20"/>
        </w:rPr>
        <w:fldChar w:fldCharType="end"/>
      </w:r>
    </w:p>
    <w:p w14:paraId="36A79990" w14:textId="77777777" w:rsidR="004D126B" w:rsidRPr="006558CB" w:rsidRDefault="004D126B" w:rsidP="004D126B">
      <w:pPr>
        <w:pStyle w:val="Lauftext"/>
        <w:rPr>
          <w:rFonts w:asciiTheme="majorHAnsi" w:hAnsiTheme="majorHAnsi"/>
          <w:sz w:val="20"/>
          <w:szCs w:val="20"/>
          <w:lang w:val="en-IE"/>
        </w:rPr>
      </w:pPr>
    </w:p>
    <w:p w14:paraId="56BB0C97" w14:textId="77777777" w:rsidR="004D126B" w:rsidRPr="006558CB" w:rsidRDefault="004D126B" w:rsidP="004D126B">
      <w:pPr>
        <w:pStyle w:val="H2-ohneImpactaufInhaltsverzeichnis"/>
        <w:rPr>
          <w:szCs w:val="20"/>
        </w:rPr>
      </w:pPr>
      <w:r w:rsidRPr="006558CB">
        <w:rPr>
          <w:szCs w:val="20"/>
        </w:rPr>
        <w:t>Tabellenverzeichnis</w:t>
      </w:r>
    </w:p>
    <w:p w14:paraId="60DEF08B" w14:textId="77777777" w:rsidR="004D126B" w:rsidRPr="006558CB" w:rsidRDefault="004D126B" w:rsidP="004D126B">
      <w:pPr>
        <w:pStyle w:val="Lauftext"/>
        <w:rPr>
          <w:rFonts w:asciiTheme="majorHAnsi" w:hAnsiTheme="majorHAnsi"/>
          <w:sz w:val="20"/>
          <w:szCs w:val="20"/>
        </w:rPr>
      </w:pPr>
    </w:p>
    <w:p w14:paraId="63BEEFB7" w14:textId="77777777" w:rsidR="004D126B" w:rsidRPr="006558CB" w:rsidRDefault="004D126B" w:rsidP="004D126B">
      <w:pPr>
        <w:pStyle w:val="TableofFigures"/>
        <w:tabs>
          <w:tab w:val="right" w:leader="dot" w:pos="8097"/>
        </w:tabs>
        <w:rPr>
          <w:rFonts w:asciiTheme="majorHAnsi" w:hAnsiTheme="majorHAnsi"/>
          <w:noProof/>
        </w:rPr>
      </w:pPr>
      <w:r w:rsidRPr="006558CB">
        <w:rPr>
          <w:rFonts w:asciiTheme="majorHAnsi" w:hAnsiTheme="majorHAnsi"/>
        </w:rPr>
        <w:fldChar w:fldCharType="begin"/>
      </w:r>
      <w:r w:rsidRPr="006558CB">
        <w:rPr>
          <w:rFonts w:asciiTheme="majorHAnsi" w:hAnsiTheme="majorHAnsi"/>
        </w:rPr>
        <w:instrText xml:space="preserve"> TOC \h \z \c "Tabelle" </w:instrText>
      </w:r>
      <w:r w:rsidRPr="006558CB">
        <w:rPr>
          <w:rFonts w:asciiTheme="majorHAnsi" w:hAnsiTheme="majorHAnsi"/>
        </w:rPr>
        <w:fldChar w:fldCharType="separate"/>
      </w:r>
      <w:hyperlink w:anchor="_Toc529451342" w:history="1">
        <w:r w:rsidRPr="006558CB">
          <w:rPr>
            <w:rStyle w:val="Hyperlink"/>
            <w:rFonts w:asciiTheme="majorHAnsi" w:hAnsiTheme="majorHAnsi"/>
            <w:noProof/>
          </w:rPr>
          <w:t>Tabelle 1 - Adressinformation Auszubildender</w:t>
        </w:r>
        <w:r w:rsidRPr="006558CB">
          <w:rPr>
            <w:rFonts w:asciiTheme="majorHAnsi" w:hAnsiTheme="majorHAnsi"/>
            <w:noProof/>
            <w:webHidden/>
          </w:rPr>
          <w:tab/>
        </w:r>
        <w:r w:rsidRPr="006558CB">
          <w:rPr>
            <w:rFonts w:asciiTheme="majorHAnsi" w:hAnsiTheme="majorHAnsi"/>
            <w:noProof/>
            <w:webHidden/>
          </w:rPr>
          <w:fldChar w:fldCharType="begin"/>
        </w:r>
        <w:r w:rsidRPr="006558CB">
          <w:rPr>
            <w:rFonts w:asciiTheme="majorHAnsi" w:hAnsiTheme="majorHAnsi"/>
            <w:noProof/>
            <w:webHidden/>
          </w:rPr>
          <w:instrText xml:space="preserve"> PAGEREF _Toc529451342 \h </w:instrText>
        </w:r>
        <w:r w:rsidRPr="006558CB">
          <w:rPr>
            <w:rFonts w:asciiTheme="majorHAnsi" w:hAnsiTheme="majorHAnsi"/>
            <w:noProof/>
            <w:webHidden/>
          </w:rPr>
        </w:r>
        <w:r w:rsidRPr="006558CB">
          <w:rPr>
            <w:rFonts w:asciiTheme="majorHAnsi" w:hAnsiTheme="majorHAnsi"/>
            <w:noProof/>
            <w:webHidden/>
          </w:rPr>
          <w:fldChar w:fldCharType="separate"/>
        </w:r>
        <w:r w:rsidRPr="006558CB">
          <w:rPr>
            <w:rFonts w:asciiTheme="majorHAnsi" w:hAnsiTheme="majorHAnsi"/>
            <w:noProof/>
            <w:webHidden/>
          </w:rPr>
          <w:t>6</w:t>
        </w:r>
        <w:r w:rsidRPr="006558CB">
          <w:rPr>
            <w:rFonts w:asciiTheme="majorHAnsi" w:hAnsiTheme="majorHAnsi"/>
            <w:noProof/>
            <w:webHidden/>
          </w:rPr>
          <w:fldChar w:fldCharType="end"/>
        </w:r>
      </w:hyperlink>
    </w:p>
    <w:p w14:paraId="2EFF3CE9" w14:textId="77777777" w:rsidR="004D126B" w:rsidRPr="006558CB" w:rsidRDefault="00000000" w:rsidP="004D126B">
      <w:pPr>
        <w:pStyle w:val="TableofFigures"/>
        <w:tabs>
          <w:tab w:val="right" w:leader="dot" w:pos="8097"/>
        </w:tabs>
        <w:rPr>
          <w:rFonts w:asciiTheme="majorHAnsi" w:hAnsiTheme="majorHAnsi"/>
          <w:noProof/>
        </w:rPr>
      </w:pPr>
      <w:hyperlink w:anchor="_Toc529451343" w:history="1">
        <w:r w:rsidR="004D126B" w:rsidRPr="006558CB">
          <w:rPr>
            <w:rStyle w:val="Hyperlink"/>
            <w:rFonts w:asciiTheme="majorHAnsi" w:hAnsiTheme="majorHAnsi"/>
            <w:noProof/>
          </w:rPr>
          <w:t>Tabelle 2 – Ausführungszeitraum</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_Toc529451343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6</w:t>
        </w:r>
        <w:r w:rsidR="004D126B" w:rsidRPr="006558CB">
          <w:rPr>
            <w:rFonts w:asciiTheme="majorHAnsi" w:hAnsiTheme="majorHAnsi"/>
            <w:noProof/>
            <w:webHidden/>
          </w:rPr>
          <w:fldChar w:fldCharType="end"/>
        </w:r>
      </w:hyperlink>
    </w:p>
    <w:p w14:paraId="10D09309" w14:textId="77777777" w:rsidR="004D126B" w:rsidRPr="006558CB" w:rsidRDefault="00000000" w:rsidP="004D126B">
      <w:pPr>
        <w:pStyle w:val="TableofFigures"/>
        <w:tabs>
          <w:tab w:val="right" w:leader="dot" w:pos="8097"/>
        </w:tabs>
        <w:rPr>
          <w:rFonts w:asciiTheme="majorHAnsi" w:hAnsiTheme="majorHAnsi"/>
          <w:noProof/>
        </w:rPr>
      </w:pPr>
      <w:hyperlink w:anchor="_Toc529451344" w:history="1">
        <w:r w:rsidR="004D126B" w:rsidRPr="006558CB">
          <w:rPr>
            <w:rStyle w:val="Hyperlink"/>
            <w:rFonts w:asciiTheme="majorHAnsi" w:hAnsiTheme="majorHAnsi"/>
            <w:noProof/>
          </w:rPr>
          <w:t>Tabelle 3 – Termine</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_Toc529451344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6</w:t>
        </w:r>
        <w:r w:rsidR="004D126B" w:rsidRPr="006558CB">
          <w:rPr>
            <w:rFonts w:asciiTheme="majorHAnsi" w:hAnsiTheme="majorHAnsi"/>
            <w:noProof/>
            <w:webHidden/>
          </w:rPr>
          <w:fldChar w:fldCharType="end"/>
        </w:r>
      </w:hyperlink>
    </w:p>
    <w:p w14:paraId="2CA57253" w14:textId="77777777" w:rsidR="004D126B" w:rsidRPr="006558CB" w:rsidRDefault="00000000" w:rsidP="004D126B">
      <w:pPr>
        <w:pStyle w:val="TableofFigures"/>
        <w:tabs>
          <w:tab w:val="right" w:leader="dot" w:pos="8097"/>
        </w:tabs>
        <w:rPr>
          <w:rFonts w:asciiTheme="majorHAnsi" w:hAnsiTheme="majorHAnsi"/>
          <w:noProof/>
        </w:rPr>
      </w:pPr>
      <w:hyperlink w:anchor="_Toc529451345" w:history="1">
        <w:r w:rsidR="004D126B" w:rsidRPr="006558CB">
          <w:rPr>
            <w:rStyle w:val="Hyperlink"/>
            <w:rFonts w:asciiTheme="majorHAnsi" w:hAnsiTheme="majorHAnsi"/>
            <w:noProof/>
          </w:rPr>
          <w:t>Tabelle 4 - Involvierte Personen</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_Toc529451345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7</w:t>
        </w:r>
        <w:r w:rsidR="004D126B" w:rsidRPr="006558CB">
          <w:rPr>
            <w:rFonts w:asciiTheme="majorHAnsi" w:hAnsiTheme="majorHAnsi"/>
            <w:noProof/>
            <w:webHidden/>
          </w:rPr>
          <w:fldChar w:fldCharType="end"/>
        </w:r>
      </w:hyperlink>
    </w:p>
    <w:p w14:paraId="621F9A84" w14:textId="77777777" w:rsidR="004D126B" w:rsidRPr="006558CB" w:rsidRDefault="00000000" w:rsidP="004D126B">
      <w:pPr>
        <w:pStyle w:val="TableofFigures"/>
        <w:tabs>
          <w:tab w:val="right" w:leader="dot" w:pos="8097"/>
        </w:tabs>
        <w:rPr>
          <w:rFonts w:asciiTheme="majorHAnsi" w:hAnsiTheme="majorHAnsi"/>
          <w:noProof/>
        </w:rPr>
      </w:pPr>
      <w:hyperlink w:anchor="_Toc529451346" w:history="1">
        <w:r w:rsidR="004D126B" w:rsidRPr="006558CB">
          <w:rPr>
            <w:rStyle w:val="Hyperlink"/>
            <w:rFonts w:asciiTheme="majorHAnsi" w:hAnsiTheme="majorHAnsi"/>
            <w:noProof/>
          </w:rPr>
          <w:t>Tabelle 5 - Arbeitsprotokoll Tag 1</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_Toc529451346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9</w:t>
        </w:r>
        <w:r w:rsidR="004D126B" w:rsidRPr="006558CB">
          <w:rPr>
            <w:rFonts w:asciiTheme="majorHAnsi" w:hAnsiTheme="majorHAnsi"/>
            <w:noProof/>
            <w:webHidden/>
          </w:rPr>
          <w:fldChar w:fldCharType="end"/>
        </w:r>
      </w:hyperlink>
    </w:p>
    <w:p w14:paraId="717794EA" w14:textId="77777777" w:rsidR="004D126B" w:rsidRPr="006558CB" w:rsidRDefault="00000000" w:rsidP="004D126B">
      <w:pPr>
        <w:pStyle w:val="TableofFigures"/>
        <w:tabs>
          <w:tab w:val="right" w:leader="dot" w:pos="8097"/>
        </w:tabs>
        <w:rPr>
          <w:rFonts w:asciiTheme="majorHAnsi" w:hAnsiTheme="majorHAnsi"/>
          <w:noProof/>
        </w:rPr>
      </w:pPr>
      <w:hyperlink w:anchor="_Toc529451347" w:history="1">
        <w:r w:rsidR="004D126B" w:rsidRPr="006558CB">
          <w:rPr>
            <w:rStyle w:val="Hyperlink"/>
            <w:rFonts w:asciiTheme="majorHAnsi" w:hAnsiTheme="majorHAnsi"/>
            <w:noProof/>
          </w:rPr>
          <w:t>Tabelle 5 - Arbeitsprotokoll Tag 2</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_Toc529451347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10</w:t>
        </w:r>
        <w:r w:rsidR="004D126B" w:rsidRPr="006558CB">
          <w:rPr>
            <w:rFonts w:asciiTheme="majorHAnsi" w:hAnsiTheme="majorHAnsi"/>
            <w:noProof/>
            <w:webHidden/>
          </w:rPr>
          <w:fldChar w:fldCharType="end"/>
        </w:r>
      </w:hyperlink>
    </w:p>
    <w:p w14:paraId="1398C27B" w14:textId="77777777" w:rsidR="004D126B" w:rsidRPr="006558CB" w:rsidRDefault="00000000" w:rsidP="004D126B">
      <w:pPr>
        <w:pStyle w:val="TableofFigures"/>
        <w:tabs>
          <w:tab w:val="right" w:leader="dot" w:pos="8097"/>
        </w:tabs>
        <w:rPr>
          <w:rFonts w:asciiTheme="majorHAnsi" w:hAnsiTheme="majorHAnsi"/>
          <w:noProof/>
        </w:rPr>
      </w:pPr>
      <w:hyperlink w:anchor="_Toc529451348" w:history="1">
        <w:r w:rsidR="004D126B" w:rsidRPr="006558CB">
          <w:rPr>
            <w:rStyle w:val="Hyperlink"/>
            <w:rFonts w:asciiTheme="majorHAnsi" w:hAnsiTheme="majorHAnsi"/>
            <w:noProof/>
          </w:rPr>
          <w:t>Tabelle 5 - Arbeitsprotokoll Tag 3</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_Toc529451348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11</w:t>
        </w:r>
        <w:r w:rsidR="004D126B" w:rsidRPr="006558CB">
          <w:rPr>
            <w:rFonts w:asciiTheme="majorHAnsi" w:hAnsiTheme="majorHAnsi"/>
            <w:noProof/>
            <w:webHidden/>
          </w:rPr>
          <w:fldChar w:fldCharType="end"/>
        </w:r>
      </w:hyperlink>
    </w:p>
    <w:p w14:paraId="6669AAB2" w14:textId="77777777" w:rsidR="004D126B" w:rsidRPr="006558CB" w:rsidRDefault="00000000" w:rsidP="004D126B">
      <w:pPr>
        <w:pStyle w:val="TableofFigures"/>
        <w:tabs>
          <w:tab w:val="right" w:leader="dot" w:pos="8097"/>
        </w:tabs>
        <w:rPr>
          <w:rFonts w:asciiTheme="majorHAnsi" w:hAnsiTheme="majorHAnsi"/>
          <w:noProof/>
        </w:rPr>
      </w:pPr>
      <w:hyperlink w:anchor="_Toc529451349" w:history="1">
        <w:r w:rsidR="004D126B" w:rsidRPr="006558CB">
          <w:rPr>
            <w:rStyle w:val="Hyperlink"/>
            <w:rFonts w:asciiTheme="majorHAnsi" w:hAnsiTheme="majorHAnsi"/>
            <w:noProof/>
          </w:rPr>
          <w:t>Tabelle 5 - Arbeitsprotokoll Tag 4</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_Toc529451349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12</w:t>
        </w:r>
        <w:r w:rsidR="004D126B" w:rsidRPr="006558CB">
          <w:rPr>
            <w:rFonts w:asciiTheme="majorHAnsi" w:hAnsiTheme="majorHAnsi"/>
            <w:noProof/>
            <w:webHidden/>
          </w:rPr>
          <w:fldChar w:fldCharType="end"/>
        </w:r>
      </w:hyperlink>
    </w:p>
    <w:p w14:paraId="7EC64979" w14:textId="77777777" w:rsidR="004D126B" w:rsidRPr="006558CB" w:rsidRDefault="00000000" w:rsidP="004D126B">
      <w:pPr>
        <w:pStyle w:val="TableofFigures"/>
        <w:tabs>
          <w:tab w:val="right" w:leader="dot" w:pos="8097"/>
        </w:tabs>
        <w:rPr>
          <w:rFonts w:asciiTheme="majorHAnsi" w:hAnsiTheme="majorHAnsi"/>
          <w:noProof/>
        </w:rPr>
      </w:pPr>
      <w:hyperlink w:anchor="_Toc529451350" w:history="1">
        <w:r w:rsidR="004D126B" w:rsidRPr="006558CB">
          <w:rPr>
            <w:rStyle w:val="Hyperlink"/>
            <w:rFonts w:asciiTheme="majorHAnsi" w:hAnsiTheme="majorHAnsi"/>
            <w:noProof/>
          </w:rPr>
          <w:t>Tabelle 5 - Arbeitsprotokoll Tag 5</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_Toc529451350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13</w:t>
        </w:r>
        <w:r w:rsidR="004D126B" w:rsidRPr="006558CB">
          <w:rPr>
            <w:rFonts w:asciiTheme="majorHAnsi" w:hAnsiTheme="majorHAnsi"/>
            <w:noProof/>
            <w:webHidden/>
          </w:rPr>
          <w:fldChar w:fldCharType="end"/>
        </w:r>
      </w:hyperlink>
    </w:p>
    <w:p w14:paraId="17FDACDB" w14:textId="77777777" w:rsidR="004D126B" w:rsidRPr="006558CB" w:rsidRDefault="00000000" w:rsidP="004D126B">
      <w:pPr>
        <w:pStyle w:val="TableofFigures"/>
        <w:tabs>
          <w:tab w:val="right" w:leader="dot" w:pos="8097"/>
        </w:tabs>
        <w:rPr>
          <w:rFonts w:asciiTheme="majorHAnsi" w:hAnsiTheme="majorHAnsi"/>
          <w:noProof/>
        </w:rPr>
      </w:pPr>
      <w:hyperlink w:anchor="_Toc529451351" w:history="1">
        <w:r w:rsidR="004D126B" w:rsidRPr="006558CB">
          <w:rPr>
            <w:rStyle w:val="Hyperlink"/>
            <w:rFonts w:asciiTheme="majorHAnsi" w:hAnsiTheme="majorHAnsi"/>
            <w:noProof/>
          </w:rPr>
          <w:t>Tabelle 5 - Arbeitsprotokoll Tag 6</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_Toc529451351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14</w:t>
        </w:r>
        <w:r w:rsidR="004D126B" w:rsidRPr="006558CB">
          <w:rPr>
            <w:rFonts w:asciiTheme="majorHAnsi" w:hAnsiTheme="majorHAnsi"/>
            <w:noProof/>
            <w:webHidden/>
          </w:rPr>
          <w:fldChar w:fldCharType="end"/>
        </w:r>
      </w:hyperlink>
    </w:p>
    <w:p w14:paraId="79DD17CF" w14:textId="77777777" w:rsidR="004D126B" w:rsidRPr="006558CB" w:rsidRDefault="00000000" w:rsidP="004D126B">
      <w:pPr>
        <w:pStyle w:val="TableofFigures"/>
        <w:tabs>
          <w:tab w:val="right" w:leader="dot" w:pos="8097"/>
        </w:tabs>
        <w:rPr>
          <w:rFonts w:asciiTheme="majorHAnsi" w:hAnsiTheme="majorHAnsi"/>
          <w:noProof/>
        </w:rPr>
      </w:pPr>
      <w:hyperlink w:anchor="_Toc529451352" w:history="1">
        <w:r w:rsidR="004D126B" w:rsidRPr="006558CB">
          <w:rPr>
            <w:rStyle w:val="Hyperlink"/>
            <w:rFonts w:asciiTheme="majorHAnsi" w:hAnsiTheme="majorHAnsi"/>
            <w:noProof/>
          </w:rPr>
          <w:t>Tabelle 5 - Arbeitsprotokoll Tag 7</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_Toc529451352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15</w:t>
        </w:r>
        <w:r w:rsidR="004D126B" w:rsidRPr="006558CB">
          <w:rPr>
            <w:rFonts w:asciiTheme="majorHAnsi" w:hAnsiTheme="majorHAnsi"/>
            <w:noProof/>
            <w:webHidden/>
          </w:rPr>
          <w:fldChar w:fldCharType="end"/>
        </w:r>
      </w:hyperlink>
    </w:p>
    <w:p w14:paraId="31E760A1" w14:textId="77777777" w:rsidR="004D126B" w:rsidRPr="006558CB" w:rsidRDefault="00000000" w:rsidP="004D126B">
      <w:pPr>
        <w:pStyle w:val="TableofFigures"/>
        <w:tabs>
          <w:tab w:val="right" w:leader="dot" w:pos="8097"/>
        </w:tabs>
        <w:rPr>
          <w:rFonts w:asciiTheme="majorHAnsi" w:hAnsiTheme="majorHAnsi"/>
          <w:noProof/>
        </w:rPr>
      </w:pPr>
      <w:hyperlink w:anchor="_Toc529451353" w:history="1">
        <w:r w:rsidR="004D126B" w:rsidRPr="006558CB">
          <w:rPr>
            <w:rStyle w:val="Hyperlink"/>
            <w:rFonts w:asciiTheme="majorHAnsi" w:hAnsiTheme="majorHAnsi"/>
            <w:noProof/>
          </w:rPr>
          <w:t>Tabelle 5 - Arbeitsprotokoll Tag 8</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_Toc529451353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16</w:t>
        </w:r>
        <w:r w:rsidR="004D126B" w:rsidRPr="006558CB">
          <w:rPr>
            <w:rFonts w:asciiTheme="majorHAnsi" w:hAnsiTheme="majorHAnsi"/>
            <w:noProof/>
            <w:webHidden/>
          </w:rPr>
          <w:fldChar w:fldCharType="end"/>
        </w:r>
      </w:hyperlink>
    </w:p>
    <w:p w14:paraId="1472C0DB" w14:textId="77777777" w:rsidR="004D126B" w:rsidRPr="006558CB" w:rsidRDefault="00000000" w:rsidP="004D126B">
      <w:pPr>
        <w:pStyle w:val="TableofFigures"/>
        <w:tabs>
          <w:tab w:val="right" w:leader="dot" w:pos="8097"/>
        </w:tabs>
        <w:rPr>
          <w:rFonts w:asciiTheme="majorHAnsi" w:hAnsiTheme="majorHAnsi"/>
          <w:noProof/>
        </w:rPr>
      </w:pPr>
      <w:hyperlink w:anchor="_Toc529451354" w:history="1">
        <w:r w:rsidR="004D126B" w:rsidRPr="006558CB">
          <w:rPr>
            <w:rStyle w:val="Hyperlink"/>
            <w:rFonts w:asciiTheme="majorHAnsi" w:hAnsiTheme="majorHAnsi"/>
            <w:noProof/>
          </w:rPr>
          <w:t>Tabelle 5 - Arbeitsprotokoll Tag 9</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_Toc529451354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17</w:t>
        </w:r>
        <w:r w:rsidR="004D126B" w:rsidRPr="006558CB">
          <w:rPr>
            <w:rFonts w:asciiTheme="majorHAnsi" w:hAnsiTheme="majorHAnsi"/>
            <w:noProof/>
            <w:webHidden/>
          </w:rPr>
          <w:fldChar w:fldCharType="end"/>
        </w:r>
      </w:hyperlink>
    </w:p>
    <w:p w14:paraId="115D4629" w14:textId="77777777" w:rsidR="004D126B" w:rsidRPr="006558CB" w:rsidRDefault="00000000" w:rsidP="004D126B">
      <w:pPr>
        <w:pStyle w:val="TableofFigures"/>
        <w:tabs>
          <w:tab w:val="right" w:leader="dot" w:pos="8097"/>
        </w:tabs>
        <w:rPr>
          <w:rFonts w:asciiTheme="majorHAnsi" w:hAnsiTheme="majorHAnsi"/>
          <w:noProof/>
        </w:rPr>
      </w:pPr>
      <w:hyperlink w:anchor="_Toc529451355" w:history="1">
        <w:r w:rsidR="004D126B" w:rsidRPr="006558CB">
          <w:rPr>
            <w:rStyle w:val="Hyperlink"/>
            <w:rFonts w:asciiTheme="majorHAnsi" w:hAnsiTheme="majorHAnsi"/>
            <w:noProof/>
          </w:rPr>
          <w:t>Tabelle 5 - Arbeitsprotokoll Tag 10</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_Toc529451355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18</w:t>
        </w:r>
        <w:r w:rsidR="004D126B" w:rsidRPr="006558CB">
          <w:rPr>
            <w:rFonts w:asciiTheme="majorHAnsi" w:hAnsiTheme="majorHAnsi"/>
            <w:noProof/>
            <w:webHidden/>
          </w:rPr>
          <w:fldChar w:fldCharType="end"/>
        </w:r>
      </w:hyperlink>
    </w:p>
    <w:p w14:paraId="42595A00" w14:textId="77777777" w:rsidR="004D126B" w:rsidRPr="006558CB" w:rsidRDefault="00000000" w:rsidP="004D126B">
      <w:pPr>
        <w:pStyle w:val="TableofFigures"/>
        <w:tabs>
          <w:tab w:val="right" w:leader="dot" w:pos="8097"/>
        </w:tabs>
        <w:rPr>
          <w:rFonts w:asciiTheme="majorHAnsi" w:hAnsiTheme="majorHAnsi"/>
          <w:noProof/>
        </w:rPr>
      </w:pPr>
      <w:hyperlink w:anchor="_Toc529451356" w:history="1">
        <w:r w:rsidR="004D126B" w:rsidRPr="006558CB">
          <w:rPr>
            <w:rStyle w:val="Hyperlink"/>
            <w:rFonts w:asciiTheme="majorHAnsi" w:hAnsiTheme="majorHAnsi"/>
            <w:noProof/>
          </w:rPr>
          <w:t>Tabelle 5 - Arbeitsprotokoll Tag 11</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_Toc529451356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19</w:t>
        </w:r>
        <w:r w:rsidR="004D126B" w:rsidRPr="006558CB">
          <w:rPr>
            <w:rFonts w:asciiTheme="majorHAnsi" w:hAnsiTheme="majorHAnsi"/>
            <w:noProof/>
            <w:webHidden/>
          </w:rPr>
          <w:fldChar w:fldCharType="end"/>
        </w:r>
      </w:hyperlink>
    </w:p>
    <w:p w14:paraId="78DE9A4C" w14:textId="77777777" w:rsidR="004D126B" w:rsidRPr="006558CB" w:rsidRDefault="00000000" w:rsidP="004D126B">
      <w:pPr>
        <w:pStyle w:val="TableofFigures"/>
        <w:tabs>
          <w:tab w:val="right" w:leader="dot" w:pos="8097"/>
        </w:tabs>
        <w:rPr>
          <w:rFonts w:asciiTheme="majorHAnsi" w:hAnsiTheme="majorHAnsi"/>
          <w:noProof/>
        </w:rPr>
      </w:pPr>
      <w:hyperlink w:anchor="_Toc529451357" w:history="1">
        <w:r w:rsidR="004D126B" w:rsidRPr="006558CB">
          <w:rPr>
            <w:rStyle w:val="Hyperlink"/>
            <w:rFonts w:asciiTheme="majorHAnsi" w:hAnsiTheme="majorHAnsi"/>
            <w:noProof/>
          </w:rPr>
          <w:t>Tabelle 5 - Arbeitsprotokoll Tag 12</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_Toc529451357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20</w:t>
        </w:r>
        <w:r w:rsidR="004D126B" w:rsidRPr="006558CB">
          <w:rPr>
            <w:rFonts w:asciiTheme="majorHAnsi" w:hAnsiTheme="majorHAnsi"/>
            <w:noProof/>
            <w:webHidden/>
          </w:rPr>
          <w:fldChar w:fldCharType="end"/>
        </w:r>
      </w:hyperlink>
    </w:p>
    <w:p w14:paraId="77002AC9" w14:textId="01CE14A1" w:rsidR="004D126B" w:rsidRPr="006558CB" w:rsidRDefault="004D126B" w:rsidP="004D126B">
      <w:pPr>
        <w:rPr>
          <w:rFonts w:asciiTheme="majorHAnsi" w:hAnsiTheme="majorHAnsi"/>
        </w:rPr>
      </w:pPr>
      <w:r w:rsidRPr="006558CB">
        <w:rPr>
          <w:rFonts w:asciiTheme="majorHAnsi" w:hAnsiTheme="majorHAnsi"/>
        </w:rPr>
        <w:fldChar w:fldCharType="end"/>
      </w:r>
    </w:p>
    <w:p w14:paraId="59FA0442" w14:textId="6782326A" w:rsidR="004D126B" w:rsidRPr="006558CB" w:rsidRDefault="004D126B" w:rsidP="004D126B">
      <w:pPr>
        <w:rPr>
          <w:rFonts w:asciiTheme="majorHAnsi" w:hAnsiTheme="majorHAnsi"/>
        </w:rPr>
      </w:pPr>
    </w:p>
    <w:p w14:paraId="08D50692" w14:textId="6F69BE64" w:rsidR="004D126B" w:rsidRPr="006558CB" w:rsidRDefault="004D126B" w:rsidP="004D126B">
      <w:pPr>
        <w:rPr>
          <w:rFonts w:asciiTheme="majorHAnsi" w:hAnsiTheme="majorHAnsi"/>
        </w:rPr>
      </w:pPr>
    </w:p>
    <w:p w14:paraId="46B9FABD" w14:textId="67D4FA9A" w:rsidR="004D126B" w:rsidRPr="006558CB" w:rsidRDefault="004D126B" w:rsidP="004D126B">
      <w:pPr>
        <w:rPr>
          <w:rFonts w:asciiTheme="majorHAnsi" w:hAnsiTheme="majorHAnsi"/>
        </w:rPr>
      </w:pPr>
    </w:p>
    <w:p w14:paraId="709ECCE5" w14:textId="17275D10" w:rsidR="004D126B" w:rsidRPr="006558CB" w:rsidRDefault="004D126B" w:rsidP="004D126B">
      <w:pPr>
        <w:rPr>
          <w:rFonts w:asciiTheme="majorHAnsi" w:hAnsiTheme="majorHAnsi"/>
        </w:rPr>
      </w:pPr>
    </w:p>
    <w:p w14:paraId="5C29E9A1" w14:textId="4EF4B5E1" w:rsidR="004D126B" w:rsidRPr="006558CB" w:rsidRDefault="004D126B" w:rsidP="004D126B">
      <w:pPr>
        <w:rPr>
          <w:rFonts w:asciiTheme="majorHAnsi" w:hAnsiTheme="majorHAnsi"/>
        </w:rPr>
      </w:pPr>
    </w:p>
    <w:p w14:paraId="13107E32" w14:textId="77777777" w:rsidR="004D126B" w:rsidRPr="006558CB" w:rsidRDefault="004D126B" w:rsidP="006F68B1">
      <w:pPr>
        <w:pStyle w:val="Heading1"/>
      </w:pPr>
      <w:bookmarkStart w:id="91" w:name="_Toc529882032"/>
      <w:r w:rsidRPr="006558CB">
        <w:t>Anhang</w:t>
      </w:r>
      <w:bookmarkEnd w:id="91"/>
    </w:p>
    <w:p w14:paraId="7AC600ED" w14:textId="77777777" w:rsidR="004D126B" w:rsidRPr="006558CB" w:rsidRDefault="004D126B" w:rsidP="004D126B">
      <w:pPr>
        <w:pStyle w:val="Lauftext"/>
        <w:rPr>
          <w:rFonts w:asciiTheme="majorHAnsi" w:hAnsiTheme="majorHAnsi"/>
          <w:sz w:val="20"/>
          <w:szCs w:val="20"/>
        </w:rPr>
      </w:pPr>
    </w:p>
    <w:p w14:paraId="191E9037" w14:textId="77777777" w:rsidR="004D126B" w:rsidRPr="006558CB" w:rsidRDefault="004D126B" w:rsidP="004D126B">
      <w:pPr>
        <w:pStyle w:val="TOC1"/>
        <w:tabs>
          <w:tab w:val="right" w:leader="dot" w:pos="8097"/>
        </w:tabs>
        <w:rPr>
          <w:rFonts w:asciiTheme="majorHAnsi" w:eastAsiaTheme="minorEastAsia" w:hAnsiTheme="majorHAnsi"/>
          <w:noProof/>
          <w:lang w:eastAsia="de-CH"/>
        </w:rPr>
      </w:pPr>
      <w:r w:rsidRPr="006558CB">
        <w:rPr>
          <w:rFonts w:asciiTheme="majorHAnsi" w:hAnsiTheme="majorHAnsi"/>
        </w:rPr>
        <w:fldChar w:fldCharType="begin"/>
      </w:r>
      <w:r w:rsidRPr="006558CB">
        <w:rPr>
          <w:rFonts w:asciiTheme="majorHAnsi" w:hAnsiTheme="majorHAnsi"/>
        </w:rPr>
        <w:instrText xml:space="preserve"> TOC \h \z \t "H2 für Anhang;2;H1 für Anhang;1" </w:instrText>
      </w:r>
      <w:r w:rsidRPr="006558CB">
        <w:rPr>
          <w:rFonts w:asciiTheme="majorHAnsi" w:hAnsiTheme="majorHAnsi"/>
        </w:rPr>
        <w:fldChar w:fldCharType="separate"/>
      </w:r>
      <w:hyperlink w:anchor="_Toc529454774" w:history="1">
        <w:r w:rsidRPr="006558CB">
          <w:rPr>
            <w:rStyle w:val="Hyperlink"/>
            <w:rFonts w:asciiTheme="majorHAnsi" w:hAnsiTheme="majorHAnsi"/>
            <w:noProof/>
          </w:rPr>
          <w:t>Projektjournal</w:t>
        </w:r>
        <w:r w:rsidRPr="006558CB">
          <w:rPr>
            <w:rFonts w:asciiTheme="majorHAnsi" w:hAnsiTheme="majorHAnsi"/>
            <w:noProof/>
            <w:webHidden/>
          </w:rPr>
          <w:tab/>
        </w:r>
        <w:r w:rsidRPr="006558CB">
          <w:rPr>
            <w:rFonts w:asciiTheme="majorHAnsi" w:hAnsiTheme="majorHAnsi"/>
            <w:noProof/>
            <w:webHidden/>
          </w:rPr>
          <w:fldChar w:fldCharType="begin"/>
        </w:r>
        <w:r w:rsidRPr="006558CB">
          <w:rPr>
            <w:rFonts w:asciiTheme="majorHAnsi" w:hAnsiTheme="majorHAnsi"/>
            <w:noProof/>
            <w:webHidden/>
          </w:rPr>
          <w:instrText xml:space="preserve"> PAGEREF _Toc529454774 \h </w:instrText>
        </w:r>
        <w:r w:rsidRPr="006558CB">
          <w:rPr>
            <w:rFonts w:asciiTheme="majorHAnsi" w:hAnsiTheme="majorHAnsi"/>
            <w:noProof/>
            <w:webHidden/>
          </w:rPr>
        </w:r>
        <w:r w:rsidRPr="006558CB">
          <w:rPr>
            <w:rFonts w:asciiTheme="majorHAnsi" w:hAnsiTheme="majorHAnsi"/>
            <w:noProof/>
            <w:webHidden/>
          </w:rPr>
          <w:fldChar w:fldCharType="separate"/>
        </w:r>
        <w:r w:rsidRPr="006558CB">
          <w:rPr>
            <w:rFonts w:asciiTheme="majorHAnsi" w:hAnsiTheme="majorHAnsi"/>
            <w:noProof/>
            <w:webHidden/>
          </w:rPr>
          <w:t>35</w:t>
        </w:r>
        <w:r w:rsidRPr="006558CB">
          <w:rPr>
            <w:rFonts w:asciiTheme="majorHAnsi" w:hAnsiTheme="majorHAnsi"/>
            <w:noProof/>
            <w:webHidden/>
          </w:rPr>
          <w:fldChar w:fldCharType="end"/>
        </w:r>
      </w:hyperlink>
    </w:p>
    <w:p w14:paraId="448F5B3B" w14:textId="77777777" w:rsidR="004D126B" w:rsidRPr="006558CB" w:rsidRDefault="00000000" w:rsidP="004D126B">
      <w:pPr>
        <w:pStyle w:val="TOC2"/>
        <w:tabs>
          <w:tab w:val="right" w:leader="dot" w:pos="8097"/>
        </w:tabs>
        <w:rPr>
          <w:rFonts w:asciiTheme="majorHAnsi" w:eastAsiaTheme="minorEastAsia" w:hAnsiTheme="majorHAnsi"/>
          <w:noProof/>
          <w:lang w:eastAsia="de-CH"/>
        </w:rPr>
      </w:pPr>
      <w:hyperlink w:anchor="_Toc529454775" w:history="1">
        <w:r w:rsidR="004D126B" w:rsidRPr="006558CB">
          <w:rPr>
            <w:rStyle w:val="Hyperlink"/>
            <w:rFonts w:asciiTheme="majorHAnsi" w:hAnsiTheme="majorHAnsi"/>
            <w:noProof/>
          </w:rPr>
          <w:t>Gesprächsprotokoll vom xx. Monat yyyy</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_Toc529454775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35</w:t>
        </w:r>
        <w:r w:rsidR="004D126B" w:rsidRPr="006558CB">
          <w:rPr>
            <w:rFonts w:asciiTheme="majorHAnsi" w:hAnsiTheme="majorHAnsi"/>
            <w:noProof/>
            <w:webHidden/>
          </w:rPr>
          <w:fldChar w:fldCharType="end"/>
        </w:r>
      </w:hyperlink>
    </w:p>
    <w:p w14:paraId="4AABCAB0" w14:textId="77777777" w:rsidR="004D126B" w:rsidRPr="006558CB" w:rsidRDefault="00000000" w:rsidP="004D126B">
      <w:pPr>
        <w:pStyle w:val="TOC2"/>
        <w:tabs>
          <w:tab w:val="right" w:leader="dot" w:pos="8097"/>
        </w:tabs>
        <w:rPr>
          <w:rFonts w:asciiTheme="majorHAnsi" w:eastAsiaTheme="minorEastAsia" w:hAnsiTheme="majorHAnsi"/>
          <w:noProof/>
          <w:lang w:eastAsia="de-CH"/>
        </w:rPr>
      </w:pPr>
      <w:hyperlink w:anchor="_Toc529454776" w:history="1">
        <w:r w:rsidR="004D126B" w:rsidRPr="006558CB">
          <w:rPr>
            <w:rStyle w:val="Hyperlink"/>
            <w:rFonts w:asciiTheme="majorHAnsi" w:hAnsiTheme="majorHAnsi"/>
            <w:noProof/>
          </w:rPr>
          <w:t>Erster Expertenbesuch</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_Toc529454776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36</w:t>
        </w:r>
        <w:r w:rsidR="004D126B" w:rsidRPr="006558CB">
          <w:rPr>
            <w:rFonts w:asciiTheme="majorHAnsi" w:hAnsiTheme="majorHAnsi"/>
            <w:noProof/>
            <w:webHidden/>
          </w:rPr>
          <w:fldChar w:fldCharType="end"/>
        </w:r>
      </w:hyperlink>
    </w:p>
    <w:p w14:paraId="3B8B9D20" w14:textId="77777777" w:rsidR="004D126B" w:rsidRPr="006558CB" w:rsidRDefault="00000000" w:rsidP="004D126B">
      <w:pPr>
        <w:pStyle w:val="TOC2"/>
        <w:tabs>
          <w:tab w:val="right" w:leader="dot" w:pos="8097"/>
        </w:tabs>
        <w:rPr>
          <w:rFonts w:asciiTheme="majorHAnsi" w:eastAsiaTheme="minorEastAsia" w:hAnsiTheme="majorHAnsi"/>
          <w:noProof/>
          <w:lang w:eastAsia="de-CH"/>
        </w:rPr>
      </w:pPr>
      <w:hyperlink w:anchor="_Toc529454777" w:history="1">
        <w:r w:rsidR="004D126B" w:rsidRPr="006558CB">
          <w:rPr>
            <w:rStyle w:val="Hyperlink"/>
            <w:rFonts w:asciiTheme="majorHAnsi" w:hAnsiTheme="majorHAnsi"/>
            <w:noProof/>
          </w:rPr>
          <w:t>Zweiter Expertenbesuch</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_Toc529454777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36</w:t>
        </w:r>
        <w:r w:rsidR="004D126B" w:rsidRPr="006558CB">
          <w:rPr>
            <w:rFonts w:asciiTheme="majorHAnsi" w:hAnsiTheme="majorHAnsi"/>
            <w:noProof/>
            <w:webHidden/>
          </w:rPr>
          <w:fldChar w:fldCharType="end"/>
        </w:r>
      </w:hyperlink>
    </w:p>
    <w:p w14:paraId="7617B0A2" w14:textId="77777777" w:rsidR="004D126B" w:rsidRPr="006558CB" w:rsidRDefault="00000000" w:rsidP="004D126B">
      <w:pPr>
        <w:pStyle w:val="TOC1"/>
        <w:tabs>
          <w:tab w:val="right" w:leader="dot" w:pos="8097"/>
        </w:tabs>
        <w:rPr>
          <w:rFonts w:asciiTheme="majorHAnsi" w:eastAsiaTheme="minorEastAsia" w:hAnsiTheme="majorHAnsi"/>
          <w:noProof/>
          <w:lang w:eastAsia="de-CH"/>
        </w:rPr>
      </w:pPr>
      <w:hyperlink w:anchor="_Toc529454778" w:history="1">
        <w:r w:rsidR="004D126B" w:rsidRPr="006558CB">
          <w:rPr>
            <w:rStyle w:val="Hyperlink"/>
            <w:rFonts w:asciiTheme="majorHAnsi" w:hAnsiTheme="majorHAnsi"/>
            <w:noProof/>
          </w:rPr>
          <w:t>Code</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_Toc529454778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37</w:t>
        </w:r>
        <w:r w:rsidR="004D126B" w:rsidRPr="006558CB">
          <w:rPr>
            <w:rFonts w:asciiTheme="majorHAnsi" w:hAnsiTheme="majorHAnsi"/>
            <w:noProof/>
            <w:webHidden/>
          </w:rPr>
          <w:fldChar w:fldCharType="end"/>
        </w:r>
      </w:hyperlink>
    </w:p>
    <w:p w14:paraId="05E03928" w14:textId="77777777" w:rsidR="004D126B" w:rsidRPr="006558CB" w:rsidRDefault="00000000" w:rsidP="004D126B">
      <w:pPr>
        <w:pStyle w:val="TOC2"/>
        <w:tabs>
          <w:tab w:val="right" w:leader="dot" w:pos="8097"/>
        </w:tabs>
        <w:rPr>
          <w:rFonts w:asciiTheme="majorHAnsi" w:eastAsiaTheme="minorEastAsia" w:hAnsiTheme="majorHAnsi"/>
          <w:noProof/>
          <w:lang w:eastAsia="de-CH"/>
        </w:rPr>
      </w:pPr>
      <w:hyperlink w:anchor="_Toc529454779" w:history="1">
        <w:r w:rsidR="004D126B" w:rsidRPr="006558CB">
          <w:rPr>
            <w:rStyle w:val="Hyperlink"/>
            <w:rFonts w:asciiTheme="majorHAnsi" w:hAnsiTheme="majorHAnsi"/>
            <w:noProof/>
          </w:rPr>
          <w:t>Filename.endung</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_Toc529454779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37</w:t>
        </w:r>
        <w:r w:rsidR="004D126B" w:rsidRPr="006558CB">
          <w:rPr>
            <w:rFonts w:asciiTheme="majorHAnsi" w:hAnsiTheme="majorHAnsi"/>
            <w:noProof/>
            <w:webHidden/>
          </w:rPr>
          <w:fldChar w:fldCharType="end"/>
        </w:r>
      </w:hyperlink>
    </w:p>
    <w:p w14:paraId="05FD6237" w14:textId="77777777" w:rsidR="004D126B" w:rsidRPr="006558CB" w:rsidRDefault="00000000" w:rsidP="004D126B">
      <w:pPr>
        <w:pStyle w:val="TOC2"/>
        <w:tabs>
          <w:tab w:val="right" w:leader="dot" w:pos="8097"/>
        </w:tabs>
        <w:rPr>
          <w:rFonts w:asciiTheme="majorHAnsi" w:eastAsiaTheme="minorEastAsia" w:hAnsiTheme="majorHAnsi"/>
          <w:noProof/>
          <w:lang w:eastAsia="de-CH"/>
        </w:rPr>
      </w:pPr>
      <w:hyperlink w:anchor="_Toc529454780" w:history="1">
        <w:r w:rsidR="004D126B" w:rsidRPr="006558CB">
          <w:rPr>
            <w:rStyle w:val="Hyperlink"/>
            <w:rFonts w:asciiTheme="majorHAnsi" w:hAnsiTheme="majorHAnsi"/>
            <w:noProof/>
          </w:rPr>
          <w:t>Filename.endung</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_Toc529454780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37</w:t>
        </w:r>
        <w:r w:rsidR="004D126B" w:rsidRPr="006558CB">
          <w:rPr>
            <w:rFonts w:asciiTheme="majorHAnsi" w:hAnsiTheme="majorHAnsi"/>
            <w:noProof/>
            <w:webHidden/>
          </w:rPr>
          <w:fldChar w:fldCharType="end"/>
        </w:r>
      </w:hyperlink>
    </w:p>
    <w:p w14:paraId="64AD91AC" w14:textId="77777777" w:rsidR="004D126B" w:rsidRPr="006558CB" w:rsidRDefault="00000000" w:rsidP="004D126B">
      <w:pPr>
        <w:pStyle w:val="TOC1"/>
        <w:tabs>
          <w:tab w:val="right" w:leader="dot" w:pos="8097"/>
        </w:tabs>
        <w:rPr>
          <w:rFonts w:asciiTheme="majorHAnsi" w:eastAsiaTheme="minorEastAsia" w:hAnsiTheme="majorHAnsi"/>
          <w:noProof/>
          <w:lang w:eastAsia="de-CH"/>
        </w:rPr>
      </w:pPr>
      <w:hyperlink w:anchor="_Toc529454781" w:history="1">
        <w:r w:rsidR="004D126B" w:rsidRPr="006558CB">
          <w:rPr>
            <w:rStyle w:val="Hyperlink"/>
            <w:rFonts w:asciiTheme="majorHAnsi" w:hAnsiTheme="majorHAnsi"/>
            <w:noProof/>
          </w:rPr>
          <w:t>Zusätzliche Manuals, Skripts und weiteres</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_Toc529454781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38</w:t>
        </w:r>
        <w:r w:rsidR="004D126B" w:rsidRPr="006558CB">
          <w:rPr>
            <w:rFonts w:asciiTheme="majorHAnsi" w:hAnsiTheme="majorHAnsi"/>
            <w:noProof/>
            <w:webHidden/>
          </w:rPr>
          <w:fldChar w:fldCharType="end"/>
        </w:r>
      </w:hyperlink>
    </w:p>
    <w:p w14:paraId="71BA6E70" w14:textId="77777777" w:rsidR="004D126B" w:rsidRPr="006558CB" w:rsidRDefault="00000000" w:rsidP="004D126B">
      <w:pPr>
        <w:pStyle w:val="TOC2"/>
        <w:tabs>
          <w:tab w:val="right" w:leader="dot" w:pos="8097"/>
        </w:tabs>
        <w:rPr>
          <w:rFonts w:asciiTheme="majorHAnsi" w:eastAsiaTheme="minorEastAsia" w:hAnsiTheme="majorHAnsi"/>
          <w:noProof/>
          <w:lang w:eastAsia="de-CH"/>
        </w:rPr>
      </w:pPr>
      <w:hyperlink w:anchor="_Toc529454782" w:history="1">
        <w:r w:rsidR="004D126B" w:rsidRPr="006558CB">
          <w:rPr>
            <w:rStyle w:val="Hyperlink"/>
            <w:rFonts w:asciiTheme="majorHAnsi" w:hAnsiTheme="majorHAnsi"/>
            <w:noProof/>
          </w:rPr>
          <w:t>Handbuch A</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_Toc529454782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38</w:t>
        </w:r>
        <w:r w:rsidR="004D126B" w:rsidRPr="006558CB">
          <w:rPr>
            <w:rFonts w:asciiTheme="majorHAnsi" w:hAnsiTheme="majorHAnsi"/>
            <w:noProof/>
            <w:webHidden/>
          </w:rPr>
          <w:fldChar w:fldCharType="end"/>
        </w:r>
      </w:hyperlink>
    </w:p>
    <w:p w14:paraId="182BC1AA" w14:textId="77777777" w:rsidR="004D126B" w:rsidRPr="006558CB" w:rsidRDefault="00000000" w:rsidP="004D126B">
      <w:pPr>
        <w:pStyle w:val="TOC2"/>
        <w:tabs>
          <w:tab w:val="right" w:leader="dot" w:pos="8097"/>
        </w:tabs>
        <w:rPr>
          <w:rFonts w:asciiTheme="majorHAnsi" w:eastAsiaTheme="minorEastAsia" w:hAnsiTheme="majorHAnsi"/>
          <w:noProof/>
          <w:lang w:eastAsia="de-CH"/>
        </w:rPr>
      </w:pPr>
      <w:hyperlink w:anchor="_Toc529454783" w:history="1">
        <w:r w:rsidR="004D126B" w:rsidRPr="006558CB">
          <w:rPr>
            <w:rStyle w:val="Hyperlink"/>
            <w:rFonts w:asciiTheme="majorHAnsi" w:hAnsiTheme="majorHAnsi"/>
            <w:noProof/>
          </w:rPr>
          <w:t>Skript B</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_Toc529454783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38</w:t>
        </w:r>
        <w:r w:rsidR="004D126B" w:rsidRPr="006558CB">
          <w:rPr>
            <w:rFonts w:asciiTheme="majorHAnsi" w:hAnsiTheme="majorHAnsi"/>
            <w:noProof/>
            <w:webHidden/>
          </w:rPr>
          <w:fldChar w:fldCharType="end"/>
        </w:r>
      </w:hyperlink>
    </w:p>
    <w:p w14:paraId="1CF26443" w14:textId="483C314A" w:rsidR="004D126B" w:rsidRPr="006558CB" w:rsidRDefault="004D126B" w:rsidP="004D126B">
      <w:pPr>
        <w:rPr>
          <w:rFonts w:asciiTheme="majorHAnsi" w:hAnsiTheme="majorHAnsi"/>
        </w:rPr>
      </w:pPr>
      <w:r w:rsidRPr="006558CB">
        <w:rPr>
          <w:rFonts w:asciiTheme="majorHAnsi" w:hAnsiTheme="majorHAnsi"/>
        </w:rPr>
        <w:fldChar w:fldCharType="end"/>
      </w:r>
    </w:p>
    <w:p w14:paraId="483BB0FC" w14:textId="350189DE" w:rsidR="004D126B" w:rsidRPr="006558CB" w:rsidRDefault="004D126B" w:rsidP="004D126B">
      <w:pPr>
        <w:rPr>
          <w:rFonts w:asciiTheme="majorHAnsi" w:hAnsiTheme="majorHAnsi"/>
        </w:rPr>
      </w:pPr>
    </w:p>
    <w:p w14:paraId="1712C6B8" w14:textId="465E35BE" w:rsidR="004D126B" w:rsidRPr="006558CB" w:rsidRDefault="004D126B" w:rsidP="004D126B">
      <w:pPr>
        <w:rPr>
          <w:rFonts w:asciiTheme="majorHAnsi" w:hAnsiTheme="majorHAnsi"/>
        </w:rPr>
      </w:pPr>
    </w:p>
    <w:p w14:paraId="27409D01" w14:textId="74D4072D" w:rsidR="004D126B" w:rsidRPr="006558CB" w:rsidRDefault="004D126B" w:rsidP="004D126B">
      <w:pPr>
        <w:rPr>
          <w:rFonts w:asciiTheme="majorHAnsi" w:hAnsiTheme="majorHAnsi"/>
        </w:rPr>
      </w:pPr>
    </w:p>
    <w:p w14:paraId="0524450F" w14:textId="5B79FFBA" w:rsidR="004D126B" w:rsidRPr="006558CB" w:rsidRDefault="004D126B" w:rsidP="004D126B">
      <w:pPr>
        <w:rPr>
          <w:rFonts w:asciiTheme="majorHAnsi" w:hAnsiTheme="majorHAnsi"/>
        </w:rPr>
      </w:pPr>
    </w:p>
    <w:p w14:paraId="72547402" w14:textId="2CF37115" w:rsidR="004D126B" w:rsidRPr="006558CB" w:rsidRDefault="004D126B" w:rsidP="004D126B">
      <w:pPr>
        <w:rPr>
          <w:rFonts w:asciiTheme="majorHAnsi" w:hAnsiTheme="majorHAnsi"/>
        </w:rPr>
      </w:pPr>
    </w:p>
    <w:p w14:paraId="1245EBF4" w14:textId="1F79A165" w:rsidR="004D126B" w:rsidRPr="006558CB" w:rsidRDefault="004D126B" w:rsidP="004D126B">
      <w:pPr>
        <w:rPr>
          <w:rFonts w:asciiTheme="majorHAnsi" w:hAnsiTheme="majorHAnsi"/>
        </w:rPr>
      </w:pPr>
    </w:p>
    <w:p w14:paraId="18316A8C" w14:textId="3AD141F2" w:rsidR="004D126B" w:rsidRPr="006558CB" w:rsidRDefault="004D126B" w:rsidP="004D126B">
      <w:pPr>
        <w:rPr>
          <w:rFonts w:asciiTheme="majorHAnsi" w:hAnsiTheme="majorHAnsi"/>
        </w:rPr>
      </w:pPr>
    </w:p>
    <w:p w14:paraId="08DBA687" w14:textId="6D9032B3" w:rsidR="004D126B" w:rsidRPr="006558CB" w:rsidRDefault="004D126B" w:rsidP="004D126B">
      <w:pPr>
        <w:rPr>
          <w:rFonts w:asciiTheme="majorHAnsi" w:hAnsiTheme="majorHAnsi"/>
        </w:rPr>
      </w:pPr>
    </w:p>
    <w:p w14:paraId="4FF5FCEE" w14:textId="2AF512B3" w:rsidR="004D126B" w:rsidRPr="006558CB" w:rsidRDefault="004D126B" w:rsidP="004D126B">
      <w:pPr>
        <w:rPr>
          <w:rFonts w:asciiTheme="majorHAnsi" w:hAnsiTheme="majorHAnsi"/>
        </w:rPr>
      </w:pPr>
    </w:p>
    <w:p w14:paraId="16DB2782" w14:textId="70876ED4" w:rsidR="004D126B" w:rsidRPr="006558CB" w:rsidRDefault="004D126B" w:rsidP="004D126B">
      <w:pPr>
        <w:rPr>
          <w:rFonts w:asciiTheme="majorHAnsi" w:hAnsiTheme="majorHAnsi"/>
        </w:rPr>
      </w:pPr>
    </w:p>
    <w:p w14:paraId="16B3BB98" w14:textId="0830845F" w:rsidR="004D126B" w:rsidRPr="006558CB" w:rsidRDefault="004D126B" w:rsidP="004D126B">
      <w:pPr>
        <w:rPr>
          <w:rFonts w:asciiTheme="majorHAnsi" w:hAnsiTheme="majorHAnsi"/>
        </w:rPr>
      </w:pPr>
    </w:p>
    <w:p w14:paraId="4852F54C" w14:textId="319934B5" w:rsidR="004D126B" w:rsidRPr="006558CB" w:rsidRDefault="004D126B" w:rsidP="004D126B">
      <w:pPr>
        <w:rPr>
          <w:rFonts w:asciiTheme="majorHAnsi" w:hAnsiTheme="majorHAnsi"/>
        </w:rPr>
      </w:pPr>
    </w:p>
    <w:p w14:paraId="5D87E443" w14:textId="414CB661" w:rsidR="004D126B" w:rsidRPr="006558CB" w:rsidRDefault="004D126B" w:rsidP="004D126B">
      <w:pPr>
        <w:rPr>
          <w:rFonts w:asciiTheme="majorHAnsi" w:hAnsiTheme="majorHAnsi"/>
        </w:rPr>
      </w:pPr>
    </w:p>
    <w:p w14:paraId="36FD917D" w14:textId="38C3319E" w:rsidR="004D126B" w:rsidRPr="006558CB" w:rsidRDefault="004D126B" w:rsidP="004D126B">
      <w:pPr>
        <w:rPr>
          <w:rFonts w:asciiTheme="majorHAnsi" w:hAnsiTheme="majorHAnsi"/>
        </w:rPr>
      </w:pPr>
    </w:p>
    <w:p w14:paraId="33533FA2" w14:textId="1BBCFD66" w:rsidR="004D126B" w:rsidRPr="006558CB" w:rsidRDefault="004D126B" w:rsidP="004D126B">
      <w:pPr>
        <w:rPr>
          <w:rFonts w:asciiTheme="majorHAnsi" w:hAnsiTheme="majorHAnsi"/>
        </w:rPr>
      </w:pPr>
    </w:p>
    <w:p w14:paraId="3C51F9D6" w14:textId="2FEA6108" w:rsidR="004D126B" w:rsidRPr="006558CB" w:rsidRDefault="004D126B" w:rsidP="004D126B">
      <w:pPr>
        <w:rPr>
          <w:rFonts w:asciiTheme="majorHAnsi" w:hAnsiTheme="majorHAnsi"/>
        </w:rPr>
      </w:pPr>
    </w:p>
    <w:p w14:paraId="4D994506" w14:textId="0BF9DE36" w:rsidR="004D126B" w:rsidRPr="006558CB" w:rsidRDefault="004D126B" w:rsidP="004D126B">
      <w:pPr>
        <w:rPr>
          <w:rFonts w:asciiTheme="majorHAnsi" w:hAnsiTheme="majorHAnsi"/>
        </w:rPr>
      </w:pPr>
    </w:p>
    <w:p w14:paraId="0BCE67BB" w14:textId="086E278F" w:rsidR="004D126B" w:rsidRPr="006558CB" w:rsidRDefault="004D126B" w:rsidP="004D126B">
      <w:pPr>
        <w:rPr>
          <w:rFonts w:asciiTheme="majorHAnsi" w:hAnsiTheme="majorHAnsi"/>
        </w:rPr>
      </w:pPr>
    </w:p>
    <w:p w14:paraId="04F05C63" w14:textId="141507BA" w:rsidR="004D126B" w:rsidRPr="006558CB" w:rsidRDefault="004D126B" w:rsidP="004D126B">
      <w:pPr>
        <w:rPr>
          <w:rFonts w:asciiTheme="majorHAnsi" w:hAnsiTheme="majorHAnsi"/>
        </w:rPr>
      </w:pPr>
    </w:p>
    <w:p w14:paraId="05D6222C" w14:textId="02E99CEC" w:rsidR="004D126B" w:rsidRPr="006558CB" w:rsidRDefault="004D126B" w:rsidP="004D126B">
      <w:pPr>
        <w:rPr>
          <w:rFonts w:asciiTheme="majorHAnsi" w:hAnsiTheme="majorHAnsi"/>
        </w:rPr>
      </w:pPr>
    </w:p>
    <w:p w14:paraId="5735C048" w14:textId="441E6CFD" w:rsidR="004D126B" w:rsidRPr="006558CB" w:rsidRDefault="004D126B" w:rsidP="004D126B">
      <w:pPr>
        <w:rPr>
          <w:rFonts w:asciiTheme="majorHAnsi" w:hAnsiTheme="majorHAnsi"/>
        </w:rPr>
      </w:pPr>
    </w:p>
    <w:p w14:paraId="5E4806CA" w14:textId="0C396E45" w:rsidR="004D126B" w:rsidRPr="006558CB" w:rsidRDefault="004D126B" w:rsidP="004D126B">
      <w:pPr>
        <w:rPr>
          <w:rFonts w:asciiTheme="majorHAnsi" w:hAnsiTheme="majorHAnsi"/>
        </w:rPr>
      </w:pPr>
    </w:p>
    <w:p w14:paraId="71087062" w14:textId="6BCC50D1" w:rsidR="004D126B" w:rsidRPr="006558CB" w:rsidRDefault="004D126B" w:rsidP="004D126B">
      <w:pPr>
        <w:rPr>
          <w:rFonts w:asciiTheme="majorHAnsi" w:hAnsiTheme="majorHAnsi"/>
        </w:rPr>
      </w:pPr>
    </w:p>
    <w:p w14:paraId="59EFD050" w14:textId="77777777" w:rsidR="004D126B" w:rsidRPr="006558CB" w:rsidRDefault="004D126B" w:rsidP="006F68B1">
      <w:pPr>
        <w:pStyle w:val="Heading1"/>
      </w:pPr>
      <w:bookmarkStart w:id="92" w:name="_Toc529454774"/>
      <w:r w:rsidRPr="006558CB">
        <w:t>Projektjournal</w:t>
      </w:r>
      <w:bookmarkEnd w:id="92"/>
    </w:p>
    <w:p w14:paraId="6017615B" w14:textId="77777777" w:rsidR="004D126B" w:rsidRPr="006558CB" w:rsidRDefault="004D126B" w:rsidP="004D126B">
      <w:pPr>
        <w:pStyle w:val="H2frAnhang"/>
      </w:pPr>
      <w:bookmarkStart w:id="93" w:name="_Toc529454775"/>
      <w:r w:rsidRPr="006558CB">
        <w:t>Gesprächsprotokoll vom xx. Monat yyyy</w:t>
      </w:r>
      <w:bookmarkEnd w:id="93"/>
    </w:p>
    <w:p w14:paraId="7BFEC728" w14:textId="77777777" w:rsidR="004D126B" w:rsidRPr="006558CB" w:rsidRDefault="004D126B" w:rsidP="004D126B">
      <w:pPr>
        <w:pStyle w:val="Lauftext"/>
        <w:rPr>
          <w:rFonts w:asciiTheme="majorHAnsi" w:hAnsiTheme="majorHAnsi"/>
          <w:sz w:val="20"/>
          <w:szCs w:val="20"/>
        </w:rPr>
      </w:pPr>
    </w:p>
    <w:p w14:paraId="782B4755"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Teilnehmer: </w:t>
      </w:r>
      <w:r w:rsidRPr="006558CB">
        <w:rPr>
          <w:rFonts w:asciiTheme="majorHAnsi" w:hAnsiTheme="majorHAnsi"/>
          <w:sz w:val="20"/>
          <w:szCs w:val="20"/>
        </w:rPr>
        <w:tab/>
      </w:r>
      <w:r w:rsidRPr="006558CB">
        <w:rPr>
          <w:rFonts w:asciiTheme="majorHAnsi" w:hAnsiTheme="majorHAnsi"/>
          <w:sz w:val="20"/>
          <w:szCs w:val="20"/>
        </w:rPr>
        <w:tab/>
        <w:t>&lt;Vorname Name&gt;, &lt;Vorname Name&gt;</w:t>
      </w:r>
    </w:p>
    <w:p w14:paraId="2F5C872F" w14:textId="77777777" w:rsidR="004D126B" w:rsidRPr="007B381D" w:rsidRDefault="004D126B" w:rsidP="004D126B">
      <w:pPr>
        <w:pStyle w:val="Lauftext"/>
        <w:rPr>
          <w:rFonts w:asciiTheme="majorHAnsi" w:hAnsiTheme="majorHAnsi"/>
          <w:sz w:val="20"/>
          <w:szCs w:val="20"/>
          <w:lang w:val="en-US"/>
        </w:rPr>
      </w:pPr>
      <w:r w:rsidRPr="007B381D">
        <w:rPr>
          <w:rFonts w:asciiTheme="majorHAnsi" w:hAnsiTheme="majorHAnsi"/>
          <w:sz w:val="20"/>
          <w:szCs w:val="20"/>
          <w:lang w:val="en-US"/>
        </w:rPr>
        <w:t xml:space="preserve">Datum, Zeit, Ort: </w:t>
      </w:r>
      <w:r w:rsidRPr="007B381D">
        <w:rPr>
          <w:rFonts w:asciiTheme="majorHAnsi" w:hAnsiTheme="majorHAnsi"/>
          <w:sz w:val="20"/>
          <w:szCs w:val="20"/>
          <w:lang w:val="en-US"/>
        </w:rPr>
        <w:tab/>
        <w:t>&lt;Date&gt;, &lt;Time&gt;, &lt;Place&gt;</w:t>
      </w:r>
    </w:p>
    <w:p w14:paraId="0BBAE0EE" w14:textId="77777777" w:rsidR="004D126B" w:rsidRPr="007B381D" w:rsidRDefault="004D126B" w:rsidP="004D126B">
      <w:pPr>
        <w:pStyle w:val="Lauftext"/>
        <w:rPr>
          <w:rFonts w:asciiTheme="majorHAnsi" w:hAnsiTheme="majorHAnsi"/>
          <w:sz w:val="20"/>
          <w:szCs w:val="20"/>
          <w:lang w:val="en-US"/>
        </w:rPr>
      </w:pPr>
    </w:p>
    <w:p w14:paraId="1B53CF8C" w14:textId="77777777" w:rsidR="004D126B" w:rsidRPr="007B381D" w:rsidRDefault="004D126B" w:rsidP="004D126B">
      <w:pPr>
        <w:pStyle w:val="Lauftext"/>
        <w:rPr>
          <w:rFonts w:asciiTheme="majorHAnsi" w:hAnsiTheme="majorHAnsi"/>
          <w:sz w:val="20"/>
          <w:szCs w:val="20"/>
          <w:lang w:val="en-US"/>
        </w:rPr>
      </w:pPr>
      <w:r w:rsidRPr="007B381D">
        <w:rPr>
          <w:rFonts w:asciiTheme="majorHAnsi" w:hAnsiTheme="majorHAnsi"/>
          <w:b/>
          <w:sz w:val="20"/>
          <w:szCs w:val="20"/>
          <w:lang w:val="en-US"/>
        </w:rPr>
        <w:t>Besprechungsnotizen</w:t>
      </w:r>
      <w:r w:rsidRPr="007B381D">
        <w:rPr>
          <w:rFonts w:asciiTheme="majorHAnsi" w:hAnsiTheme="majorHAnsi"/>
          <w:sz w:val="20"/>
          <w:szCs w:val="20"/>
          <w:lang w:val="en-US"/>
        </w:rPr>
        <w:t>:</w:t>
      </w:r>
    </w:p>
    <w:p w14:paraId="794DF377"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lastRenderedPageBreak/>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3E82129E" w14:textId="77777777" w:rsidR="004D126B" w:rsidRPr="006558CB" w:rsidRDefault="004D126B" w:rsidP="004D126B">
      <w:pPr>
        <w:pStyle w:val="Lauftext"/>
        <w:rPr>
          <w:rFonts w:asciiTheme="majorHAnsi" w:hAnsiTheme="majorHAnsi"/>
          <w:sz w:val="20"/>
          <w:szCs w:val="20"/>
        </w:rPr>
      </w:pPr>
    </w:p>
    <w:p w14:paraId="1F1110F1" w14:textId="77777777" w:rsidR="004D126B" w:rsidRPr="006558CB" w:rsidRDefault="004D126B" w:rsidP="004D126B">
      <w:pPr>
        <w:pStyle w:val="Lauftext"/>
        <w:rPr>
          <w:rFonts w:asciiTheme="majorHAnsi" w:hAnsiTheme="majorHAnsi"/>
          <w:b/>
          <w:sz w:val="20"/>
          <w:szCs w:val="20"/>
        </w:rPr>
      </w:pPr>
      <w:r w:rsidRPr="006558CB">
        <w:rPr>
          <w:rFonts w:asciiTheme="majorHAnsi" w:hAnsiTheme="majorHAnsi"/>
          <w:b/>
          <w:sz w:val="20"/>
          <w:szCs w:val="20"/>
        </w:rPr>
        <w:t xml:space="preserve">Getroffene Entscheidungen: </w:t>
      </w:r>
    </w:p>
    <w:p w14:paraId="6CC3A35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285E7735" w14:textId="77777777" w:rsidR="004D126B" w:rsidRPr="006558CB" w:rsidRDefault="004D126B" w:rsidP="004D126B">
      <w:pPr>
        <w:spacing w:after="160" w:line="259" w:lineRule="auto"/>
        <w:rPr>
          <w:rFonts w:asciiTheme="majorHAnsi" w:eastAsiaTheme="majorEastAsia" w:hAnsiTheme="majorHAnsi" w:cstheme="majorBidi"/>
          <w:b/>
          <w:color w:val="404040" w:themeColor="text1" w:themeTint="BF"/>
        </w:rPr>
      </w:pPr>
      <w:r w:rsidRPr="006558CB">
        <w:rPr>
          <w:rFonts w:asciiTheme="majorHAnsi" w:hAnsiTheme="majorHAnsi"/>
        </w:rPr>
        <w:br w:type="page"/>
      </w:r>
    </w:p>
    <w:p w14:paraId="4962F0F1" w14:textId="77777777" w:rsidR="004D126B" w:rsidRPr="006558CB" w:rsidRDefault="004D126B" w:rsidP="00037F99">
      <w:pPr>
        <w:pStyle w:val="H2frAnhang"/>
      </w:pPr>
      <w:bookmarkStart w:id="94" w:name="_Toc529454776"/>
      <w:r w:rsidRPr="006558CB">
        <w:lastRenderedPageBreak/>
        <w:t xml:space="preserve">Erster </w:t>
      </w:r>
      <w:r w:rsidRPr="00037F99">
        <w:t>Expertenbesuch</w:t>
      </w:r>
      <w:bookmarkEnd w:id="94"/>
    </w:p>
    <w:p w14:paraId="73C23985" w14:textId="77777777" w:rsidR="004D126B" w:rsidRPr="006558CB" w:rsidRDefault="004D126B" w:rsidP="004D126B">
      <w:pPr>
        <w:pStyle w:val="Lauftext"/>
        <w:rPr>
          <w:rFonts w:asciiTheme="majorHAnsi" w:hAnsiTheme="majorHAnsi"/>
          <w:sz w:val="20"/>
          <w:szCs w:val="20"/>
        </w:rPr>
      </w:pPr>
    </w:p>
    <w:p w14:paraId="7D2599B3"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Teilnehmer: </w:t>
      </w:r>
      <w:r w:rsidRPr="006558CB">
        <w:rPr>
          <w:rFonts w:asciiTheme="majorHAnsi" w:hAnsiTheme="majorHAnsi"/>
          <w:sz w:val="20"/>
          <w:szCs w:val="20"/>
        </w:rPr>
        <w:tab/>
      </w:r>
      <w:r w:rsidRPr="006558CB">
        <w:rPr>
          <w:rFonts w:asciiTheme="majorHAnsi" w:hAnsiTheme="majorHAnsi"/>
          <w:sz w:val="20"/>
          <w:szCs w:val="20"/>
        </w:rPr>
        <w:tab/>
        <w:t>&lt;Vorname Name&gt;, &lt;Vorname Name&gt;</w:t>
      </w:r>
    </w:p>
    <w:p w14:paraId="268667EF" w14:textId="77777777" w:rsidR="004D126B" w:rsidRPr="007B381D" w:rsidRDefault="004D126B" w:rsidP="004D126B">
      <w:pPr>
        <w:pStyle w:val="Lauftext"/>
        <w:rPr>
          <w:rFonts w:asciiTheme="majorHAnsi" w:hAnsiTheme="majorHAnsi"/>
          <w:sz w:val="20"/>
          <w:szCs w:val="20"/>
          <w:lang w:val="en-US"/>
        </w:rPr>
      </w:pPr>
      <w:r w:rsidRPr="007B381D">
        <w:rPr>
          <w:rFonts w:asciiTheme="majorHAnsi" w:hAnsiTheme="majorHAnsi"/>
          <w:sz w:val="20"/>
          <w:szCs w:val="20"/>
          <w:lang w:val="en-US"/>
        </w:rPr>
        <w:t xml:space="preserve">Datum, Zeit, Ort: </w:t>
      </w:r>
      <w:r w:rsidRPr="007B381D">
        <w:rPr>
          <w:rFonts w:asciiTheme="majorHAnsi" w:hAnsiTheme="majorHAnsi"/>
          <w:sz w:val="20"/>
          <w:szCs w:val="20"/>
          <w:lang w:val="en-US"/>
        </w:rPr>
        <w:tab/>
        <w:t>&lt;Date&gt;, &lt;Time&gt;, &lt;Place&gt;</w:t>
      </w:r>
    </w:p>
    <w:p w14:paraId="0D4DF1B3" w14:textId="77777777" w:rsidR="004D126B" w:rsidRPr="007B381D" w:rsidRDefault="004D126B" w:rsidP="004D126B">
      <w:pPr>
        <w:pStyle w:val="Lauftext"/>
        <w:rPr>
          <w:rFonts w:asciiTheme="majorHAnsi" w:hAnsiTheme="majorHAnsi"/>
          <w:sz w:val="20"/>
          <w:szCs w:val="20"/>
          <w:lang w:val="en-US"/>
        </w:rPr>
      </w:pPr>
    </w:p>
    <w:p w14:paraId="023E2A83" w14:textId="77777777" w:rsidR="004D126B" w:rsidRPr="007B381D" w:rsidRDefault="004D126B" w:rsidP="004D126B">
      <w:pPr>
        <w:pStyle w:val="Lauftext"/>
        <w:rPr>
          <w:rFonts w:asciiTheme="majorHAnsi" w:hAnsiTheme="majorHAnsi"/>
          <w:sz w:val="20"/>
          <w:szCs w:val="20"/>
          <w:lang w:val="en-US"/>
        </w:rPr>
      </w:pPr>
      <w:r w:rsidRPr="007B381D">
        <w:rPr>
          <w:rFonts w:asciiTheme="majorHAnsi" w:hAnsiTheme="majorHAnsi"/>
          <w:b/>
          <w:sz w:val="20"/>
          <w:szCs w:val="20"/>
          <w:lang w:val="en-US"/>
        </w:rPr>
        <w:t>Besprechungsnotizen</w:t>
      </w:r>
      <w:r w:rsidRPr="007B381D">
        <w:rPr>
          <w:rFonts w:asciiTheme="majorHAnsi" w:hAnsiTheme="majorHAnsi"/>
          <w:sz w:val="20"/>
          <w:szCs w:val="20"/>
          <w:lang w:val="en-US"/>
        </w:rPr>
        <w:t>:</w:t>
      </w:r>
    </w:p>
    <w:p w14:paraId="25F185D6"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3DA81698" w14:textId="77777777" w:rsidR="004D126B" w:rsidRPr="006558CB" w:rsidRDefault="004D126B" w:rsidP="004D126B">
      <w:pPr>
        <w:pStyle w:val="Lauftext"/>
        <w:rPr>
          <w:rFonts w:asciiTheme="majorHAnsi" w:hAnsiTheme="majorHAnsi"/>
          <w:sz w:val="20"/>
          <w:szCs w:val="20"/>
        </w:rPr>
      </w:pPr>
    </w:p>
    <w:p w14:paraId="7477AA5E" w14:textId="77777777" w:rsidR="004D126B" w:rsidRPr="006558CB" w:rsidRDefault="004D126B" w:rsidP="004D126B">
      <w:pPr>
        <w:pStyle w:val="Lauftext"/>
        <w:rPr>
          <w:rFonts w:asciiTheme="majorHAnsi" w:hAnsiTheme="majorHAnsi"/>
          <w:b/>
          <w:sz w:val="20"/>
          <w:szCs w:val="20"/>
        </w:rPr>
      </w:pPr>
      <w:r w:rsidRPr="006558CB">
        <w:rPr>
          <w:rFonts w:asciiTheme="majorHAnsi" w:hAnsiTheme="majorHAnsi"/>
          <w:b/>
          <w:sz w:val="20"/>
          <w:szCs w:val="20"/>
        </w:rPr>
        <w:t xml:space="preserve">Getroffene Entscheidungen: </w:t>
      </w:r>
    </w:p>
    <w:p w14:paraId="2DCFE098"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1AE7F838" w14:textId="77777777" w:rsidR="004D126B" w:rsidRPr="006558CB" w:rsidRDefault="004D126B" w:rsidP="004D126B">
      <w:pPr>
        <w:pStyle w:val="Lauftext"/>
        <w:rPr>
          <w:rFonts w:asciiTheme="majorHAnsi" w:hAnsiTheme="majorHAnsi"/>
          <w:sz w:val="20"/>
          <w:szCs w:val="20"/>
        </w:rPr>
      </w:pPr>
    </w:p>
    <w:p w14:paraId="502A3D61" w14:textId="77777777" w:rsidR="004D126B" w:rsidRPr="006558CB" w:rsidRDefault="004D126B" w:rsidP="004D126B">
      <w:pPr>
        <w:pStyle w:val="H2frAnhang"/>
      </w:pPr>
      <w:bookmarkStart w:id="95" w:name="_Toc529454777"/>
      <w:r w:rsidRPr="006558CB">
        <w:t>Zweiter Expertenbesuch</w:t>
      </w:r>
      <w:bookmarkEnd w:id="95"/>
    </w:p>
    <w:p w14:paraId="7F81A58D" w14:textId="77777777" w:rsidR="004D126B" w:rsidRPr="006558CB" w:rsidRDefault="004D126B" w:rsidP="004D126B">
      <w:pPr>
        <w:pStyle w:val="Lauftext"/>
        <w:rPr>
          <w:rFonts w:asciiTheme="majorHAnsi" w:hAnsiTheme="majorHAnsi"/>
          <w:sz w:val="20"/>
          <w:szCs w:val="20"/>
        </w:rPr>
      </w:pPr>
    </w:p>
    <w:p w14:paraId="2BB900F8"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Teilnehmer: </w:t>
      </w:r>
      <w:r w:rsidRPr="006558CB">
        <w:rPr>
          <w:rFonts w:asciiTheme="majorHAnsi" w:hAnsiTheme="majorHAnsi"/>
          <w:sz w:val="20"/>
          <w:szCs w:val="20"/>
        </w:rPr>
        <w:tab/>
      </w:r>
      <w:r w:rsidRPr="006558CB">
        <w:rPr>
          <w:rFonts w:asciiTheme="majorHAnsi" w:hAnsiTheme="majorHAnsi"/>
          <w:sz w:val="20"/>
          <w:szCs w:val="20"/>
        </w:rPr>
        <w:tab/>
        <w:t>&lt;Vorname Name&gt;, &lt;Vorname Name&gt;</w:t>
      </w:r>
    </w:p>
    <w:p w14:paraId="7366EF8D" w14:textId="77777777" w:rsidR="004D126B" w:rsidRPr="007B381D" w:rsidRDefault="004D126B" w:rsidP="004D126B">
      <w:pPr>
        <w:pStyle w:val="Lauftext"/>
        <w:rPr>
          <w:rFonts w:asciiTheme="majorHAnsi" w:hAnsiTheme="majorHAnsi"/>
          <w:sz w:val="20"/>
          <w:szCs w:val="20"/>
          <w:lang w:val="en-US"/>
        </w:rPr>
      </w:pPr>
      <w:r w:rsidRPr="007B381D">
        <w:rPr>
          <w:rFonts w:asciiTheme="majorHAnsi" w:hAnsiTheme="majorHAnsi"/>
          <w:sz w:val="20"/>
          <w:szCs w:val="20"/>
          <w:lang w:val="en-US"/>
        </w:rPr>
        <w:t xml:space="preserve">Datum, Zeit, Ort: </w:t>
      </w:r>
      <w:r w:rsidRPr="007B381D">
        <w:rPr>
          <w:rFonts w:asciiTheme="majorHAnsi" w:hAnsiTheme="majorHAnsi"/>
          <w:sz w:val="20"/>
          <w:szCs w:val="20"/>
          <w:lang w:val="en-US"/>
        </w:rPr>
        <w:tab/>
        <w:t>&lt;Date&gt;, &lt;Time&gt;, &lt;Place&gt;</w:t>
      </w:r>
    </w:p>
    <w:p w14:paraId="4F00DCAC" w14:textId="77777777" w:rsidR="004D126B" w:rsidRPr="007B381D" w:rsidRDefault="004D126B" w:rsidP="004D126B">
      <w:pPr>
        <w:pStyle w:val="Lauftext"/>
        <w:rPr>
          <w:rFonts w:asciiTheme="majorHAnsi" w:hAnsiTheme="majorHAnsi"/>
          <w:sz w:val="20"/>
          <w:szCs w:val="20"/>
          <w:lang w:val="en-US"/>
        </w:rPr>
      </w:pPr>
    </w:p>
    <w:p w14:paraId="6F1E946A" w14:textId="77777777" w:rsidR="004D126B" w:rsidRPr="007B381D" w:rsidRDefault="004D126B" w:rsidP="004D126B">
      <w:pPr>
        <w:pStyle w:val="Lauftext"/>
        <w:rPr>
          <w:rFonts w:asciiTheme="majorHAnsi" w:hAnsiTheme="majorHAnsi"/>
          <w:sz w:val="20"/>
          <w:szCs w:val="20"/>
          <w:lang w:val="en-US"/>
        </w:rPr>
      </w:pPr>
      <w:r w:rsidRPr="007B381D">
        <w:rPr>
          <w:rFonts w:asciiTheme="majorHAnsi" w:hAnsiTheme="majorHAnsi"/>
          <w:b/>
          <w:sz w:val="20"/>
          <w:szCs w:val="20"/>
          <w:lang w:val="en-US"/>
        </w:rPr>
        <w:t>Besprechungsnotizen</w:t>
      </w:r>
      <w:r w:rsidRPr="007B381D">
        <w:rPr>
          <w:rFonts w:asciiTheme="majorHAnsi" w:hAnsiTheme="majorHAnsi"/>
          <w:sz w:val="20"/>
          <w:szCs w:val="20"/>
          <w:lang w:val="en-US"/>
        </w:rPr>
        <w:t>:</w:t>
      </w:r>
    </w:p>
    <w:p w14:paraId="03308FDC"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790BAD61" w14:textId="77777777" w:rsidR="004D126B" w:rsidRPr="006558CB" w:rsidRDefault="004D126B" w:rsidP="004D126B">
      <w:pPr>
        <w:pStyle w:val="Lauftext"/>
        <w:rPr>
          <w:rFonts w:asciiTheme="majorHAnsi" w:hAnsiTheme="majorHAnsi"/>
          <w:sz w:val="20"/>
          <w:szCs w:val="20"/>
        </w:rPr>
      </w:pPr>
    </w:p>
    <w:p w14:paraId="500766DD" w14:textId="77777777" w:rsidR="004D126B" w:rsidRPr="006558CB" w:rsidRDefault="004D126B" w:rsidP="004D126B">
      <w:pPr>
        <w:pStyle w:val="Lauftext"/>
        <w:rPr>
          <w:rFonts w:asciiTheme="majorHAnsi" w:hAnsiTheme="majorHAnsi"/>
          <w:b/>
          <w:sz w:val="20"/>
          <w:szCs w:val="20"/>
        </w:rPr>
      </w:pPr>
      <w:r w:rsidRPr="006558CB">
        <w:rPr>
          <w:rFonts w:asciiTheme="majorHAnsi" w:hAnsiTheme="majorHAnsi"/>
          <w:b/>
          <w:sz w:val="20"/>
          <w:szCs w:val="20"/>
        </w:rPr>
        <w:t xml:space="preserve">Getroffene Entscheidungen: </w:t>
      </w:r>
    </w:p>
    <w:p w14:paraId="47020A2C"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18454D73" w14:textId="3A952AB8" w:rsidR="004D126B" w:rsidRPr="006558CB" w:rsidRDefault="004D126B" w:rsidP="004D126B">
      <w:pPr>
        <w:rPr>
          <w:rFonts w:asciiTheme="majorHAnsi" w:eastAsiaTheme="majorEastAsia" w:hAnsiTheme="majorHAnsi" w:cstheme="majorBidi"/>
          <w:b/>
          <w:spacing w:val="-10"/>
          <w:kern w:val="28"/>
        </w:rPr>
      </w:pPr>
    </w:p>
    <w:p w14:paraId="07949CC7" w14:textId="6B4F4027" w:rsidR="004D126B" w:rsidRPr="006558CB" w:rsidRDefault="004D126B" w:rsidP="004D126B">
      <w:pPr>
        <w:rPr>
          <w:rFonts w:asciiTheme="majorHAnsi" w:eastAsiaTheme="majorEastAsia" w:hAnsiTheme="majorHAnsi" w:cstheme="majorBidi"/>
          <w:b/>
          <w:spacing w:val="-10"/>
          <w:kern w:val="28"/>
        </w:rPr>
      </w:pPr>
    </w:p>
    <w:p w14:paraId="5A5D0B68" w14:textId="3E8B7CB5" w:rsidR="004D126B" w:rsidRPr="006558CB" w:rsidRDefault="004D126B" w:rsidP="004D126B">
      <w:pPr>
        <w:rPr>
          <w:rFonts w:asciiTheme="majorHAnsi" w:eastAsiaTheme="majorEastAsia" w:hAnsiTheme="majorHAnsi" w:cstheme="majorBidi"/>
          <w:b/>
          <w:spacing w:val="-10"/>
          <w:kern w:val="28"/>
        </w:rPr>
      </w:pPr>
    </w:p>
    <w:p w14:paraId="083C0320" w14:textId="01508E2A" w:rsidR="004D126B" w:rsidRPr="006558CB" w:rsidRDefault="004D126B" w:rsidP="004D126B">
      <w:pPr>
        <w:rPr>
          <w:rFonts w:asciiTheme="majorHAnsi" w:eastAsiaTheme="majorEastAsia" w:hAnsiTheme="majorHAnsi" w:cstheme="majorBidi"/>
          <w:b/>
          <w:spacing w:val="-10"/>
          <w:kern w:val="28"/>
        </w:rPr>
      </w:pPr>
    </w:p>
    <w:p w14:paraId="0A6A82D4" w14:textId="3329C0E1" w:rsidR="004D126B" w:rsidRPr="006558CB" w:rsidRDefault="004D126B" w:rsidP="004D126B">
      <w:pPr>
        <w:rPr>
          <w:rFonts w:asciiTheme="majorHAnsi" w:eastAsiaTheme="majorEastAsia" w:hAnsiTheme="majorHAnsi" w:cstheme="majorBidi"/>
          <w:b/>
          <w:spacing w:val="-10"/>
          <w:kern w:val="28"/>
        </w:rPr>
      </w:pPr>
    </w:p>
    <w:p w14:paraId="22E35EF6" w14:textId="77777777" w:rsidR="004D126B" w:rsidRPr="006558CB" w:rsidRDefault="004D126B" w:rsidP="006F68B1">
      <w:pPr>
        <w:pStyle w:val="H1frAnhang"/>
      </w:pPr>
      <w:bookmarkStart w:id="96" w:name="_Toc529454778"/>
      <w:r w:rsidRPr="006558CB">
        <w:lastRenderedPageBreak/>
        <w:t>Code</w:t>
      </w:r>
      <w:bookmarkEnd w:id="96"/>
    </w:p>
    <w:p w14:paraId="07BECD40" w14:textId="77777777" w:rsidR="004D126B" w:rsidRPr="006558CB" w:rsidRDefault="004D126B" w:rsidP="004D126B">
      <w:pPr>
        <w:pStyle w:val="H2frAnhang"/>
      </w:pPr>
      <w:bookmarkStart w:id="97" w:name="_Toc529454779"/>
      <w:r w:rsidRPr="006558CB">
        <w:t>Filename.endung</w:t>
      </w:r>
      <w:bookmarkEnd w:id="97"/>
    </w:p>
    <w:p w14:paraId="3DD4C77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26F541C7" w14:textId="77777777" w:rsidR="004D126B" w:rsidRPr="006558CB" w:rsidRDefault="004D126B" w:rsidP="004D126B">
      <w:pPr>
        <w:pStyle w:val="Lauftext"/>
        <w:rPr>
          <w:rFonts w:asciiTheme="majorHAnsi" w:hAnsiTheme="majorHAnsi"/>
          <w:sz w:val="20"/>
          <w:szCs w:val="20"/>
        </w:rPr>
      </w:pPr>
    </w:p>
    <w:p w14:paraId="29E93A73" w14:textId="77777777" w:rsidR="004D126B" w:rsidRPr="006558CB" w:rsidRDefault="004D126B" w:rsidP="004D126B">
      <w:pPr>
        <w:pStyle w:val="H2frAnhang"/>
      </w:pPr>
      <w:bookmarkStart w:id="98" w:name="_Toc529454780"/>
      <w:r w:rsidRPr="006558CB">
        <w:t>Filename.endung</w:t>
      </w:r>
      <w:bookmarkEnd w:id="98"/>
    </w:p>
    <w:p w14:paraId="7374085E"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63D9501D" w14:textId="7457982D" w:rsidR="004D126B" w:rsidRPr="006558CB" w:rsidRDefault="004D126B" w:rsidP="004D126B">
      <w:pPr>
        <w:rPr>
          <w:rFonts w:asciiTheme="majorHAnsi" w:eastAsiaTheme="majorEastAsia" w:hAnsiTheme="majorHAnsi" w:cstheme="majorBidi"/>
          <w:b/>
          <w:spacing w:val="-10"/>
          <w:kern w:val="28"/>
        </w:rPr>
      </w:pPr>
    </w:p>
    <w:p w14:paraId="5F75E910" w14:textId="497AE83F" w:rsidR="004D126B" w:rsidRPr="006558CB" w:rsidRDefault="004D126B" w:rsidP="004D126B">
      <w:pPr>
        <w:rPr>
          <w:rFonts w:asciiTheme="majorHAnsi" w:eastAsiaTheme="majorEastAsia" w:hAnsiTheme="majorHAnsi" w:cstheme="majorBidi"/>
          <w:b/>
          <w:spacing w:val="-10"/>
          <w:kern w:val="28"/>
        </w:rPr>
      </w:pPr>
    </w:p>
    <w:p w14:paraId="0B2CA623" w14:textId="4AEE39BF" w:rsidR="004D126B" w:rsidRPr="006558CB" w:rsidRDefault="004D126B" w:rsidP="004D126B">
      <w:pPr>
        <w:rPr>
          <w:rFonts w:asciiTheme="majorHAnsi" w:eastAsiaTheme="majorEastAsia" w:hAnsiTheme="majorHAnsi" w:cstheme="majorBidi"/>
          <w:b/>
          <w:spacing w:val="-10"/>
          <w:kern w:val="28"/>
        </w:rPr>
      </w:pPr>
    </w:p>
    <w:p w14:paraId="302A3499" w14:textId="5E308DBF" w:rsidR="004D126B" w:rsidRPr="006558CB" w:rsidRDefault="004D126B" w:rsidP="004D126B">
      <w:pPr>
        <w:rPr>
          <w:rFonts w:asciiTheme="majorHAnsi" w:eastAsiaTheme="majorEastAsia" w:hAnsiTheme="majorHAnsi" w:cstheme="majorBidi"/>
          <w:b/>
          <w:spacing w:val="-10"/>
          <w:kern w:val="28"/>
        </w:rPr>
      </w:pPr>
    </w:p>
    <w:p w14:paraId="07BAD31F" w14:textId="254213F8" w:rsidR="004D126B" w:rsidRPr="006558CB" w:rsidRDefault="004D126B" w:rsidP="004D126B">
      <w:pPr>
        <w:rPr>
          <w:rFonts w:asciiTheme="majorHAnsi" w:eastAsiaTheme="majorEastAsia" w:hAnsiTheme="majorHAnsi" w:cstheme="majorBidi"/>
          <w:b/>
          <w:spacing w:val="-10"/>
          <w:kern w:val="28"/>
        </w:rPr>
      </w:pPr>
    </w:p>
    <w:p w14:paraId="7304E469" w14:textId="1DBB8FC0" w:rsidR="004D126B" w:rsidRPr="006558CB" w:rsidRDefault="004D126B" w:rsidP="004D126B">
      <w:pPr>
        <w:rPr>
          <w:rFonts w:asciiTheme="majorHAnsi" w:eastAsiaTheme="majorEastAsia" w:hAnsiTheme="majorHAnsi" w:cstheme="majorBidi"/>
          <w:b/>
          <w:spacing w:val="-10"/>
          <w:kern w:val="28"/>
        </w:rPr>
      </w:pPr>
    </w:p>
    <w:p w14:paraId="3F86791D" w14:textId="24E12880" w:rsidR="004D126B" w:rsidRPr="006558CB" w:rsidRDefault="004D126B" w:rsidP="004D126B">
      <w:pPr>
        <w:rPr>
          <w:rFonts w:asciiTheme="majorHAnsi" w:eastAsiaTheme="majorEastAsia" w:hAnsiTheme="majorHAnsi" w:cstheme="majorBidi"/>
          <w:b/>
          <w:spacing w:val="-10"/>
          <w:kern w:val="28"/>
        </w:rPr>
      </w:pPr>
    </w:p>
    <w:p w14:paraId="6CDB7D9B" w14:textId="3B6E8B9C" w:rsidR="004D126B" w:rsidRPr="006558CB" w:rsidRDefault="004D126B" w:rsidP="004D126B">
      <w:pPr>
        <w:rPr>
          <w:rFonts w:asciiTheme="majorHAnsi" w:eastAsiaTheme="majorEastAsia" w:hAnsiTheme="majorHAnsi" w:cstheme="majorBidi"/>
          <w:b/>
          <w:spacing w:val="-10"/>
          <w:kern w:val="28"/>
        </w:rPr>
      </w:pPr>
    </w:p>
    <w:p w14:paraId="1AEEB385" w14:textId="5269B29B" w:rsidR="004D126B" w:rsidRPr="006558CB" w:rsidRDefault="004D126B" w:rsidP="004D126B">
      <w:pPr>
        <w:rPr>
          <w:rFonts w:asciiTheme="majorHAnsi" w:eastAsiaTheme="majorEastAsia" w:hAnsiTheme="majorHAnsi" w:cstheme="majorBidi"/>
          <w:b/>
          <w:spacing w:val="-10"/>
          <w:kern w:val="28"/>
        </w:rPr>
      </w:pPr>
    </w:p>
    <w:p w14:paraId="3BF5D47A" w14:textId="60E522F0" w:rsidR="004D126B" w:rsidRPr="006558CB" w:rsidRDefault="004D126B" w:rsidP="004D126B">
      <w:pPr>
        <w:rPr>
          <w:rFonts w:asciiTheme="majorHAnsi" w:eastAsiaTheme="majorEastAsia" w:hAnsiTheme="majorHAnsi" w:cstheme="majorBidi"/>
          <w:b/>
          <w:spacing w:val="-10"/>
          <w:kern w:val="28"/>
        </w:rPr>
      </w:pPr>
    </w:p>
    <w:p w14:paraId="517A2A20" w14:textId="56AEFEC4" w:rsidR="004D126B" w:rsidRPr="006558CB" w:rsidRDefault="004D126B" w:rsidP="004D126B">
      <w:pPr>
        <w:rPr>
          <w:rFonts w:asciiTheme="majorHAnsi" w:eastAsiaTheme="majorEastAsia" w:hAnsiTheme="majorHAnsi" w:cstheme="majorBidi"/>
          <w:b/>
          <w:spacing w:val="-10"/>
          <w:kern w:val="28"/>
        </w:rPr>
      </w:pPr>
    </w:p>
    <w:p w14:paraId="127089AF" w14:textId="025EC84F" w:rsidR="004D126B" w:rsidRPr="006558CB" w:rsidRDefault="004D126B" w:rsidP="004D126B">
      <w:pPr>
        <w:rPr>
          <w:rFonts w:asciiTheme="majorHAnsi" w:eastAsiaTheme="majorEastAsia" w:hAnsiTheme="majorHAnsi" w:cstheme="majorBidi"/>
          <w:b/>
          <w:spacing w:val="-10"/>
          <w:kern w:val="28"/>
        </w:rPr>
      </w:pPr>
    </w:p>
    <w:p w14:paraId="093727FD" w14:textId="2405CB9D" w:rsidR="004D126B" w:rsidRPr="006558CB" w:rsidRDefault="004D126B" w:rsidP="004D126B">
      <w:pPr>
        <w:rPr>
          <w:rFonts w:asciiTheme="majorHAnsi" w:eastAsiaTheme="majorEastAsia" w:hAnsiTheme="majorHAnsi" w:cstheme="majorBidi"/>
          <w:b/>
          <w:spacing w:val="-10"/>
          <w:kern w:val="28"/>
        </w:rPr>
      </w:pPr>
    </w:p>
    <w:p w14:paraId="0D610113" w14:textId="5D72DF39" w:rsidR="004D126B" w:rsidRPr="006558CB" w:rsidRDefault="004D126B" w:rsidP="004D126B">
      <w:pPr>
        <w:rPr>
          <w:rFonts w:asciiTheme="majorHAnsi" w:eastAsiaTheme="majorEastAsia" w:hAnsiTheme="majorHAnsi" w:cstheme="majorBidi"/>
          <w:b/>
          <w:spacing w:val="-10"/>
          <w:kern w:val="28"/>
        </w:rPr>
      </w:pPr>
    </w:p>
    <w:p w14:paraId="1AEA8170" w14:textId="31745AE3" w:rsidR="004D126B" w:rsidRPr="006558CB" w:rsidRDefault="004D126B" w:rsidP="004D126B">
      <w:pPr>
        <w:rPr>
          <w:rFonts w:asciiTheme="majorHAnsi" w:eastAsiaTheme="majorEastAsia" w:hAnsiTheme="majorHAnsi" w:cstheme="majorBidi"/>
          <w:b/>
          <w:spacing w:val="-10"/>
          <w:kern w:val="28"/>
        </w:rPr>
      </w:pPr>
    </w:p>
    <w:p w14:paraId="57CF8EF4" w14:textId="50AC1456" w:rsidR="004D126B" w:rsidRPr="006558CB" w:rsidRDefault="004D126B" w:rsidP="004D126B">
      <w:pPr>
        <w:rPr>
          <w:rFonts w:asciiTheme="majorHAnsi" w:eastAsiaTheme="majorEastAsia" w:hAnsiTheme="majorHAnsi" w:cstheme="majorBidi"/>
          <w:b/>
          <w:spacing w:val="-10"/>
          <w:kern w:val="28"/>
        </w:rPr>
      </w:pPr>
    </w:p>
    <w:p w14:paraId="7494FE15" w14:textId="12E4597A" w:rsidR="004D126B" w:rsidRPr="006558CB" w:rsidRDefault="004D126B" w:rsidP="004D126B">
      <w:pPr>
        <w:rPr>
          <w:rFonts w:asciiTheme="majorHAnsi" w:eastAsiaTheme="majorEastAsia" w:hAnsiTheme="majorHAnsi" w:cstheme="majorBidi"/>
          <w:b/>
          <w:spacing w:val="-10"/>
          <w:kern w:val="28"/>
        </w:rPr>
      </w:pPr>
    </w:p>
    <w:p w14:paraId="5D495BE2" w14:textId="6256E0A4" w:rsidR="004D126B" w:rsidRPr="006558CB" w:rsidRDefault="004D126B" w:rsidP="004D126B">
      <w:pPr>
        <w:rPr>
          <w:rFonts w:asciiTheme="majorHAnsi" w:eastAsiaTheme="majorEastAsia" w:hAnsiTheme="majorHAnsi" w:cstheme="majorBidi"/>
          <w:b/>
          <w:spacing w:val="-10"/>
          <w:kern w:val="28"/>
        </w:rPr>
      </w:pPr>
    </w:p>
    <w:p w14:paraId="39F4D0DD" w14:textId="7FFD8D97" w:rsidR="004D126B" w:rsidRPr="006558CB" w:rsidRDefault="004D126B" w:rsidP="004D126B">
      <w:pPr>
        <w:rPr>
          <w:rFonts w:asciiTheme="majorHAnsi" w:eastAsiaTheme="majorEastAsia" w:hAnsiTheme="majorHAnsi" w:cstheme="majorBidi"/>
          <w:b/>
          <w:spacing w:val="-10"/>
          <w:kern w:val="28"/>
        </w:rPr>
      </w:pPr>
    </w:p>
    <w:p w14:paraId="3D2DDBDB" w14:textId="23584018" w:rsidR="004D126B" w:rsidRPr="006558CB" w:rsidRDefault="004D126B" w:rsidP="004D126B">
      <w:pPr>
        <w:rPr>
          <w:rFonts w:asciiTheme="majorHAnsi" w:eastAsiaTheme="majorEastAsia" w:hAnsiTheme="majorHAnsi" w:cstheme="majorBidi"/>
          <w:b/>
          <w:spacing w:val="-10"/>
          <w:kern w:val="28"/>
        </w:rPr>
      </w:pPr>
    </w:p>
    <w:p w14:paraId="0B9FA2E7" w14:textId="063924A7" w:rsidR="004D126B" w:rsidRPr="006558CB" w:rsidRDefault="004D126B" w:rsidP="004D126B">
      <w:pPr>
        <w:rPr>
          <w:rFonts w:asciiTheme="majorHAnsi" w:eastAsiaTheme="majorEastAsia" w:hAnsiTheme="majorHAnsi" w:cstheme="majorBidi"/>
          <w:b/>
          <w:spacing w:val="-10"/>
          <w:kern w:val="28"/>
        </w:rPr>
      </w:pPr>
    </w:p>
    <w:p w14:paraId="593FDF00" w14:textId="025AF605" w:rsidR="004D126B" w:rsidRPr="006558CB" w:rsidRDefault="004D126B" w:rsidP="004D126B">
      <w:pPr>
        <w:rPr>
          <w:rFonts w:asciiTheme="majorHAnsi" w:eastAsiaTheme="majorEastAsia" w:hAnsiTheme="majorHAnsi" w:cstheme="majorBidi"/>
          <w:b/>
          <w:spacing w:val="-10"/>
          <w:kern w:val="28"/>
        </w:rPr>
      </w:pPr>
    </w:p>
    <w:p w14:paraId="769CCA52" w14:textId="780AA7F2" w:rsidR="004D126B" w:rsidRPr="006558CB" w:rsidRDefault="004D126B" w:rsidP="004D126B">
      <w:pPr>
        <w:rPr>
          <w:rFonts w:asciiTheme="majorHAnsi" w:eastAsiaTheme="majorEastAsia" w:hAnsiTheme="majorHAnsi" w:cstheme="majorBidi"/>
          <w:b/>
          <w:spacing w:val="-10"/>
          <w:kern w:val="28"/>
        </w:rPr>
      </w:pPr>
    </w:p>
    <w:p w14:paraId="4BD9DEEE" w14:textId="004A3F95" w:rsidR="004D126B" w:rsidRPr="006558CB" w:rsidRDefault="004D126B" w:rsidP="004D126B">
      <w:pPr>
        <w:rPr>
          <w:rFonts w:asciiTheme="majorHAnsi" w:eastAsiaTheme="majorEastAsia" w:hAnsiTheme="majorHAnsi" w:cstheme="majorBidi"/>
          <w:b/>
          <w:spacing w:val="-10"/>
          <w:kern w:val="28"/>
        </w:rPr>
      </w:pPr>
    </w:p>
    <w:p w14:paraId="6CAD4ECC" w14:textId="1D0A86B8" w:rsidR="004D126B" w:rsidRDefault="004D126B" w:rsidP="004D126B">
      <w:pPr>
        <w:rPr>
          <w:rFonts w:asciiTheme="majorHAnsi" w:eastAsiaTheme="majorEastAsia" w:hAnsiTheme="majorHAnsi" w:cstheme="majorBidi"/>
          <w:b/>
          <w:spacing w:val="-10"/>
          <w:kern w:val="28"/>
        </w:rPr>
      </w:pPr>
    </w:p>
    <w:p w14:paraId="37DEF418" w14:textId="4A1920BE" w:rsidR="006F68B1" w:rsidRDefault="006F68B1" w:rsidP="004D126B">
      <w:pPr>
        <w:rPr>
          <w:rFonts w:asciiTheme="majorHAnsi" w:eastAsiaTheme="majorEastAsia" w:hAnsiTheme="majorHAnsi" w:cstheme="majorBidi"/>
          <w:b/>
          <w:spacing w:val="-10"/>
          <w:kern w:val="28"/>
        </w:rPr>
      </w:pPr>
    </w:p>
    <w:p w14:paraId="4109FD47" w14:textId="33B22E1A" w:rsidR="006F68B1" w:rsidRDefault="006F68B1" w:rsidP="004D126B">
      <w:pPr>
        <w:rPr>
          <w:rFonts w:asciiTheme="majorHAnsi" w:eastAsiaTheme="majorEastAsia" w:hAnsiTheme="majorHAnsi" w:cstheme="majorBidi"/>
          <w:b/>
          <w:spacing w:val="-10"/>
          <w:kern w:val="28"/>
        </w:rPr>
      </w:pPr>
    </w:p>
    <w:p w14:paraId="559F706A" w14:textId="56B630D8" w:rsidR="006F68B1" w:rsidRDefault="006F68B1" w:rsidP="004D126B">
      <w:pPr>
        <w:rPr>
          <w:rFonts w:asciiTheme="majorHAnsi" w:eastAsiaTheme="majorEastAsia" w:hAnsiTheme="majorHAnsi" w:cstheme="majorBidi"/>
          <w:b/>
          <w:spacing w:val="-10"/>
          <w:kern w:val="28"/>
        </w:rPr>
      </w:pPr>
    </w:p>
    <w:p w14:paraId="267CBF50" w14:textId="5BBB6B64" w:rsidR="006F68B1" w:rsidRDefault="006F68B1" w:rsidP="004D126B">
      <w:pPr>
        <w:rPr>
          <w:rFonts w:asciiTheme="majorHAnsi" w:eastAsiaTheme="majorEastAsia" w:hAnsiTheme="majorHAnsi" w:cstheme="majorBidi"/>
          <w:b/>
          <w:spacing w:val="-10"/>
          <w:kern w:val="28"/>
        </w:rPr>
      </w:pPr>
    </w:p>
    <w:p w14:paraId="4013C68D" w14:textId="4FB30C7B" w:rsidR="006F68B1" w:rsidRDefault="006F68B1" w:rsidP="004D126B">
      <w:pPr>
        <w:rPr>
          <w:rFonts w:asciiTheme="majorHAnsi" w:eastAsiaTheme="majorEastAsia" w:hAnsiTheme="majorHAnsi" w:cstheme="majorBidi"/>
          <w:b/>
          <w:spacing w:val="-10"/>
          <w:kern w:val="28"/>
        </w:rPr>
      </w:pPr>
    </w:p>
    <w:p w14:paraId="22F2B16A" w14:textId="2F2B0518" w:rsidR="006F68B1" w:rsidRDefault="006F68B1" w:rsidP="004D126B">
      <w:pPr>
        <w:rPr>
          <w:rFonts w:asciiTheme="majorHAnsi" w:eastAsiaTheme="majorEastAsia" w:hAnsiTheme="majorHAnsi" w:cstheme="majorBidi"/>
          <w:b/>
          <w:spacing w:val="-10"/>
          <w:kern w:val="28"/>
        </w:rPr>
      </w:pPr>
    </w:p>
    <w:p w14:paraId="206F3D91" w14:textId="4025352C" w:rsidR="006F68B1" w:rsidRDefault="006F68B1" w:rsidP="004D126B">
      <w:pPr>
        <w:rPr>
          <w:rFonts w:asciiTheme="majorHAnsi" w:eastAsiaTheme="majorEastAsia" w:hAnsiTheme="majorHAnsi" w:cstheme="majorBidi"/>
          <w:b/>
          <w:spacing w:val="-10"/>
          <w:kern w:val="28"/>
        </w:rPr>
      </w:pPr>
    </w:p>
    <w:p w14:paraId="6E75B1EC" w14:textId="12898F08" w:rsidR="006F68B1" w:rsidRDefault="006F68B1" w:rsidP="004D126B">
      <w:pPr>
        <w:rPr>
          <w:rFonts w:asciiTheme="majorHAnsi" w:eastAsiaTheme="majorEastAsia" w:hAnsiTheme="majorHAnsi" w:cstheme="majorBidi"/>
          <w:b/>
          <w:spacing w:val="-10"/>
          <w:kern w:val="28"/>
        </w:rPr>
      </w:pPr>
    </w:p>
    <w:p w14:paraId="3F1BFDDC" w14:textId="77777777" w:rsidR="006F68B1" w:rsidRPr="006558CB" w:rsidRDefault="006F68B1" w:rsidP="004D126B">
      <w:pPr>
        <w:rPr>
          <w:rFonts w:asciiTheme="majorHAnsi" w:eastAsiaTheme="majorEastAsia" w:hAnsiTheme="majorHAnsi" w:cstheme="majorBidi"/>
          <w:b/>
          <w:spacing w:val="-10"/>
          <w:kern w:val="28"/>
        </w:rPr>
      </w:pPr>
    </w:p>
    <w:p w14:paraId="18D2F98B" w14:textId="77777777" w:rsidR="004D126B" w:rsidRPr="006558CB" w:rsidRDefault="004D126B" w:rsidP="006F68B1">
      <w:pPr>
        <w:pStyle w:val="H1frAnhang"/>
      </w:pPr>
      <w:bookmarkStart w:id="99" w:name="_Toc529454781"/>
      <w:r w:rsidRPr="006558CB">
        <w:lastRenderedPageBreak/>
        <w:t>Zusätzliche Manuals, Skripts und weiteres</w:t>
      </w:r>
      <w:bookmarkEnd w:id="99"/>
    </w:p>
    <w:p w14:paraId="70BC0C08" w14:textId="77777777" w:rsidR="004D126B" w:rsidRPr="006558CB" w:rsidRDefault="004D126B" w:rsidP="004D126B">
      <w:pPr>
        <w:pStyle w:val="H2frAnhang"/>
      </w:pPr>
      <w:bookmarkStart w:id="100" w:name="_Toc529454782"/>
      <w:r w:rsidRPr="006558CB">
        <w:t>Handbuch A</w:t>
      </w:r>
      <w:bookmarkEnd w:id="100"/>
    </w:p>
    <w:p w14:paraId="79267422"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5342257A" w14:textId="77777777" w:rsidR="004D126B" w:rsidRPr="006558CB" w:rsidRDefault="004D126B" w:rsidP="004D126B">
      <w:pPr>
        <w:pStyle w:val="Lauftext"/>
        <w:rPr>
          <w:rFonts w:asciiTheme="majorHAnsi" w:hAnsiTheme="majorHAnsi"/>
          <w:sz w:val="20"/>
          <w:szCs w:val="20"/>
        </w:rPr>
      </w:pPr>
    </w:p>
    <w:p w14:paraId="2BA48D2B" w14:textId="77777777" w:rsidR="004D126B" w:rsidRPr="006558CB" w:rsidRDefault="004D126B" w:rsidP="004D126B">
      <w:pPr>
        <w:pStyle w:val="H2frAnhang"/>
      </w:pPr>
      <w:bookmarkStart w:id="101" w:name="_Toc529454783"/>
      <w:r w:rsidRPr="006558CB">
        <w:t>Skript B</w:t>
      </w:r>
      <w:bookmarkEnd w:id="101"/>
    </w:p>
    <w:p w14:paraId="62C867E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6ADF2FC5" w14:textId="77777777" w:rsidR="004D126B" w:rsidRPr="006558CB" w:rsidRDefault="004D126B" w:rsidP="004D126B">
      <w:pPr>
        <w:rPr>
          <w:rFonts w:asciiTheme="majorHAnsi" w:eastAsiaTheme="majorEastAsia" w:hAnsiTheme="majorHAnsi" w:cstheme="majorBidi"/>
          <w:b/>
          <w:spacing w:val="-10"/>
          <w:kern w:val="28"/>
        </w:rPr>
      </w:pPr>
    </w:p>
    <w:sectPr w:rsidR="004D126B" w:rsidRPr="006558CB" w:rsidSect="00646872">
      <w:type w:val="continuous"/>
      <w:pgSz w:w="11906" w:h="16838" w:code="9"/>
      <w:pgMar w:top="2835" w:right="1701" w:bottom="1134" w:left="1247" w:header="567" w:footer="73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96498D" w14:textId="77777777" w:rsidR="00D95D4D" w:rsidRDefault="00D95D4D" w:rsidP="00F91D37">
      <w:pPr>
        <w:spacing w:line="240" w:lineRule="auto"/>
      </w:pPr>
      <w:r>
        <w:separator/>
      </w:r>
    </w:p>
  </w:endnote>
  <w:endnote w:type="continuationSeparator" w:id="0">
    <w:p w14:paraId="35020E64" w14:textId="77777777" w:rsidR="00D95D4D" w:rsidRDefault="00D95D4D" w:rsidP="00F91D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bject Sans">
    <w:altName w:val="Calibri"/>
    <w:panose1 w:val="00000000000000000000"/>
    <w:charset w:val="00"/>
    <w:family w:val="modern"/>
    <w:notTrueType/>
    <w:pitch w:val="variable"/>
    <w:sig w:usb0="00000207" w:usb1="00000000" w:usb2="00000000" w:usb3="00000000" w:csb0="00000097" w:csb1="00000000"/>
  </w:font>
  <w:font w:name="Arial Unicode MS">
    <w:panose1 w:val="020B0604020202020204"/>
    <w:charset w:val="00"/>
    <w:family w:val="roman"/>
    <w:pitch w:val="default"/>
  </w:font>
  <w:font w:name="Calibri">
    <w:panose1 w:val="020F0502020204030204"/>
    <w:charset w:val="00"/>
    <w:family w:val="swiss"/>
    <w:pitch w:val="variable"/>
    <w:sig w:usb0="E4002EFF" w:usb1="C000247B" w:usb2="00000009" w:usb3="00000000" w:csb0="000001FF" w:csb1="00000000"/>
    <w:embedRegular r:id="rId1" w:fontKey="{D185E03F-A614-4B19-A5A3-3D5C906FCA18}"/>
  </w:font>
  <w:font w:name="HelveticaNeueLT Com 55 Roman">
    <w:altName w:val="Arial"/>
    <w:charset w:val="4D"/>
    <w:family w:val="swiss"/>
    <w:pitch w:val="variable"/>
    <w:sig w:usb0="8000000F" w:usb1="10002042"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mbria Math"/>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embedRegular r:id="rId2" w:fontKey="{E65CA291-4B35-4F03-9634-ACBCFE3CECE8}"/>
    <w:embedBold r:id="rId3" w:fontKey="{3C3823E4-540A-4FCC-B8D5-8CB12B7D84E6}"/>
  </w:font>
  <w:font w:name="NeusaNextStd-Light">
    <w:altName w:val="Cambria"/>
    <w:panose1 w:val="00000000000000000000"/>
    <w:charset w:val="00"/>
    <w:family w:val="roman"/>
    <w:notTrueType/>
    <w:pitch w:val="default"/>
  </w:font>
  <w:font w:name="Segoe UI Light">
    <w:panose1 w:val="020B0502040204020203"/>
    <w:charset w:val="00"/>
    <w:family w:val="swiss"/>
    <w:pitch w:val="variable"/>
    <w:sig w:usb0="E4002EFF" w:usb1="C000E47F" w:usb2="00000009" w:usb3="00000000" w:csb0="000001FF" w:csb1="00000000"/>
    <w:embedRegular r:id="rId4" w:fontKey="{17A1E420-9C5F-4E59-93DC-2FD571BEA888}"/>
    <w:embedItalic r:id="rId5" w:fontKey="{93E949BB-11A1-417E-909B-1438CE83E4FA}"/>
  </w:font>
  <w:font w:name="Consolas">
    <w:panose1 w:val="020B0609020204030204"/>
    <w:charset w:val="00"/>
    <w:family w:val="modern"/>
    <w:pitch w:val="fixed"/>
    <w:sig w:usb0="E00006FF" w:usb1="0000FCFF" w:usb2="00000001" w:usb3="00000000" w:csb0="0000019F" w:csb1="00000000"/>
    <w:embedRegular r:id="rId6" w:fontKey="{4C3ABE53-189A-4703-87C5-8475A2D6FF97}"/>
    <w:embedBold r:id="rId7" w:fontKey="{77C3233C-088D-422A-9C2E-D5FA016861E1}"/>
  </w:font>
  <w:font w:name="Formata-Regular">
    <w:panose1 w:val="00000000000000000000"/>
    <w:charset w:val="00"/>
    <w:family w:val="swiss"/>
    <w:notTrueType/>
    <w:pitch w:val="default"/>
    <w:sig w:usb0="00000003" w:usb1="00000000" w:usb2="00000000" w:usb3="00000000" w:csb0="00000001" w:csb1="00000000"/>
  </w:font>
  <w:font w:name="Formata-Medium">
    <w:altName w:val="Calibri"/>
    <w:panose1 w:val="00000000000000000000"/>
    <w:charset w:val="00"/>
    <w:family w:val="swiss"/>
    <w:notTrueType/>
    <w:pitch w:val="default"/>
    <w:sig w:usb0="00000003" w:usb1="00000000" w:usb2="00000000" w:usb3="00000000" w:csb0="00000001" w:csb1="00000000"/>
  </w:font>
  <w:font w:name="Formata-Italic">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B5916" w14:textId="71F0BBCB" w:rsidR="00870017" w:rsidRPr="00F04BE3" w:rsidRDefault="008F5F55" w:rsidP="00F04BE3">
    <w:pPr>
      <w:pStyle w:val="Footer"/>
    </w:pPr>
    <w:r>
      <w:rPr>
        <w:noProof/>
        <w:lang w:eastAsia="de-CH"/>
      </w:rPr>
      <mc:AlternateContent>
        <mc:Choice Requires="wps">
          <w:drawing>
            <wp:anchor distT="0" distB="0" distL="114300" distR="114300" simplePos="0" relativeHeight="251673600" behindDoc="0" locked="0" layoutInCell="1" allowOverlap="1" wp14:anchorId="3B6142AC" wp14:editId="6088B208">
              <wp:simplePos x="0" y="0"/>
              <wp:positionH relativeFrom="column">
                <wp:posOffset>303530</wp:posOffset>
              </wp:positionH>
              <wp:positionV relativeFrom="paragraph">
                <wp:posOffset>-70485</wp:posOffset>
              </wp:positionV>
              <wp:extent cx="5029200" cy="304800"/>
              <wp:effectExtent l="0" t="0" r="0" b="0"/>
              <wp:wrapNone/>
              <wp:docPr id="1" name="Textfeld 1"/>
              <wp:cNvGraphicFramePr/>
              <a:graphic xmlns:a="http://schemas.openxmlformats.org/drawingml/2006/main">
                <a:graphicData uri="http://schemas.microsoft.com/office/word/2010/wordprocessingShape">
                  <wps:wsp>
                    <wps:cNvSpPr txBox="1"/>
                    <wps:spPr>
                      <a:xfrm>
                        <a:off x="0" y="0"/>
                        <a:ext cx="50292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1BC28B" w14:textId="5F08C5E0" w:rsidR="008F5F55" w:rsidRPr="008F5F55" w:rsidRDefault="008F5F55">
                          <w:pPr>
                            <w:rPr>
                              <w:sz w:val="16"/>
                              <w:szCs w:val="16"/>
                            </w:rPr>
                          </w:pPr>
                          <w:r w:rsidRPr="008F5F55">
                            <w:rPr>
                              <w:sz w:val="16"/>
                              <w:szCs w:val="16"/>
                            </w:rPr>
                            <w:t xml:space="preserve">| </w:t>
                          </w:r>
                          <w:r w:rsidR="007F2082">
                            <w:rPr>
                              <w:sz w:val="16"/>
                              <w:szCs w:val="16"/>
                            </w:rPr>
                            <w:t xml:space="preserve">twofold </w:t>
                          </w:r>
                          <w:r w:rsidRPr="008F5F55">
                            <w:rPr>
                              <w:sz w:val="16"/>
                              <w:szCs w:val="16"/>
                            </w:rPr>
                            <w:t xml:space="preserve">asperger academy </w:t>
                          </w:r>
                          <w:r w:rsidR="004B12BA" w:rsidRPr="008F5F55">
                            <w:rPr>
                              <w:sz w:val="16"/>
                              <w:szCs w:val="16"/>
                            </w:rPr>
                            <w:t>|</w:t>
                          </w:r>
                          <w:r w:rsidR="004B12BA">
                            <w:rPr>
                              <w:sz w:val="16"/>
                              <w:szCs w:val="16"/>
                            </w:rPr>
                            <w:t xml:space="preserve"> Thurgauerstrasse 54 </w:t>
                          </w:r>
                          <w:r w:rsidR="004B12BA" w:rsidRPr="008F5F55">
                            <w:rPr>
                              <w:sz w:val="16"/>
                              <w:szCs w:val="16"/>
                            </w:rPr>
                            <w:t>|</w:t>
                          </w:r>
                          <w:r w:rsidR="004B12BA">
                            <w:rPr>
                              <w:sz w:val="16"/>
                              <w:szCs w:val="16"/>
                            </w:rPr>
                            <w:t xml:space="preserve"> 8050 Zürich </w:t>
                          </w:r>
                          <w:r w:rsidR="004B12BA" w:rsidRPr="008F5F55">
                            <w:rPr>
                              <w:sz w:val="16"/>
                              <w:szCs w:val="16"/>
                            </w:rPr>
                            <w:t>|</w:t>
                          </w:r>
                          <w:r w:rsidR="004B12BA">
                            <w:rPr>
                              <w:sz w:val="16"/>
                              <w:szCs w:val="16"/>
                            </w:rPr>
                            <w:t xml:space="preserve"> </w:t>
                          </w:r>
                          <w:hyperlink r:id="rId1" w:history="1">
                            <w:r w:rsidR="004B12BA" w:rsidRPr="000F19A4">
                              <w:rPr>
                                <w:rStyle w:val="Hyperlink"/>
                                <w:sz w:val="16"/>
                                <w:szCs w:val="16"/>
                              </w:rPr>
                              <w:t>hi@twofold.swiss</w:t>
                            </w:r>
                          </w:hyperlink>
                          <w:r w:rsidR="004B12BA">
                            <w:rPr>
                              <w:sz w:val="16"/>
                              <w:szCs w:val="16"/>
                            </w:rPr>
                            <w:t xml:space="preserve"> </w:t>
                          </w:r>
                          <w:r w:rsidR="004B12BA" w:rsidRPr="008F5F55">
                            <w:rPr>
                              <w:sz w:val="16"/>
                              <w:szCs w:val="16"/>
                            </w:rPr>
                            <w:t>|</w:t>
                          </w:r>
                          <w:r w:rsidR="004B12BA">
                            <w:rPr>
                              <w:sz w:val="16"/>
                              <w:szCs w:val="16"/>
                            </w:rPr>
                            <w:t xml:space="preserve"> twofold.swiss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3B6142AC" id="_x0000_t202" coordsize="21600,21600" o:spt="202" path="m,l,21600r21600,l21600,xe">
              <v:stroke joinstyle="miter"/>
              <v:path gradientshapeok="t" o:connecttype="rect"/>
            </v:shapetype>
            <v:shape id="Textfeld 1" o:spid="_x0000_s1027" type="#_x0000_t202" style="position:absolute;margin-left:23.9pt;margin-top:-5.55pt;width:396pt;height:24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" filled="f" stroked="f" strokeweight=".5pt">
              <v:textbox inset="0,0,0,0">
                <w:txbxContent>
                  <w:p w14:paraId="2A1BC28B" w14:textId="5F08C5E0" w:rsidR="008F5F55" w:rsidRPr="008F5F55" w:rsidRDefault="008F5F55">
                    <w:pPr>
                      <w:rPr>
                        <w:sz w:val="16"/>
                        <w:szCs w:val="16"/>
                      </w:rPr>
                    </w:pPr>
                    <w:r w:rsidRPr="008F5F55">
                      <w:rPr>
                        <w:sz w:val="16"/>
                        <w:szCs w:val="16"/>
                      </w:rPr>
                      <w:t xml:space="preserve">| </w:t>
                    </w:r>
                    <w:r w:rsidR="007F2082">
                      <w:rPr>
                        <w:sz w:val="16"/>
                        <w:szCs w:val="16"/>
                      </w:rPr>
                      <w:t xml:space="preserve">twofold </w:t>
                    </w:r>
                    <w:r w:rsidRPr="008F5F55">
                      <w:rPr>
                        <w:sz w:val="16"/>
                        <w:szCs w:val="16"/>
                      </w:rPr>
                      <w:t xml:space="preserve">asperger academy </w:t>
                    </w:r>
                    <w:r w:rsidR="004B12BA" w:rsidRPr="008F5F55">
                      <w:rPr>
                        <w:sz w:val="16"/>
                        <w:szCs w:val="16"/>
                      </w:rPr>
                      <w:t>|</w:t>
                    </w:r>
                    <w:r w:rsidR="004B12BA">
                      <w:rPr>
                        <w:sz w:val="16"/>
                        <w:szCs w:val="16"/>
                      </w:rPr>
                      <w:t xml:space="preserve"> Thurgauerstrasse 54 </w:t>
                    </w:r>
                    <w:r w:rsidR="004B12BA" w:rsidRPr="008F5F55">
                      <w:rPr>
                        <w:sz w:val="16"/>
                        <w:szCs w:val="16"/>
                      </w:rPr>
                      <w:t>|</w:t>
                    </w:r>
                    <w:r w:rsidR="004B12BA">
                      <w:rPr>
                        <w:sz w:val="16"/>
                        <w:szCs w:val="16"/>
                      </w:rPr>
                      <w:t xml:space="preserve"> 8050 Zürich </w:t>
                    </w:r>
                    <w:r w:rsidR="004B12BA" w:rsidRPr="008F5F55">
                      <w:rPr>
                        <w:sz w:val="16"/>
                        <w:szCs w:val="16"/>
                      </w:rPr>
                      <w:t>|</w:t>
                    </w:r>
                    <w:r w:rsidR="004B12BA">
                      <w:rPr>
                        <w:sz w:val="16"/>
                        <w:szCs w:val="16"/>
                      </w:rPr>
                      <w:t xml:space="preserve"> </w:t>
                    </w:r>
                    <w:hyperlink r:id="rId2" w:history="1">
                      <w:r w:rsidR="004B12BA" w:rsidRPr="000F19A4">
                        <w:rPr>
                          <w:rStyle w:val="Hyperlink"/>
                          <w:sz w:val="16"/>
                          <w:szCs w:val="16"/>
                        </w:rPr>
                        <w:t>hi@twofold.swiss</w:t>
                      </w:r>
                    </w:hyperlink>
                    <w:r w:rsidR="004B12BA">
                      <w:rPr>
                        <w:sz w:val="16"/>
                        <w:szCs w:val="16"/>
                      </w:rPr>
                      <w:t xml:space="preserve"> </w:t>
                    </w:r>
                    <w:r w:rsidR="004B12BA" w:rsidRPr="008F5F55">
                      <w:rPr>
                        <w:sz w:val="16"/>
                        <w:szCs w:val="16"/>
                      </w:rPr>
                      <w:t>|</w:t>
                    </w:r>
                    <w:r w:rsidR="004B12BA">
                      <w:rPr>
                        <w:sz w:val="16"/>
                        <w:szCs w:val="16"/>
                      </w:rPr>
                      <w:t xml:space="preserve"> twofold.swiss</w:t>
                    </w:r>
                  </w:p>
                </w:txbxContent>
              </v:textbox>
            </v:shape>
          </w:pict>
        </mc:Fallback>
      </mc:AlternateContent>
    </w:r>
    <w:r w:rsidR="006A3F5B">
      <w:rPr>
        <w:noProof/>
        <w:lang w:eastAsia="de-CH"/>
      </w:rPr>
      <mc:AlternateContent>
        <mc:Choice Requires="wps">
          <w:drawing>
            <wp:anchor distT="0" distB="0" distL="114300" distR="114300" simplePos="0" relativeHeight="251668480" behindDoc="0" locked="1" layoutInCell="1" allowOverlap="0" wp14:anchorId="38B87B8D" wp14:editId="1AB14D9D">
              <wp:simplePos x="0" y="0"/>
              <wp:positionH relativeFrom="page">
                <wp:align>left</wp:align>
              </wp:positionH>
              <wp:positionV relativeFrom="page">
                <wp:align>bottom</wp:align>
              </wp:positionV>
              <wp:extent cx="1085850" cy="626110"/>
              <wp:effectExtent l="0" t="0" r="0" b="0"/>
              <wp:wrapNone/>
              <wp:docPr id="3" name="Textfeld 3"/>
              <wp:cNvGraphicFramePr/>
              <a:graphic xmlns:a="http://schemas.openxmlformats.org/drawingml/2006/main">
                <a:graphicData uri="http://schemas.microsoft.com/office/word/2010/wordprocessingShape">
                  <wps:wsp>
                    <wps:cNvSpPr txBox="1"/>
                    <wps:spPr>
                      <a:xfrm>
                        <a:off x="0" y="0"/>
                        <a:ext cx="1085850" cy="626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677895" w14:textId="77777777" w:rsidR="006A3F5B" w:rsidRPr="005C6148" w:rsidRDefault="006A3F5B" w:rsidP="006A3F5B">
                          <w:pPr>
                            <w:pStyle w:val="Seitenzahlen"/>
                            <w:jc w:val="left"/>
                          </w:pPr>
                          <w:r>
                            <w:t xml:space="preserve">Seite </w:t>
                          </w:r>
                          <w:r w:rsidRPr="005C6148">
                            <w:fldChar w:fldCharType="begin"/>
                          </w:r>
                          <w:r w:rsidRPr="005C6148">
                            <w:instrText>PAGE   \* MERGEFORMAT</w:instrText>
                          </w:r>
                          <w:r w:rsidRPr="005C6148">
                            <w:fldChar w:fldCharType="separate"/>
                          </w:r>
                          <w:r w:rsidRPr="00452D49">
                            <w:rPr>
                              <w:noProof/>
                              <w:lang w:val="de-DE"/>
                            </w:rPr>
                            <w:t>5</w:t>
                          </w:r>
                          <w:r w:rsidRPr="005C6148">
                            <w:fldChar w:fldCharType="end"/>
                          </w:r>
                          <w:r>
                            <w:t xml:space="preserve"> </w:t>
                          </w:r>
                          <w:r w:rsidRPr="00530751">
                            <w:t>|</w:t>
                          </w:r>
                          <w:r>
                            <w:t xml:space="preserve"> </w:t>
                          </w:r>
                          <w:r>
                            <w:rPr>
                              <w:noProof/>
                            </w:rPr>
                            <w:fldChar w:fldCharType="begin"/>
                          </w:r>
                          <w:r>
                            <w:rPr>
                              <w:noProof/>
                            </w:rPr>
                            <w:instrText xml:space="preserve"> NUMPAGES   \* MERGEFORMAT </w:instrText>
                          </w:r>
                          <w:r>
                            <w:rPr>
                              <w:noProof/>
                            </w:rPr>
                            <w:fldChar w:fldCharType="separate"/>
                          </w:r>
                          <w:r>
                            <w:rPr>
                              <w:noProof/>
                            </w:rPr>
                            <w:t>8</w:t>
                          </w:r>
                          <w:r>
                            <w:rPr>
                              <w:noProof/>
                            </w:rPr>
                            <w:fldChar w:fldCharType="end"/>
                          </w:r>
                        </w:p>
                      </w:txbxContent>
                    </wps:txbx>
                    <wps:bodyPr rot="0" spcFirstLastPara="0" vertOverflow="overflow" horzOverflow="overflow" vert="horz" wrap="square" lIns="432000" tIns="0" rIns="0" bIns="47160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87B8D" id="Textfeld 3" o:spid="_x0000_s1028" type="#_x0000_t202" style="position:absolute;margin-left:0;margin-top:0;width:85.5pt;height:49.3pt;z-index:251668480;visibility:visible;mso-wrap-style:square;mso-width-percent:0;mso-height-percent:0;mso-wrap-distance-left:9pt;mso-wrap-distance-top:0;mso-wrap-distance-right:9pt;mso-wrap-distance-bottom:0;mso-position-horizontal:left;mso-position-horizontal-relative:page;mso-position-vertical:bottom;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" o:allowoverlap="f" filled="f" stroked="f" strokeweight=".5pt">
              <v:textbox inset="12mm,0,0,13.1mm">
                <w:txbxContent>
                  <w:p w14:paraId="63677895" w14:textId="77777777" w:rsidR="006A3F5B" w:rsidRPr="005C6148" w:rsidRDefault="006A3F5B" w:rsidP="006A3F5B">
                    <w:pPr>
                      <w:pStyle w:val="Seitenzahlen"/>
                      <w:jc w:val="left"/>
                    </w:pPr>
                    <w:r>
                      <w:t xml:space="preserve">Seite </w:t>
                    </w:r>
                    <w:r w:rsidRPr="005C6148">
                      <w:fldChar w:fldCharType="begin"/>
                    </w:r>
                    <w:r w:rsidRPr="005C6148">
                      <w:instrText>PAGE   \* MERGEFORMAT</w:instrText>
                    </w:r>
                    <w:r w:rsidRPr="005C6148">
                      <w:fldChar w:fldCharType="separate"/>
                    </w:r>
                    <w:r w:rsidRPr="00452D49">
                      <w:rPr>
                        <w:noProof/>
                        <w:lang w:val="de-DE"/>
                      </w:rPr>
                      <w:t>5</w:t>
                    </w:r>
                    <w:r w:rsidRPr="005C6148">
                      <w:fldChar w:fldCharType="end"/>
                    </w:r>
                    <w:r>
                      <w:t xml:space="preserve"> </w:t>
                    </w:r>
                    <w:r w:rsidRPr="00530751">
                      <w:t>|</w:t>
                    </w:r>
                    <w:r>
                      <w:t xml:space="preserve"> </w:t>
                    </w:r>
                    <w:r>
                      <w:rPr>
                        <w:noProof/>
                      </w:rPr>
                      <w:fldChar w:fldCharType="begin"/>
                    </w:r>
                    <w:r>
                      <w:rPr>
                        <w:noProof/>
                      </w:rPr>
                      <w:instrText xml:space="preserve"> NUMPAGES   \* MERGEFORMAT </w:instrText>
                    </w:r>
                    <w:r>
                      <w:rPr>
                        <w:noProof/>
                      </w:rPr>
                      <w:fldChar w:fldCharType="separate"/>
                    </w:r>
                    <w:r>
                      <w:rPr>
                        <w:noProof/>
                      </w:rPr>
                      <w:t>8</w:t>
                    </w:r>
                    <w:r>
                      <w:rPr>
                        <w:noProof/>
                      </w:rPr>
                      <w:fldChar w:fldCharType="end"/>
                    </w:r>
                  </w:p>
                </w:txbxContent>
              </v:textbox>
              <w10:wrap anchorx="page" anchory="page"/>
              <w10:anchorlock/>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4F37C3" w14:textId="77777777" w:rsidR="00D95D4D" w:rsidRDefault="00D95D4D" w:rsidP="00F91D37">
      <w:pPr>
        <w:spacing w:line="240" w:lineRule="auto"/>
      </w:pPr>
      <w:r>
        <w:separator/>
      </w:r>
    </w:p>
  </w:footnote>
  <w:footnote w:type="continuationSeparator" w:id="0">
    <w:p w14:paraId="3C3FDF10" w14:textId="77777777" w:rsidR="00D95D4D" w:rsidRDefault="00D95D4D" w:rsidP="00F91D37">
      <w:pPr>
        <w:spacing w:line="240" w:lineRule="auto"/>
      </w:pPr>
      <w:r>
        <w:continuationSeparator/>
      </w:r>
    </w:p>
  </w:footnote>
  <w:footnote w:id="1">
    <w:p w14:paraId="0140A225" w14:textId="77777777" w:rsidR="00FD3622" w:rsidRPr="00753D25" w:rsidRDefault="00FD3622" w:rsidP="00FD3622">
      <w:pPr>
        <w:pStyle w:val="FootnoteText"/>
        <w:keepNext/>
        <w:keepLines/>
      </w:pPr>
      <w:r>
        <w:rPr>
          <w:rStyle w:val="FootnoteReference"/>
        </w:rPr>
        <w:footnoteRef/>
      </w:r>
      <w:r>
        <w:t xml:space="preserve"> </w:t>
      </w:r>
      <w:r w:rsidRPr="00753D25">
        <w:t>Aufgabenstellung Original gemäss Eingabe aus P</w:t>
      </w:r>
      <w:r>
        <w:t>kOrg</w:t>
      </w:r>
    </w:p>
  </w:footnote>
  <w:footnote w:id="2">
    <w:p w14:paraId="2799036A" w14:textId="77777777" w:rsidR="00FD3622" w:rsidRPr="00753D25" w:rsidRDefault="00FD3622" w:rsidP="00FD3622">
      <w:pPr>
        <w:pStyle w:val="FootnoteText"/>
        <w:keepNext/>
        <w:keepLines/>
      </w:pPr>
      <w:r>
        <w:rPr>
          <w:rStyle w:val="FootnoteReference"/>
        </w:rPr>
        <w:footnoteRef/>
      </w:r>
      <w:r>
        <w:t xml:space="preserve"> </w:t>
      </w:r>
      <w:r w:rsidRPr="00753D25">
        <w:t>Aufgabenstellung Original gemäss Eingabe aus P</w:t>
      </w:r>
      <w:r>
        <w:t>kOrg</w:t>
      </w:r>
    </w:p>
  </w:footnote>
  <w:footnote w:id="3">
    <w:p w14:paraId="3424C629" w14:textId="77777777" w:rsidR="00FD3622" w:rsidRPr="00753D25" w:rsidRDefault="00FD3622" w:rsidP="00FD3622">
      <w:pPr>
        <w:pStyle w:val="FootnoteText"/>
      </w:pPr>
      <w:r>
        <w:rPr>
          <w:rStyle w:val="FootnoteReference"/>
        </w:rPr>
        <w:footnoteRef/>
      </w:r>
      <w:r>
        <w:t xml:space="preserve"> </w:t>
      </w:r>
      <w:r w:rsidRPr="00753D25">
        <w:t>Aufgabenstellung Original gemäss Eingabe aus P</w:t>
      </w:r>
      <w:r>
        <w:t>kOrg</w:t>
      </w:r>
    </w:p>
  </w:footnote>
  <w:footnote w:id="4">
    <w:p w14:paraId="01D2F145" w14:textId="77777777" w:rsidR="00FD3622" w:rsidRPr="00753D25" w:rsidRDefault="00FD3622" w:rsidP="00FD3622">
      <w:pPr>
        <w:pStyle w:val="FootnoteText"/>
      </w:pPr>
      <w:r>
        <w:rPr>
          <w:rStyle w:val="FootnoteReference"/>
        </w:rPr>
        <w:footnoteRef/>
      </w:r>
      <w:r>
        <w:t xml:space="preserve"> </w:t>
      </w:r>
      <w:r w:rsidRPr="00753D25">
        <w:t>Aufgabenstellung Original gemäss Eingabe aus P</w:t>
      </w:r>
      <w:r>
        <w:t>kOrg</w:t>
      </w:r>
    </w:p>
  </w:footnote>
  <w:footnote w:id="5">
    <w:p w14:paraId="147EA226" w14:textId="77777777" w:rsidR="00FD3622" w:rsidRPr="00753D25" w:rsidRDefault="00FD3622" w:rsidP="00FD3622">
      <w:pPr>
        <w:pStyle w:val="FootnoteText"/>
      </w:pPr>
      <w:r>
        <w:rPr>
          <w:rStyle w:val="FootnoteReference"/>
        </w:rPr>
        <w:footnoteRef/>
      </w:r>
      <w:r>
        <w:t xml:space="preserve"> </w:t>
      </w:r>
      <w:r w:rsidRPr="00753D25">
        <w:t>Aufgabenstellung Original gemäss Eingabe aus P</w:t>
      </w:r>
      <w:r>
        <w:t>kOrg</w:t>
      </w:r>
    </w:p>
  </w:footnote>
  <w:footnote w:id="6">
    <w:p w14:paraId="285CA3FB" w14:textId="77777777" w:rsidR="002C34F9" w:rsidRPr="00753D25" w:rsidRDefault="002C34F9" w:rsidP="002C34F9">
      <w:pPr>
        <w:pStyle w:val="FootnoteText"/>
      </w:pPr>
      <w:r>
        <w:rPr>
          <w:rStyle w:val="FootnoteReference"/>
        </w:rPr>
        <w:footnoteRef/>
      </w:r>
      <w:r>
        <w:t xml:space="preserve"> </w:t>
      </w:r>
      <w:r w:rsidRPr="00753D25">
        <w:t>Aufgabenstellung Original gemäss Eingabe aus P</w:t>
      </w:r>
      <w:r>
        <w:t>kOrg</w:t>
      </w:r>
    </w:p>
  </w:footnote>
  <w:footnote w:id="7">
    <w:p w14:paraId="63DDD376" w14:textId="77777777" w:rsidR="00FD3622" w:rsidRPr="00753D25" w:rsidRDefault="00FD3622" w:rsidP="00FD3622">
      <w:pPr>
        <w:pStyle w:val="FootnoteText"/>
      </w:pPr>
      <w:r>
        <w:rPr>
          <w:rStyle w:val="FootnoteReference"/>
        </w:rPr>
        <w:footnoteRef/>
      </w:r>
      <w:r>
        <w:t xml:space="preserve"> </w:t>
      </w:r>
      <w:r w:rsidRPr="00753D25">
        <w:t>Aufgabenstellung Original gemäss Eingabe aus P</w:t>
      </w:r>
      <w:r>
        <w:t>kOrg</w:t>
      </w:r>
    </w:p>
  </w:footnote>
  <w:footnote w:id="8">
    <w:p w14:paraId="5006389F" w14:textId="77777777" w:rsidR="00FD3622" w:rsidRPr="00753D25" w:rsidRDefault="00FD3622" w:rsidP="00FD3622">
      <w:pPr>
        <w:pStyle w:val="FootnoteText"/>
      </w:pPr>
      <w:r>
        <w:rPr>
          <w:rStyle w:val="FootnoteReference"/>
        </w:rPr>
        <w:footnoteRef/>
      </w:r>
      <w:r>
        <w:t xml:space="preserve"> </w:t>
      </w:r>
      <w:r w:rsidRPr="00753D25">
        <w:t>Aufgabenstellung Original gemäss Eingabe aus P</w:t>
      </w:r>
      <w:r>
        <w:t>kOrg</w:t>
      </w:r>
    </w:p>
  </w:footnote>
  <w:footnote w:id="9">
    <w:p w14:paraId="19262331" w14:textId="77777777" w:rsidR="00D7255B" w:rsidRPr="00753D25" w:rsidRDefault="00D7255B" w:rsidP="00D7255B">
      <w:pPr>
        <w:pStyle w:val="FootnoteText"/>
      </w:pPr>
      <w:r>
        <w:rPr>
          <w:rStyle w:val="FootnoteReference"/>
        </w:rPr>
        <w:footnoteRef/>
      </w:r>
      <w:r>
        <w:t xml:space="preserve"> </w:t>
      </w:r>
      <w:r w:rsidRPr="00753D25">
        <w:t>Aufgabenstellung Original gemäss Eingabe aus P</w:t>
      </w:r>
      <w:r>
        <w:t>kOrg</w:t>
      </w:r>
    </w:p>
  </w:footnote>
  <w:footnote w:id="10">
    <w:p w14:paraId="60A70B9C" w14:textId="1F27ED42" w:rsidR="003E1CDF" w:rsidRDefault="003E1CDF">
      <w:pPr>
        <w:pStyle w:val="FootnoteText"/>
      </w:pPr>
      <w:r>
        <w:rPr>
          <w:rStyle w:val="FootnoteReference"/>
        </w:rPr>
        <w:footnoteRef/>
      </w:r>
      <w:r>
        <w:t xml:space="preserve"> </w:t>
      </w:r>
      <w:sdt>
        <w:sdtPr>
          <w:id w:val="-1023632270"/>
          <w:citation/>
        </w:sdtPr>
        <w:sdtContent>
          <w:r>
            <w:fldChar w:fldCharType="begin"/>
          </w:r>
          <w:r>
            <w:instrText xml:space="preserve"> CITATION Dar23 \l 2055 </w:instrText>
          </w:r>
          <w:r>
            <w:fldChar w:fldCharType="separate"/>
          </w:r>
          <w:r>
            <w:rPr>
              <w:noProof/>
            </w:rPr>
            <w:t>(DarkaOnLine, 2023)</w:t>
          </w:r>
          <w:r>
            <w:fldChar w:fldCharType="end"/>
          </w:r>
        </w:sdtContent>
      </w:sdt>
    </w:p>
  </w:footnote>
  <w:footnote w:id="11">
    <w:p w14:paraId="042AE488" w14:textId="7FAE2401" w:rsidR="006B2612" w:rsidRDefault="006B2612">
      <w:pPr>
        <w:pStyle w:val="FootnoteText"/>
      </w:pPr>
      <w:r>
        <w:rPr>
          <w:rStyle w:val="FootnoteReference"/>
        </w:rPr>
        <w:footnoteRef/>
      </w:r>
      <w:r>
        <w:t xml:space="preserve"> </w:t>
      </w:r>
      <w:sdt>
        <w:sdtPr>
          <w:id w:val="520126268"/>
          <w:citation/>
        </w:sdtPr>
        <w:sdtContent>
          <w:r>
            <w:fldChar w:fldCharType="begin"/>
          </w:r>
          <w:r>
            <w:instrText xml:space="preserve"> CITATION Lar23 \l 2055 </w:instrText>
          </w:r>
          <w:r>
            <w:fldChar w:fldCharType="separate"/>
          </w:r>
          <w:r>
            <w:rPr>
              <w:noProof/>
            </w:rPr>
            <w:t>(Laraveldaily, 2023)</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7CD8E" w14:textId="77777777" w:rsidR="004B12BA" w:rsidRDefault="004B12BA" w:rsidP="00F04BE3">
    <w:pPr>
      <w:pStyle w:val="Header"/>
    </w:pPr>
  </w:p>
  <w:p w14:paraId="4568CD84" w14:textId="77777777" w:rsidR="004B12BA" w:rsidRDefault="004B12BA" w:rsidP="00F04BE3">
    <w:pPr>
      <w:pStyle w:val="Header"/>
    </w:pPr>
  </w:p>
  <w:p w14:paraId="21C6D5D0" w14:textId="77777777" w:rsidR="004B12BA" w:rsidRDefault="004B12BA" w:rsidP="00F04BE3">
    <w:pPr>
      <w:pStyle w:val="Header"/>
    </w:pPr>
  </w:p>
  <w:p w14:paraId="280EC688" w14:textId="36848961" w:rsidR="004B12BA" w:rsidRPr="008F5F55" w:rsidRDefault="00792B3A" w:rsidP="004B12BA">
    <w:pPr>
      <w:rPr>
        <w:sz w:val="16"/>
        <w:szCs w:val="16"/>
      </w:rPr>
    </w:pPr>
    <w:r>
      <w:rPr>
        <w:noProof/>
        <w:lang w:eastAsia="de-CH"/>
      </w:rPr>
      <w:drawing>
        <wp:anchor distT="0" distB="0" distL="114300" distR="114300" simplePos="0" relativeHeight="251672576" behindDoc="0" locked="1" layoutInCell="1" allowOverlap="1" wp14:anchorId="3F55EEC3" wp14:editId="21C6B54B">
          <wp:simplePos x="0" y="0"/>
          <wp:positionH relativeFrom="page">
            <wp:posOffset>400050</wp:posOffset>
          </wp:positionH>
          <wp:positionV relativeFrom="page">
            <wp:posOffset>474980</wp:posOffset>
          </wp:positionV>
          <wp:extent cx="1904365" cy="788035"/>
          <wp:effectExtent l="0" t="0" r="635" b="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 asperger academy.emf"/>
                  <pic:cNvPicPr/>
                </pic:nvPicPr>
                <pic:blipFill>
                  <a:blip r:embed="rId1">
                    <a:extLst>
                      <a:ext uri="{28A0092B-C50C-407E-A947-70E740481C1C}">
                        <a14:useLocalDpi xmlns:a14="http://schemas.microsoft.com/office/drawing/2010/main" val="0"/>
                      </a:ext>
                    </a:extLst>
                  </a:blip>
                  <a:stretch>
                    <a:fillRect/>
                  </a:stretch>
                </pic:blipFill>
                <pic:spPr>
                  <a:xfrm>
                    <a:off x="0" y="0"/>
                    <a:ext cx="1904365" cy="788035"/>
                  </a:xfrm>
                  <a:prstGeom prst="rect">
                    <a:avLst/>
                  </a:prstGeom>
                </pic:spPr>
              </pic:pic>
            </a:graphicData>
          </a:graphic>
          <wp14:sizeRelH relativeFrom="margin">
            <wp14:pctWidth>0</wp14:pctWidth>
          </wp14:sizeRelH>
          <wp14:sizeRelV relativeFrom="margin">
            <wp14:pctHeight>0</wp14:pctHeight>
          </wp14:sizeRelV>
        </wp:anchor>
      </w:drawing>
    </w:r>
    <w:r>
      <w:rPr>
        <w:noProof/>
        <w:lang w:eastAsia="de-CH"/>
      </w:rPr>
      <mc:AlternateContent>
        <mc:Choice Requires="wps">
          <w:drawing>
            <wp:anchor distT="0" distB="0" distL="114300" distR="114300" simplePos="0" relativeHeight="251670528" behindDoc="0" locked="1" layoutInCell="1" allowOverlap="1" wp14:anchorId="27AAFC59" wp14:editId="4311A6FB">
              <wp:simplePos x="0" y="0"/>
              <wp:positionH relativeFrom="page">
                <wp:posOffset>438150</wp:posOffset>
              </wp:positionH>
              <wp:positionV relativeFrom="page">
                <wp:posOffset>113665</wp:posOffset>
              </wp:positionV>
              <wp:extent cx="2901315" cy="273050"/>
              <wp:effectExtent l="0" t="0" r="13335" b="12700"/>
              <wp:wrapNone/>
              <wp:docPr id="2" name="Textfeld 2"/>
              <wp:cNvGraphicFramePr/>
              <a:graphic xmlns:a="http://schemas.openxmlformats.org/drawingml/2006/main">
                <a:graphicData uri="http://schemas.microsoft.com/office/word/2010/wordprocessingShape">
                  <wps:wsp>
                    <wps:cNvSpPr txBox="1"/>
                    <wps:spPr>
                      <a:xfrm>
                        <a:off x="0" y="0"/>
                        <a:ext cx="2901315"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BD625A" w14:textId="77777777" w:rsidR="00792B3A" w:rsidRDefault="00792B3A" w:rsidP="00625020">
                          <w:pPr>
                            <w:pStyle w:val="Anleitung"/>
                          </w:pPr>
                          <w:r>
                            <w:t>Logo ein-/ausblenden: Einfügen &gt; Kopf- und Fusszeile.</w:t>
                          </w:r>
                        </w:p>
                        <w:p w14:paraId="1372D5B7" w14:textId="77777777" w:rsidR="00792B3A" w:rsidRDefault="00792B3A" w:rsidP="00625020">
                          <w:pPr>
                            <w:pStyle w:val="Anleitung"/>
                          </w:pPr>
                          <w:r>
                            <w:t>Mit F11 zum nächsten Platzhalter springen.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AAFC59" id="_x0000_t202" coordsize="21600,21600" o:spt="202" path="m,l,21600r21600,l21600,xe">
              <v:stroke joinstyle="miter"/>
              <v:path gradientshapeok="t" o:connecttype="rect"/>
            </v:shapetype>
            <v:shape id="Textfeld 2" o:spid="_x0000_s1026" type="#_x0000_t202" style="position:absolute;margin-left:34.5pt;margin-top:8.95pt;width:228.45pt;height:21.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" filled="f" stroked="f" strokeweight=".5pt">
              <v:textbox inset="0,0,0,0">
                <w:txbxContent>
                  <w:p w14:paraId="03BD625A" w14:textId="77777777" w:rsidR="00792B3A" w:rsidRDefault="00792B3A" w:rsidP="00625020">
                    <w:pPr>
                      <w:pStyle w:val="Anleitung"/>
                    </w:pPr>
                    <w:r>
                      <w:t>Logo ein-/ausblenden: Einfügen &gt; Kopf- und Fusszeile.</w:t>
                    </w:r>
                  </w:p>
                  <w:p w14:paraId="1372D5B7" w14:textId="77777777" w:rsidR="00792B3A" w:rsidRDefault="00792B3A" w:rsidP="00625020">
                    <w:pPr>
                      <w:pStyle w:val="Anleitung"/>
                    </w:pPr>
                    <w:r>
                      <w:t>Mit F11 zum nächsten Platzhalter springen.</w:t>
                    </w:r>
                  </w:p>
                </w:txbxContent>
              </v:textbox>
              <w10:wrap anchorx="page" anchory="page"/>
              <w10:anchorlock/>
            </v:shape>
          </w:pict>
        </mc:Fallback>
      </mc:AlternateContent>
    </w:r>
    <w:r w:rsidR="004B12BA">
      <w:tab/>
    </w:r>
    <w:r w:rsidR="004B12BA">
      <w:tab/>
    </w:r>
    <w:r w:rsidR="004B12BA">
      <w:tab/>
    </w:r>
    <w:r w:rsidR="004B12BA">
      <w:tab/>
    </w:r>
    <w:r w:rsidR="004B12BA">
      <w:tab/>
    </w:r>
    <w:r w:rsidR="004B12BA">
      <w:rPr>
        <w:sz w:val="16"/>
        <w:szCs w:val="16"/>
      </w:rPr>
      <w:t xml:space="preserve">Druckdatum: DD.MM.YYYY </w:t>
    </w:r>
    <w:r w:rsidR="004B12BA">
      <w:rPr>
        <w:sz w:val="16"/>
        <w:szCs w:val="16"/>
      </w:rPr>
      <w:tab/>
    </w:r>
    <w:r w:rsidR="004B12BA">
      <w:rPr>
        <w:sz w:val="16"/>
        <w:szCs w:val="16"/>
      </w:rPr>
      <w:tab/>
      <w:t>Autor: Microsoft Office User</w:t>
    </w:r>
  </w:p>
  <w:p w14:paraId="3553206C" w14:textId="59E31457" w:rsidR="005C6148" w:rsidRPr="00F04BE3" w:rsidRDefault="005C6148" w:rsidP="004B12BA">
    <w:pPr>
      <w:pStyle w:val="Header"/>
      <w:tabs>
        <w:tab w:val="clear" w:pos="4536"/>
        <w:tab w:val="clear" w:pos="9072"/>
        <w:tab w:val="center" w:pos="4479"/>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726E0"/>
    <w:multiLevelType w:val="hybridMultilevel"/>
    <w:tmpl w:val="3418F9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B3062AA"/>
    <w:multiLevelType w:val="hybridMultilevel"/>
    <w:tmpl w:val="5DC47FBE"/>
    <w:lvl w:ilvl="0" w:tplc="A8CE97CC">
      <w:start w:val="1"/>
      <w:numFmt w:val="bullet"/>
      <w:lvlText w:val=""/>
      <w:lvlJc w:val="left"/>
      <w:pPr>
        <w:ind w:left="360" w:hanging="360"/>
      </w:pPr>
      <w:rPr>
        <w:rFonts w:ascii="Symbol" w:hAnsi="Symbol" w:hint="default"/>
      </w:rPr>
    </w:lvl>
    <w:lvl w:ilvl="1" w:tplc="08070003">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 w15:restartNumberingAfterBreak="0">
    <w:nsid w:val="0EA176B3"/>
    <w:multiLevelType w:val="hybridMultilevel"/>
    <w:tmpl w:val="2A36DC40"/>
    <w:lvl w:ilvl="0" w:tplc="840E79AC">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EF46836"/>
    <w:multiLevelType w:val="multilevel"/>
    <w:tmpl w:val="772441C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14C200E1"/>
    <w:multiLevelType w:val="hybridMultilevel"/>
    <w:tmpl w:val="1D34BECC"/>
    <w:lvl w:ilvl="0" w:tplc="B5EE2190">
      <w:numFmt w:val="decimal"/>
      <w:lvlText w:val=""/>
      <w:lvlJc w:val="left"/>
    </w:lvl>
    <w:lvl w:ilvl="1" w:tplc="F140E774">
      <w:numFmt w:val="decimal"/>
      <w:lvlText w:val=""/>
      <w:lvlJc w:val="left"/>
    </w:lvl>
    <w:lvl w:ilvl="2" w:tplc="0840B8CC">
      <w:numFmt w:val="decimal"/>
      <w:lvlText w:val=""/>
      <w:lvlJc w:val="left"/>
    </w:lvl>
    <w:lvl w:ilvl="3" w:tplc="EA42A4DE">
      <w:numFmt w:val="decimal"/>
      <w:lvlText w:val=""/>
      <w:lvlJc w:val="left"/>
    </w:lvl>
    <w:lvl w:ilvl="4" w:tplc="690C6AF4">
      <w:numFmt w:val="decimal"/>
      <w:lvlText w:val=""/>
      <w:lvlJc w:val="left"/>
    </w:lvl>
    <w:lvl w:ilvl="5" w:tplc="ABC08542">
      <w:numFmt w:val="decimal"/>
      <w:lvlText w:val=""/>
      <w:lvlJc w:val="left"/>
    </w:lvl>
    <w:lvl w:ilvl="6" w:tplc="9F481088">
      <w:numFmt w:val="decimal"/>
      <w:lvlText w:val=""/>
      <w:lvlJc w:val="left"/>
    </w:lvl>
    <w:lvl w:ilvl="7" w:tplc="8FB0EA06">
      <w:numFmt w:val="decimal"/>
      <w:lvlText w:val=""/>
      <w:lvlJc w:val="left"/>
    </w:lvl>
    <w:lvl w:ilvl="8" w:tplc="7584E072">
      <w:numFmt w:val="decimal"/>
      <w:lvlText w:val=""/>
      <w:lvlJc w:val="left"/>
    </w:lvl>
  </w:abstractNum>
  <w:abstractNum w:abstractNumId="5" w15:restartNumberingAfterBreak="0">
    <w:nsid w:val="14D55E06"/>
    <w:multiLevelType w:val="hybridMultilevel"/>
    <w:tmpl w:val="666A79EE"/>
    <w:lvl w:ilvl="0" w:tplc="5D1A2218">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6D35593"/>
    <w:multiLevelType w:val="hybridMultilevel"/>
    <w:tmpl w:val="83BC3270"/>
    <w:styleLink w:val="Nummeriert"/>
    <w:lvl w:ilvl="0" w:tplc="7F369B0E">
      <w:start w:val="1"/>
      <w:numFmt w:val="decimal"/>
      <w:lvlText w:val="%1."/>
      <w:lvlJc w:val="left"/>
      <w:pPr>
        <w:ind w:left="232" w:hanging="232"/>
      </w:pPr>
      <w:rPr>
        <w:rFonts w:hAnsi="Arial Unicode MS"/>
        <w:caps w:val="0"/>
        <w:smallCaps w:val="0"/>
        <w:strike w:val="0"/>
        <w:dstrike w:val="0"/>
        <w:outline w:val="0"/>
        <w:emboss w:val="0"/>
        <w:imprint w:val="0"/>
        <w:spacing w:val="0"/>
        <w:w w:val="100"/>
        <w:kern w:val="0"/>
        <w:position w:val="0"/>
        <w:highlight w:val="none"/>
        <w:vertAlign w:val="baseline"/>
      </w:rPr>
    </w:lvl>
    <w:lvl w:ilvl="1" w:tplc="FA425F00">
      <w:start w:val="1"/>
      <w:numFmt w:val="decimal"/>
      <w:lvlText w:val="%2."/>
      <w:lvlJc w:val="left"/>
      <w:pPr>
        <w:ind w:left="1032" w:hanging="232"/>
      </w:pPr>
      <w:rPr>
        <w:rFonts w:hAnsi="Arial Unicode MS"/>
        <w:caps w:val="0"/>
        <w:smallCaps w:val="0"/>
        <w:strike w:val="0"/>
        <w:dstrike w:val="0"/>
        <w:outline w:val="0"/>
        <w:emboss w:val="0"/>
        <w:imprint w:val="0"/>
        <w:spacing w:val="0"/>
        <w:w w:val="100"/>
        <w:kern w:val="0"/>
        <w:position w:val="0"/>
        <w:highlight w:val="none"/>
        <w:vertAlign w:val="baseline"/>
      </w:rPr>
    </w:lvl>
    <w:lvl w:ilvl="2" w:tplc="D988D562">
      <w:start w:val="1"/>
      <w:numFmt w:val="decimal"/>
      <w:lvlText w:val="%3."/>
      <w:lvlJc w:val="left"/>
      <w:pPr>
        <w:ind w:left="1832" w:hanging="232"/>
      </w:pPr>
      <w:rPr>
        <w:rFonts w:hAnsi="Arial Unicode MS"/>
        <w:caps w:val="0"/>
        <w:smallCaps w:val="0"/>
        <w:strike w:val="0"/>
        <w:dstrike w:val="0"/>
        <w:outline w:val="0"/>
        <w:emboss w:val="0"/>
        <w:imprint w:val="0"/>
        <w:spacing w:val="0"/>
        <w:w w:val="100"/>
        <w:kern w:val="0"/>
        <w:position w:val="0"/>
        <w:highlight w:val="none"/>
        <w:vertAlign w:val="baseline"/>
      </w:rPr>
    </w:lvl>
    <w:lvl w:ilvl="3" w:tplc="C50C10E6">
      <w:start w:val="1"/>
      <w:numFmt w:val="decimal"/>
      <w:lvlText w:val="%4."/>
      <w:lvlJc w:val="left"/>
      <w:pPr>
        <w:ind w:left="2632" w:hanging="232"/>
      </w:pPr>
      <w:rPr>
        <w:rFonts w:hAnsi="Arial Unicode MS"/>
        <w:caps w:val="0"/>
        <w:smallCaps w:val="0"/>
        <w:strike w:val="0"/>
        <w:dstrike w:val="0"/>
        <w:outline w:val="0"/>
        <w:emboss w:val="0"/>
        <w:imprint w:val="0"/>
        <w:spacing w:val="0"/>
        <w:w w:val="100"/>
        <w:kern w:val="0"/>
        <w:position w:val="0"/>
        <w:highlight w:val="none"/>
        <w:vertAlign w:val="baseline"/>
      </w:rPr>
    </w:lvl>
    <w:lvl w:ilvl="4" w:tplc="A39C31C0">
      <w:start w:val="1"/>
      <w:numFmt w:val="decimal"/>
      <w:lvlText w:val="%5."/>
      <w:lvlJc w:val="left"/>
      <w:pPr>
        <w:ind w:left="3432" w:hanging="232"/>
      </w:pPr>
      <w:rPr>
        <w:rFonts w:hAnsi="Arial Unicode MS"/>
        <w:caps w:val="0"/>
        <w:smallCaps w:val="0"/>
        <w:strike w:val="0"/>
        <w:dstrike w:val="0"/>
        <w:outline w:val="0"/>
        <w:emboss w:val="0"/>
        <w:imprint w:val="0"/>
        <w:spacing w:val="0"/>
        <w:w w:val="100"/>
        <w:kern w:val="0"/>
        <w:position w:val="0"/>
        <w:highlight w:val="none"/>
        <w:vertAlign w:val="baseline"/>
      </w:rPr>
    </w:lvl>
    <w:lvl w:ilvl="5" w:tplc="00BEE266">
      <w:start w:val="1"/>
      <w:numFmt w:val="decimal"/>
      <w:lvlText w:val="%6."/>
      <w:lvlJc w:val="left"/>
      <w:pPr>
        <w:ind w:left="4232" w:hanging="232"/>
      </w:pPr>
      <w:rPr>
        <w:rFonts w:hAnsi="Arial Unicode MS"/>
        <w:caps w:val="0"/>
        <w:smallCaps w:val="0"/>
        <w:strike w:val="0"/>
        <w:dstrike w:val="0"/>
        <w:outline w:val="0"/>
        <w:emboss w:val="0"/>
        <w:imprint w:val="0"/>
        <w:spacing w:val="0"/>
        <w:w w:val="100"/>
        <w:kern w:val="0"/>
        <w:position w:val="0"/>
        <w:highlight w:val="none"/>
        <w:vertAlign w:val="baseline"/>
      </w:rPr>
    </w:lvl>
    <w:lvl w:ilvl="6" w:tplc="1AB86A34">
      <w:start w:val="1"/>
      <w:numFmt w:val="decimal"/>
      <w:lvlText w:val="%7."/>
      <w:lvlJc w:val="left"/>
      <w:pPr>
        <w:ind w:left="5032" w:hanging="232"/>
      </w:pPr>
      <w:rPr>
        <w:rFonts w:hAnsi="Arial Unicode MS"/>
        <w:caps w:val="0"/>
        <w:smallCaps w:val="0"/>
        <w:strike w:val="0"/>
        <w:dstrike w:val="0"/>
        <w:outline w:val="0"/>
        <w:emboss w:val="0"/>
        <w:imprint w:val="0"/>
        <w:spacing w:val="0"/>
        <w:w w:val="100"/>
        <w:kern w:val="0"/>
        <w:position w:val="0"/>
        <w:highlight w:val="none"/>
        <w:vertAlign w:val="baseline"/>
      </w:rPr>
    </w:lvl>
    <w:lvl w:ilvl="7" w:tplc="A580CBCE">
      <w:start w:val="1"/>
      <w:numFmt w:val="decimal"/>
      <w:lvlText w:val="%8."/>
      <w:lvlJc w:val="left"/>
      <w:pPr>
        <w:ind w:left="5832" w:hanging="232"/>
      </w:pPr>
      <w:rPr>
        <w:rFonts w:hAnsi="Arial Unicode MS"/>
        <w:caps w:val="0"/>
        <w:smallCaps w:val="0"/>
        <w:strike w:val="0"/>
        <w:dstrike w:val="0"/>
        <w:outline w:val="0"/>
        <w:emboss w:val="0"/>
        <w:imprint w:val="0"/>
        <w:spacing w:val="0"/>
        <w:w w:val="100"/>
        <w:kern w:val="0"/>
        <w:position w:val="0"/>
        <w:highlight w:val="none"/>
        <w:vertAlign w:val="baseline"/>
      </w:rPr>
    </w:lvl>
    <w:lvl w:ilvl="8" w:tplc="28E653C4">
      <w:start w:val="1"/>
      <w:numFmt w:val="decimal"/>
      <w:lvlText w:val="%9."/>
      <w:lvlJc w:val="left"/>
      <w:pPr>
        <w:ind w:left="6632" w:hanging="23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19D661FF"/>
    <w:multiLevelType w:val="hybridMultilevel"/>
    <w:tmpl w:val="77043C72"/>
    <w:lvl w:ilvl="0" w:tplc="8CB0AC60">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C355FF1"/>
    <w:multiLevelType w:val="hybridMultilevel"/>
    <w:tmpl w:val="F09E701A"/>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9" w15:restartNumberingAfterBreak="0">
    <w:nsid w:val="1F0F2935"/>
    <w:multiLevelType w:val="hybridMultilevel"/>
    <w:tmpl w:val="22DCDD22"/>
    <w:styleLink w:val="ImportierterStil10"/>
    <w:lvl w:ilvl="0" w:tplc="09961FF8">
      <w:start w:val="1"/>
      <w:numFmt w:val="bullet"/>
      <w:lvlText w:val="-"/>
      <w:lvlJc w:val="left"/>
      <w:pPr>
        <w:ind w:left="7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DA64DD10">
      <w:start w:val="1"/>
      <w:numFmt w:val="bullet"/>
      <w:lvlText w:val="o"/>
      <w:lvlJc w:val="left"/>
      <w:pPr>
        <w:ind w:left="144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4DCC0706">
      <w:start w:val="1"/>
      <w:numFmt w:val="bullet"/>
      <w:lvlText w:val="▪"/>
      <w:lvlJc w:val="left"/>
      <w:pPr>
        <w:ind w:left="216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tplc="E5128B12">
      <w:start w:val="1"/>
      <w:numFmt w:val="bullet"/>
      <w:lvlText w:val="•"/>
      <w:lvlJc w:val="left"/>
      <w:pPr>
        <w:ind w:left="288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DDB64A04">
      <w:start w:val="1"/>
      <w:numFmt w:val="bullet"/>
      <w:lvlText w:val="o"/>
      <w:lvlJc w:val="left"/>
      <w:pPr>
        <w:ind w:left="360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E40C53D2">
      <w:start w:val="1"/>
      <w:numFmt w:val="bullet"/>
      <w:lvlText w:val="▪"/>
      <w:lvlJc w:val="left"/>
      <w:pPr>
        <w:ind w:left="43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tplc="304E7302">
      <w:start w:val="1"/>
      <w:numFmt w:val="bullet"/>
      <w:lvlText w:val="•"/>
      <w:lvlJc w:val="left"/>
      <w:pPr>
        <w:ind w:left="504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74FC818A">
      <w:start w:val="1"/>
      <w:numFmt w:val="bullet"/>
      <w:lvlText w:val="o"/>
      <w:lvlJc w:val="left"/>
      <w:pPr>
        <w:ind w:left="576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F8487246">
      <w:start w:val="1"/>
      <w:numFmt w:val="bullet"/>
      <w:lvlText w:val="▪"/>
      <w:lvlJc w:val="left"/>
      <w:pPr>
        <w:ind w:left="648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21E804FF"/>
    <w:multiLevelType w:val="hybridMultilevel"/>
    <w:tmpl w:val="522274AA"/>
    <w:lvl w:ilvl="0" w:tplc="11AC66EC">
      <w:start w:val="1"/>
      <w:numFmt w:val="decimal"/>
      <w:pStyle w:val="Traktandum-Tite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26DB61AC"/>
    <w:multiLevelType w:val="hybridMultilevel"/>
    <w:tmpl w:val="ABDEFCE0"/>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276D2B21"/>
    <w:multiLevelType w:val="hybridMultilevel"/>
    <w:tmpl w:val="84BA4BF4"/>
    <w:styleLink w:val="ImportierterStil3"/>
    <w:lvl w:ilvl="0" w:tplc="30988E4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9918D308">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8D0149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9AC64DA">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F063B8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E98817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980F904">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9A36987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CDBADFA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27C444F8"/>
    <w:multiLevelType w:val="hybridMultilevel"/>
    <w:tmpl w:val="4F2CDAA4"/>
    <w:styleLink w:val="ImportierterStil5"/>
    <w:lvl w:ilvl="0" w:tplc="3E082B4C">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728032D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BB60CF5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D19CDAA6">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C882C5BC">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F1ADA4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78063CA">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BF2E020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C92516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 w15:restartNumberingAfterBreak="0">
    <w:nsid w:val="29A8521F"/>
    <w:multiLevelType w:val="hybridMultilevel"/>
    <w:tmpl w:val="6784BE6E"/>
    <w:lvl w:ilvl="0" w:tplc="7DD4D490">
      <w:start w:val="1"/>
      <w:numFmt w:val="bullet"/>
      <w:pStyle w:val="Aufzhlung1"/>
      <w:lvlText w:val="–"/>
      <w:lvlJc w:val="left"/>
      <w:pPr>
        <w:ind w:left="720" w:hanging="360"/>
      </w:pPr>
      <w:rPr>
        <w:rFonts w:ascii="Object Sans" w:hAnsi="Object Sans" w:hint="default"/>
      </w:rPr>
    </w:lvl>
    <w:lvl w:ilvl="1" w:tplc="B20ADD8A">
      <w:start w:val="1"/>
      <w:numFmt w:val="bullet"/>
      <w:pStyle w:val="Aufzhlung2"/>
      <w:lvlText w:val="–"/>
      <w:lvlJc w:val="left"/>
      <w:pPr>
        <w:ind w:left="1440" w:hanging="360"/>
      </w:pPr>
      <w:rPr>
        <w:rFonts w:ascii="Object Sans" w:hAnsi="Object Sans" w:hint="default"/>
      </w:rPr>
    </w:lvl>
    <w:lvl w:ilvl="2" w:tplc="35DCC3E0">
      <w:start w:val="1"/>
      <w:numFmt w:val="bullet"/>
      <w:pStyle w:val="Aufzhlung3"/>
      <w:lvlText w:val="–"/>
      <w:lvlJc w:val="left"/>
      <w:pPr>
        <w:ind w:left="2160" w:hanging="360"/>
      </w:pPr>
      <w:rPr>
        <w:rFonts w:ascii="Object Sans" w:hAnsi="Object San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304B7170"/>
    <w:multiLevelType w:val="hybridMultilevel"/>
    <w:tmpl w:val="8A94C562"/>
    <w:lvl w:ilvl="0" w:tplc="C2586468">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4E440E1"/>
    <w:multiLevelType w:val="hybridMultilevel"/>
    <w:tmpl w:val="7436B95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35DE391D"/>
    <w:multiLevelType w:val="hybridMultilevel"/>
    <w:tmpl w:val="36F027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370A30C8"/>
    <w:multiLevelType w:val="hybridMultilevel"/>
    <w:tmpl w:val="5A3AFA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3CC219FE"/>
    <w:multiLevelType w:val="hybridMultilevel"/>
    <w:tmpl w:val="163C6526"/>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3D897D66"/>
    <w:multiLevelType w:val="hybridMultilevel"/>
    <w:tmpl w:val="F2FEC2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417A17C7"/>
    <w:multiLevelType w:val="hybridMultilevel"/>
    <w:tmpl w:val="D0E451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42E50E4B"/>
    <w:multiLevelType w:val="hybridMultilevel"/>
    <w:tmpl w:val="1AA48F12"/>
    <w:styleLink w:val="ImportierterStil7"/>
    <w:lvl w:ilvl="0" w:tplc="28E676E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F08E3792">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37E47C58">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C850460A">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6C54547A">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38BA88A6">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D3C0EC32">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DEBC70A2">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623C0274">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3" w15:restartNumberingAfterBreak="0">
    <w:nsid w:val="4AA00ED1"/>
    <w:multiLevelType w:val="hybridMultilevel"/>
    <w:tmpl w:val="1B0CDE16"/>
    <w:lvl w:ilvl="0" w:tplc="A8CE97CC">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4C0D46FD"/>
    <w:multiLevelType w:val="multilevel"/>
    <w:tmpl w:val="0E820038"/>
    <w:lvl w:ilvl="0">
      <w:start w:val="1"/>
      <w:numFmt w:val="decimal"/>
      <w:pStyle w:val="berschrift1nummeriert"/>
      <w:lvlText w:val="%1."/>
      <w:lvlJc w:val="left"/>
      <w:pPr>
        <w:ind w:left="567" w:hanging="567"/>
      </w:pPr>
      <w:rPr>
        <w:rFonts w:hint="default"/>
      </w:rPr>
    </w:lvl>
    <w:lvl w:ilvl="1">
      <w:start w:val="1"/>
      <w:numFmt w:val="decimal"/>
      <w:pStyle w:val="berschrift2nummeriert"/>
      <w:lvlText w:val="%1.%2"/>
      <w:lvlJc w:val="left"/>
      <w:pPr>
        <w:ind w:left="567" w:hanging="567"/>
      </w:pPr>
      <w:rPr>
        <w:rFonts w:hint="default"/>
      </w:rPr>
    </w:lvl>
    <w:lvl w:ilvl="2">
      <w:start w:val="1"/>
      <w:numFmt w:val="decimal"/>
      <w:pStyle w:val="berschrift3nummeriert"/>
      <w:lvlText w:val="%1.%2.%3"/>
      <w:lvlJc w:val="left"/>
      <w:pPr>
        <w:ind w:left="567" w:hanging="567"/>
      </w:pPr>
      <w:rPr>
        <w:rFonts w:hint="default"/>
      </w:rPr>
    </w:lvl>
    <w:lvl w:ilvl="3">
      <w:start w:val="1"/>
      <w:numFmt w:val="decimal"/>
      <w:pStyle w:val="berschrift4nummeriert"/>
      <w:lvlText w:val="%1.%2.%3.%4"/>
      <w:lvlJc w:val="left"/>
      <w:pPr>
        <w:ind w:left="851" w:hanging="851"/>
      </w:pPr>
      <w:rPr>
        <w:rFonts w:hint="default"/>
      </w:rPr>
    </w:lvl>
    <w:lvl w:ilvl="4">
      <w:start w:val="1"/>
      <w:numFmt w:val="decimal"/>
      <w:pStyle w:val="berschrift5nummeriert"/>
      <w:lvlText w:val="%1.%2.%3.%4.%5"/>
      <w:lvlJc w:val="left"/>
      <w:pPr>
        <w:ind w:left="1134" w:hanging="1134"/>
      </w:pPr>
      <w:rPr>
        <w:rFonts w:hint="default"/>
      </w:rPr>
    </w:lvl>
    <w:lvl w:ilvl="5">
      <w:start w:val="1"/>
      <w:numFmt w:val="decimal"/>
      <w:pStyle w:val="Nummerierung1"/>
      <w:lvlText w:val="%6."/>
      <w:lvlJc w:val="left"/>
      <w:pPr>
        <w:ind w:left="425" w:hanging="425"/>
      </w:pPr>
      <w:rPr>
        <w:rFonts w:hint="default"/>
      </w:rPr>
    </w:lvl>
    <w:lvl w:ilvl="6">
      <w:start w:val="1"/>
      <w:numFmt w:val="decimal"/>
      <w:pStyle w:val="Nummerierung2"/>
      <w:lvlText w:val="%6.%7"/>
      <w:lvlJc w:val="left"/>
      <w:pPr>
        <w:ind w:left="851" w:hanging="426"/>
      </w:pPr>
      <w:rPr>
        <w:rFonts w:hint="default"/>
      </w:rPr>
    </w:lvl>
    <w:lvl w:ilvl="7">
      <w:start w:val="1"/>
      <w:numFmt w:val="decimal"/>
      <w:pStyle w:val="Nummerierung3"/>
      <w:lvlText w:val="%6.%7.%8"/>
      <w:lvlJc w:val="left"/>
      <w:pPr>
        <w:tabs>
          <w:tab w:val="num" w:pos="851"/>
        </w:tabs>
        <w:ind w:left="1418" w:hanging="567"/>
      </w:pPr>
      <w:rPr>
        <w:rFonts w:hint="default"/>
      </w:rPr>
    </w:lvl>
    <w:lvl w:ilvl="8">
      <w:start w:val="1"/>
      <w:numFmt w:val="lowerLetter"/>
      <w:pStyle w:val="Nummerierungabc"/>
      <w:lvlText w:val="%9."/>
      <w:lvlJc w:val="left"/>
      <w:pPr>
        <w:ind w:left="425" w:hanging="425"/>
      </w:pPr>
      <w:rPr>
        <w:rFonts w:hint="default"/>
      </w:rPr>
    </w:lvl>
  </w:abstractNum>
  <w:abstractNum w:abstractNumId="25" w15:restartNumberingAfterBreak="0">
    <w:nsid w:val="4D4223AE"/>
    <w:multiLevelType w:val="hybridMultilevel"/>
    <w:tmpl w:val="1AA48F12"/>
    <w:lvl w:ilvl="0" w:tplc="5CEE9224">
      <w:numFmt w:val="decimal"/>
      <w:lvlText w:val=""/>
      <w:lvlJc w:val="left"/>
    </w:lvl>
    <w:lvl w:ilvl="1" w:tplc="12E66BDA">
      <w:numFmt w:val="decimal"/>
      <w:lvlText w:val=""/>
      <w:lvlJc w:val="left"/>
    </w:lvl>
    <w:lvl w:ilvl="2" w:tplc="E1B211D2">
      <w:numFmt w:val="decimal"/>
      <w:lvlText w:val=""/>
      <w:lvlJc w:val="left"/>
    </w:lvl>
    <w:lvl w:ilvl="3" w:tplc="2B56F292">
      <w:numFmt w:val="decimal"/>
      <w:lvlText w:val=""/>
      <w:lvlJc w:val="left"/>
    </w:lvl>
    <w:lvl w:ilvl="4" w:tplc="6FD4A6B4">
      <w:numFmt w:val="decimal"/>
      <w:lvlText w:val=""/>
      <w:lvlJc w:val="left"/>
    </w:lvl>
    <w:lvl w:ilvl="5" w:tplc="B4A0D27E">
      <w:numFmt w:val="decimal"/>
      <w:lvlText w:val=""/>
      <w:lvlJc w:val="left"/>
    </w:lvl>
    <w:lvl w:ilvl="6" w:tplc="ADAE6D1A">
      <w:numFmt w:val="decimal"/>
      <w:lvlText w:val=""/>
      <w:lvlJc w:val="left"/>
    </w:lvl>
    <w:lvl w:ilvl="7" w:tplc="D8D0671C">
      <w:numFmt w:val="decimal"/>
      <w:lvlText w:val=""/>
      <w:lvlJc w:val="left"/>
    </w:lvl>
    <w:lvl w:ilvl="8" w:tplc="1EE46E94">
      <w:numFmt w:val="decimal"/>
      <w:lvlText w:val=""/>
      <w:lvlJc w:val="left"/>
    </w:lvl>
  </w:abstractNum>
  <w:abstractNum w:abstractNumId="26" w15:restartNumberingAfterBreak="0">
    <w:nsid w:val="502E3589"/>
    <w:multiLevelType w:val="hybridMultilevel"/>
    <w:tmpl w:val="1D34BECC"/>
    <w:styleLink w:val="ImportierterStil6"/>
    <w:lvl w:ilvl="0" w:tplc="0D721C8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CC7093CA">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5324E6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9B42D538">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4A92313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898336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858A8F9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1B70D9C2">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01417C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7" w15:restartNumberingAfterBreak="0">
    <w:nsid w:val="5439553E"/>
    <w:multiLevelType w:val="hybridMultilevel"/>
    <w:tmpl w:val="9D740B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15:restartNumberingAfterBreak="0">
    <w:nsid w:val="58613E6B"/>
    <w:multiLevelType w:val="multilevel"/>
    <w:tmpl w:val="98B28E36"/>
    <w:lvl w:ilvl="0">
      <w:start w:val="1"/>
      <w:numFmt w:val="bullet"/>
      <w:pStyle w:val="ListBullet"/>
      <w:lvlText w:val=""/>
      <w:lvlJc w:val="left"/>
      <w:pPr>
        <w:ind w:left="284" w:hanging="284"/>
      </w:pPr>
      <w:rPr>
        <w:rFonts w:ascii="Wingdings" w:hAnsi="Wingdings" w:hint="default"/>
      </w:rPr>
    </w:lvl>
    <w:lvl w:ilvl="1">
      <w:start w:val="1"/>
      <w:numFmt w:val="bullet"/>
      <w:pStyle w:val="ListBullet2"/>
      <w:lvlText w:val="–"/>
      <w:lvlJc w:val="left"/>
      <w:pPr>
        <w:ind w:left="567" w:hanging="283"/>
      </w:pPr>
      <w:rPr>
        <w:rFonts w:ascii="HelveticaNeueLT Com 55 Roman" w:hAnsi="HelveticaNeueLT Com 55 Roman" w:hint="default"/>
      </w:rPr>
    </w:lvl>
    <w:lvl w:ilvl="2">
      <w:start w:val="1"/>
      <w:numFmt w:val="bullet"/>
      <w:pStyle w:val="ListBullet3"/>
      <w:lvlText w:val="–"/>
      <w:lvlJc w:val="left"/>
      <w:pPr>
        <w:ind w:left="851" w:hanging="284"/>
      </w:pPr>
      <w:rPr>
        <w:rFonts w:ascii="HelveticaNeueLT Com 55 Roman" w:hAnsi="HelveticaNeueLT Com 55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8770DDF"/>
    <w:multiLevelType w:val="hybridMultilevel"/>
    <w:tmpl w:val="979E0E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5A6C2CF5"/>
    <w:multiLevelType w:val="hybridMultilevel"/>
    <w:tmpl w:val="C088C2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5E0D5055"/>
    <w:multiLevelType w:val="hybridMultilevel"/>
    <w:tmpl w:val="39E214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66436FAF"/>
    <w:multiLevelType w:val="hybridMultilevel"/>
    <w:tmpl w:val="C61CCF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68B246B8"/>
    <w:multiLevelType w:val="multilevel"/>
    <w:tmpl w:val="64406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9EA00FF"/>
    <w:multiLevelType w:val="hybridMultilevel"/>
    <w:tmpl w:val="DD0A60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6BEF0B0E"/>
    <w:multiLevelType w:val="hybridMultilevel"/>
    <w:tmpl w:val="A0D0B6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6C030D65"/>
    <w:multiLevelType w:val="hybridMultilevel"/>
    <w:tmpl w:val="4F2CDAA4"/>
    <w:lvl w:ilvl="0" w:tplc="03AC2EB6">
      <w:numFmt w:val="decimal"/>
      <w:lvlText w:val=""/>
      <w:lvlJc w:val="left"/>
    </w:lvl>
    <w:lvl w:ilvl="1" w:tplc="40E86A74">
      <w:numFmt w:val="decimal"/>
      <w:lvlText w:val=""/>
      <w:lvlJc w:val="left"/>
    </w:lvl>
    <w:lvl w:ilvl="2" w:tplc="83BC24C8">
      <w:numFmt w:val="decimal"/>
      <w:lvlText w:val=""/>
      <w:lvlJc w:val="left"/>
    </w:lvl>
    <w:lvl w:ilvl="3" w:tplc="912AA31E">
      <w:numFmt w:val="decimal"/>
      <w:lvlText w:val=""/>
      <w:lvlJc w:val="left"/>
    </w:lvl>
    <w:lvl w:ilvl="4" w:tplc="4404AA84">
      <w:numFmt w:val="decimal"/>
      <w:lvlText w:val=""/>
      <w:lvlJc w:val="left"/>
    </w:lvl>
    <w:lvl w:ilvl="5" w:tplc="F3B05300">
      <w:numFmt w:val="decimal"/>
      <w:lvlText w:val=""/>
      <w:lvlJc w:val="left"/>
    </w:lvl>
    <w:lvl w:ilvl="6" w:tplc="8B9A2062">
      <w:numFmt w:val="decimal"/>
      <w:lvlText w:val=""/>
      <w:lvlJc w:val="left"/>
    </w:lvl>
    <w:lvl w:ilvl="7" w:tplc="D4427016">
      <w:numFmt w:val="decimal"/>
      <w:lvlText w:val=""/>
      <w:lvlJc w:val="left"/>
    </w:lvl>
    <w:lvl w:ilvl="8" w:tplc="892CCD16">
      <w:numFmt w:val="decimal"/>
      <w:lvlText w:val=""/>
      <w:lvlJc w:val="left"/>
    </w:lvl>
  </w:abstractNum>
  <w:abstractNum w:abstractNumId="37" w15:restartNumberingAfterBreak="0">
    <w:nsid w:val="6F085930"/>
    <w:multiLevelType w:val="multilevel"/>
    <w:tmpl w:val="B43CE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693D69"/>
    <w:multiLevelType w:val="hybridMultilevel"/>
    <w:tmpl w:val="3C2CF4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71D30990"/>
    <w:multiLevelType w:val="hybridMultilevel"/>
    <w:tmpl w:val="F21A96AA"/>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40" w15:restartNumberingAfterBreak="0">
    <w:nsid w:val="770847C5"/>
    <w:multiLevelType w:val="multilevel"/>
    <w:tmpl w:val="83BC3270"/>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77F37288"/>
    <w:multiLevelType w:val="hybridMultilevel"/>
    <w:tmpl w:val="3014E01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15:restartNumberingAfterBreak="0">
    <w:nsid w:val="788B463E"/>
    <w:multiLevelType w:val="hybridMultilevel"/>
    <w:tmpl w:val="DAC44BCC"/>
    <w:styleLink w:val="ImportierterStil8"/>
    <w:lvl w:ilvl="0" w:tplc="527EFFD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8ACC206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6E3696A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83329C8E">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BA47CB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2B40987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D1075E4">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44DAA9F4">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6302CD4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3" w15:restartNumberingAfterBreak="0">
    <w:nsid w:val="7A060702"/>
    <w:multiLevelType w:val="hybridMultilevel"/>
    <w:tmpl w:val="EFAC47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15:restartNumberingAfterBreak="0">
    <w:nsid w:val="7B7B006D"/>
    <w:multiLevelType w:val="hybridMultilevel"/>
    <w:tmpl w:val="0316E67A"/>
    <w:styleLink w:val="ImportierterStil2"/>
    <w:lvl w:ilvl="0" w:tplc="54B633D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5824E95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0B6DC4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BE2263A">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006A538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31CC87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14AFF2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35D46BA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95F8D162">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5" w15:restartNumberingAfterBreak="0">
    <w:nsid w:val="7E8A3BA0"/>
    <w:multiLevelType w:val="hybridMultilevel"/>
    <w:tmpl w:val="71D0C26E"/>
    <w:styleLink w:val="ImportierterStil9"/>
    <w:lvl w:ilvl="0" w:tplc="A07C5DF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5BDEE0E4">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0876E9E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5E21D24">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7772DBEA">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5E4C6A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1765120">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F689B1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4D3C90A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6" w15:restartNumberingAfterBreak="0">
    <w:nsid w:val="7F331FD8"/>
    <w:multiLevelType w:val="hybridMultilevel"/>
    <w:tmpl w:val="783056C0"/>
    <w:lvl w:ilvl="0" w:tplc="A8CE97CC">
      <w:start w:val="1"/>
      <w:numFmt w:val="bullet"/>
      <w:lvlText w:val=""/>
      <w:lvlJc w:val="left"/>
      <w:pPr>
        <w:ind w:left="36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15:restartNumberingAfterBreak="0">
    <w:nsid w:val="7FA35294"/>
    <w:multiLevelType w:val="hybridMultilevel"/>
    <w:tmpl w:val="7B1E8C24"/>
    <w:lvl w:ilvl="0" w:tplc="A8CE97CC">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850413036">
    <w:abstractNumId w:val="28"/>
  </w:num>
  <w:num w:numId="2" w16cid:durableId="848371108">
    <w:abstractNumId w:val="10"/>
  </w:num>
  <w:num w:numId="3" w16cid:durableId="662203870">
    <w:abstractNumId w:val="24"/>
  </w:num>
  <w:num w:numId="4" w16cid:durableId="375813400">
    <w:abstractNumId w:val="14"/>
  </w:num>
  <w:num w:numId="5" w16cid:durableId="1181894308">
    <w:abstractNumId w:val="44"/>
  </w:num>
  <w:num w:numId="6" w16cid:durableId="1253926985">
    <w:abstractNumId w:val="12"/>
  </w:num>
  <w:num w:numId="7" w16cid:durableId="1758017115">
    <w:abstractNumId w:val="6"/>
  </w:num>
  <w:num w:numId="8" w16cid:durableId="1954944895">
    <w:abstractNumId w:val="13"/>
  </w:num>
  <w:num w:numId="9" w16cid:durableId="1173764234">
    <w:abstractNumId w:val="26"/>
  </w:num>
  <w:num w:numId="10" w16cid:durableId="2004773093">
    <w:abstractNumId w:val="22"/>
  </w:num>
  <w:num w:numId="11" w16cid:durableId="444928533">
    <w:abstractNumId w:val="42"/>
  </w:num>
  <w:num w:numId="12" w16cid:durableId="933440266">
    <w:abstractNumId w:val="45"/>
  </w:num>
  <w:num w:numId="13" w16cid:durableId="780301433">
    <w:abstractNumId w:val="9"/>
  </w:num>
  <w:num w:numId="14" w16cid:durableId="90779632">
    <w:abstractNumId w:val="19"/>
  </w:num>
  <w:num w:numId="15" w16cid:durableId="428038615">
    <w:abstractNumId w:val="11"/>
  </w:num>
  <w:num w:numId="16" w16cid:durableId="1371997826">
    <w:abstractNumId w:val="46"/>
  </w:num>
  <w:num w:numId="17" w16cid:durableId="1106195467">
    <w:abstractNumId w:val="43"/>
  </w:num>
  <w:num w:numId="18" w16cid:durableId="234627142">
    <w:abstractNumId w:val="35"/>
  </w:num>
  <w:num w:numId="19" w16cid:durableId="643312992">
    <w:abstractNumId w:val="18"/>
  </w:num>
  <w:num w:numId="20" w16cid:durableId="1315791582">
    <w:abstractNumId w:val="20"/>
  </w:num>
  <w:num w:numId="21" w16cid:durableId="1537237084">
    <w:abstractNumId w:val="37"/>
  </w:num>
  <w:num w:numId="22" w16cid:durableId="996684300">
    <w:abstractNumId w:val="31"/>
  </w:num>
  <w:num w:numId="23" w16cid:durableId="1965230431">
    <w:abstractNumId w:val="21"/>
  </w:num>
  <w:num w:numId="24" w16cid:durableId="1351836123">
    <w:abstractNumId w:val="40"/>
  </w:num>
  <w:num w:numId="25" w16cid:durableId="1031110230">
    <w:abstractNumId w:val="36"/>
  </w:num>
  <w:num w:numId="26" w16cid:durableId="1410470118">
    <w:abstractNumId w:val="4"/>
  </w:num>
  <w:num w:numId="27" w16cid:durableId="1072503157">
    <w:abstractNumId w:val="25"/>
  </w:num>
  <w:num w:numId="28" w16cid:durableId="972908842">
    <w:abstractNumId w:val="3"/>
  </w:num>
  <w:num w:numId="29" w16cid:durableId="129232573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7247961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846166051">
    <w:abstractNumId w:val="30"/>
  </w:num>
  <w:num w:numId="32" w16cid:durableId="1532107424">
    <w:abstractNumId w:val="23"/>
  </w:num>
  <w:num w:numId="33" w16cid:durableId="976032682">
    <w:abstractNumId w:val="39"/>
  </w:num>
  <w:num w:numId="34" w16cid:durableId="1278681603">
    <w:abstractNumId w:val="33"/>
  </w:num>
  <w:num w:numId="35" w16cid:durableId="654381878">
    <w:abstractNumId w:val="34"/>
  </w:num>
  <w:num w:numId="36" w16cid:durableId="276527186">
    <w:abstractNumId w:val="47"/>
  </w:num>
  <w:num w:numId="37" w16cid:durableId="1038243732">
    <w:abstractNumId w:val="16"/>
  </w:num>
  <w:num w:numId="38" w16cid:durableId="380835273">
    <w:abstractNumId w:val="1"/>
  </w:num>
  <w:num w:numId="39" w16cid:durableId="2101028298">
    <w:abstractNumId w:val="8"/>
  </w:num>
  <w:num w:numId="40" w16cid:durableId="1093206817">
    <w:abstractNumId w:val="27"/>
  </w:num>
  <w:num w:numId="41" w16cid:durableId="1719281879">
    <w:abstractNumId w:val="41"/>
  </w:num>
  <w:num w:numId="42" w16cid:durableId="1769350081">
    <w:abstractNumId w:val="15"/>
  </w:num>
  <w:num w:numId="43" w16cid:durableId="1075663552">
    <w:abstractNumId w:val="32"/>
  </w:num>
  <w:num w:numId="44" w16cid:durableId="1408571908">
    <w:abstractNumId w:val="5"/>
  </w:num>
  <w:num w:numId="45" w16cid:durableId="260838791">
    <w:abstractNumId w:val="0"/>
  </w:num>
  <w:num w:numId="46" w16cid:durableId="825128415">
    <w:abstractNumId w:val="2"/>
  </w:num>
  <w:num w:numId="47" w16cid:durableId="875505217">
    <w:abstractNumId w:val="29"/>
  </w:num>
  <w:num w:numId="48" w16cid:durableId="1470056110">
    <w:abstractNumId w:val="7"/>
  </w:num>
  <w:num w:numId="49" w16cid:durableId="1003971910">
    <w:abstractNumId w:val="38"/>
  </w:num>
  <w:num w:numId="50" w16cid:durableId="933512914">
    <w:abstractNumId w:val="1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activeWritingStyle w:appName="MSWord" w:lang="de-DE" w:vendorID="64" w:dllVersion="4096" w:nlCheck="1" w:checkStyle="0"/>
  <w:activeWritingStyle w:appName="MSWord" w:lang="de-CH" w:vendorID="64" w:dllVersion="0" w:nlCheck="1" w:checkStyle="0"/>
  <w:activeWritingStyle w:appName="MSWord" w:lang="de-DE" w:vendorID="64" w:dllVersion="0" w:nlCheck="1" w:checkStyle="0"/>
  <w:activeWritingStyle w:appName="MSWord" w:lang="fr-CH" w:vendorID="64" w:dllVersion="0" w:nlCheck="1" w:checkStyle="0"/>
  <w:activeWritingStyle w:appName="MSWord" w:lang="en-IE" w:vendorID="64" w:dllVersion="0" w:nlCheck="1" w:checkStyle="0"/>
  <w:activeWritingStyle w:appName="MSWord" w:lang="en-US" w:vendorID="64" w:dllVersion="0" w:nlCheck="1" w:checkStyle="0"/>
  <w:activeWritingStyle w:appName="MSWord" w:lang="en-CH" w:vendorID="64" w:dllVersion="0" w:nlCheck="1" w:checkStyle="0"/>
  <w:defaultTabStop w:val="708"/>
  <w:hyphenationZone w:val="425"/>
  <w:doNotHyphenateCap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5046"/>
    <w:rsid w:val="0000091C"/>
    <w:rsid w:val="00001585"/>
    <w:rsid w:val="000017C9"/>
    <w:rsid w:val="00002978"/>
    <w:rsid w:val="0001010F"/>
    <w:rsid w:val="000117B9"/>
    <w:rsid w:val="0001649A"/>
    <w:rsid w:val="00020A8F"/>
    <w:rsid w:val="0002504B"/>
    <w:rsid w:val="00025CEC"/>
    <w:rsid w:val="000266B7"/>
    <w:rsid w:val="00032B92"/>
    <w:rsid w:val="00037B78"/>
    <w:rsid w:val="00037F99"/>
    <w:rsid w:val="000409C8"/>
    <w:rsid w:val="00041700"/>
    <w:rsid w:val="00055349"/>
    <w:rsid w:val="00061677"/>
    <w:rsid w:val="00063BC2"/>
    <w:rsid w:val="000701F1"/>
    <w:rsid w:val="00071780"/>
    <w:rsid w:val="00072CBC"/>
    <w:rsid w:val="000741EF"/>
    <w:rsid w:val="00074AA2"/>
    <w:rsid w:val="0008058B"/>
    <w:rsid w:val="0008159E"/>
    <w:rsid w:val="00081F74"/>
    <w:rsid w:val="000825A4"/>
    <w:rsid w:val="00084891"/>
    <w:rsid w:val="000867B4"/>
    <w:rsid w:val="000938C0"/>
    <w:rsid w:val="00096E8E"/>
    <w:rsid w:val="000A0B54"/>
    <w:rsid w:val="000A1884"/>
    <w:rsid w:val="000A2109"/>
    <w:rsid w:val="000A28C0"/>
    <w:rsid w:val="000A4137"/>
    <w:rsid w:val="000B595D"/>
    <w:rsid w:val="000B6510"/>
    <w:rsid w:val="000C49C1"/>
    <w:rsid w:val="000C6FCE"/>
    <w:rsid w:val="000D1650"/>
    <w:rsid w:val="000D1743"/>
    <w:rsid w:val="000D1BB6"/>
    <w:rsid w:val="000E41A9"/>
    <w:rsid w:val="000E756F"/>
    <w:rsid w:val="000E7FB0"/>
    <w:rsid w:val="000F0395"/>
    <w:rsid w:val="0010021F"/>
    <w:rsid w:val="0010124F"/>
    <w:rsid w:val="00102345"/>
    <w:rsid w:val="00106688"/>
    <w:rsid w:val="00107F09"/>
    <w:rsid w:val="00113211"/>
    <w:rsid w:val="001134C7"/>
    <w:rsid w:val="00113CB8"/>
    <w:rsid w:val="00116E71"/>
    <w:rsid w:val="0012151C"/>
    <w:rsid w:val="00123AA5"/>
    <w:rsid w:val="00125C50"/>
    <w:rsid w:val="00135075"/>
    <w:rsid w:val="0013681E"/>
    <w:rsid w:val="001375AB"/>
    <w:rsid w:val="00141897"/>
    <w:rsid w:val="00143CDC"/>
    <w:rsid w:val="00144122"/>
    <w:rsid w:val="0014452E"/>
    <w:rsid w:val="001512A9"/>
    <w:rsid w:val="0015214F"/>
    <w:rsid w:val="00154677"/>
    <w:rsid w:val="001569C1"/>
    <w:rsid w:val="0015CD6C"/>
    <w:rsid w:val="00167916"/>
    <w:rsid w:val="00171870"/>
    <w:rsid w:val="001760E1"/>
    <w:rsid w:val="00181E39"/>
    <w:rsid w:val="001860CA"/>
    <w:rsid w:val="00190825"/>
    <w:rsid w:val="00191026"/>
    <w:rsid w:val="00195718"/>
    <w:rsid w:val="00195860"/>
    <w:rsid w:val="001C420B"/>
    <w:rsid w:val="001C486D"/>
    <w:rsid w:val="001D429C"/>
    <w:rsid w:val="001F0AA1"/>
    <w:rsid w:val="001F2FDB"/>
    <w:rsid w:val="001F4A7E"/>
    <w:rsid w:val="001F4B8C"/>
    <w:rsid w:val="00200E62"/>
    <w:rsid w:val="00207144"/>
    <w:rsid w:val="00210E3E"/>
    <w:rsid w:val="00224DBE"/>
    <w:rsid w:val="002266DB"/>
    <w:rsid w:val="0022685B"/>
    <w:rsid w:val="0023205B"/>
    <w:rsid w:val="0023481F"/>
    <w:rsid w:val="0024060C"/>
    <w:rsid w:val="00243328"/>
    <w:rsid w:val="00250B1B"/>
    <w:rsid w:val="00253B7C"/>
    <w:rsid w:val="00255809"/>
    <w:rsid w:val="0025644A"/>
    <w:rsid w:val="0025689B"/>
    <w:rsid w:val="00267F71"/>
    <w:rsid w:val="00271AF8"/>
    <w:rsid w:val="00271D76"/>
    <w:rsid w:val="002726D9"/>
    <w:rsid w:val="00272A52"/>
    <w:rsid w:val="00274163"/>
    <w:rsid w:val="00283A42"/>
    <w:rsid w:val="00290C86"/>
    <w:rsid w:val="00290E37"/>
    <w:rsid w:val="002A344E"/>
    <w:rsid w:val="002A6B14"/>
    <w:rsid w:val="002B1F84"/>
    <w:rsid w:val="002B2A22"/>
    <w:rsid w:val="002C34F9"/>
    <w:rsid w:val="002C7A29"/>
    <w:rsid w:val="002C7F46"/>
    <w:rsid w:val="002D272F"/>
    <w:rsid w:val="002D38AE"/>
    <w:rsid w:val="002F06AA"/>
    <w:rsid w:val="002F68A2"/>
    <w:rsid w:val="002F6E00"/>
    <w:rsid w:val="0030245A"/>
    <w:rsid w:val="00303B73"/>
    <w:rsid w:val="00311AB0"/>
    <w:rsid w:val="0032330D"/>
    <w:rsid w:val="003301FF"/>
    <w:rsid w:val="0033203B"/>
    <w:rsid w:val="00333A1B"/>
    <w:rsid w:val="00334B75"/>
    <w:rsid w:val="00342AE7"/>
    <w:rsid w:val="00343BC8"/>
    <w:rsid w:val="00345046"/>
    <w:rsid w:val="003509CE"/>
    <w:rsid w:val="003514EE"/>
    <w:rsid w:val="0035276D"/>
    <w:rsid w:val="0035607B"/>
    <w:rsid w:val="00363671"/>
    <w:rsid w:val="00364EE3"/>
    <w:rsid w:val="003716B8"/>
    <w:rsid w:val="00371F0C"/>
    <w:rsid w:val="00372137"/>
    <w:rsid w:val="003757E4"/>
    <w:rsid w:val="00375834"/>
    <w:rsid w:val="0038570B"/>
    <w:rsid w:val="003857D0"/>
    <w:rsid w:val="003A2D26"/>
    <w:rsid w:val="003A3852"/>
    <w:rsid w:val="003A4E55"/>
    <w:rsid w:val="003A56F6"/>
    <w:rsid w:val="003C3D32"/>
    <w:rsid w:val="003D0FAA"/>
    <w:rsid w:val="003E1CDF"/>
    <w:rsid w:val="003F0922"/>
    <w:rsid w:val="003F1A56"/>
    <w:rsid w:val="003F4059"/>
    <w:rsid w:val="003F46DF"/>
    <w:rsid w:val="00405B37"/>
    <w:rsid w:val="00423012"/>
    <w:rsid w:val="00424A06"/>
    <w:rsid w:val="00432F43"/>
    <w:rsid w:val="00435188"/>
    <w:rsid w:val="004363CF"/>
    <w:rsid w:val="004401F7"/>
    <w:rsid w:val="0044125B"/>
    <w:rsid w:val="00443EDD"/>
    <w:rsid w:val="00447376"/>
    <w:rsid w:val="00452D49"/>
    <w:rsid w:val="004604CA"/>
    <w:rsid w:val="0046118B"/>
    <w:rsid w:val="00461D20"/>
    <w:rsid w:val="004657E7"/>
    <w:rsid w:val="0048039B"/>
    <w:rsid w:val="00483955"/>
    <w:rsid w:val="00486D98"/>
    <w:rsid w:val="00486DBB"/>
    <w:rsid w:val="00494CED"/>
    <w:rsid w:val="00494FD7"/>
    <w:rsid w:val="00495F83"/>
    <w:rsid w:val="00497C63"/>
    <w:rsid w:val="004A039B"/>
    <w:rsid w:val="004B042C"/>
    <w:rsid w:val="004B0FDB"/>
    <w:rsid w:val="004B12BA"/>
    <w:rsid w:val="004C010A"/>
    <w:rsid w:val="004C1329"/>
    <w:rsid w:val="004C3880"/>
    <w:rsid w:val="004D015F"/>
    <w:rsid w:val="004D0F2F"/>
    <w:rsid w:val="004D126B"/>
    <w:rsid w:val="004D179F"/>
    <w:rsid w:val="004D5B31"/>
    <w:rsid w:val="004E0079"/>
    <w:rsid w:val="004E5E18"/>
    <w:rsid w:val="004F0F90"/>
    <w:rsid w:val="00500294"/>
    <w:rsid w:val="00506A3F"/>
    <w:rsid w:val="00513D38"/>
    <w:rsid w:val="00526C93"/>
    <w:rsid w:val="00530751"/>
    <w:rsid w:val="00535EA2"/>
    <w:rsid w:val="00537410"/>
    <w:rsid w:val="005404C2"/>
    <w:rsid w:val="00540DD8"/>
    <w:rsid w:val="00544C71"/>
    <w:rsid w:val="00547154"/>
    <w:rsid w:val="00550787"/>
    <w:rsid w:val="00553BC8"/>
    <w:rsid w:val="00556A19"/>
    <w:rsid w:val="00561DF7"/>
    <w:rsid w:val="00567F82"/>
    <w:rsid w:val="005765CC"/>
    <w:rsid w:val="00591832"/>
    <w:rsid w:val="005924BC"/>
    <w:rsid w:val="00592841"/>
    <w:rsid w:val="00594B2E"/>
    <w:rsid w:val="00594B87"/>
    <w:rsid w:val="005A357F"/>
    <w:rsid w:val="005B3E5B"/>
    <w:rsid w:val="005B4DEC"/>
    <w:rsid w:val="005B6FD0"/>
    <w:rsid w:val="005C32EB"/>
    <w:rsid w:val="005C4A35"/>
    <w:rsid w:val="005C6148"/>
    <w:rsid w:val="005C7C33"/>
    <w:rsid w:val="005D2ABD"/>
    <w:rsid w:val="005D377B"/>
    <w:rsid w:val="005D7E48"/>
    <w:rsid w:val="005E09B2"/>
    <w:rsid w:val="005E161C"/>
    <w:rsid w:val="005F671D"/>
    <w:rsid w:val="006044D5"/>
    <w:rsid w:val="00605E9A"/>
    <w:rsid w:val="00622895"/>
    <w:rsid w:val="00622FDC"/>
    <w:rsid w:val="00625020"/>
    <w:rsid w:val="00633555"/>
    <w:rsid w:val="00642F26"/>
    <w:rsid w:val="00645F84"/>
    <w:rsid w:val="00646872"/>
    <w:rsid w:val="0065274C"/>
    <w:rsid w:val="00653D73"/>
    <w:rsid w:val="006558CB"/>
    <w:rsid w:val="006578E8"/>
    <w:rsid w:val="00660F39"/>
    <w:rsid w:val="0066114E"/>
    <w:rsid w:val="00667A4C"/>
    <w:rsid w:val="006705BB"/>
    <w:rsid w:val="00674829"/>
    <w:rsid w:val="00681EE7"/>
    <w:rsid w:val="00682270"/>
    <w:rsid w:val="00686D14"/>
    <w:rsid w:val="00687ED7"/>
    <w:rsid w:val="006915EA"/>
    <w:rsid w:val="006A0413"/>
    <w:rsid w:val="006A3F5B"/>
    <w:rsid w:val="006A44AA"/>
    <w:rsid w:val="006A64E9"/>
    <w:rsid w:val="006A769A"/>
    <w:rsid w:val="006B1195"/>
    <w:rsid w:val="006B2612"/>
    <w:rsid w:val="006B5925"/>
    <w:rsid w:val="006C144C"/>
    <w:rsid w:val="006C3E8D"/>
    <w:rsid w:val="006D06FC"/>
    <w:rsid w:val="006D74F7"/>
    <w:rsid w:val="006E0F4E"/>
    <w:rsid w:val="006E3E17"/>
    <w:rsid w:val="006E4AF1"/>
    <w:rsid w:val="006F0345"/>
    <w:rsid w:val="006F0469"/>
    <w:rsid w:val="006F68B1"/>
    <w:rsid w:val="006F71B9"/>
    <w:rsid w:val="00700A3B"/>
    <w:rsid w:val="007040B6"/>
    <w:rsid w:val="00705076"/>
    <w:rsid w:val="0071059A"/>
    <w:rsid w:val="00711147"/>
    <w:rsid w:val="00715B48"/>
    <w:rsid w:val="00715F09"/>
    <w:rsid w:val="007216F4"/>
    <w:rsid w:val="00722891"/>
    <w:rsid w:val="007247C5"/>
    <w:rsid w:val="00726390"/>
    <w:rsid w:val="00726B0E"/>
    <w:rsid w:val="00726C8B"/>
    <w:rsid w:val="007277E3"/>
    <w:rsid w:val="00730500"/>
    <w:rsid w:val="00731A17"/>
    <w:rsid w:val="00734458"/>
    <w:rsid w:val="00735F50"/>
    <w:rsid w:val="00736640"/>
    <w:rsid w:val="007408BF"/>
    <w:rsid w:val="007419CF"/>
    <w:rsid w:val="0074241C"/>
    <w:rsid w:val="0074487E"/>
    <w:rsid w:val="00744CFA"/>
    <w:rsid w:val="00746273"/>
    <w:rsid w:val="00751AB3"/>
    <w:rsid w:val="00752061"/>
    <w:rsid w:val="00757BA8"/>
    <w:rsid w:val="00760826"/>
    <w:rsid w:val="00761212"/>
    <w:rsid w:val="00764EE0"/>
    <w:rsid w:val="00771EAE"/>
    <w:rsid w:val="007721BF"/>
    <w:rsid w:val="00774666"/>
    <w:rsid w:val="00774E70"/>
    <w:rsid w:val="0078181E"/>
    <w:rsid w:val="00781C79"/>
    <w:rsid w:val="007838C7"/>
    <w:rsid w:val="00785FA4"/>
    <w:rsid w:val="007863C0"/>
    <w:rsid w:val="00791D0C"/>
    <w:rsid w:val="00792AAF"/>
    <w:rsid w:val="00792B3A"/>
    <w:rsid w:val="00796CEE"/>
    <w:rsid w:val="007A5810"/>
    <w:rsid w:val="007A5D31"/>
    <w:rsid w:val="007B381D"/>
    <w:rsid w:val="007B3A4A"/>
    <w:rsid w:val="007B3B16"/>
    <w:rsid w:val="007B6417"/>
    <w:rsid w:val="007C0B2A"/>
    <w:rsid w:val="007C0EEC"/>
    <w:rsid w:val="007C207A"/>
    <w:rsid w:val="007C33EC"/>
    <w:rsid w:val="007C55B5"/>
    <w:rsid w:val="007D1D80"/>
    <w:rsid w:val="007E0460"/>
    <w:rsid w:val="007E5B73"/>
    <w:rsid w:val="007F0C29"/>
    <w:rsid w:val="007F2082"/>
    <w:rsid w:val="008021C8"/>
    <w:rsid w:val="008030C9"/>
    <w:rsid w:val="008047FD"/>
    <w:rsid w:val="008066C6"/>
    <w:rsid w:val="00807066"/>
    <w:rsid w:val="00812F8E"/>
    <w:rsid w:val="008142F2"/>
    <w:rsid w:val="00816F47"/>
    <w:rsid w:val="00820729"/>
    <w:rsid w:val="00825363"/>
    <w:rsid w:val="00836D55"/>
    <w:rsid w:val="00840E0C"/>
    <w:rsid w:val="00841B44"/>
    <w:rsid w:val="00850180"/>
    <w:rsid w:val="008558F0"/>
    <w:rsid w:val="00857D8A"/>
    <w:rsid w:val="00870017"/>
    <w:rsid w:val="008742C1"/>
    <w:rsid w:val="0088231C"/>
    <w:rsid w:val="00883CC4"/>
    <w:rsid w:val="008A0C00"/>
    <w:rsid w:val="008A15B1"/>
    <w:rsid w:val="008A5A8D"/>
    <w:rsid w:val="008B1CAC"/>
    <w:rsid w:val="008B592C"/>
    <w:rsid w:val="008C4551"/>
    <w:rsid w:val="008C700B"/>
    <w:rsid w:val="008D0CCC"/>
    <w:rsid w:val="008D0FA9"/>
    <w:rsid w:val="008D4236"/>
    <w:rsid w:val="008E073D"/>
    <w:rsid w:val="008E4E28"/>
    <w:rsid w:val="008E4F5B"/>
    <w:rsid w:val="008E6C57"/>
    <w:rsid w:val="008F06E2"/>
    <w:rsid w:val="008F31FC"/>
    <w:rsid w:val="008F574C"/>
    <w:rsid w:val="008F5F55"/>
    <w:rsid w:val="00900571"/>
    <w:rsid w:val="00900FD9"/>
    <w:rsid w:val="00926923"/>
    <w:rsid w:val="00930B3B"/>
    <w:rsid w:val="009319BB"/>
    <w:rsid w:val="0093619F"/>
    <w:rsid w:val="00940919"/>
    <w:rsid w:val="009427E5"/>
    <w:rsid w:val="009454B7"/>
    <w:rsid w:val="009542E2"/>
    <w:rsid w:val="00960D9F"/>
    <w:rsid w:val="009613D8"/>
    <w:rsid w:val="00962473"/>
    <w:rsid w:val="00964340"/>
    <w:rsid w:val="00974275"/>
    <w:rsid w:val="0097447E"/>
    <w:rsid w:val="009804FC"/>
    <w:rsid w:val="00982D6E"/>
    <w:rsid w:val="0098474B"/>
    <w:rsid w:val="009864B0"/>
    <w:rsid w:val="00987FEE"/>
    <w:rsid w:val="009918AF"/>
    <w:rsid w:val="00995CBA"/>
    <w:rsid w:val="0099678C"/>
    <w:rsid w:val="009977AC"/>
    <w:rsid w:val="009A06C2"/>
    <w:rsid w:val="009B0C96"/>
    <w:rsid w:val="009B3A29"/>
    <w:rsid w:val="009B7056"/>
    <w:rsid w:val="009C222B"/>
    <w:rsid w:val="009C3F68"/>
    <w:rsid w:val="009C67A8"/>
    <w:rsid w:val="009D201B"/>
    <w:rsid w:val="009D5D9C"/>
    <w:rsid w:val="009E2171"/>
    <w:rsid w:val="009E6351"/>
    <w:rsid w:val="009E6624"/>
    <w:rsid w:val="009E67D2"/>
    <w:rsid w:val="009F23FD"/>
    <w:rsid w:val="009F3A64"/>
    <w:rsid w:val="00A00550"/>
    <w:rsid w:val="00A040DF"/>
    <w:rsid w:val="00A04C81"/>
    <w:rsid w:val="00A05A7D"/>
    <w:rsid w:val="00A06F53"/>
    <w:rsid w:val="00A074E9"/>
    <w:rsid w:val="00A10332"/>
    <w:rsid w:val="00A10530"/>
    <w:rsid w:val="00A10DE6"/>
    <w:rsid w:val="00A211F7"/>
    <w:rsid w:val="00A22CDD"/>
    <w:rsid w:val="00A23F6A"/>
    <w:rsid w:val="00A24DB8"/>
    <w:rsid w:val="00A26484"/>
    <w:rsid w:val="00A317B9"/>
    <w:rsid w:val="00A42476"/>
    <w:rsid w:val="00A43EDD"/>
    <w:rsid w:val="00A53942"/>
    <w:rsid w:val="00A5451D"/>
    <w:rsid w:val="00A55C83"/>
    <w:rsid w:val="00A57815"/>
    <w:rsid w:val="00A62F82"/>
    <w:rsid w:val="00A62FAD"/>
    <w:rsid w:val="00A649A5"/>
    <w:rsid w:val="00A70CDC"/>
    <w:rsid w:val="00A7133D"/>
    <w:rsid w:val="00A73020"/>
    <w:rsid w:val="00A77BC6"/>
    <w:rsid w:val="00A9093D"/>
    <w:rsid w:val="00A92016"/>
    <w:rsid w:val="00AA037A"/>
    <w:rsid w:val="00AA6FDE"/>
    <w:rsid w:val="00AB7626"/>
    <w:rsid w:val="00AC112C"/>
    <w:rsid w:val="00AC2D5B"/>
    <w:rsid w:val="00AC38FC"/>
    <w:rsid w:val="00AD36B2"/>
    <w:rsid w:val="00AD42AE"/>
    <w:rsid w:val="00AE1F7B"/>
    <w:rsid w:val="00AE4563"/>
    <w:rsid w:val="00AF0906"/>
    <w:rsid w:val="00AF42AA"/>
    <w:rsid w:val="00AF47AE"/>
    <w:rsid w:val="00AF7CA8"/>
    <w:rsid w:val="00B0206F"/>
    <w:rsid w:val="00B11A9B"/>
    <w:rsid w:val="00B11F7B"/>
    <w:rsid w:val="00B16CBD"/>
    <w:rsid w:val="00B246AF"/>
    <w:rsid w:val="00B24B2A"/>
    <w:rsid w:val="00B32ABB"/>
    <w:rsid w:val="00B3324A"/>
    <w:rsid w:val="00B33378"/>
    <w:rsid w:val="00B3428B"/>
    <w:rsid w:val="00B3792F"/>
    <w:rsid w:val="00B4163C"/>
    <w:rsid w:val="00B41EE7"/>
    <w:rsid w:val="00B41FD3"/>
    <w:rsid w:val="00B42512"/>
    <w:rsid w:val="00B426D3"/>
    <w:rsid w:val="00B431DE"/>
    <w:rsid w:val="00B452B8"/>
    <w:rsid w:val="00B452C0"/>
    <w:rsid w:val="00B55D1C"/>
    <w:rsid w:val="00B61F54"/>
    <w:rsid w:val="00B67AA2"/>
    <w:rsid w:val="00B70D03"/>
    <w:rsid w:val="00B769D8"/>
    <w:rsid w:val="00B803E7"/>
    <w:rsid w:val="00B823D3"/>
    <w:rsid w:val="00B82E14"/>
    <w:rsid w:val="00B842E3"/>
    <w:rsid w:val="00BA03CA"/>
    <w:rsid w:val="00BA0EC3"/>
    <w:rsid w:val="00BA2E70"/>
    <w:rsid w:val="00BA4072"/>
    <w:rsid w:val="00BA4DDE"/>
    <w:rsid w:val="00BA5A21"/>
    <w:rsid w:val="00BA64AF"/>
    <w:rsid w:val="00BB12E2"/>
    <w:rsid w:val="00BB729E"/>
    <w:rsid w:val="00BC655F"/>
    <w:rsid w:val="00BD3798"/>
    <w:rsid w:val="00BE1430"/>
    <w:rsid w:val="00BE1E62"/>
    <w:rsid w:val="00BE6213"/>
    <w:rsid w:val="00BE7BF6"/>
    <w:rsid w:val="00BF7052"/>
    <w:rsid w:val="00C01A79"/>
    <w:rsid w:val="00C035A0"/>
    <w:rsid w:val="00C03F32"/>
    <w:rsid w:val="00C05FAB"/>
    <w:rsid w:val="00C17F95"/>
    <w:rsid w:val="00C27B89"/>
    <w:rsid w:val="00C32D3C"/>
    <w:rsid w:val="00C3674D"/>
    <w:rsid w:val="00C36911"/>
    <w:rsid w:val="00C377B7"/>
    <w:rsid w:val="00C43EDE"/>
    <w:rsid w:val="00C51BD7"/>
    <w:rsid w:val="00C51D2F"/>
    <w:rsid w:val="00C62553"/>
    <w:rsid w:val="00C70499"/>
    <w:rsid w:val="00C87162"/>
    <w:rsid w:val="00C87968"/>
    <w:rsid w:val="00C916A5"/>
    <w:rsid w:val="00C919D5"/>
    <w:rsid w:val="00C95F86"/>
    <w:rsid w:val="00CA348A"/>
    <w:rsid w:val="00CB03F4"/>
    <w:rsid w:val="00CB2CE6"/>
    <w:rsid w:val="00CC070D"/>
    <w:rsid w:val="00CC735C"/>
    <w:rsid w:val="00CC75BA"/>
    <w:rsid w:val="00CD32DE"/>
    <w:rsid w:val="00CD4131"/>
    <w:rsid w:val="00CD7EAA"/>
    <w:rsid w:val="00CE66F1"/>
    <w:rsid w:val="00CF08BB"/>
    <w:rsid w:val="00CF0C2F"/>
    <w:rsid w:val="00CF1E53"/>
    <w:rsid w:val="00CF3D30"/>
    <w:rsid w:val="00D0011E"/>
    <w:rsid w:val="00D00ABC"/>
    <w:rsid w:val="00D05A5A"/>
    <w:rsid w:val="00D076CE"/>
    <w:rsid w:val="00D07C10"/>
    <w:rsid w:val="00D14DD1"/>
    <w:rsid w:val="00D15D51"/>
    <w:rsid w:val="00D16604"/>
    <w:rsid w:val="00D176EA"/>
    <w:rsid w:val="00D30E68"/>
    <w:rsid w:val="00D33B50"/>
    <w:rsid w:val="00D37AA9"/>
    <w:rsid w:val="00D40B76"/>
    <w:rsid w:val="00D465F7"/>
    <w:rsid w:val="00D52DAF"/>
    <w:rsid w:val="00D530B8"/>
    <w:rsid w:val="00D5603C"/>
    <w:rsid w:val="00D57397"/>
    <w:rsid w:val="00D618EB"/>
    <w:rsid w:val="00D61996"/>
    <w:rsid w:val="00D654CD"/>
    <w:rsid w:val="00D65712"/>
    <w:rsid w:val="00D7255B"/>
    <w:rsid w:val="00D76380"/>
    <w:rsid w:val="00D86DD3"/>
    <w:rsid w:val="00D93DBD"/>
    <w:rsid w:val="00D9415C"/>
    <w:rsid w:val="00D944F0"/>
    <w:rsid w:val="00D95D4D"/>
    <w:rsid w:val="00DA469E"/>
    <w:rsid w:val="00DB16A6"/>
    <w:rsid w:val="00DB5AC7"/>
    <w:rsid w:val="00DB7675"/>
    <w:rsid w:val="00DC2EAB"/>
    <w:rsid w:val="00DD68E4"/>
    <w:rsid w:val="00DE0D8A"/>
    <w:rsid w:val="00DE56FE"/>
    <w:rsid w:val="00DE7BE1"/>
    <w:rsid w:val="00DF0883"/>
    <w:rsid w:val="00DF22B4"/>
    <w:rsid w:val="00E04878"/>
    <w:rsid w:val="00E05DB1"/>
    <w:rsid w:val="00E13724"/>
    <w:rsid w:val="00E23888"/>
    <w:rsid w:val="00E25DCD"/>
    <w:rsid w:val="00E269E1"/>
    <w:rsid w:val="00E2785A"/>
    <w:rsid w:val="00E30B51"/>
    <w:rsid w:val="00E31EB3"/>
    <w:rsid w:val="00E320CD"/>
    <w:rsid w:val="00E3492C"/>
    <w:rsid w:val="00E45F13"/>
    <w:rsid w:val="00E503AF"/>
    <w:rsid w:val="00E510BC"/>
    <w:rsid w:val="00E52BA4"/>
    <w:rsid w:val="00E61256"/>
    <w:rsid w:val="00E63D0A"/>
    <w:rsid w:val="00E73CB2"/>
    <w:rsid w:val="00E759BD"/>
    <w:rsid w:val="00E761F6"/>
    <w:rsid w:val="00E76FE3"/>
    <w:rsid w:val="00E7751D"/>
    <w:rsid w:val="00E839BA"/>
    <w:rsid w:val="00E8428A"/>
    <w:rsid w:val="00E92DE5"/>
    <w:rsid w:val="00E96101"/>
    <w:rsid w:val="00EA59B8"/>
    <w:rsid w:val="00EA5A01"/>
    <w:rsid w:val="00EC2DF9"/>
    <w:rsid w:val="00EE6E36"/>
    <w:rsid w:val="00EF0C3E"/>
    <w:rsid w:val="00F016BC"/>
    <w:rsid w:val="00F04BE3"/>
    <w:rsid w:val="00F05F2E"/>
    <w:rsid w:val="00F0658D"/>
    <w:rsid w:val="00F0660B"/>
    <w:rsid w:val="00F123AE"/>
    <w:rsid w:val="00F12D67"/>
    <w:rsid w:val="00F16C91"/>
    <w:rsid w:val="00F177FE"/>
    <w:rsid w:val="00F221AE"/>
    <w:rsid w:val="00F22F49"/>
    <w:rsid w:val="00F32B93"/>
    <w:rsid w:val="00F32DEC"/>
    <w:rsid w:val="00F35AF7"/>
    <w:rsid w:val="00F40956"/>
    <w:rsid w:val="00F45938"/>
    <w:rsid w:val="00F524C7"/>
    <w:rsid w:val="00F5551A"/>
    <w:rsid w:val="00F611B2"/>
    <w:rsid w:val="00F614CE"/>
    <w:rsid w:val="00F72062"/>
    <w:rsid w:val="00F73331"/>
    <w:rsid w:val="00F761AE"/>
    <w:rsid w:val="00F839BB"/>
    <w:rsid w:val="00F87174"/>
    <w:rsid w:val="00F91D37"/>
    <w:rsid w:val="00F9610D"/>
    <w:rsid w:val="00F96574"/>
    <w:rsid w:val="00FA380B"/>
    <w:rsid w:val="00FA72C5"/>
    <w:rsid w:val="00FB1756"/>
    <w:rsid w:val="00FB1ABA"/>
    <w:rsid w:val="00FB657F"/>
    <w:rsid w:val="00FC57C0"/>
    <w:rsid w:val="00FD23B2"/>
    <w:rsid w:val="00FD3622"/>
    <w:rsid w:val="00FD5948"/>
    <w:rsid w:val="00FE62F6"/>
    <w:rsid w:val="00FE7D09"/>
    <w:rsid w:val="00FF6051"/>
    <w:rsid w:val="01F4DEB5"/>
    <w:rsid w:val="02ACF214"/>
    <w:rsid w:val="046AAF69"/>
    <w:rsid w:val="04B7415A"/>
    <w:rsid w:val="05151C13"/>
    <w:rsid w:val="06D593F2"/>
    <w:rsid w:val="0760E768"/>
    <w:rsid w:val="0796DE0E"/>
    <w:rsid w:val="07E55375"/>
    <w:rsid w:val="08277FA6"/>
    <w:rsid w:val="08DD12FB"/>
    <w:rsid w:val="0AACA0F6"/>
    <w:rsid w:val="0C2547C8"/>
    <w:rsid w:val="0D570B97"/>
    <w:rsid w:val="0D63F5F7"/>
    <w:rsid w:val="0EBE5C39"/>
    <w:rsid w:val="0EE50C10"/>
    <w:rsid w:val="0F4484F0"/>
    <w:rsid w:val="10194E3B"/>
    <w:rsid w:val="140FA4AD"/>
    <w:rsid w:val="168F0595"/>
    <w:rsid w:val="18C7F057"/>
    <w:rsid w:val="1AE58E3F"/>
    <w:rsid w:val="1BC43FEE"/>
    <w:rsid w:val="1D554CD1"/>
    <w:rsid w:val="1D6464A3"/>
    <w:rsid w:val="1DE0C9D6"/>
    <w:rsid w:val="1ED5974B"/>
    <w:rsid w:val="22CD6018"/>
    <w:rsid w:val="235DEA36"/>
    <w:rsid w:val="2394586F"/>
    <w:rsid w:val="258E35D8"/>
    <w:rsid w:val="25C7B636"/>
    <w:rsid w:val="267BDE58"/>
    <w:rsid w:val="26B14EB1"/>
    <w:rsid w:val="28C89D97"/>
    <w:rsid w:val="2C65B527"/>
    <w:rsid w:val="2C6607AC"/>
    <w:rsid w:val="2C8D9DA1"/>
    <w:rsid w:val="2D44AE5D"/>
    <w:rsid w:val="2D886AAB"/>
    <w:rsid w:val="2E6D680C"/>
    <w:rsid w:val="2FCC960F"/>
    <w:rsid w:val="315D964A"/>
    <w:rsid w:val="31613776"/>
    <w:rsid w:val="3317FA7C"/>
    <w:rsid w:val="337B4910"/>
    <w:rsid w:val="35E9C681"/>
    <w:rsid w:val="363C2D61"/>
    <w:rsid w:val="36423919"/>
    <w:rsid w:val="36EE0FF3"/>
    <w:rsid w:val="3725E4FA"/>
    <w:rsid w:val="372842DA"/>
    <w:rsid w:val="384EBA33"/>
    <w:rsid w:val="397CCF91"/>
    <w:rsid w:val="39F1540D"/>
    <w:rsid w:val="39F2C899"/>
    <w:rsid w:val="3AD1C5C6"/>
    <w:rsid w:val="3AF45853"/>
    <w:rsid w:val="3B7C84BB"/>
    <w:rsid w:val="3FF542D4"/>
    <w:rsid w:val="408DE9CF"/>
    <w:rsid w:val="415838B9"/>
    <w:rsid w:val="42C6CF78"/>
    <w:rsid w:val="4668441E"/>
    <w:rsid w:val="472EBE0B"/>
    <w:rsid w:val="48F02925"/>
    <w:rsid w:val="4919B1E9"/>
    <w:rsid w:val="495C04B1"/>
    <w:rsid w:val="4B0A7C1D"/>
    <w:rsid w:val="4CFAC82B"/>
    <w:rsid w:val="4F0FE5E6"/>
    <w:rsid w:val="4FB35A4B"/>
    <w:rsid w:val="515C2F09"/>
    <w:rsid w:val="53A2371E"/>
    <w:rsid w:val="553AF382"/>
    <w:rsid w:val="56C11575"/>
    <w:rsid w:val="58477CEB"/>
    <w:rsid w:val="598CBD0C"/>
    <w:rsid w:val="5B44BD2B"/>
    <w:rsid w:val="5BB146CB"/>
    <w:rsid w:val="5CC45DCE"/>
    <w:rsid w:val="5D810012"/>
    <w:rsid w:val="5E0FE523"/>
    <w:rsid w:val="6197CEF1"/>
    <w:rsid w:val="619BA531"/>
    <w:rsid w:val="6270C50C"/>
    <w:rsid w:val="62EAC08C"/>
    <w:rsid w:val="65A628AB"/>
    <w:rsid w:val="669A5925"/>
    <w:rsid w:val="673257C0"/>
    <w:rsid w:val="67A28086"/>
    <w:rsid w:val="6A5F2565"/>
    <w:rsid w:val="6A9AEEAB"/>
    <w:rsid w:val="6AC718D7"/>
    <w:rsid w:val="6B63FC20"/>
    <w:rsid w:val="6B827936"/>
    <w:rsid w:val="6D0721E8"/>
    <w:rsid w:val="6E2DF673"/>
    <w:rsid w:val="6F32348C"/>
    <w:rsid w:val="6F38140F"/>
    <w:rsid w:val="6F50EC8F"/>
    <w:rsid w:val="6F5F3613"/>
    <w:rsid w:val="6F5FB3CC"/>
    <w:rsid w:val="6F656D0C"/>
    <w:rsid w:val="715A3429"/>
    <w:rsid w:val="74245DB2"/>
    <w:rsid w:val="74585B40"/>
    <w:rsid w:val="74F92654"/>
    <w:rsid w:val="7510331F"/>
    <w:rsid w:val="7897ADCA"/>
    <w:rsid w:val="78CBEA6C"/>
    <w:rsid w:val="791016F8"/>
    <w:rsid w:val="7A7CCD4E"/>
    <w:rsid w:val="7BA98E62"/>
    <w:rsid w:val="7C16473A"/>
    <w:rsid w:val="7CBDDFF7"/>
    <w:rsid w:val="7F17A23D"/>
    <w:rsid w:val="7FF13EFA"/>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A41E53"/>
  <w15:docId w15:val="{F520B897-9B5F-40B9-B3F5-FDE0F371B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de-CH" w:eastAsia="en-US" w:bidi="ar-SA"/>
      </w:rPr>
    </w:rPrDefault>
    <w:pPrDefault>
      <w:pPr>
        <w:spacing w:line="30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79" w:unhideWhenUsed="1"/>
    <w:lsdException w:name="footer" w:semiHidden="1" w:uiPriority="8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uiPriority="15"/>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unhideWhenUsed="1"/>
    <w:lsdException w:name="Subtle Reference" w:semiHidden="1" w:uiPriority="31"/>
    <w:lsdException w:name="Intense Reference" w:semiHidden="1" w:uiPriority="32" w:unhideWhenUsed="1"/>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AF8"/>
  </w:style>
  <w:style w:type="paragraph" w:styleId="Heading1">
    <w:name w:val="heading 1"/>
    <w:basedOn w:val="Normal"/>
    <w:next w:val="Normal"/>
    <w:link w:val="Heading1Char"/>
    <w:autoRedefine/>
    <w:uiPriority w:val="9"/>
    <w:qFormat/>
    <w:rsid w:val="006F68B1"/>
    <w:pPr>
      <w:keepNext/>
      <w:keepLines/>
      <w:spacing w:before="480"/>
      <w:outlineLvl w:val="0"/>
    </w:pPr>
    <w:rPr>
      <w:rFonts w:asciiTheme="majorHAnsi" w:eastAsiaTheme="majorEastAsia" w:hAnsiTheme="majorHAnsi" w:cstheme="majorBidi"/>
      <w:b/>
      <w:bCs/>
      <w:sz w:val="24"/>
    </w:rPr>
  </w:style>
  <w:style w:type="paragraph" w:styleId="Heading2">
    <w:name w:val="heading 2"/>
    <w:basedOn w:val="Normal"/>
    <w:next w:val="Normal"/>
    <w:link w:val="Heading2Char"/>
    <w:uiPriority w:val="9"/>
    <w:unhideWhenUsed/>
    <w:qFormat/>
    <w:rsid w:val="003514EE"/>
    <w:pPr>
      <w:keepNext/>
      <w:keepLines/>
      <w:spacing w:before="24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3514EE"/>
    <w:pPr>
      <w:keepNext/>
      <w:keepLines/>
      <w:spacing w:before="240"/>
      <w:outlineLvl w:val="2"/>
    </w:pPr>
    <w:rPr>
      <w:rFonts w:asciiTheme="majorHAnsi" w:eastAsiaTheme="majorEastAsia" w:hAnsiTheme="majorHAnsi" w:cstheme="majorBidi"/>
      <w:b/>
      <w:szCs w:val="24"/>
    </w:rPr>
  </w:style>
  <w:style w:type="paragraph" w:styleId="Heading4">
    <w:name w:val="heading 4"/>
    <w:basedOn w:val="Normal"/>
    <w:next w:val="Normal"/>
    <w:link w:val="Heading4Char"/>
    <w:uiPriority w:val="9"/>
    <w:semiHidden/>
    <w:rsid w:val="00B426D3"/>
    <w:pPr>
      <w:keepNext/>
      <w:keepLines/>
      <w:spacing w:before="12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semiHidden/>
    <w:rsid w:val="00B426D3"/>
    <w:pPr>
      <w:keepNext/>
      <w:keepLines/>
      <w:spacing w:before="12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rsid w:val="00E510BC"/>
    <w:pPr>
      <w:keepNext/>
      <w:keepLines/>
      <w:spacing w:before="4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rsid w:val="00E510BC"/>
    <w:pPr>
      <w:keepNext/>
      <w:keepLines/>
      <w:spacing w:before="4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rsid w:val="00796CEE"/>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rsid w:val="00796CE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74"/>
    <w:semiHidden/>
    <w:rsid w:val="007E0460"/>
    <w:rPr>
      <w:color w:val="auto"/>
      <w:u w:val="single"/>
    </w:rPr>
  </w:style>
  <w:style w:type="paragraph" w:styleId="Header">
    <w:name w:val="header"/>
    <w:basedOn w:val="Normal"/>
    <w:link w:val="HeaderChar"/>
    <w:uiPriority w:val="79"/>
    <w:rsid w:val="00530751"/>
    <w:pPr>
      <w:tabs>
        <w:tab w:val="center" w:pos="4536"/>
        <w:tab w:val="right" w:pos="9072"/>
      </w:tabs>
      <w:spacing w:line="220" w:lineRule="atLeast"/>
    </w:pPr>
    <w:rPr>
      <w:b/>
      <w:spacing w:val="3"/>
      <w:sz w:val="15"/>
    </w:rPr>
  </w:style>
  <w:style w:type="character" w:customStyle="1" w:styleId="HeaderChar">
    <w:name w:val="Header Char"/>
    <w:basedOn w:val="DefaultParagraphFont"/>
    <w:link w:val="Header"/>
    <w:uiPriority w:val="79"/>
    <w:rsid w:val="00271AF8"/>
    <w:rPr>
      <w:b/>
      <w:spacing w:val="3"/>
      <w:sz w:val="15"/>
    </w:rPr>
  </w:style>
  <w:style w:type="paragraph" w:styleId="Footer">
    <w:name w:val="footer"/>
    <w:basedOn w:val="Normal"/>
    <w:link w:val="FooterChar"/>
    <w:uiPriority w:val="80"/>
    <w:semiHidden/>
    <w:rsid w:val="00530751"/>
    <w:pPr>
      <w:spacing w:line="240" w:lineRule="auto"/>
    </w:pPr>
    <w:rPr>
      <w:spacing w:val="8"/>
      <w:sz w:val="16"/>
    </w:rPr>
  </w:style>
  <w:style w:type="character" w:customStyle="1" w:styleId="FooterChar">
    <w:name w:val="Footer Char"/>
    <w:basedOn w:val="DefaultParagraphFont"/>
    <w:link w:val="Footer"/>
    <w:uiPriority w:val="80"/>
    <w:semiHidden/>
    <w:rsid w:val="00A040DF"/>
    <w:rPr>
      <w:spacing w:val="8"/>
      <w:sz w:val="16"/>
    </w:rPr>
  </w:style>
  <w:style w:type="paragraph" w:customStyle="1" w:styleId="EinfAbs">
    <w:name w:val="[Einf. Abs.]"/>
    <w:basedOn w:val="Normal"/>
    <w:uiPriority w:val="99"/>
    <w:semiHidden/>
    <w:rsid w:val="00F91D37"/>
    <w:pPr>
      <w:widowControl w:val="0"/>
      <w:autoSpaceDE w:val="0"/>
      <w:autoSpaceDN w:val="0"/>
      <w:adjustRightInd w:val="0"/>
      <w:spacing w:line="288" w:lineRule="auto"/>
      <w:textAlignment w:val="center"/>
    </w:pPr>
    <w:rPr>
      <w:rFonts w:ascii="MinionPro-Regular" w:hAnsi="MinionPro-Regular" w:cs="MinionPro-Regular"/>
      <w:color w:val="000000"/>
      <w:sz w:val="24"/>
      <w:szCs w:val="24"/>
      <w:lang w:val="de-DE"/>
    </w:rPr>
  </w:style>
  <w:style w:type="paragraph" w:styleId="ListParagraph">
    <w:name w:val="List Paragraph"/>
    <w:basedOn w:val="Normal"/>
    <w:rsid w:val="009C67A8"/>
    <w:pPr>
      <w:ind w:left="720"/>
      <w:contextualSpacing/>
    </w:pPr>
  </w:style>
  <w:style w:type="paragraph" w:styleId="ListBullet">
    <w:name w:val="List Bullet"/>
    <w:basedOn w:val="ListParagraph"/>
    <w:uiPriority w:val="99"/>
    <w:semiHidden/>
    <w:rsid w:val="009C67A8"/>
    <w:pPr>
      <w:numPr>
        <w:numId w:val="1"/>
      </w:numPr>
    </w:pPr>
  </w:style>
  <w:style w:type="paragraph" w:styleId="ListBullet2">
    <w:name w:val="List Bullet 2"/>
    <w:basedOn w:val="ListParagraph"/>
    <w:uiPriority w:val="99"/>
    <w:semiHidden/>
    <w:rsid w:val="009C67A8"/>
    <w:pPr>
      <w:numPr>
        <w:ilvl w:val="1"/>
        <w:numId w:val="1"/>
      </w:numPr>
    </w:pPr>
  </w:style>
  <w:style w:type="paragraph" w:styleId="ListBullet3">
    <w:name w:val="List Bullet 3"/>
    <w:basedOn w:val="ListParagraph"/>
    <w:uiPriority w:val="99"/>
    <w:semiHidden/>
    <w:rsid w:val="009C67A8"/>
    <w:pPr>
      <w:numPr>
        <w:ilvl w:val="2"/>
        <w:numId w:val="1"/>
      </w:numPr>
    </w:pPr>
  </w:style>
  <w:style w:type="table" w:styleId="TableGrid">
    <w:name w:val="Table Grid"/>
    <w:basedOn w:val="TableNormal"/>
    <w:uiPriority w:val="39"/>
    <w:rsid w:val="00364E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F68B1"/>
    <w:rPr>
      <w:rFonts w:asciiTheme="majorHAnsi" w:eastAsiaTheme="majorEastAsia" w:hAnsiTheme="majorHAnsi" w:cstheme="majorBidi"/>
      <w:b/>
      <w:bCs/>
      <w:sz w:val="24"/>
    </w:rPr>
  </w:style>
  <w:style w:type="character" w:customStyle="1" w:styleId="Heading2Char">
    <w:name w:val="Heading 2 Char"/>
    <w:basedOn w:val="DefaultParagraphFont"/>
    <w:link w:val="Heading2"/>
    <w:uiPriority w:val="9"/>
    <w:rsid w:val="003514EE"/>
    <w:rPr>
      <w:rFonts w:asciiTheme="majorHAnsi" w:eastAsiaTheme="majorEastAsia" w:hAnsiTheme="majorHAnsi" w:cstheme="majorBidi"/>
      <w:b/>
      <w:bCs/>
      <w:sz w:val="26"/>
      <w:szCs w:val="26"/>
    </w:rPr>
  </w:style>
  <w:style w:type="paragraph" w:styleId="Title">
    <w:name w:val="Title"/>
    <w:basedOn w:val="Normal"/>
    <w:next w:val="Normal"/>
    <w:link w:val="TitleChar"/>
    <w:autoRedefine/>
    <w:uiPriority w:val="10"/>
    <w:qFormat/>
    <w:rsid w:val="00A05A7D"/>
    <w:pPr>
      <w:spacing w:after="300" w:line="240" w:lineRule="auto"/>
      <w:contextualSpacing/>
    </w:pPr>
    <w:rPr>
      <w:rFonts w:asciiTheme="majorHAnsi" w:eastAsiaTheme="majorEastAsia" w:hAnsiTheme="majorHAnsi" w:cstheme="majorBidi"/>
      <w:kern w:val="28"/>
      <w:sz w:val="32"/>
      <w:szCs w:val="52"/>
    </w:rPr>
  </w:style>
  <w:style w:type="character" w:customStyle="1" w:styleId="TitleChar">
    <w:name w:val="Title Char"/>
    <w:basedOn w:val="DefaultParagraphFont"/>
    <w:link w:val="Title"/>
    <w:uiPriority w:val="10"/>
    <w:rsid w:val="00A05A7D"/>
    <w:rPr>
      <w:rFonts w:asciiTheme="majorHAnsi" w:eastAsiaTheme="majorEastAsia" w:hAnsiTheme="majorHAnsi" w:cstheme="majorBidi"/>
      <w:kern w:val="28"/>
      <w:sz w:val="32"/>
      <w:szCs w:val="52"/>
    </w:rPr>
  </w:style>
  <w:style w:type="paragraph" w:customStyle="1" w:styleId="Brieftitel">
    <w:name w:val="Brieftitel"/>
    <w:basedOn w:val="Normal"/>
    <w:link w:val="BrieftitelZchn"/>
    <w:uiPriority w:val="14"/>
    <w:semiHidden/>
    <w:rsid w:val="00D618EB"/>
    <w:pPr>
      <w:spacing w:after="900"/>
      <w:contextualSpacing/>
    </w:pPr>
    <w:rPr>
      <w:rFonts w:asciiTheme="majorHAnsi" w:hAnsiTheme="majorHAnsi"/>
      <w:b/>
      <w:spacing w:val="-5"/>
      <w:sz w:val="22"/>
    </w:rPr>
  </w:style>
  <w:style w:type="character" w:customStyle="1" w:styleId="BrieftitelZchn">
    <w:name w:val="Brieftitel Zchn"/>
    <w:basedOn w:val="DefaultParagraphFont"/>
    <w:link w:val="Brieftitel"/>
    <w:uiPriority w:val="14"/>
    <w:semiHidden/>
    <w:rsid w:val="00F04BE3"/>
    <w:rPr>
      <w:rFonts w:asciiTheme="majorHAnsi" w:hAnsiTheme="majorHAnsi"/>
      <w:b/>
      <w:spacing w:val="-5"/>
      <w:sz w:val="22"/>
    </w:rPr>
  </w:style>
  <w:style w:type="paragraph" w:customStyle="1" w:styleId="Kontaktangaben">
    <w:name w:val="Kontaktangaben"/>
    <w:basedOn w:val="Normal"/>
    <w:semiHidden/>
    <w:rsid w:val="00E73CB2"/>
    <w:pPr>
      <w:tabs>
        <w:tab w:val="left" w:pos="709"/>
      </w:tabs>
      <w:spacing w:line="220" w:lineRule="atLeast"/>
    </w:pPr>
    <w:rPr>
      <w:spacing w:val="2"/>
      <w:sz w:val="16"/>
      <w:szCs w:val="16"/>
    </w:rPr>
  </w:style>
  <w:style w:type="table" w:customStyle="1" w:styleId="Tabellenraster1">
    <w:name w:val="Tabellenraster1"/>
    <w:basedOn w:val="TableNormal"/>
    <w:next w:val="TableGrid"/>
    <w:uiPriority w:val="59"/>
    <w:rsid w:val="00E73CB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514EE"/>
    <w:rPr>
      <w:rFonts w:asciiTheme="majorHAnsi" w:eastAsiaTheme="majorEastAsia" w:hAnsiTheme="majorHAnsi" w:cstheme="majorBidi"/>
      <w:b/>
      <w:szCs w:val="24"/>
    </w:rPr>
  </w:style>
  <w:style w:type="character" w:customStyle="1" w:styleId="Heading4Char">
    <w:name w:val="Heading 4 Char"/>
    <w:basedOn w:val="DefaultParagraphFont"/>
    <w:link w:val="Heading4"/>
    <w:uiPriority w:val="9"/>
    <w:semiHidden/>
    <w:rsid w:val="00F04BE3"/>
    <w:rPr>
      <w:rFonts w:asciiTheme="majorHAnsi" w:eastAsiaTheme="majorEastAsia" w:hAnsiTheme="majorHAnsi" w:cstheme="majorBidi"/>
      <w:i/>
      <w:iCs/>
    </w:rPr>
  </w:style>
  <w:style w:type="character" w:customStyle="1" w:styleId="Heading5Char">
    <w:name w:val="Heading 5 Char"/>
    <w:basedOn w:val="DefaultParagraphFont"/>
    <w:link w:val="Heading5"/>
    <w:uiPriority w:val="9"/>
    <w:semiHidden/>
    <w:rsid w:val="00A62FAD"/>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sid w:val="00D61996"/>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D61996"/>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D6199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61996"/>
    <w:rPr>
      <w:rFonts w:asciiTheme="majorHAnsi" w:eastAsiaTheme="majorEastAsia" w:hAnsiTheme="majorHAnsi" w:cstheme="majorBidi"/>
      <w:i/>
      <w:iCs/>
      <w:color w:val="272727" w:themeColor="text1" w:themeTint="D8"/>
      <w:sz w:val="21"/>
      <w:szCs w:val="21"/>
    </w:rPr>
  </w:style>
  <w:style w:type="paragraph" w:customStyle="1" w:styleId="Aufzhlung1">
    <w:name w:val="Aufzählung 1"/>
    <w:basedOn w:val="ListParagraph"/>
    <w:uiPriority w:val="2"/>
    <w:qFormat/>
    <w:rsid w:val="008066C6"/>
    <w:pPr>
      <w:numPr>
        <w:numId w:val="4"/>
      </w:numPr>
      <w:ind w:left="182" w:hanging="182"/>
    </w:pPr>
  </w:style>
  <w:style w:type="paragraph" w:customStyle="1" w:styleId="Traktandum-Text">
    <w:name w:val="Traktandum-Text"/>
    <w:basedOn w:val="Aufzhlung1"/>
    <w:uiPriority w:val="18"/>
    <w:semiHidden/>
    <w:rsid w:val="00E269E1"/>
    <w:pPr>
      <w:numPr>
        <w:numId w:val="0"/>
      </w:numPr>
      <w:tabs>
        <w:tab w:val="left" w:pos="7938"/>
      </w:tabs>
      <w:ind w:left="426" w:right="848"/>
    </w:pPr>
  </w:style>
  <w:style w:type="paragraph" w:customStyle="1" w:styleId="Traktandum-Titel">
    <w:name w:val="Traktandum-Titel"/>
    <w:basedOn w:val="Aufzhlung1"/>
    <w:next w:val="Traktandum-Text"/>
    <w:uiPriority w:val="18"/>
    <w:semiHidden/>
    <w:rsid w:val="00E269E1"/>
    <w:pPr>
      <w:numPr>
        <w:numId w:val="2"/>
      </w:numPr>
      <w:tabs>
        <w:tab w:val="left" w:pos="7938"/>
      </w:tabs>
      <w:ind w:left="426" w:hanging="426"/>
    </w:pPr>
    <w:rPr>
      <w:rFonts w:asciiTheme="majorHAnsi" w:hAnsiTheme="majorHAnsi"/>
    </w:rPr>
  </w:style>
  <w:style w:type="paragraph" w:customStyle="1" w:styleId="Anleitung">
    <w:name w:val="Anleitung"/>
    <w:basedOn w:val="Normal"/>
    <w:uiPriority w:val="98"/>
    <w:rsid w:val="00625020"/>
    <w:pPr>
      <w:spacing w:line="288" w:lineRule="auto"/>
    </w:pPr>
    <w:rPr>
      <w:vanish/>
      <w:color w:val="A6A6A6" w:themeColor="background1" w:themeShade="A6"/>
      <w:sz w:val="14"/>
      <w:szCs w:val="18"/>
    </w:rPr>
  </w:style>
  <w:style w:type="character" w:styleId="FollowedHyperlink">
    <w:name w:val="FollowedHyperlink"/>
    <w:basedOn w:val="Hyperlink"/>
    <w:uiPriority w:val="75"/>
    <w:semiHidden/>
    <w:rsid w:val="007E0460"/>
    <w:rPr>
      <w:color w:val="auto"/>
      <w:u w:val="single"/>
    </w:rPr>
  </w:style>
  <w:style w:type="paragraph" w:styleId="Subtitle">
    <w:name w:val="Subtitle"/>
    <w:basedOn w:val="Normal"/>
    <w:next w:val="Normal"/>
    <w:link w:val="SubtitleChar"/>
    <w:uiPriority w:val="12"/>
    <w:semiHidden/>
    <w:rsid w:val="00E839BA"/>
    <w:pPr>
      <w:numPr>
        <w:ilvl w:val="1"/>
      </w:numPr>
    </w:pPr>
    <w:rPr>
      <w:rFonts w:eastAsiaTheme="minorEastAsia"/>
      <w:color w:val="000000" w:themeColor="text1"/>
    </w:rPr>
  </w:style>
  <w:style w:type="character" w:customStyle="1" w:styleId="SubtitleChar">
    <w:name w:val="Subtitle Char"/>
    <w:basedOn w:val="DefaultParagraphFont"/>
    <w:link w:val="Subtitle"/>
    <w:uiPriority w:val="12"/>
    <w:semiHidden/>
    <w:rsid w:val="00F04BE3"/>
    <w:rPr>
      <w:rFonts w:eastAsiaTheme="minorEastAsia"/>
      <w:color w:val="000000" w:themeColor="text1"/>
    </w:rPr>
  </w:style>
  <w:style w:type="paragraph" w:styleId="Date">
    <w:name w:val="Date"/>
    <w:basedOn w:val="Normal"/>
    <w:next w:val="Normal"/>
    <w:link w:val="DateChar"/>
    <w:uiPriority w:val="15"/>
    <w:semiHidden/>
    <w:rsid w:val="00D618EB"/>
    <w:pPr>
      <w:spacing w:before="1740" w:after="44"/>
    </w:pPr>
    <w:rPr>
      <w:noProof/>
      <w:spacing w:val="3"/>
      <w:sz w:val="16"/>
    </w:rPr>
  </w:style>
  <w:style w:type="character" w:customStyle="1" w:styleId="DateChar">
    <w:name w:val="Date Char"/>
    <w:basedOn w:val="DefaultParagraphFont"/>
    <w:link w:val="Date"/>
    <w:uiPriority w:val="15"/>
    <w:semiHidden/>
    <w:rsid w:val="00F04BE3"/>
    <w:rPr>
      <w:noProof/>
      <w:spacing w:val="3"/>
      <w:sz w:val="16"/>
    </w:rPr>
  </w:style>
  <w:style w:type="paragraph" w:styleId="FootnoteText">
    <w:name w:val="footnote text"/>
    <w:basedOn w:val="Normal"/>
    <w:link w:val="FootnoteTextChar"/>
    <w:uiPriority w:val="99"/>
    <w:semiHidden/>
    <w:unhideWhenUsed/>
    <w:rsid w:val="00494FD7"/>
    <w:pPr>
      <w:spacing w:line="240" w:lineRule="auto"/>
    </w:pPr>
    <w:rPr>
      <w:sz w:val="16"/>
    </w:rPr>
  </w:style>
  <w:style w:type="character" w:customStyle="1" w:styleId="FootnoteTextChar">
    <w:name w:val="Footnote Text Char"/>
    <w:basedOn w:val="DefaultParagraphFont"/>
    <w:link w:val="FootnoteText"/>
    <w:uiPriority w:val="99"/>
    <w:semiHidden/>
    <w:rsid w:val="00494FD7"/>
    <w:rPr>
      <w:sz w:val="16"/>
      <w:szCs w:val="20"/>
    </w:rPr>
  </w:style>
  <w:style w:type="character" w:styleId="FootnoteReference">
    <w:name w:val="footnote reference"/>
    <w:basedOn w:val="DefaultParagraphFont"/>
    <w:uiPriority w:val="99"/>
    <w:semiHidden/>
    <w:unhideWhenUsed/>
    <w:rsid w:val="00642F26"/>
    <w:rPr>
      <w:vertAlign w:val="superscript"/>
    </w:rPr>
  </w:style>
  <w:style w:type="table" w:customStyle="1" w:styleId="TabelleohneRahmen">
    <w:name w:val="Tabelle ohne Rahmen"/>
    <w:basedOn w:val="TableNormal"/>
    <w:uiPriority w:val="99"/>
    <w:rsid w:val="00751AB3"/>
    <w:tblPr>
      <w:tblCellMar>
        <w:left w:w="0" w:type="dxa"/>
        <w:right w:w="28" w:type="dxa"/>
      </w:tblCellMar>
    </w:tblPr>
  </w:style>
  <w:style w:type="paragraph" w:styleId="EndnoteText">
    <w:name w:val="endnote text"/>
    <w:basedOn w:val="FootnoteText"/>
    <w:link w:val="EndnoteTextChar"/>
    <w:uiPriority w:val="99"/>
    <w:semiHidden/>
    <w:unhideWhenUsed/>
    <w:rsid w:val="00113CB8"/>
  </w:style>
  <w:style w:type="character" w:customStyle="1" w:styleId="EndnoteTextChar">
    <w:name w:val="Endnote Text Char"/>
    <w:basedOn w:val="DefaultParagraphFont"/>
    <w:link w:val="EndnoteText"/>
    <w:uiPriority w:val="99"/>
    <w:semiHidden/>
    <w:rsid w:val="0012151C"/>
    <w:rPr>
      <w:sz w:val="20"/>
      <w:szCs w:val="20"/>
    </w:rPr>
  </w:style>
  <w:style w:type="character" w:styleId="EndnoteReference">
    <w:name w:val="endnote reference"/>
    <w:basedOn w:val="DefaultParagraphFont"/>
    <w:uiPriority w:val="99"/>
    <w:semiHidden/>
    <w:unhideWhenUsed/>
    <w:rsid w:val="00113CB8"/>
    <w:rPr>
      <w:vertAlign w:val="superscript"/>
    </w:rPr>
  </w:style>
  <w:style w:type="paragraph" w:customStyle="1" w:styleId="Aufzhlung2">
    <w:name w:val="Aufzählung 2"/>
    <w:basedOn w:val="Aufzhlung1"/>
    <w:uiPriority w:val="2"/>
    <w:rsid w:val="008066C6"/>
    <w:pPr>
      <w:numPr>
        <w:ilvl w:val="1"/>
      </w:numPr>
      <w:ind w:left="362" w:hanging="181"/>
    </w:pPr>
  </w:style>
  <w:style w:type="paragraph" w:customStyle="1" w:styleId="Aufzhlung3">
    <w:name w:val="Aufzählung 3"/>
    <w:basedOn w:val="Aufzhlung1"/>
    <w:uiPriority w:val="2"/>
    <w:semiHidden/>
    <w:rsid w:val="008066C6"/>
    <w:pPr>
      <w:numPr>
        <w:ilvl w:val="2"/>
      </w:numPr>
      <w:ind w:left="544" w:hanging="181"/>
    </w:pPr>
  </w:style>
  <w:style w:type="paragraph" w:styleId="Caption">
    <w:name w:val="caption"/>
    <w:basedOn w:val="Normal"/>
    <w:next w:val="Normal"/>
    <w:uiPriority w:val="35"/>
    <w:qFormat/>
    <w:rsid w:val="002F68A2"/>
    <w:pPr>
      <w:spacing w:before="120" w:after="240" w:line="240" w:lineRule="auto"/>
    </w:pPr>
    <w:rPr>
      <w:b/>
      <w:iCs/>
      <w:sz w:val="18"/>
      <w:szCs w:val="18"/>
    </w:rPr>
  </w:style>
  <w:style w:type="paragraph" w:styleId="TOCHeading">
    <w:name w:val="TOC Heading"/>
    <w:basedOn w:val="Heading1"/>
    <w:next w:val="Normal"/>
    <w:uiPriority w:val="39"/>
    <w:semiHidden/>
    <w:qFormat/>
    <w:rsid w:val="00DB7675"/>
    <w:pPr>
      <w:spacing w:before="240"/>
      <w:outlineLvl w:val="9"/>
    </w:pPr>
    <w:rPr>
      <w:bCs w:val="0"/>
      <w:szCs w:val="32"/>
    </w:rPr>
  </w:style>
  <w:style w:type="paragraph" w:styleId="BalloonText">
    <w:name w:val="Balloon Text"/>
    <w:basedOn w:val="Normal"/>
    <w:link w:val="BalloonTextChar"/>
    <w:uiPriority w:val="99"/>
    <w:semiHidden/>
    <w:unhideWhenUsed/>
    <w:rsid w:val="0087001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70017"/>
    <w:rPr>
      <w:rFonts w:ascii="Segoe UI" w:hAnsi="Segoe UI" w:cs="Segoe UI"/>
      <w:sz w:val="18"/>
      <w:szCs w:val="18"/>
    </w:rPr>
  </w:style>
  <w:style w:type="paragraph" w:customStyle="1" w:styleId="Seitenzahlen">
    <w:name w:val="Seitenzahlen"/>
    <w:basedOn w:val="Footer"/>
    <w:uiPriority w:val="85"/>
    <w:semiHidden/>
    <w:qFormat/>
    <w:rsid w:val="006A3F5B"/>
    <w:pPr>
      <w:jc w:val="right"/>
    </w:pPr>
    <w:rPr>
      <w:spacing w:val="7"/>
    </w:rPr>
  </w:style>
  <w:style w:type="paragraph" w:customStyle="1" w:styleId="berschrift1nummeriert">
    <w:name w:val="Überschrift 1 nummeriert"/>
    <w:basedOn w:val="Heading1"/>
    <w:next w:val="Normal"/>
    <w:uiPriority w:val="10"/>
    <w:qFormat/>
    <w:rsid w:val="00F32B93"/>
    <w:pPr>
      <w:numPr>
        <w:numId w:val="3"/>
      </w:numPr>
    </w:pPr>
  </w:style>
  <w:style w:type="paragraph" w:customStyle="1" w:styleId="berschrift2nummeriert">
    <w:name w:val="Überschrift 2 nummeriert"/>
    <w:basedOn w:val="Heading2"/>
    <w:next w:val="Normal"/>
    <w:uiPriority w:val="10"/>
    <w:qFormat/>
    <w:rsid w:val="00F32B93"/>
    <w:pPr>
      <w:numPr>
        <w:ilvl w:val="1"/>
        <w:numId w:val="3"/>
      </w:numPr>
    </w:pPr>
  </w:style>
  <w:style w:type="paragraph" w:customStyle="1" w:styleId="berschrift3nummeriert">
    <w:name w:val="Überschrift 3 nummeriert"/>
    <w:basedOn w:val="Heading3"/>
    <w:next w:val="Normal"/>
    <w:uiPriority w:val="10"/>
    <w:qFormat/>
    <w:rsid w:val="00B426D3"/>
    <w:pPr>
      <w:numPr>
        <w:ilvl w:val="2"/>
        <w:numId w:val="3"/>
      </w:numPr>
      <w:tabs>
        <w:tab w:val="left" w:pos="851"/>
      </w:tabs>
    </w:pPr>
  </w:style>
  <w:style w:type="paragraph" w:customStyle="1" w:styleId="berschrift4nummeriert">
    <w:name w:val="Überschrift 4 nummeriert"/>
    <w:basedOn w:val="Heading4"/>
    <w:next w:val="Normal"/>
    <w:uiPriority w:val="10"/>
    <w:semiHidden/>
    <w:qFormat/>
    <w:rsid w:val="00B426D3"/>
    <w:pPr>
      <w:numPr>
        <w:ilvl w:val="3"/>
        <w:numId w:val="3"/>
      </w:numPr>
      <w:tabs>
        <w:tab w:val="left" w:pos="1134"/>
      </w:tabs>
    </w:pPr>
  </w:style>
  <w:style w:type="paragraph" w:styleId="TOC1">
    <w:name w:val="toc 1"/>
    <w:basedOn w:val="Normal"/>
    <w:next w:val="Normal"/>
    <w:autoRedefine/>
    <w:uiPriority w:val="39"/>
    <w:semiHidden/>
    <w:rsid w:val="00FB657F"/>
    <w:pPr>
      <w:tabs>
        <w:tab w:val="right" w:leader="dot" w:pos="8493"/>
      </w:tabs>
      <w:spacing w:after="100"/>
      <w:ind w:left="567" w:hanging="567"/>
    </w:pPr>
  </w:style>
  <w:style w:type="paragraph" w:styleId="TOC2">
    <w:name w:val="toc 2"/>
    <w:basedOn w:val="Normal"/>
    <w:next w:val="Normal"/>
    <w:autoRedefine/>
    <w:uiPriority w:val="39"/>
    <w:semiHidden/>
    <w:rsid w:val="00FB657F"/>
    <w:pPr>
      <w:tabs>
        <w:tab w:val="right" w:leader="dot" w:pos="8493"/>
      </w:tabs>
      <w:spacing w:after="100"/>
      <w:ind w:left="1134" w:hanging="567"/>
    </w:pPr>
  </w:style>
  <w:style w:type="paragraph" w:styleId="TOC3">
    <w:name w:val="toc 3"/>
    <w:basedOn w:val="Normal"/>
    <w:next w:val="Normal"/>
    <w:autoRedefine/>
    <w:uiPriority w:val="39"/>
    <w:semiHidden/>
    <w:rsid w:val="00FB657F"/>
    <w:pPr>
      <w:tabs>
        <w:tab w:val="right" w:leader="dot" w:pos="8493"/>
      </w:tabs>
      <w:spacing w:after="100"/>
      <w:ind w:left="1701" w:hanging="567"/>
    </w:pPr>
  </w:style>
  <w:style w:type="paragraph" w:styleId="NormalWeb">
    <w:name w:val="Normal (Web)"/>
    <w:basedOn w:val="Normal"/>
    <w:uiPriority w:val="99"/>
    <w:semiHidden/>
    <w:unhideWhenUsed/>
    <w:rsid w:val="00BE1E62"/>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TableofFigures">
    <w:name w:val="table of figures"/>
    <w:basedOn w:val="Normal"/>
    <w:next w:val="Normal"/>
    <w:uiPriority w:val="99"/>
    <w:rsid w:val="00857D8A"/>
  </w:style>
  <w:style w:type="paragraph" w:customStyle="1" w:styleId="Absenderzeile">
    <w:name w:val="Absenderzeile"/>
    <w:basedOn w:val="Normal"/>
    <w:uiPriority w:val="84"/>
    <w:semiHidden/>
    <w:qFormat/>
    <w:rsid w:val="00E52BA4"/>
    <w:pPr>
      <w:pBdr>
        <w:bottom w:val="single" w:sz="2" w:space="1" w:color="auto"/>
      </w:pBdr>
    </w:pPr>
    <w:rPr>
      <w:sz w:val="12"/>
    </w:rPr>
  </w:style>
  <w:style w:type="paragraph" w:customStyle="1" w:styleId="Nummerierung1">
    <w:name w:val="Nummerierung 1"/>
    <w:basedOn w:val="Normal"/>
    <w:uiPriority w:val="3"/>
    <w:qFormat/>
    <w:rsid w:val="009804FC"/>
    <w:pPr>
      <w:numPr>
        <w:ilvl w:val="5"/>
        <w:numId w:val="3"/>
      </w:numPr>
    </w:pPr>
  </w:style>
  <w:style w:type="paragraph" w:customStyle="1" w:styleId="Nummerierung2">
    <w:name w:val="Nummerierung 2"/>
    <w:basedOn w:val="Nummerierung1"/>
    <w:uiPriority w:val="3"/>
    <w:qFormat/>
    <w:rsid w:val="009804FC"/>
    <w:pPr>
      <w:numPr>
        <w:ilvl w:val="6"/>
      </w:numPr>
    </w:pPr>
  </w:style>
  <w:style w:type="character" w:styleId="PageNumber">
    <w:name w:val="page number"/>
    <w:basedOn w:val="DefaultParagraphFont"/>
    <w:uiPriority w:val="99"/>
    <w:semiHidden/>
    <w:rsid w:val="00E8428A"/>
  </w:style>
  <w:style w:type="paragraph" w:customStyle="1" w:styleId="Nummerierungabc">
    <w:name w:val="Nummerierung abc"/>
    <w:basedOn w:val="ListParagraph"/>
    <w:uiPriority w:val="4"/>
    <w:qFormat/>
    <w:rsid w:val="00CF1E53"/>
    <w:pPr>
      <w:numPr>
        <w:ilvl w:val="8"/>
        <w:numId w:val="3"/>
      </w:numPr>
    </w:pPr>
  </w:style>
  <w:style w:type="paragraph" w:customStyle="1" w:styleId="Nummerierung3">
    <w:name w:val="Nummerierung 3"/>
    <w:basedOn w:val="Nummerierung2"/>
    <w:uiPriority w:val="3"/>
    <w:semiHidden/>
    <w:qFormat/>
    <w:rsid w:val="005A357F"/>
    <w:pPr>
      <w:numPr>
        <w:ilvl w:val="7"/>
      </w:numPr>
    </w:pPr>
  </w:style>
  <w:style w:type="paragraph" w:customStyle="1" w:styleId="berschrift5nummeriert">
    <w:name w:val="Überschrift 5 nummeriert"/>
    <w:basedOn w:val="Heading5"/>
    <w:next w:val="Normal"/>
    <w:uiPriority w:val="10"/>
    <w:semiHidden/>
    <w:qFormat/>
    <w:rsid w:val="005A357F"/>
    <w:pPr>
      <w:numPr>
        <w:ilvl w:val="4"/>
        <w:numId w:val="3"/>
      </w:numPr>
    </w:pPr>
  </w:style>
  <w:style w:type="paragraph" w:customStyle="1" w:styleId="Empfngeradresse">
    <w:name w:val="Empfängeradresse"/>
    <w:basedOn w:val="Normal"/>
    <w:uiPriority w:val="1"/>
    <w:semiHidden/>
    <w:qFormat/>
    <w:rsid w:val="009A06C2"/>
    <w:rPr>
      <w:spacing w:val="4"/>
    </w:rPr>
  </w:style>
  <w:style w:type="numbering" w:customStyle="1" w:styleId="ImportierterStil2">
    <w:name w:val="Importierter Stil: 2"/>
    <w:rsid w:val="00B55D1C"/>
    <w:pPr>
      <w:numPr>
        <w:numId w:val="5"/>
      </w:numPr>
    </w:pPr>
  </w:style>
  <w:style w:type="numbering" w:customStyle="1" w:styleId="ImportierterStil3">
    <w:name w:val="Importierter Stil: 3"/>
    <w:rsid w:val="00B55D1C"/>
    <w:pPr>
      <w:numPr>
        <w:numId w:val="6"/>
      </w:numPr>
    </w:pPr>
  </w:style>
  <w:style w:type="numbering" w:customStyle="1" w:styleId="Nummeriert">
    <w:name w:val="Nummeriert"/>
    <w:rsid w:val="00B55D1C"/>
    <w:pPr>
      <w:numPr>
        <w:numId w:val="7"/>
      </w:numPr>
    </w:pPr>
  </w:style>
  <w:style w:type="numbering" w:customStyle="1" w:styleId="ImportierterStil5">
    <w:name w:val="Importierter Stil: 5"/>
    <w:rsid w:val="00B55D1C"/>
    <w:pPr>
      <w:numPr>
        <w:numId w:val="8"/>
      </w:numPr>
    </w:pPr>
  </w:style>
  <w:style w:type="numbering" w:customStyle="1" w:styleId="ImportierterStil6">
    <w:name w:val="Importierter Stil: 6"/>
    <w:rsid w:val="00B55D1C"/>
    <w:pPr>
      <w:numPr>
        <w:numId w:val="9"/>
      </w:numPr>
    </w:pPr>
  </w:style>
  <w:style w:type="numbering" w:customStyle="1" w:styleId="ImportierterStil7">
    <w:name w:val="Importierter Stil: 7"/>
    <w:rsid w:val="00B55D1C"/>
    <w:pPr>
      <w:numPr>
        <w:numId w:val="10"/>
      </w:numPr>
    </w:pPr>
  </w:style>
  <w:style w:type="numbering" w:customStyle="1" w:styleId="ImportierterStil8">
    <w:name w:val="Importierter Stil: 8"/>
    <w:rsid w:val="00B55D1C"/>
    <w:pPr>
      <w:numPr>
        <w:numId w:val="11"/>
      </w:numPr>
    </w:pPr>
  </w:style>
  <w:style w:type="numbering" w:customStyle="1" w:styleId="ImportierterStil9">
    <w:name w:val="Importierter Stil: 9"/>
    <w:rsid w:val="00B55D1C"/>
    <w:pPr>
      <w:numPr>
        <w:numId w:val="12"/>
      </w:numPr>
    </w:pPr>
  </w:style>
  <w:style w:type="numbering" w:customStyle="1" w:styleId="ImportierterStil10">
    <w:name w:val="Importierter Stil: 10"/>
    <w:rsid w:val="00B55D1C"/>
    <w:pPr>
      <w:numPr>
        <w:numId w:val="13"/>
      </w:numPr>
    </w:pPr>
  </w:style>
  <w:style w:type="character" w:styleId="CommentReference">
    <w:name w:val="annotation reference"/>
    <w:basedOn w:val="DefaultParagraphFont"/>
    <w:uiPriority w:val="99"/>
    <w:semiHidden/>
    <w:unhideWhenUsed/>
    <w:rsid w:val="00622895"/>
    <w:rPr>
      <w:sz w:val="16"/>
      <w:szCs w:val="16"/>
    </w:rPr>
  </w:style>
  <w:style w:type="paragraph" w:styleId="CommentText">
    <w:name w:val="annotation text"/>
    <w:basedOn w:val="Normal"/>
    <w:link w:val="CommentTextChar"/>
    <w:uiPriority w:val="99"/>
    <w:semiHidden/>
    <w:unhideWhenUsed/>
    <w:rsid w:val="00622895"/>
    <w:pPr>
      <w:spacing w:line="240" w:lineRule="auto"/>
    </w:pPr>
  </w:style>
  <w:style w:type="character" w:customStyle="1" w:styleId="CommentTextChar">
    <w:name w:val="Comment Text Char"/>
    <w:basedOn w:val="DefaultParagraphFont"/>
    <w:link w:val="CommentText"/>
    <w:uiPriority w:val="99"/>
    <w:semiHidden/>
    <w:rsid w:val="00622895"/>
  </w:style>
  <w:style w:type="paragraph" w:styleId="CommentSubject">
    <w:name w:val="annotation subject"/>
    <w:basedOn w:val="CommentText"/>
    <w:next w:val="CommentText"/>
    <w:link w:val="CommentSubjectChar"/>
    <w:uiPriority w:val="99"/>
    <w:semiHidden/>
    <w:unhideWhenUsed/>
    <w:rsid w:val="00622895"/>
    <w:rPr>
      <w:b/>
      <w:bCs/>
    </w:rPr>
  </w:style>
  <w:style w:type="character" w:customStyle="1" w:styleId="CommentSubjectChar">
    <w:name w:val="Comment Subject Char"/>
    <w:basedOn w:val="CommentTextChar"/>
    <w:link w:val="CommentSubject"/>
    <w:uiPriority w:val="99"/>
    <w:semiHidden/>
    <w:rsid w:val="00622895"/>
    <w:rPr>
      <w:b/>
      <w:bCs/>
    </w:rPr>
  </w:style>
  <w:style w:type="numbering" w:customStyle="1" w:styleId="ImportierterStil51">
    <w:name w:val="Importierter Stil: 51"/>
    <w:rsid w:val="00785FA4"/>
  </w:style>
  <w:style w:type="numbering" w:customStyle="1" w:styleId="ImportierterStil61">
    <w:name w:val="Importierter Stil: 61"/>
    <w:rsid w:val="00785FA4"/>
  </w:style>
  <w:style w:type="numbering" w:customStyle="1" w:styleId="ImportierterStil71">
    <w:name w:val="Importierter Stil: 71"/>
    <w:rsid w:val="00785FA4"/>
  </w:style>
  <w:style w:type="character" w:customStyle="1" w:styleId="fontstyle01">
    <w:name w:val="fontstyle01"/>
    <w:basedOn w:val="DefaultParagraphFont"/>
    <w:rsid w:val="007247C5"/>
    <w:rPr>
      <w:rFonts w:ascii="NeusaNextStd-Light" w:hAnsi="NeusaNextStd-Light" w:hint="default"/>
      <w:b w:val="0"/>
      <w:bCs w:val="0"/>
      <w:i w:val="0"/>
      <w:iCs w:val="0"/>
      <w:color w:val="242021"/>
      <w:sz w:val="20"/>
      <w:szCs w:val="20"/>
    </w:rPr>
  </w:style>
  <w:style w:type="character" w:styleId="UnresolvedMention">
    <w:name w:val="Unresolved Mention"/>
    <w:basedOn w:val="DefaultParagraphFont"/>
    <w:uiPriority w:val="99"/>
    <w:semiHidden/>
    <w:unhideWhenUsed/>
    <w:rsid w:val="00CD7EAA"/>
    <w:rPr>
      <w:color w:val="605E5C"/>
      <w:shd w:val="clear" w:color="auto" w:fill="E1DFDD"/>
    </w:rPr>
  </w:style>
  <w:style w:type="paragraph" w:customStyle="1" w:styleId="Lauftext">
    <w:name w:val="Lauftext"/>
    <w:link w:val="LauftextZchn"/>
    <w:qFormat/>
    <w:rsid w:val="00FD3622"/>
    <w:pPr>
      <w:spacing w:line="280" w:lineRule="exact"/>
    </w:pPr>
    <w:rPr>
      <w:rFonts w:ascii="Segoe UI Light" w:hAnsi="Segoe UI Light"/>
      <w:sz w:val="21"/>
      <w:szCs w:val="22"/>
    </w:rPr>
  </w:style>
  <w:style w:type="character" w:customStyle="1" w:styleId="LauftextZchn">
    <w:name w:val="Lauftext Zchn"/>
    <w:basedOn w:val="DefaultParagraphFont"/>
    <w:link w:val="Lauftext"/>
    <w:rsid w:val="00FD3622"/>
    <w:rPr>
      <w:rFonts w:ascii="Segoe UI Light" w:hAnsi="Segoe UI Light"/>
      <w:sz w:val="21"/>
      <w:szCs w:val="22"/>
    </w:rPr>
  </w:style>
  <w:style w:type="paragraph" w:customStyle="1" w:styleId="H2-ohneImpactaufInhaltsverzeichnis">
    <w:name w:val="H2 - ohne Impact auf Inhaltsverzeichnis"/>
    <w:basedOn w:val="Heading2"/>
    <w:link w:val="H2-ohneImpactaufInhaltsverzeichnisChar"/>
    <w:autoRedefine/>
    <w:qFormat/>
    <w:rsid w:val="000B6510"/>
    <w:pPr>
      <w:spacing w:before="0" w:line="360" w:lineRule="exact"/>
    </w:pPr>
    <w:rPr>
      <w:bCs w:val="0"/>
      <w:color w:val="000000" w:themeColor="text1"/>
      <w:sz w:val="20"/>
    </w:rPr>
  </w:style>
  <w:style w:type="character" w:customStyle="1" w:styleId="H2-ohneImpactaufInhaltsverzeichnisChar">
    <w:name w:val="H2 - ohne Impact auf Inhaltsverzeichnis Char"/>
    <w:basedOn w:val="Heading2Char"/>
    <w:link w:val="H2-ohneImpactaufInhaltsverzeichnis"/>
    <w:rsid w:val="000B6510"/>
    <w:rPr>
      <w:rFonts w:asciiTheme="majorHAnsi" w:eastAsiaTheme="majorEastAsia" w:hAnsiTheme="majorHAnsi" w:cstheme="majorBidi"/>
      <w:b/>
      <w:bCs w:val="0"/>
      <w:color w:val="000000" w:themeColor="text1"/>
      <w:sz w:val="26"/>
      <w:szCs w:val="26"/>
    </w:rPr>
  </w:style>
  <w:style w:type="paragraph" w:customStyle="1" w:styleId="H2frAnhang">
    <w:name w:val="H2 für Anhang"/>
    <w:basedOn w:val="Heading2"/>
    <w:link w:val="H2frAnhangChar"/>
    <w:autoRedefine/>
    <w:qFormat/>
    <w:rsid w:val="00037F99"/>
    <w:pPr>
      <w:spacing w:before="0" w:line="360" w:lineRule="exact"/>
    </w:pPr>
    <w:rPr>
      <w:bCs w:val="0"/>
      <w:sz w:val="20"/>
      <w:szCs w:val="20"/>
    </w:rPr>
  </w:style>
  <w:style w:type="paragraph" w:customStyle="1" w:styleId="H1frAnhang">
    <w:name w:val="H1 für Anhang"/>
    <w:basedOn w:val="Heading1"/>
    <w:link w:val="H1frAnhangChar"/>
    <w:qFormat/>
    <w:rsid w:val="004D126B"/>
    <w:pPr>
      <w:spacing w:before="0" w:after="280" w:line="420" w:lineRule="exact"/>
      <w:contextualSpacing/>
    </w:pPr>
    <w:rPr>
      <w:rFonts w:ascii="Segoe UI" w:hAnsi="Segoe UI"/>
      <w:bCs w:val="0"/>
      <w:color w:val="000000" w:themeColor="text1"/>
      <w:sz w:val="32"/>
      <w:szCs w:val="32"/>
    </w:rPr>
  </w:style>
  <w:style w:type="character" w:customStyle="1" w:styleId="H2frAnhangChar">
    <w:name w:val="H2 für Anhang Char"/>
    <w:basedOn w:val="Heading2Char"/>
    <w:link w:val="H2frAnhang"/>
    <w:rsid w:val="00037F99"/>
    <w:rPr>
      <w:rFonts w:asciiTheme="majorHAnsi" w:eastAsiaTheme="majorEastAsia" w:hAnsiTheme="majorHAnsi" w:cstheme="majorBidi"/>
      <w:b/>
      <w:bCs w:val="0"/>
      <w:sz w:val="26"/>
      <w:szCs w:val="26"/>
    </w:rPr>
  </w:style>
  <w:style w:type="character" w:customStyle="1" w:styleId="H1frAnhangChar">
    <w:name w:val="H1 für Anhang Char"/>
    <w:basedOn w:val="Heading1Char"/>
    <w:link w:val="H1frAnhang"/>
    <w:rsid w:val="004D126B"/>
    <w:rPr>
      <w:rFonts w:ascii="Segoe UI" w:eastAsiaTheme="majorEastAsia" w:hAnsi="Segoe UI" w:cstheme="majorBidi"/>
      <w:b/>
      <w:bCs w:val="0"/>
      <w:color w:val="000000" w:themeColor="text1"/>
      <w:sz w:val="32"/>
      <w:szCs w:val="32"/>
    </w:rPr>
  </w:style>
  <w:style w:type="table" w:styleId="GridTable1Light">
    <w:name w:val="Grid Table 1 Light"/>
    <w:basedOn w:val="TableNormal"/>
    <w:uiPriority w:val="46"/>
    <w:rsid w:val="005D377B"/>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Index1">
    <w:name w:val="index 1"/>
    <w:basedOn w:val="Normal"/>
    <w:next w:val="Normal"/>
    <w:autoRedefine/>
    <w:uiPriority w:val="99"/>
    <w:unhideWhenUsed/>
    <w:rsid w:val="008D0FA9"/>
    <w:pPr>
      <w:ind w:left="200" w:hanging="200"/>
    </w:pPr>
    <w:rPr>
      <w:sz w:val="18"/>
      <w:szCs w:val="18"/>
    </w:rPr>
  </w:style>
  <w:style w:type="paragraph" w:styleId="Index2">
    <w:name w:val="index 2"/>
    <w:basedOn w:val="Normal"/>
    <w:next w:val="Normal"/>
    <w:autoRedefine/>
    <w:uiPriority w:val="99"/>
    <w:unhideWhenUsed/>
    <w:rsid w:val="00660F39"/>
    <w:pPr>
      <w:ind w:left="400" w:hanging="200"/>
    </w:pPr>
    <w:rPr>
      <w:sz w:val="18"/>
      <w:szCs w:val="18"/>
    </w:rPr>
  </w:style>
  <w:style w:type="paragraph" w:styleId="Index3">
    <w:name w:val="index 3"/>
    <w:basedOn w:val="Normal"/>
    <w:next w:val="Normal"/>
    <w:autoRedefine/>
    <w:uiPriority w:val="99"/>
    <w:unhideWhenUsed/>
    <w:rsid w:val="00660F39"/>
    <w:pPr>
      <w:ind w:left="600" w:hanging="200"/>
    </w:pPr>
    <w:rPr>
      <w:sz w:val="18"/>
      <w:szCs w:val="18"/>
    </w:rPr>
  </w:style>
  <w:style w:type="paragraph" w:styleId="Index4">
    <w:name w:val="index 4"/>
    <w:basedOn w:val="Normal"/>
    <w:next w:val="Normal"/>
    <w:autoRedefine/>
    <w:uiPriority w:val="99"/>
    <w:unhideWhenUsed/>
    <w:rsid w:val="00660F39"/>
    <w:pPr>
      <w:ind w:left="800" w:hanging="200"/>
    </w:pPr>
    <w:rPr>
      <w:sz w:val="18"/>
      <w:szCs w:val="18"/>
    </w:rPr>
  </w:style>
  <w:style w:type="paragraph" w:styleId="Index5">
    <w:name w:val="index 5"/>
    <w:basedOn w:val="Normal"/>
    <w:next w:val="Normal"/>
    <w:autoRedefine/>
    <w:uiPriority w:val="99"/>
    <w:unhideWhenUsed/>
    <w:rsid w:val="00660F39"/>
    <w:pPr>
      <w:ind w:left="1000" w:hanging="200"/>
    </w:pPr>
    <w:rPr>
      <w:sz w:val="18"/>
      <w:szCs w:val="18"/>
    </w:rPr>
  </w:style>
  <w:style w:type="paragraph" w:styleId="Index6">
    <w:name w:val="index 6"/>
    <w:basedOn w:val="Normal"/>
    <w:next w:val="Normal"/>
    <w:autoRedefine/>
    <w:uiPriority w:val="99"/>
    <w:unhideWhenUsed/>
    <w:rsid w:val="00660F39"/>
    <w:pPr>
      <w:ind w:left="1200" w:hanging="200"/>
    </w:pPr>
    <w:rPr>
      <w:sz w:val="18"/>
      <w:szCs w:val="18"/>
    </w:rPr>
  </w:style>
  <w:style w:type="paragraph" w:styleId="Index7">
    <w:name w:val="index 7"/>
    <w:basedOn w:val="Normal"/>
    <w:next w:val="Normal"/>
    <w:autoRedefine/>
    <w:uiPriority w:val="99"/>
    <w:unhideWhenUsed/>
    <w:rsid w:val="00660F39"/>
    <w:pPr>
      <w:ind w:left="1400" w:hanging="200"/>
    </w:pPr>
    <w:rPr>
      <w:sz w:val="18"/>
      <w:szCs w:val="18"/>
    </w:rPr>
  </w:style>
  <w:style w:type="paragraph" w:styleId="Index8">
    <w:name w:val="index 8"/>
    <w:basedOn w:val="Normal"/>
    <w:next w:val="Normal"/>
    <w:autoRedefine/>
    <w:uiPriority w:val="99"/>
    <w:unhideWhenUsed/>
    <w:rsid w:val="00660F39"/>
    <w:pPr>
      <w:ind w:left="1600" w:hanging="200"/>
    </w:pPr>
    <w:rPr>
      <w:sz w:val="18"/>
      <w:szCs w:val="18"/>
    </w:rPr>
  </w:style>
  <w:style w:type="paragraph" w:styleId="Index9">
    <w:name w:val="index 9"/>
    <w:basedOn w:val="Normal"/>
    <w:next w:val="Normal"/>
    <w:autoRedefine/>
    <w:uiPriority w:val="99"/>
    <w:unhideWhenUsed/>
    <w:rsid w:val="00660F39"/>
    <w:pPr>
      <w:ind w:left="1800" w:hanging="200"/>
    </w:pPr>
    <w:rPr>
      <w:sz w:val="18"/>
      <w:szCs w:val="18"/>
    </w:rPr>
  </w:style>
  <w:style w:type="paragraph" w:styleId="IndexHeading">
    <w:name w:val="index heading"/>
    <w:basedOn w:val="Normal"/>
    <w:next w:val="Index1"/>
    <w:uiPriority w:val="99"/>
    <w:unhideWhenUsed/>
    <w:rsid w:val="00660F39"/>
    <w:pPr>
      <w:pBdr>
        <w:top w:val="single" w:sz="12" w:space="0" w:color="auto"/>
      </w:pBdr>
      <w:spacing w:before="360" w:after="240"/>
    </w:pPr>
    <w:rPr>
      <w:b/>
      <w:bCs/>
      <w:i/>
      <w:iCs/>
      <w:sz w:val="26"/>
      <w:szCs w:val="26"/>
    </w:rPr>
  </w:style>
  <w:style w:type="paragraph" w:styleId="HTMLPreformatted">
    <w:name w:val="HTML Preformatted"/>
    <w:basedOn w:val="Normal"/>
    <w:link w:val="HTMLPreformattedChar"/>
    <w:uiPriority w:val="99"/>
    <w:unhideWhenUsed/>
    <w:rsid w:val="00B84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lang w:eastAsia="de-CH"/>
    </w:rPr>
  </w:style>
  <w:style w:type="character" w:customStyle="1" w:styleId="HTMLPreformattedChar">
    <w:name w:val="HTML Preformatted Char"/>
    <w:basedOn w:val="DefaultParagraphFont"/>
    <w:link w:val="HTMLPreformatted"/>
    <w:uiPriority w:val="99"/>
    <w:rsid w:val="00B842E3"/>
    <w:rPr>
      <w:rFonts w:ascii="Courier New" w:eastAsia="Times New Roman" w:hAnsi="Courier New" w:cs="Courier New"/>
      <w:lang w:eastAsia="de-CH"/>
    </w:rPr>
  </w:style>
  <w:style w:type="character" w:styleId="HTMLCode">
    <w:name w:val="HTML Code"/>
    <w:basedOn w:val="DefaultParagraphFont"/>
    <w:uiPriority w:val="99"/>
    <w:semiHidden/>
    <w:unhideWhenUsed/>
    <w:rsid w:val="00B842E3"/>
    <w:rPr>
      <w:rFonts w:ascii="Courier New" w:eastAsia="Times New Roman" w:hAnsi="Courier New" w:cs="Courier New"/>
      <w:sz w:val="20"/>
      <w:szCs w:val="20"/>
    </w:rPr>
  </w:style>
  <w:style w:type="character" w:customStyle="1" w:styleId="hljs-attr">
    <w:name w:val="hljs-attr"/>
    <w:basedOn w:val="DefaultParagraphFont"/>
    <w:rsid w:val="00B842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08345">
      <w:bodyDiv w:val="1"/>
      <w:marLeft w:val="0"/>
      <w:marRight w:val="0"/>
      <w:marTop w:val="0"/>
      <w:marBottom w:val="0"/>
      <w:divBdr>
        <w:top w:val="none" w:sz="0" w:space="0" w:color="auto"/>
        <w:left w:val="none" w:sz="0" w:space="0" w:color="auto"/>
        <w:bottom w:val="none" w:sz="0" w:space="0" w:color="auto"/>
        <w:right w:val="none" w:sz="0" w:space="0" w:color="auto"/>
      </w:divBdr>
    </w:div>
    <w:div w:id="42488183">
      <w:bodyDiv w:val="1"/>
      <w:marLeft w:val="0"/>
      <w:marRight w:val="0"/>
      <w:marTop w:val="0"/>
      <w:marBottom w:val="0"/>
      <w:divBdr>
        <w:top w:val="none" w:sz="0" w:space="0" w:color="auto"/>
        <w:left w:val="none" w:sz="0" w:space="0" w:color="auto"/>
        <w:bottom w:val="none" w:sz="0" w:space="0" w:color="auto"/>
        <w:right w:val="none" w:sz="0" w:space="0" w:color="auto"/>
      </w:divBdr>
    </w:div>
    <w:div w:id="136412237">
      <w:bodyDiv w:val="1"/>
      <w:marLeft w:val="0"/>
      <w:marRight w:val="0"/>
      <w:marTop w:val="0"/>
      <w:marBottom w:val="0"/>
      <w:divBdr>
        <w:top w:val="none" w:sz="0" w:space="0" w:color="auto"/>
        <w:left w:val="none" w:sz="0" w:space="0" w:color="auto"/>
        <w:bottom w:val="none" w:sz="0" w:space="0" w:color="auto"/>
        <w:right w:val="none" w:sz="0" w:space="0" w:color="auto"/>
      </w:divBdr>
    </w:div>
    <w:div w:id="174658608">
      <w:bodyDiv w:val="1"/>
      <w:marLeft w:val="0"/>
      <w:marRight w:val="0"/>
      <w:marTop w:val="0"/>
      <w:marBottom w:val="0"/>
      <w:divBdr>
        <w:top w:val="none" w:sz="0" w:space="0" w:color="auto"/>
        <w:left w:val="none" w:sz="0" w:space="0" w:color="auto"/>
        <w:bottom w:val="none" w:sz="0" w:space="0" w:color="auto"/>
        <w:right w:val="none" w:sz="0" w:space="0" w:color="auto"/>
      </w:divBdr>
    </w:div>
    <w:div w:id="194657714">
      <w:bodyDiv w:val="1"/>
      <w:marLeft w:val="0"/>
      <w:marRight w:val="0"/>
      <w:marTop w:val="0"/>
      <w:marBottom w:val="0"/>
      <w:divBdr>
        <w:top w:val="none" w:sz="0" w:space="0" w:color="auto"/>
        <w:left w:val="none" w:sz="0" w:space="0" w:color="auto"/>
        <w:bottom w:val="none" w:sz="0" w:space="0" w:color="auto"/>
        <w:right w:val="none" w:sz="0" w:space="0" w:color="auto"/>
      </w:divBdr>
    </w:div>
    <w:div w:id="279841213">
      <w:bodyDiv w:val="1"/>
      <w:marLeft w:val="0"/>
      <w:marRight w:val="0"/>
      <w:marTop w:val="0"/>
      <w:marBottom w:val="0"/>
      <w:divBdr>
        <w:top w:val="none" w:sz="0" w:space="0" w:color="auto"/>
        <w:left w:val="none" w:sz="0" w:space="0" w:color="auto"/>
        <w:bottom w:val="none" w:sz="0" w:space="0" w:color="auto"/>
        <w:right w:val="none" w:sz="0" w:space="0" w:color="auto"/>
      </w:divBdr>
    </w:div>
    <w:div w:id="359211755">
      <w:bodyDiv w:val="1"/>
      <w:marLeft w:val="0"/>
      <w:marRight w:val="0"/>
      <w:marTop w:val="0"/>
      <w:marBottom w:val="0"/>
      <w:divBdr>
        <w:top w:val="none" w:sz="0" w:space="0" w:color="auto"/>
        <w:left w:val="none" w:sz="0" w:space="0" w:color="auto"/>
        <w:bottom w:val="none" w:sz="0" w:space="0" w:color="auto"/>
        <w:right w:val="none" w:sz="0" w:space="0" w:color="auto"/>
      </w:divBdr>
    </w:div>
    <w:div w:id="380137456">
      <w:bodyDiv w:val="1"/>
      <w:marLeft w:val="0"/>
      <w:marRight w:val="0"/>
      <w:marTop w:val="0"/>
      <w:marBottom w:val="0"/>
      <w:divBdr>
        <w:top w:val="none" w:sz="0" w:space="0" w:color="auto"/>
        <w:left w:val="none" w:sz="0" w:space="0" w:color="auto"/>
        <w:bottom w:val="none" w:sz="0" w:space="0" w:color="auto"/>
        <w:right w:val="none" w:sz="0" w:space="0" w:color="auto"/>
      </w:divBdr>
    </w:div>
    <w:div w:id="381291883">
      <w:bodyDiv w:val="1"/>
      <w:marLeft w:val="0"/>
      <w:marRight w:val="0"/>
      <w:marTop w:val="0"/>
      <w:marBottom w:val="0"/>
      <w:divBdr>
        <w:top w:val="none" w:sz="0" w:space="0" w:color="auto"/>
        <w:left w:val="none" w:sz="0" w:space="0" w:color="auto"/>
        <w:bottom w:val="none" w:sz="0" w:space="0" w:color="auto"/>
        <w:right w:val="none" w:sz="0" w:space="0" w:color="auto"/>
      </w:divBdr>
    </w:div>
    <w:div w:id="392431148">
      <w:bodyDiv w:val="1"/>
      <w:marLeft w:val="0"/>
      <w:marRight w:val="0"/>
      <w:marTop w:val="0"/>
      <w:marBottom w:val="0"/>
      <w:divBdr>
        <w:top w:val="none" w:sz="0" w:space="0" w:color="auto"/>
        <w:left w:val="none" w:sz="0" w:space="0" w:color="auto"/>
        <w:bottom w:val="none" w:sz="0" w:space="0" w:color="auto"/>
        <w:right w:val="none" w:sz="0" w:space="0" w:color="auto"/>
      </w:divBdr>
    </w:div>
    <w:div w:id="423190616">
      <w:bodyDiv w:val="1"/>
      <w:marLeft w:val="0"/>
      <w:marRight w:val="0"/>
      <w:marTop w:val="0"/>
      <w:marBottom w:val="0"/>
      <w:divBdr>
        <w:top w:val="none" w:sz="0" w:space="0" w:color="auto"/>
        <w:left w:val="none" w:sz="0" w:space="0" w:color="auto"/>
        <w:bottom w:val="none" w:sz="0" w:space="0" w:color="auto"/>
        <w:right w:val="none" w:sz="0" w:space="0" w:color="auto"/>
      </w:divBdr>
    </w:div>
    <w:div w:id="482047972">
      <w:bodyDiv w:val="1"/>
      <w:marLeft w:val="0"/>
      <w:marRight w:val="0"/>
      <w:marTop w:val="0"/>
      <w:marBottom w:val="0"/>
      <w:divBdr>
        <w:top w:val="none" w:sz="0" w:space="0" w:color="auto"/>
        <w:left w:val="none" w:sz="0" w:space="0" w:color="auto"/>
        <w:bottom w:val="none" w:sz="0" w:space="0" w:color="auto"/>
        <w:right w:val="none" w:sz="0" w:space="0" w:color="auto"/>
      </w:divBdr>
      <w:divsChild>
        <w:div w:id="2127381800">
          <w:marLeft w:val="0"/>
          <w:marRight w:val="0"/>
          <w:marTop w:val="0"/>
          <w:marBottom w:val="0"/>
          <w:divBdr>
            <w:top w:val="none" w:sz="0" w:space="0" w:color="auto"/>
            <w:left w:val="none" w:sz="0" w:space="0" w:color="auto"/>
            <w:bottom w:val="none" w:sz="0" w:space="0" w:color="auto"/>
            <w:right w:val="none" w:sz="0" w:space="0" w:color="auto"/>
          </w:divBdr>
          <w:divsChild>
            <w:div w:id="1191146579">
              <w:marLeft w:val="0"/>
              <w:marRight w:val="0"/>
              <w:marTop w:val="0"/>
              <w:marBottom w:val="0"/>
              <w:divBdr>
                <w:top w:val="none" w:sz="0" w:space="0" w:color="auto"/>
                <w:left w:val="none" w:sz="0" w:space="0" w:color="auto"/>
                <w:bottom w:val="none" w:sz="0" w:space="0" w:color="auto"/>
                <w:right w:val="none" w:sz="0" w:space="0" w:color="auto"/>
              </w:divBdr>
            </w:div>
            <w:div w:id="1159614455">
              <w:marLeft w:val="0"/>
              <w:marRight w:val="0"/>
              <w:marTop w:val="0"/>
              <w:marBottom w:val="0"/>
              <w:divBdr>
                <w:top w:val="none" w:sz="0" w:space="0" w:color="auto"/>
                <w:left w:val="none" w:sz="0" w:space="0" w:color="auto"/>
                <w:bottom w:val="none" w:sz="0" w:space="0" w:color="auto"/>
                <w:right w:val="none" w:sz="0" w:space="0" w:color="auto"/>
              </w:divBdr>
            </w:div>
            <w:div w:id="1606305081">
              <w:marLeft w:val="0"/>
              <w:marRight w:val="0"/>
              <w:marTop w:val="0"/>
              <w:marBottom w:val="0"/>
              <w:divBdr>
                <w:top w:val="none" w:sz="0" w:space="0" w:color="auto"/>
                <w:left w:val="none" w:sz="0" w:space="0" w:color="auto"/>
                <w:bottom w:val="none" w:sz="0" w:space="0" w:color="auto"/>
                <w:right w:val="none" w:sz="0" w:space="0" w:color="auto"/>
              </w:divBdr>
            </w:div>
            <w:div w:id="1050151152">
              <w:marLeft w:val="0"/>
              <w:marRight w:val="0"/>
              <w:marTop w:val="0"/>
              <w:marBottom w:val="0"/>
              <w:divBdr>
                <w:top w:val="none" w:sz="0" w:space="0" w:color="auto"/>
                <w:left w:val="none" w:sz="0" w:space="0" w:color="auto"/>
                <w:bottom w:val="none" w:sz="0" w:space="0" w:color="auto"/>
                <w:right w:val="none" w:sz="0" w:space="0" w:color="auto"/>
              </w:divBdr>
            </w:div>
            <w:div w:id="2000230985">
              <w:marLeft w:val="0"/>
              <w:marRight w:val="0"/>
              <w:marTop w:val="0"/>
              <w:marBottom w:val="0"/>
              <w:divBdr>
                <w:top w:val="none" w:sz="0" w:space="0" w:color="auto"/>
                <w:left w:val="none" w:sz="0" w:space="0" w:color="auto"/>
                <w:bottom w:val="none" w:sz="0" w:space="0" w:color="auto"/>
                <w:right w:val="none" w:sz="0" w:space="0" w:color="auto"/>
              </w:divBdr>
            </w:div>
            <w:div w:id="1700005838">
              <w:marLeft w:val="0"/>
              <w:marRight w:val="0"/>
              <w:marTop w:val="0"/>
              <w:marBottom w:val="0"/>
              <w:divBdr>
                <w:top w:val="none" w:sz="0" w:space="0" w:color="auto"/>
                <w:left w:val="none" w:sz="0" w:space="0" w:color="auto"/>
                <w:bottom w:val="none" w:sz="0" w:space="0" w:color="auto"/>
                <w:right w:val="none" w:sz="0" w:space="0" w:color="auto"/>
              </w:divBdr>
            </w:div>
            <w:div w:id="59064922">
              <w:marLeft w:val="0"/>
              <w:marRight w:val="0"/>
              <w:marTop w:val="0"/>
              <w:marBottom w:val="0"/>
              <w:divBdr>
                <w:top w:val="none" w:sz="0" w:space="0" w:color="auto"/>
                <w:left w:val="none" w:sz="0" w:space="0" w:color="auto"/>
                <w:bottom w:val="none" w:sz="0" w:space="0" w:color="auto"/>
                <w:right w:val="none" w:sz="0" w:space="0" w:color="auto"/>
              </w:divBdr>
            </w:div>
            <w:div w:id="575896462">
              <w:marLeft w:val="0"/>
              <w:marRight w:val="0"/>
              <w:marTop w:val="0"/>
              <w:marBottom w:val="0"/>
              <w:divBdr>
                <w:top w:val="none" w:sz="0" w:space="0" w:color="auto"/>
                <w:left w:val="none" w:sz="0" w:space="0" w:color="auto"/>
                <w:bottom w:val="none" w:sz="0" w:space="0" w:color="auto"/>
                <w:right w:val="none" w:sz="0" w:space="0" w:color="auto"/>
              </w:divBdr>
            </w:div>
            <w:div w:id="606743195">
              <w:marLeft w:val="0"/>
              <w:marRight w:val="0"/>
              <w:marTop w:val="0"/>
              <w:marBottom w:val="0"/>
              <w:divBdr>
                <w:top w:val="none" w:sz="0" w:space="0" w:color="auto"/>
                <w:left w:val="none" w:sz="0" w:space="0" w:color="auto"/>
                <w:bottom w:val="none" w:sz="0" w:space="0" w:color="auto"/>
                <w:right w:val="none" w:sz="0" w:space="0" w:color="auto"/>
              </w:divBdr>
            </w:div>
            <w:div w:id="259610319">
              <w:marLeft w:val="0"/>
              <w:marRight w:val="0"/>
              <w:marTop w:val="0"/>
              <w:marBottom w:val="0"/>
              <w:divBdr>
                <w:top w:val="none" w:sz="0" w:space="0" w:color="auto"/>
                <w:left w:val="none" w:sz="0" w:space="0" w:color="auto"/>
                <w:bottom w:val="none" w:sz="0" w:space="0" w:color="auto"/>
                <w:right w:val="none" w:sz="0" w:space="0" w:color="auto"/>
              </w:divBdr>
            </w:div>
            <w:div w:id="1920169534">
              <w:marLeft w:val="0"/>
              <w:marRight w:val="0"/>
              <w:marTop w:val="0"/>
              <w:marBottom w:val="0"/>
              <w:divBdr>
                <w:top w:val="none" w:sz="0" w:space="0" w:color="auto"/>
                <w:left w:val="none" w:sz="0" w:space="0" w:color="auto"/>
                <w:bottom w:val="none" w:sz="0" w:space="0" w:color="auto"/>
                <w:right w:val="none" w:sz="0" w:space="0" w:color="auto"/>
              </w:divBdr>
            </w:div>
            <w:div w:id="1592465897">
              <w:marLeft w:val="0"/>
              <w:marRight w:val="0"/>
              <w:marTop w:val="0"/>
              <w:marBottom w:val="0"/>
              <w:divBdr>
                <w:top w:val="none" w:sz="0" w:space="0" w:color="auto"/>
                <w:left w:val="none" w:sz="0" w:space="0" w:color="auto"/>
                <w:bottom w:val="none" w:sz="0" w:space="0" w:color="auto"/>
                <w:right w:val="none" w:sz="0" w:space="0" w:color="auto"/>
              </w:divBdr>
            </w:div>
            <w:div w:id="54860473">
              <w:marLeft w:val="0"/>
              <w:marRight w:val="0"/>
              <w:marTop w:val="0"/>
              <w:marBottom w:val="0"/>
              <w:divBdr>
                <w:top w:val="none" w:sz="0" w:space="0" w:color="auto"/>
                <w:left w:val="none" w:sz="0" w:space="0" w:color="auto"/>
                <w:bottom w:val="none" w:sz="0" w:space="0" w:color="auto"/>
                <w:right w:val="none" w:sz="0" w:space="0" w:color="auto"/>
              </w:divBdr>
            </w:div>
            <w:div w:id="1172065539">
              <w:marLeft w:val="0"/>
              <w:marRight w:val="0"/>
              <w:marTop w:val="0"/>
              <w:marBottom w:val="0"/>
              <w:divBdr>
                <w:top w:val="none" w:sz="0" w:space="0" w:color="auto"/>
                <w:left w:val="none" w:sz="0" w:space="0" w:color="auto"/>
                <w:bottom w:val="none" w:sz="0" w:space="0" w:color="auto"/>
                <w:right w:val="none" w:sz="0" w:space="0" w:color="auto"/>
              </w:divBdr>
            </w:div>
            <w:div w:id="140998460">
              <w:marLeft w:val="0"/>
              <w:marRight w:val="0"/>
              <w:marTop w:val="0"/>
              <w:marBottom w:val="0"/>
              <w:divBdr>
                <w:top w:val="none" w:sz="0" w:space="0" w:color="auto"/>
                <w:left w:val="none" w:sz="0" w:space="0" w:color="auto"/>
                <w:bottom w:val="none" w:sz="0" w:space="0" w:color="auto"/>
                <w:right w:val="none" w:sz="0" w:space="0" w:color="auto"/>
              </w:divBdr>
            </w:div>
            <w:div w:id="1987120436">
              <w:marLeft w:val="0"/>
              <w:marRight w:val="0"/>
              <w:marTop w:val="0"/>
              <w:marBottom w:val="0"/>
              <w:divBdr>
                <w:top w:val="none" w:sz="0" w:space="0" w:color="auto"/>
                <w:left w:val="none" w:sz="0" w:space="0" w:color="auto"/>
                <w:bottom w:val="none" w:sz="0" w:space="0" w:color="auto"/>
                <w:right w:val="none" w:sz="0" w:space="0" w:color="auto"/>
              </w:divBdr>
            </w:div>
            <w:div w:id="55399209">
              <w:marLeft w:val="0"/>
              <w:marRight w:val="0"/>
              <w:marTop w:val="0"/>
              <w:marBottom w:val="0"/>
              <w:divBdr>
                <w:top w:val="none" w:sz="0" w:space="0" w:color="auto"/>
                <w:left w:val="none" w:sz="0" w:space="0" w:color="auto"/>
                <w:bottom w:val="none" w:sz="0" w:space="0" w:color="auto"/>
                <w:right w:val="none" w:sz="0" w:space="0" w:color="auto"/>
              </w:divBdr>
            </w:div>
            <w:div w:id="2026201961">
              <w:marLeft w:val="0"/>
              <w:marRight w:val="0"/>
              <w:marTop w:val="0"/>
              <w:marBottom w:val="0"/>
              <w:divBdr>
                <w:top w:val="none" w:sz="0" w:space="0" w:color="auto"/>
                <w:left w:val="none" w:sz="0" w:space="0" w:color="auto"/>
                <w:bottom w:val="none" w:sz="0" w:space="0" w:color="auto"/>
                <w:right w:val="none" w:sz="0" w:space="0" w:color="auto"/>
              </w:divBdr>
            </w:div>
            <w:div w:id="1672754760">
              <w:marLeft w:val="0"/>
              <w:marRight w:val="0"/>
              <w:marTop w:val="0"/>
              <w:marBottom w:val="0"/>
              <w:divBdr>
                <w:top w:val="none" w:sz="0" w:space="0" w:color="auto"/>
                <w:left w:val="none" w:sz="0" w:space="0" w:color="auto"/>
                <w:bottom w:val="none" w:sz="0" w:space="0" w:color="auto"/>
                <w:right w:val="none" w:sz="0" w:space="0" w:color="auto"/>
              </w:divBdr>
            </w:div>
            <w:div w:id="1947226642">
              <w:marLeft w:val="0"/>
              <w:marRight w:val="0"/>
              <w:marTop w:val="0"/>
              <w:marBottom w:val="0"/>
              <w:divBdr>
                <w:top w:val="none" w:sz="0" w:space="0" w:color="auto"/>
                <w:left w:val="none" w:sz="0" w:space="0" w:color="auto"/>
                <w:bottom w:val="none" w:sz="0" w:space="0" w:color="auto"/>
                <w:right w:val="none" w:sz="0" w:space="0" w:color="auto"/>
              </w:divBdr>
            </w:div>
            <w:div w:id="564877424">
              <w:marLeft w:val="0"/>
              <w:marRight w:val="0"/>
              <w:marTop w:val="0"/>
              <w:marBottom w:val="0"/>
              <w:divBdr>
                <w:top w:val="none" w:sz="0" w:space="0" w:color="auto"/>
                <w:left w:val="none" w:sz="0" w:space="0" w:color="auto"/>
                <w:bottom w:val="none" w:sz="0" w:space="0" w:color="auto"/>
                <w:right w:val="none" w:sz="0" w:space="0" w:color="auto"/>
              </w:divBdr>
            </w:div>
            <w:div w:id="1920863465">
              <w:marLeft w:val="0"/>
              <w:marRight w:val="0"/>
              <w:marTop w:val="0"/>
              <w:marBottom w:val="0"/>
              <w:divBdr>
                <w:top w:val="none" w:sz="0" w:space="0" w:color="auto"/>
                <w:left w:val="none" w:sz="0" w:space="0" w:color="auto"/>
                <w:bottom w:val="none" w:sz="0" w:space="0" w:color="auto"/>
                <w:right w:val="none" w:sz="0" w:space="0" w:color="auto"/>
              </w:divBdr>
            </w:div>
            <w:div w:id="1141313557">
              <w:marLeft w:val="0"/>
              <w:marRight w:val="0"/>
              <w:marTop w:val="0"/>
              <w:marBottom w:val="0"/>
              <w:divBdr>
                <w:top w:val="none" w:sz="0" w:space="0" w:color="auto"/>
                <w:left w:val="none" w:sz="0" w:space="0" w:color="auto"/>
                <w:bottom w:val="none" w:sz="0" w:space="0" w:color="auto"/>
                <w:right w:val="none" w:sz="0" w:space="0" w:color="auto"/>
              </w:divBdr>
            </w:div>
            <w:div w:id="1903326427">
              <w:marLeft w:val="0"/>
              <w:marRight w:val="0"/>
              <w:marTop w:val="0"/>
              <w:marBottom w:val="0"/>
              <w:divBdr>
                <w:top w:val="none" w:sz="0" w:space="0" w:color="auto"/>
                <w:left w:val="none" w:sz="0" w:space="0" w:color="auto"/>
                <w:bottom w:val="none" w:sz="0" w:space="0" w:color="auto"/>
                <w:right w:val="none" w:sz="0" w:space="0" w:color="auto"/>
              </w:divBdr>
            </w:div>
            <w:div w:id="233201316">
              <w:marLeft w:val="0"/>
              <w:marRight w:val="0"/>
              <w:marTop w:val="0"/>
              <w:marBottom w:val="0"/>
              <w:divBdr>
                <w:top w:val="none" w:sz="0" w:space="0" w:color="auto"/>
                <w:left w:val="none" w:sz="0" w:space="0" w:color="auto"/>
                <w:bottom w:val="none" w:sz="0" w:space="0" w:color="auto"/>
                <w:right w:val="none" w:sz="0" w:space="0" w:color="auto"/>
              </w:divBdr>
            </w:div>
            <w:div w:id="1482506977">
              <w:marLeft w:val="0"/>
              <w:marRight w:val="0"/>
              <w:marTop w:val="0"/>
              <w:marBottom w:val="0"/>
              <w:divBdr>
                <w:top w:val="none" w:sz="0" w:space="0" w:color="auto"/>
                <w:left w:val="none" w:sz="0" w:space="0" w:color="auto"/>
                <w:bottom w:val="none" w:sz="0" w:space="0" w:color="auto"/>
                <w:right w:val="none" w:sz="0" w:space="0" w:color="auto"/>
              </w:divBdr>
            </w:div>
            <w:div w:id="1484542965">
              <w:marLeft w:val="0"/>
              <w:marRight w:val="0"/>
              <w:marTop w:val="0"/>
              <w:marBottom w:val="0"/>
              <w:divBdr>
                <w:top w:val="none" w:sz="0" w:space="0" w:color="auto"/>
                <w:left w:val="none" w:sz="0" w:space="0" w:color="auto"/>
                <w:bottom w:val="none" w:sz="0" w:space="0" w:color="auto"/>
                <w:right w:val="none" w:sz="0" w:space="0" w:color="auto"/>
              </w:divBdr>
            </w:div>
            <w:div w:id="130951742">
              <w:marLeft w:val="0"/>
              <w:marRight w:val="0"/>
              <w:marTop w:val="0"/>
              <w:marBottom w:val="0"/>
              <w:divBdr>
                <w:top w:val="none" w:sz="0" w:space="0" w:color="auto"/>
                <w:left w:val="none" w:sz="0" w:space="0" w:color="auto"/>
                <w:bottom w:val="none" w:sz="0" w:space="0" w:color="auto"/>
                <w:right w:val="none" w:sz="0" w:space="0" w:color="auto"/>
              </w:divBdr>
            </w:div>
            <w:div w:id="470173612">
              <w:marLeft w:val="0"/>
              <w:marRight w:val="0"/>
              <w:marTop w:val="0"/>
              <w:marBottom w:val="0"/>
              <w:divBdr>
                <w:top w:val="none" w:sz="0" w:space="0" w:color="auto"/>
                <w:left w:val="none" w:sz="0" w:space="0" w:color="auto"/>
                <w:bottom w:val="none" w:sz="0" w:space="0" w:color="auto"/>
                <w:right w:val="none" w:sz="0" w:space="0" w:color="auto"/>
              </w:divBdr>
            </w:div>
            <w:div w:id="789863611">
              <w:marLeft w:val="0"/>
              <w:marRight w:val="0"/>
              <w:marTop w:val="0"/>
              <w:marBottom w:val="0"/>
              <w:divBdr>
                <w:top w:val="none" w:sz="0" w:space="0" w:color="auto"/>
                <w:left w:val="none" w:sz="0" w:space="0" w:color="auto"/>
                <w:bottom w:val="none" w:sz="0" w:space="0" w:color="auto"/>
                <w:right w:val="none" w:sz="0" w:space="0" w:color="auto"/>
              </w:divBdr>
            </w:div>
            <w:div w:id="527834184">
              <w:marLeft w:val="0"/>
              <w:marRight w:val="0"/>
              <w:marTop w:val="0"/>
              <w:marBottom w:val="0"/>
              <w:divBdr>
                <w:top w:val="none" w:sz="0" w:space="0" w:color="auto"/>
                <w:left w:val="none" w:sz="0" w:space="0" w:color="auto"/>
                <w:bottom w:val="none" w:sz="0" w:space="0" w:color="auto"/>
                <w:right w:val="none" w:sz="0" w:space="0" w:color="auto"/>
              </w:divBdr>
            </w:div>
            <w:div w:id="2010601368">
              <w:marLeft w:val="0"/>
              <w:marRight w:val="0"/>
              <w:marTop w:val="0"/>
              <w:marBottom w:val="0"/>
              <w:divBdr>
                <w:top w:val="none" w:sz="0" w:space="0" w:color="auto"/>
                <w:left w:val="none" w:sz="0" w:space="0" w:color="auto"/>
                <w:bottom w:val="none" w:sz="0" w:space="0" w:color="auto"/>
                <w:right w:val="none" w:sz="0" w:space="0" w:color="auto"/>
              </w:divBdr>
            </w:div>
            <w:div w:id="2132161297">
              <w:marLeft w:val="0"/>
              <w:marRight w:val="0"/>
              <w:marTop w:val="0"/>
              <w:marBottom w:val="0"/>
              <w:divBdr>
                <w:top w:val="none" w:sz="0" w:space="0" w:color="auto"/>
                <w:left w:val="none" w:sz="0" w:space="0" w:color="auto"/>
                <w:bottom w:val="none" w:sz="0" w:space="0" w:color="auto"/>
                <w:right w:val="none" w:sz="0" w:space="0" w:color="auto"/>
              </w:divBdr>
            </w:div>
            <w:div w:id="730078496">
              <w:marLeft w:val="0"/>
              <w:marRight w:val="0"/>
              <w:marTop w:val="0"/>
              <w:marBottom w:val="0"/>
              <w:divBdr>
                <w:top w:val="none" w:sz="0" w:space="0" w:color="auto"/>
                <w:left w:val="none" w:sz="0" w:space="0" w:color="auto"/>
                <w:bottom w:val="none" w:sz="0" w:space="0" w:color="auto"/>
                <w:right w:val="none" w:sz="0" w:space="0" w:color="auto"/>
              </w:divBdr>
            </w:div>
            <w:div w:id="1701977939">
              <w:marLeft w:val="0"/>
              <w:marRight w:val="0"/>
              <w:marTop w:val="0"/>
              <w:marBottom w:val="0"/>
              <w:divBdr>
                <w:top w:val="none" w:sz="0" w:space="0" w:color="auto"/>
                <w:left w:val="none" w:sz="0" w:space="0" w:color="auto"/>
                <w:bottom w:val="none" w:sz="0" w:space="0" w:color="auto"/>
                <w:right w:val="none" w:sz="0" w:space="0" w:color="auto"/>
              </w:divBdr>
            </w:div>
            <w:div w:id="965500982">
              <w:marLeft w:val="0"/>
              <w:marRight w:val="0"/>
              <w:marTop w:val="0"/>
              <w:marBottom w:val="0"/>
              <w:divBdr>
                <w:top w:val="none" w:sz="0" w:space="0" w:color="auto"/>
                <w:left w:val="none" w:sz="0" w:space="0" w:color="auto"/>
                <w:bottom w:val="none" w:sz="0" w:space="0" w:color="auto"/>
                <w:right w:val="none" w:sz="0" w:space="0" w:color="auto"/>
              </w:divBdr>
            </w:div>
            <w:div w:id="775060277">
              <w:marLeft w:val="0"/>
              <w:marRight w:val="0"/>
              <w:marTop w:val="0"/>
              <w:marBottom w:val="0"/>
              <w:divBdr>
                <w:top w:val="none" w:sz="0" w:space="0" w:color="auto"/>
                <w:left w:val="none" w:sz="0" w:space="0" w:color="auto"/>
                <w:bottom w:val="none" w:sz="0" w:space="0" w:color="auto"/>
                <w:right w:val="none" w:sz="0" w:space="0" w:color="auto"/>
              </w:divBdr>
            </w:div>
            <w:div w:id="1184518052">
              <w:marLeft w:val="0"/>
              <w:marRight w:val="0"/>
              <w:marTop w:val="0"/>
              <w:marBottom w:val="0"/>
              <w:divBdr>
                <w:top w:val="none" w:sz="0" w:space="0" w:color="auto"/>
                <w:left w:val="none" w:sz="0" w:space="0" w:color="auto"/>
                <w:bottom w:val="none" w:sz="0" w:space="0" w:color="auto"/>
                <w:right w:val="none" w:sz="0" w:space="0" w:color="auto"/>
              </w:divBdr>
            </w:div>
            <w:div w:id="1802728653">
              <w:marLeft w:val="0"/>
              <w:marRight w:val="0"/>
              <w:marTop w:val="0"/>
              <w:marBottom w:val="0"/>
              <w:divBdr>
                <w:top w:val="none" w:sz="0" w:space="0" w:color="auto"/>
                <w:left w:val="none" w:sz="0" w:space="0" w:color="auto"/>
                <w:bottom w:val="none" w:sz="0" w:space="0" w:color="auto"/>
                <w:right w:val="none" w:sz="0" w:space="0" w:color="auto"/>
              </w:divBdr>
            </w:div>
            <w:div w:id="2027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194834">
      <w:bodyDiv w:val="1"/>
      <w:marLeft w:val="0"/>
      <w:marRight w:val="0"/>
      <w:marTop w:val="0"/>
      <w:marBottom w:val="0"/>
      <w:divBdr>
        <w:top w:val="none" w:sz="0" w:space="0" w:color="auto"/>
        <w:left w:val="none" w:sz="0" w:space="0" w:color="auto"/>
        <w:bottom w:val="none" w:sz="0" w:space="0" w:color="auto"/>
        <w:right w:val="none" w:sz="0" w:space="0" w:color="auto"/>
      </w:divBdr>
      <w:divsChild>
        <w:div w:id="571543550">
          <w:marLeft w:val="0"/>
          <w:marRight w:val="0"/>
          <w:marTop w:val="0"/>
          <w:marBottom w:val="0"/>
          <w:divBdr>
            <w:top w:val="none" w:sz="0" w:space="0" w:color="auto"/>
            <w:left w:val="none" w:sz="0" w:space="0" w:color="auto"/>
            <w:bottom w:val="none" w:sz="0" w:space="0" w:color="auto"/>
            <w:right w:val="none" w:sz="0" w:space="0" w:color="auto"/>
          </w:divBdr>
          <w:divsChild>
            <w:div w:id="332688776">
              <w:marLeft w:val="0"/>
              <w:marRight w:val="0"/>
              <w:marTop w:val="0"/>
              <w:marBottom w:val="0"/>
              <w:divBdr>
                <w:top w:val="none" w:sz="0" w:space="0" w:color="auto"/>
                <w:left w:val="none" w:sz="0" w:space="0" w:color="auto"/>
                <w:bottom w:val="none" w:sz="0" w:space="0" w:color="auto"/>
                <w:right w:val="none" w:sz="0" w:space="0" w:color="auto"/>
              </w:divBdr>
            </w:div>
            <w:div w:id="330185061">
              <w:marLeft w:val="0"/>
              <w:marRight w:val="0"/>
              <w:marTop w:val="0"/>
              <w:marBottom w:val="0"/>
              <w:divBdr>
                <w:top w:val="none" w:sz="0" w:space="0" w:color="auto"/>
                <w:left w:val="none" w:sz="0" w:space="0" w:color="auto"/>
                <w:bottom w:val="none" w:sz="0" w:space="0" w:color="auto"/>
                <w:right w:val="none" w:sz="0" w:space="0" w:color="auto"/>
              </w:divBdr>
            </w:div>
            <w:div w:id="1645281476">
              <w:marLeft w:val="0"/>
              <w:marRight w:val="0"/>
              <w:marTop w:val="0"/>
              <w:marBottom w:val="0"/>
              <w:divBdr>
                <w:top w:val="none" w:sz="0" w:space="0" w:color="auto"/>
                <w:left w:val="none" w:sz="0" w:space="0" w:color="auto"/>
                <w:bottom w:val="none" w:sz="0" w:space="0" w:color="auto"/>
                <w:right w:val="none" w:sz="0" w:space="0" w:color="auto"/>
              </w:divBdr>
            </w:div>
            <w:div w:id="1666975177">
              <w:marLeft w:val="0"/>
              <w:marRight w:val="0"/>
              <w:marTop w:val="0"/>
              <w:marBottom w:val="0"/>
              <w:divBdr>
                <w:top w:val="none" w:sz="0" w:space="0" w:color="auto"/>
                <w:left w:val="none" w:sz="0" w:space="0" w:color="auto"/>
                <w:bottom w:val="none" w:sz="0" w:space="0" w:color="auto"/>
                <w:right w:val="none" w:sz="0" w:space="0" w:color="auto"/>
              </w:divBdr>
            </w:div>
            <w:div w:id="116720725">
              <w:marLeft w:val="0"/>
              <w:marRight w:val="0"/>
              <w:marTop w:val="0"/>
              <w:marBottom w:val="0"/>
              <w:divBdr>
                <w:top w:val="none" w:sz="0" w:space="0" w:color="auto"/>
                <w:left w:val="none" w:sz="0" w:space="0" w:color="auto"/>
                <w:bottom w:val="none" w:sz="0" w:space="0" w:color="auto"/>
                <w:right w:val="none" w:sz="0" w:space="0" w:color="auto"/>
              </w:divBdr>
            </w:div>
            <w:div w:id="1044477733">
              <w:marLeft w:val="0"/>
              <w:marRight w:val="0"/>
              <w:marTop w:val="0"/>
              <w:marBottom w:val="0"/>
              <w:divBdr>
                <w:top w:val="none" w:sz="0" w:space="0" w:color="auto"/>
                <w:left w:val="none" w:sz="0" w:space="0" w:color="auto"/>
                <w:bottom w:val="none" w:sz="0" w:space="0" w:color="auto"/>
                <w:right w:val="none" w:sz="0" w:space="0" w:color="auto"/>
              </w:divBdr>
            </w:div>
            <w:div w:id="2099597306">
              <w:marLeft w:val="0"/>
              <w:marRight w:val="0"/>
              <w:marTop w:val="0"/>
              <w:marBottom w:val="0"/>
              <w:divBdr>
                <w:top w:val="none" w:sz="0" w:space="0" w:color="auto"/>
                <w:left w:val="none" w:sz="0" w:space="0" w:color="auto"/>
                <w:bottom w:val="none" w:sz="0" w:space="0" w:color="auto"/>
                <w:right w:val="none" w:sz="0" w:space="0" w:color="auto"/>
              </w:divBdr>
            </w:div>
            <w:div w:id="92446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83555">
      <w:bodyDiv w:val="1"/>
      <w:marLeft w:val="0"/>
      <w:marRight w:val="0"/>
      <w:marTop w:val="0"/>
      <w:marBottom w:val="0"/>
      <w:divBdr>
        <w:top w:val="none" w:sz="0" w:space="0" w:color="auto"/>
        <w:left w:val="none" w:sz="0" w:space="0" w:color="auto"/>
        <w:bottom w:val="none" w:sz="0" w:space="0" w:color="auto"/>
        <w:right w:val="none" w:sz="0" w:space="0" w:color="auto"/>
      </w:divBdr>
    </w:div>
    <w:div w:id="638535203">
      <w:bodyDiv w:val="1"/>
      <w:marLeft w:val="0"/>
      <w:marRight w:val="0"/>
      <w:marTop w:val="0"/>
      <w:marBottom w:val="0"/>
      <w:divBdr>
        <w:top w:val="none" w:sz="0" w:space="0" w:color="auto"/>
        <w:left w:val="none" w:sz="0" w:space="0" w:color="auto"/>
        <w:bottom w:val="none" w:sz="0" w:space="0" w:color="auto"/>
        <w:right w:val="none" w:sz="0" w:space="0" w:color="auto"/>
      </w:divBdr>
    </w:div>
    <w:div w:id="656809394">
      <w:bodyDiv w:val="1"/>
      <w:marLeft w:val="0"/>
      <w:marRight w:val="0"/>
      <w:marTop w:val="0"/>
      <w:marBottom w:val="0"/>
      <w:divBdr>
        <w:top w:val="none" w:sz="0" w:space="0" w:color="auto"/>
        <w:left w:val="none" w:sz="0" w:space="0" w:color="auto"/>
        <w:bottom w:val="none" w:sz="0" w:space="0" w:color="auto"/>
        <w:right w:val="none" w:sz="0" w:space="0" w:color="auto"/>
      </w:divBdr>
    </w:div>
    <w:div w:id="658844305">
      <w:bodyDiv w:val="1"/>
      <w:marLeft w:val="0"/>
      <w:marRight w:val="0"/>
      <w:marTop w:val="0"/>
      <w:marBottom w:val="0"/>
      <w:divBdr>
        <w:top w:val="none" w:sz="0" w:space="0" w:color="auto"/>
        <w:left w:val="none" w:sz="0" w:space="0" w:color="auto"/>
        <w:bottom w:val="none" w:sz="0" w:space="0" w:color="auto"/>
        <w:right w:val="none" w:sz="0" w:space="0" w:color="auto"/>
      </w:divBdr>
    </w:div>
    <w:div w:id="681593022">
      <w:bodyDiv w:val="1"/>
      <w:marLeft w:val="0"/>
      <w:marRight w:val="0"/>
      <w:marTop w:val="0"/>
      <w:marBottom w:val="0"/>
      <w:divBdr>
        <w:top w:val="none" w:sz="0" w:space="0" w:color="auto"/>
        <w:left w:val="none" w:sz="0" w:space="0" w:color="auto"/>
        <w:bottom w:val="none" w:sz="0" w:space="0" w:color="auto"/>
        <w:right w:val="none" w:sz="0" w:space="0" w:color="auto"/>
      </w:divBdr>
    </w:div>
    <w:div w:id="698552430">
      <w:bodyDiv w:val="1"/>
      <w:marLeft w:val="0"/>
      <w:marRight w:val="0"/>
      <w:marTop w:val="0"/>
      <w:marBottom w:val="0"/>
      <w:divBdr>
        <w:top w:val="none" w:sz="0" w:space="0" w:color="auto"/>
        <w:left w:val="none" w:sz="0" w:space="0" w:color="auto"/>
        <w:bottom w:val="none" w:sz="0" w:space="0" w:color="auto"/>
        <w:right w:val="none" w:sz="0" w:space="0" w:color="auto"/>
      </w:divBdr>
    </w:div>
    <w:div w:id="773862040">
      <w:bodyDiv w:val="1"/>
      <w:marLeft w:val="0"/>
      <w:marRight w:val="0"/>
      <w:marTop w:val="0"/>
      <w:marBottom w:val="0"/>
      <w:divBdr>
        <w:top w:val="none" w:sz="0" w:space="0" w:color="auto"/>
        <w:left w:val="none" w:sz="0" w:space="0" w:color="auto"/>
        <w:bottom w:val="none" w:sz="0" w:space="0" w:color="auto"/>
        <w:right w:val="none" w:sz="0" w:space="0" w:color="auto"/>
      </w:divBdr>
    </w:div>
    <w:div w:id="799616478">
      <w:bodyDiv w:val="1"/>
      <w:marLeft w:val="0"/>
      <w:marRight w:val="0"/>
      <w:marTop w:val="0"/>
      <w:marBottom w:val="0"/>
      <w:divBdr>
        <w:top w:val="none" w:sz="0" w:space="0" w:color="auto"/>
        <w:left w:val="none" w:sz="0" w:space="0" w:color="auto"/>
        <w:bottom w:val="none" w:sz="0" w:space="0" w:color="auto"/>
        <w:right w:val="none" w:sz="0" w:space="0" w:color="auto"/>
      </w:divBdr>
    </w:div>
    <w:div w:id="815873663">
      <w:bodyDiv w:val="1"/>
      <w:marLeft w:val="0"/>
      <w:marRight w:val="0"/>
      <w:marTop w:val="0"/>
      <w:marBottom w:val="0"/>
      <w:divBdr>
        <w:top w:val="none" w:sz="0" w:space="0" w:color="auto"/>
        <w:left w:val="none" w:sz="0" w:space="0" w:color="auto"/>
        <w:bottom w:val="none" w:sz="0" w:space="0" w:color="auto"/>
        <w:right w:val="none" w:sz="0" w:space="0" w:color="auto"/>
      </w:divBdr>
    </w:div>
    <w:div w:id="816190007">
      <w:bodyDiv w:val="1"/>
      <w:marLeft w:val="0"/>
      <w:marRight w:val="0"/>
      <w:marTop w:val="0"/>
      <w:marBottom w:val="0"/>
      <w:divBdr>
        <w:top w:val="none" w:sz="0" w:space="0" w:color="auto"/>
        <w:left w:val="none" w:sz="0" w:space="0" w:color="auto"/>
        <w:bottom w:val="none" w:sz="0" w:space="0" w:color="auto"/>
        <w:right w:val="none" w:sz="0" w:space="0" w:color="auto"/>
      </w:divBdr>
    </w:div>
    <w:div w:id="843210027">
      <w:bodyDiv w:val="1"/>
      <w:marLeft w:val="0"/>
      <w:marRight w:val="0"/>
      <w:marTop w:val="0"/>
      <w:marBottom w:val="0"/>
      <w:divBdr>
        <w:top w:val="none" w:sz="0" w:space="0" w:color="auto"/>
        <w:left w:val="none" w:sz="0" w:space="0" w:color="auto"/>
        <w:bottom w:val="none" w:sz="0" w:space="0" w:color="auto"/>
        <w:right w:val="none" w:sz="0" w:space="0" w:color="auto"/>
      </w:divBdr>
    </w:div>
    <w:div w:id="882906317">
      <w:bodyDiv w:val="1"/>
      <w:marLeft w:val="0"/>
      <w:marRight w:val="0"/>
      <w:marTop w:val="0"/>
      <w:marBottom w:val="0"/>
      <w:divBdr>
        <w:top w:val="none" w:sz="0" w:space="0" w:color="auto"/>
        <w:left w:val="none" w:sz="0" w:space="0" w:color="auto"/>
        <w:bottom w:val="none" w:sz="0" w:space="0" w:color="auto"/>
        <w:right w:val="none" w:sz="0" w:space="0" w:color="auto"/>
      </w:divBdr>
    </w:div>
    <w:div w:id="952781616">
      <w:bodyDiv w:val="1"/>
      <w:marLeft w:val="0"/>
      <w:marRight w:val="0"/>
      <w:marTop w:val="0"/>
      <w:marBottom w:val="0"/>
      <w:divBdr>
        <w:top w:val="none" w:sz="0" w:space="0" w:color="auto"/>
        <w:left w:val="none" w:sz="0" w:space="0" w:color="auto"/>
        <w:bottom w:val="none" w:sz="0" w:space="0" w:color="auto"/>
        <w:right w:val="none" w:sz="0" w:space="0" w:color="auto"/>
      </w:divBdr>
    </w:div>
    <w:div w:id="1012420186">
      <w:bodyDiv w:val="1"/>
      <w:marLeft w:val="0"/>
      <w:marRight w:val="0"/>
      <w:marTop w:val="0"/>
      <w:marBottom w:val="0"/>
      <w:divBdr>
        <w:top w:val="none" w:sz="0" w:space="0" w:color="auto"/>
        <w:left w:val="none" w:sz="0" w:space="0" w:color="auto"/>
        <w:bottom w:val="none" w:sz="0" w:space="0" w:color="auto"/>
        <w:right w:val="none" w:sz="0" w:space="0" w:color="auto"/>
      </w:divBdr>
    </w:div>
    <w:div w:id="1017463458">
      <w:bodyDiv w:val="1"/>
      <w:marLeft w:val="0"/>
      <w:marRight w:val="0"/>
      <w:marTop w:val="0"/>
      <w:marBottom w:val="0"/>
      <w:divBdr>
        <w:top w:val="none" w:sz="0" w:space="0" w:color="auto"/>
        <w:left w:val="none" w:sz="0" w:space="0" w:color="auto"/>
        <w:bottom w:val="none" w:sz="0" w:space="0" w:color="auto"/>
        <w:right w:val="none" w:sz="0" w:space="0" w:color="auto"/>
      </w:divBdr>
    </w:div>
    <w:div w:id="1059982975">
      <w:bodyDiv w:val="1"/>
      <w:marLeft w:val="0"/>
      <w:marRight w:val="0"/>
      <w:marTop w:val="0"/>
      <w:marBottom w:val="0"/>
      <w:divBdr>
        <w:top w:val="none" w:sz="0" w:space="0" w:color="auto"/>
        <w:left w:val="none" w:sz="0" w:space="0" w:color="auto"/>
        <w:bottom w:val="none" w:sz="0" w:space="0" w:color="auto"/>
        <w:right w:val="none" w:sz="0" w:space="0" w:color="auto"/>
      </w:divBdr>
    </w:div>
    <w:div w:id="1074545282">
      <w:bodyDiv w:val="1"/>
      <w:marLeft w:val="0"/>
      <w:marRight w:val="0"/>
      <w:marTop w:val="0"/>
      <w:marBottom w:val="0"/>
      <w:divBdr>
        <w:top w:val="none" w:sz="0" w:space="0" w:color="auto"/>
        <w:left w:val="none" w:sz="0" w:space="0" w:color="auto"/>
        <w:bottom w:val="none" w:sz="0" w:space="0" w:color="auto"/>
        <w:right w:val="none" w:sz="0" w:space="0" w:color="auto"/>
      </w:divBdr>
    </w:div>
    <w:div w:id="1088815680">
      <w:bodyDiv w:val="1"/>
      <w:marLeft w:val="0"/>
      <w:marRight w:val="0"/>
      <w:marTop w:val="0"/>
      <w:marBottom w:val="0"/>
      <w:divBdr>
        <w:top w:val="none" w:sz="0" w:space="0" w:color="auto"/>
        <w:left w:val="none" w:sz="0" w:space="0" w:color="auto"/>
        <w:bottom w:val="none" w:sz="0" w:space="0" w:color="auto"/>
        <w:right w:val="none" w:sz="0" w:space="0" w:color="auto"/>
      </w:divBdr>
    </w:div>
    <w:div w:id="1193106298">
      <w:bodyDiv w:val="1"/>
      <w:marLeft w:val="0"/>
      <w:marRight w:val="0"/>
      <w:marTop w:val="0"/>
      <w:marBottom w:val="0"/>
      <w:divBdr>
        <w:top w:val="none" w:sz="0" w:space="0" w:color="auto"/>
        <w:left w:val="none" w:sz="0" w:space="0" w:color="auto"/>
        <w:bottom w:val="none" w:sz="0" w:space="0" w:color="auto"/>
        <w:right w:val="none" w:sz="0" w:space="0" w:color="auto"/>
      </w:divBdr>
      <w:divsChild>
        <w:div w:id="1686053949">
          <w:marLeft w:val="0"/>
          <w:marRight w:val="0"/>
          <w:marTop w:val="0"/>
          <w:marBottom w:val="0"/>
          <w:divBdr>
            <w:top w:val="none" w:sz="0" w:space="0" w:color="auto"/>
            <w:left w:val="none" w:sz="0" w:space="0" w:color="auto"/>
            <w:bottom w:val="none" w:sz="0" w:space="0" w:color="auto"/>
            <w:right w:val="none" w:sz="0" w:space="0" w:color="auto"/>
          </w:divBdr>
          <w:divsChild>
            <w:div w:id="152019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425737">
      <w:bodyDiv w:val="1"/>
      <w:marLeft w:val="0"/>
      <w:marRight w:val="0"/>
      <w:marTop w:val="0"/>
      <w:marBottom w:val="0"/>
      <w:divBdr>
        <w:top w:val="none" w:sz="0" w:space="0" w:color="auto"/>
        <w:left w:val="none" w:sz="0" w:space="0" w:color="auto"/>
        <w:bottom w:val="none" w:sz="0" w:space="0" w:color="auto"/>
        <w:right w:val="none" w:sz="0" w:space="0" w:color="auto"/>
      </w:divBdr>
    </w:div>
    <w:div w:id="1287586545">
      <w:bodyDiv w:val="1"/>
      <w:marLeft w:val="0"/>
      <w:marRight w:val="0"/>
      <w:marTop w:val="0"/>
      <w:marBottom w:val="0"/>
      <w:divBdr>
        <w:top w:val="none" w:sz="0" w:space="0" w:color="auto"/>
        <w:left w:val="none" w:sz="0" w:space="0" w:color="auto"/>
        <w:bottom w:val="none" w:sz="0" w:space="0" w:color="auto"/>
        <w:right w:val="none" w:sz="0" w:space="0" w:color="auto"/>
      </w:divBdr>
    </w:div>
    <w:div w:id="1300921427">
      <w:bodyDiv w:val="1"/>
      <w:marLeft w:val="0"/>
      <w:marRight w:val="0"/>
      <w:marTop w:val="0"/>
      <w:marBottom w:val="0"/>
      <w:divBdr>
        <w:top w:val="none" w:sz="0" w:space="0" w:color="auto"/>
        <w:left w:val="none" w:sz="0" w:space="0" w:color="auto"/>
        <w:bottom w:val="none" w:sz="0" w:space="0" w:color="auto"/>
        <w:right w:val="none" w:sz="0" w:space="0" w:color="auto"/>
      </w:divBdr>
    </w:div>
    <w:div w:id="1301568022">
      <w:bodyDiv w:val="1"/>
      <w:marLeft w:val="0"/>
      <w:marRight w:val="0"/>
      <w:marTop w:val="0"/>
      <w:marBottom w:val="0"/>
      <w:divBdr>
        <w:top w:val="none" w:sz="0" w:space="0" w:color="auto"/>
        <w:left w:val="none" w:sz="0" w:space="0" w:color="auto"/>
        <w:bottom w:val="none" w:sz="0" w:space="0" w:color="auto"/>
        <w:right w:val="none" w:sz="0" w:space="0" w:color="auto"/>
      </w:divBdr>
    </w:div>
    <w:div w:id="1384712040">
      <w:bodyDiv w:val="1"/>
      <w:marLeft w:val="0"/>
      <w:marRight w:val="0"/>
      <w:marTop w:val="0"/>
      <w:marBottom w:val="0"/>
      <w:divBdr>
        <w:top w:val="none" w:sz="0" w:space="0" w:color="auto"/>
        <w:left w:val="none" w:sz="0" w:space="0" w:color="auto"/>
        <w:bottom w:val="none" w:sz="0" w:space="0" w:color="auto"/>
        <w:right w:val="none" w:sz="0" w:space="0" w:color="auto"/>
      </w:divBdr>
    </w:div>
    <w:div w:id="1400594219">
      <w:bodyDiv w:val="1"/>
      <w:marLeft w:val="0"/>
      <w:marRight w:val="0"/>
      <w:marTop w:val="0"/>
      <w:marBottom w:val="0"/>
      <w:divBdr>
        <w:top w:val="none" w:sz="0" w:space="0" w:color="auto"/>
        <w:left w:val="none" w:sz="0" w:space="0" w:color="auto"/>
        <w:bottom w:val="none" w:sz="0" w:space="0" w:color="auto"/>
        <w:right w:val="none" w:sz="0" w:space="0" w:color="auto"/>
      </w:divBdr>
    </w:div>
    <w:div w:id="1459374700">
      <w:bodyDiv w:val="1"/>
      <w:marLeft w:val="0"/>
      <w:marRight w:val="0"/>
      <w:marTop w:val="0"/>
      <w:marBottom w:val="0"/>
      <w:divBdr>
        <w:top w:val="none" w:sz="0" w:space="0" w:color="auto"/>
        <w:left w:val="none" w:sz="0" w:space="0" w:color="auto"/>
        <w:bottom w:val="none" w:sz="0" w:space="0" w:color="auto"/>
        <w:right w:val="none" w:sz="0" w:space="0" w:color="auto"/>
      </w:divBdr>
    </w:div>
    <w:div w:id="1572815199">
      <w:bodyDiv w:val="1"/>
      <w:marLeft w:val="0"/>
      <w:marRight w:val="0"/>
      <w:marTop w:val="0"/>
      <w:marBottom w:val="0"/>
      <w:divBdr>
        <w:top w:val="none" w:sz="0" w:space="0" w:color="auto"/>
        <w:left w:val="none" w:sz="0" w:space="0" w:color="auto"/>
        <w:bottom w:val="none" w:sz="0" w:space="0" w:color="auto"/>
        <w:right w:val="none" w:sz="0" w:space="0" w:color="auto"/>
      </w:divBdr>
    </w:div>
    <w:div w:id="1607350183">
      <w:bodyDiv w:val="1"/>
      <w:marLeft w:val="0"/>
      <w:marRight w:val="0"/>
      <w:marTop w:val="0"/>
      <w:marBottom w:val="0"/>
      <w:divBdr>
        <w:top w:val="none" w:sz="0" w:space="0" w:color="auto"/>
        <w:left w:val="none" w:sz="0" w:space="0" w:color="auto"/>
        <w:bottom w:val="none" w:sz="0" w:space="0" w:color="auto"/>
        <w:right w:val="none" w:sz="0" w:space="0" w:color="auto"/>
      </w:divBdr>
    </w:div>
    <w:div w:id="1709335733">
      <w:bodyDiv w:val="1"/>
      <w:marLeft w:val="0"/>
      <w:marRight w:val="0"/>
      <w:marTop w:val="0"/>
      <w:marBottom w:val="0"/>
      <w:divBdr>
        <w:top w:val="none" w:sz="0" w:space="0" w:color="auto"/>
        <w:left w:val="none" w:sz="0" w:space="0" w:color="auto"/>
        <w:bottom w:val="none" w:sz="0" w:space="0" w:color="auto"/>
        <w:right w:val="none" w:sz="0" w:space="0" w:color="auto"/>
      </w:divBdr>
    </w:div>
    <w:div w:id="1717046907">
      <w:bodyDiv w:val="1"/>
      <w:marLeft w:val="0"/>
      <w:marRight w:val="0"/>
      <w:marTop w:val="0"/>
      <w:marBottom w:val="0"/>
      <w:divBdr>
        <w:top w:val="none" w:sz="0" w:space="0" w:color="auto"/>
        <w:left w:val="none" w:sz="0" w:space="0" w:color="auto"/>
        <w:bottom w:val="none" w:sz="0" w:space="0" w:color="auto"/>
        <w:right w:val="none" w:sz="0" w:space="0" w:color="auto"/>
      </w:divBdr>
    </w:div>
    <w:div w:id="1775831257">
      <w:bodyDiv w:val="1"/>
      <w:marLeft w:val="0"/>
      <w:marRight w:val="0"/>
      <w:marTop w:val="0"/>
      <w:marBottom w:val="0"/>
      <w:divBdr>
        <w:top w:val="none" w:sz="0" w:space="0" w:color="auto"/>
        <w:left w:val="none" w:sz="0" w:space="0" w:color="auto"/>
        <w:bottom w:val="none" w:sz="0" w:space="0" w:color="auto"/>
        <w:right w:val="none" w:sz="0" w:space="0" w:color="auto"/>
      </w:divBdr>
    </w:div>
    <w:div w:id="1793208761">
      <w:bodyDiv w:val="1"/>
      <w:marLeft w:val="0"/>
      <w:marRight w:val="0"/>
      <w:marTop w:val="0"/>
      <w:marBottom w:val="0"/>
      <w:divBdr>
        <w:top w:val="none" w:sz="0" w:space="0" w:color="auto"/>
        <w:left w:val="none" w:sz="0" w:space="0" w:color="auto"/>
        <w:bottom w:val="none" w:sz="0" w:space="0" w:color="auto"/>
        <w:right w:val="none" w:sz="0" w:space="0" w:color="auto"/>
      </w:divBdr>
    </w:div>
    <w:div w:id="1798840888">
      <w:bodyDiv w:val="1"/>
      <w:marLeft w:val="0"/>
      <w:marRight w:val="0"/>
      <w:marTop w:val="0"/>
      <w:marBottom w:val="0"/>
      <w:divBdr>
        <w:top w:val="none" w:sz="0" w:space="0" w:color="auto"/>
        <w:left w:val="none" w:sz="0" w:space="0" w:color="auto"/>
        <w:bottom w:val="none" w:sz="0" w:space="0" w:color="auto"/>
        <w:right w:val="none" w:sz="0" w:space="0" w:color="auto"/>
      </w:divBdr>
    </w:div>
    <w:div w:id="1805662116">
      <w:bodyDiv w:val="1"/>
      <w:marLeft w:val="0"/>
      <w:marRight w:val="0"/>
      <w:marTop w:val="0"/>
      <w:marBottom w:val="0"/>
      <w:divBdr>
        <w:top w:val="none" w:sz="0" w:space="0" w:color="auto"/>
        <w:left w:val="none" w:sz="0" w:space="0" w:color="auto"/>
        <w:bottom w:val="none" w:sz="0" w:space="0" w:color="auto"/>
        <w:right w:val="none" w:sz="0" w:space="0" w:color="auto"/>
      </w:divBdr>
    </w:div>
    <w:div w:id="1812598627">
      <w:bodyDiv w:val="1"/>
      <w:marLeft w:val="0"/>
      <w:marRight w:val="0"/>
      <w:marTop w:val="0"/>
      <w:marBottom w:val="0"/>
      <w:divBdr>
        <w:top w:val="none" w:sz="0" w:space="0" w:color="auto"/>
        <w:left w:val="none" w:sz="0" w:space="0" w:color="auto"/>
        <w:bottom w:val="none" w:sz="0" w:space="0" w:color="auto"/>
        <w:right w:val="none" w:sz="0" w:space="0" w:color="auto"/>
      </w:divBdr>
    </w:div>
    <w:div w:id="1864129623">
      <w:bodyDiv w:val="1"/>
      <w:marLeft w:val="0"/>
      <w:marRight w:val="0"/>
      <w:marTop w:val="0"/>
      <w:marBottom w:val="0"/>
      <w:divBdr>
        <w:top w:val="none" w:sz="0" w:space="0" w:color="auto"/>
        <w:left w:val="none" w:sz="0" w:space="0" w:color="auto"/>
        <w:bottom w:val="none" w:sz="0" w:space="0" w:color="auto"/>
        <w:right w:val="none" w:sz="0" w:space="0" w:color="auto"/>
      </w:divBdr>
    </w:div>
    <w:div w:id="1925258910">
      <w:bodyDiv w:val="1"/>
      <w:marLeft w:val="0"/>
      <w:marRight w:val="0"/>
      <w:marTop w:val="0"/>
      <w:marBottom w:val="0"/>
      <w:divBdr>
        <w:top w:val="none" w:sz="0" w:space="0" w:color="auto"/>
        <w:left w:val="none" w:sz="0" w:space="0" w:color="auto"/>
        <w:bottom w:val="none" w:sz="0" w:space="0" w:color="auto"/>
        <w:right w:val="none" w:sz="0" w:space="0" w:color="auto"/>
      </w:divBdr>
      <w:divsChild>
        <w:div w:id="463502688">
          <w:marLeft w:val="0"/>
          <w:marRight w:val="0"/>
          <w:marTop w:val="0"/>
          <w:marBottom w:val="0"/>
          <w:divBdr>
            <w:top w:val="none" w:sz="0" w:space="0" w:color="auto"/>
            <w:left w:val="none" w:sz="0" w:space="0" w:color="auto"/>
            <w:bottom w:val="none" w:sz="0" w:space="0" w:color="auto"/>
            <w:right w:val="none" w:sz="0" w:space="0" w:color="auto"/>
          </w:divBdr>
          <w:divsChild>
            <w:div w:id="1948347889">
              <w:marLeft w:val="0"/>
              <w:marRight w:val="0"/>
              <w:marTop w:val="0"/>
              <w:marBottom w:val="0"/>
              <w:divBdr>
                <w:top w:val="none" w:sz="0" w:space="0" w:color="auto"/>
                <w:left w:val="none" w:sz="0" w:space="0" w:color="auto"/>
                <w:bottom w:val="none" w:sz="0" w:space="0" w:color="auto"/>
                <w:right w:val="none" w:sz="0" w:space="0" w:color="auto"/>
              </w:divBdr>
            </w:div>
            <w:div w:id="1339699411">
              <w:marLeft w:val="0"/>
              <w:marRight w:val="0"/>
              <w:marTop w:val="0"/>
              <w:marBottom w:val="0"/>
              <w:divBdr>
                <w:top w:val="none" w:sz="0" w:space="0" w:color="auto"/>
                <w:left w:val="none" w:sz="0" w:space="0" w:color="auto"/>
                <w:bottom w:val="none" w:sz="0" w:space="0" w:color="auto"/>
                <w:right w:val="none" w:sz="0" w:space="0" w:color="auto"/>
              </w:divBdr>
            </w:div>
            <w:div w:id="447742752">
              <w:marLeft w:val="0"/>
              <w:marRight w:val="0"/>
              <w:marTop w:val="0"/>
              <w:marBottom w:val="0"/>
              <w:divBdr>
                <w:top w:val="none" w:sz="0" w:space="0" w:color="auto"/>
                <w:left w:val="none" w:sz="0" w:space="0" w:color="auto"/>
                <w:bottom w:val="none" w:sz="0" w:space="0" w:color="auto"/>
                <w:right w:val="none" w:sz="0" w:space="0" w:color="auto"/>
              </w:divBdr>
            </w:div>
            <w:div w:id="1926915417">
              <w:marLeft w:val="0"/>
              <w:marRight w:val="0"/>
              <w:marTop w:val="0"/>
              <w:marBottom w:val="0"/>
              <w:divBdr>
                <w:top w:val="none" w:sz="0" w:space="0" w:color="auto"/>
                <w:left w:val="none" w:sz="0" w:space="0" w:color="auto"/>
                <w:bottom w:val="none" w:sz="0" w:space="0" w:color="auto"/>
                <w:right w:val="none" w:sz="0" w:space="0" w:color="auto"/>
              </w:divBdr>
            </w:div>
            <w:div w:id="629478037">
              <w:marLeft w:val="0"/>
              <w:marRight w:val="0"/>
              <w:marTop w:val="0"/>
              <w:marBottom w:val="0"/>
              <w:divBdr>
                <w:top w:val="none" w:sz="0" w:space="0" w:color="auto"/>
                <w:left w:val="none" w:sz="0" w:space="0" w:color="auto"/>
                <w:bottom w:val="none" w:sz="0" w:space="0" w:color="auto"/>
                <w:right w:val="none" w:sz="0" w:space="0" w:color="auto"/>
              </w:divBdr>
            </w:div>
            <w:div w:id="2064670261">
              <w:marLeft w:val="0"/>
              <w:marRight w:val="0"/>
              <w:marTop w:val="0"/>
              <w:marBottom w:val="0"/>
              <w:divBdr>
                <w:top w:val="none" w:sz="0" w:space="0" w:color="auto"/>
                <w:left w:val="none" w:sz="0" w:space="0" w:color="auto"/>
                <w:bottom w:val="none" w:sz="0" w:space="0" w:color="auto"/>
                <w:right w:val="none" w:sz="0" w:space="0" w:color="auto"/>
              </w:divBdr>
            </w:div>
            <w:div w:id="746222629">
              <w:marLeft w:val="0"/>
              <w:marRight w:val="0"/>
              <w:marTop w:val="0"/>
              <w:marBottom w:val="0"/>
              <w:divBdr>
                <w:top w:val="none" w:sz="0" w:space="0" w:color="auto"/>
                <w:left w:val="none" w:sz="0" w:space="0" w:color="auto"/>
                <w:bottom w:val="none" w:sz="0" w:space="0" w:color="auto"/>
                <w:right w:val="none" w:sz="0" w:space="0" w:color="auto"/>
              </w:divBdr>
            </w:div>
            <w:div w:id="1805267127">
              <w:marLeft w:val="0"/>
              <w:marRight w:val="0"/>
              <w:marTop w:val="0"/>
              <w:marBottom w:val="0"/>
              <w:divBdr>
                <w:top w:val="none" w:sz="0" w:space="0" w:color="auto"/>
                <w:left w:val="none" w:sz="0" w:space="0" w:color="auto"/>
                <w:bottom w:val="none" w:sz="0" w:space="0" w:color="auto"/>
                <w:right w:val="none" w:sz="0" w:space="0" w:color="auto"/>
              </w:divBdr>
            </w:div>
            <w:div w:id="28341538">
              <w:marLeft w:val="0"/>
              <w:marRight w:val="0"/>
              <w:marTop w:val="0"/>
              <w:marBottom w:val="0"/>
              <w:divBdr>
                <w:top w:val="none" w:sz="0" w:space="0" w:color="auto"/>
                <w:left w:val="none" w:sz="0" w:space="0" w:color="auto"/>
                <w:bottom w:val="none" w:sz="0" w:space="0" w:color="auto"/>
                <w:right w:val="none" w:sz="0" w:space="0" w:color="auto"/>
              </w:divBdr>
            </w:div>
            <w:div w:id="117758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38001">
      <w:bodyDiv w:val="1"/>
      <w:marLeft w:val="0"/>
      <w:marRight w:val="0"/>
      <w:marTop w:val="0"/>
      <w:marBottom w:val="0"/>
      <w:divBdr>
        <w:top w:val="none" w:sz="0" w:space="0" w:color="auto"/>
        <w:left w:val="none" w:sz="0" w:space="0" w:color="auto"/>
        <w:bottom w:val="none" w:sz="0" w:space="0" w:color="auto"/>
        <w:right w:val="none" w:sz="0" w:space="0" w:color="auto"/>
      </w:divBdr>
      <w:divsChild>
        <w:div w:id="1095905663">
          <w:marLeft w:val="0"/>
          <w:marRight w:val="0"/>
          <w:marTop w:val="0"/>
          <w:marBottom w:val="0"/>
          <w:divBdr>
            <w:top w:val="none" w:sz="0" w:space="0" w:color="auto"/>
            <w:left w:val="none" w:sz="0" w:space="0" w:color="auto"/>
            <w:bottom w:val="none" w:sz="0" w:space="0" w:color="auto"/>
            <w:right w:val="none" w:sz="0" w:space="0" w:color="auto"/>
          </w:divBdr>
          <w:divsChild>
            <w:div w:id="160895236">
              <w:marLeft w:val="0"/>
              <w:marRight w:val="0"/>
              <w:marTop w:val="0"/>
              <w:marBottom w:val="0"/>
              <w:divBdr>
                <w:top w:val="none" w:sz="0" w:space="0" w:color="auto"/>
                <w:left w:val="none" w:sz="0" w:space="0" w:color="auto"/>
                <w:bottom w:val="none" w:sz="0" w:space="0" w:color="auto"/>
                <w:right w:val="none" w:sz="0" w:space="0" w:color="auto"/>
              </w:divBdr>
            </w:div>
            <w:div w:id="1696929916">
              <w:marLeft w:val="0"/>
              <w:marRight w:val="0"/>
              <w:marTop w:val="0"/>
              <w:marBottom w:val="0"/>
              <w:divBdr>
                <w:top w:val="none" w:sz="0" w:space="0" w:color="auto"/>
                <w:left w:val="none" w:sz="0" w:space="0" w:color="auto"/>
                <w:bottom w:val="none" w:sz="0" w:space="0" w:color="auto"/>
                <w:right w:val="none" w:sz="0" w:space="0" w:color="auto"/>
              </w:divBdr>
            </w:div>
            <w:div w:id="1705329630">
              <w:marLeft w:val="0"/>
              <w:marRight w:val="0"/>
              <w:marTop w:val="0"/>
              <w:marBottom w:val="0"/>
              <w:divBdr>
                <w:top w:val="none" w:sz="0" w:space="0" w:color="auto"/>
                <w:left w:val="none" w:sz="0" w:space="0" w:color="auto"/>
                <w:bottom w:val="none" w:sz="0" w:space="0" w:color="auto"/>
                <w:right w:val="none" w:sz="0" w:space="0" w:color="auto"/>
              </w:divBdr>
            </w:div>
            <w:div w:id="1161655393">
              <w:marLeft w:val="0"/>
              <w:marRight w:val="0"/>
              <w:marTop w:val="0"/>
              <w:marBottom w:val="0"/>
              <w:divBdr>
                <w:top w:val="none" w:sz="0" w:space="0" w:color="auto"/>
                <w:left w:val="none" w:sz="0" w:space="0" w:color="auto"/>
                <w:bottom w:val="none" w:sz="0" w:space="0" w:color="auto"/>
                <w:right w:val="none" w:sz="0" w:space="0" w:color="auto"/>
              </w:divBdr>
            </w:div>
            <w:div w:id="1345396803">
              <w:marLeft w:val="0"/>
              <w:marRight w:val="0"/>
              <w:marTop w:val="0"/>
              <w:marBottom w:val="0"/>
              <w:divBdr>
                <w:top w:val="none" w:sz="0" w:space="0" w:color="auto"/>
                <w:left w:val="none" w:sz="0" w:space="0" w:color="auto"/>
                <w:bottom w:val="none" w:sz="0" w:space="0" w:color="auto"/>
                <w:right w:val="none" w:sz="0" w:space="0" w:color="auto"/>
              </w:divBdr>
            </w:div>
            <w:div w:id="988289591">
              <w:marLeft w:val="0"/>
              <w:marRight w:val="0"/>
              <w:marTop w:val="0"/>
              <w:marBottom w:val="0"/>
              <w:divBdr>
                <w:top w:val="none" w:sz="0" w:space="0" w:color="auto"/>
                <w:left w:val="none" w:sz="0" w:space="0" w:color="auto"/>
                <w:bottom w:val="none" w:sz="0" w:space="0" w:color="auto"/>
                <w:right w:val="none" w:sz="0" w:space="0" w:color="auto"/>
              </w:divBdr>
            </w:div>
            <w:div w:id="1239440757">
              <w:marLeft w:val="0"/>
              <w:marRight w:val="0"/>
              <w:marTop w:val="0"/>
              <w:marBottom w:val="0"/>
              <w:divBdr>
                <w:top w:val="none" w:sz="0" w:space="0" w:color="auto"/>
                <w:left w:val="none" w:sz="0" w:space="0" w:color="auto"/>
                <w:bottom w:val="none" w:sz="0" w:space="0" w:color="auto"/>
                <w:right w:val="none" w:sz="0" w:space="0" w:color="auto"/>
              </w:divBdr>
            </w:div>
            <w:div w:id="1757818909">
              <w:marLeft w:val="0"/>
              <w:marRight w:val="0"/>
              <w:marTop w:val="0"/>
              <w:marBottom w:val="0"/>
              <w:divBdr>
                <w:top w:val="none" w:sz="0" w:space="0" w:color="auto"/>
                <w:left w:val="none" w:sz="0" w:space="0" w:color="auto"/>
                <w:bottom w:val="none" w:sz="0" w:space="0" w:color="auto"/>
                <w:right w:val="none" w:sz="0" w:space="0" w:color="auto"/>
              </w:divBdr>
            </w:div>
            <w:div w:id="167760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454600">
      <w:bodyDiv w:val="1"/>
      <w:marLeft w:val="0"/>
      <w:marRight w:val="0"/>
      <w:marTop w:val="0"/>
      <w:marBottom w:val="0"/>
      <w:divBdr>
        <w:top w:val="none" w:sz="0" w:space="0" w:color="auto"/>
        <w:left w:val="none" w:sz="0" w:space="0" w:color="auto"/>
        <w:bottom w:val="none" w:sz="0" w:space="0" w:color="auto"/>
        <w:right w:val="none" w:sz="0" w:space="0" w:color="auto"/>
      </w:divBdr>
    </w:div>
    <w:div w:id="2041738384">
      <w:bodyDiv w:val="1"/>
      <w:marLeft w:val="0"/>
      <w:marRight w:val="0"/>
      <w:marTop w:val="0"/>
      <w:marBottom w:val="0"/>
      <w:divBdr>
        <w:top w:val="none" w:sz="0" w:space="0" w:color="auto"/>
        <w:left w:val="none" w:sz="0" w:space="0" w:color="auto"/>
        <w:bottom w:val="none" w:sz="0" w:space="0" w:color="auto"/>
        <w:right w:val="none" w:sz="0" w:space="0" w:color="auto"/>
      </w:divBdr>
    </w:div>
    <w:div w:id="2145343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www.medienheft.ch/kritik/bibliothek/k16_BeckDaniel.html"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2" Type="http://schemas.openxmlformats.org/officeDocument/2006/relationships/hyperlink" Target="mailto:hi@twofold.swiss" TargetMode="External"/><Relationship Id="rId1" Type="http://schemas.openxmlformats.org/officeDocument/2006/relationships/hyperlink" Target="mailto:hi@twofold.swis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Larissa-Design">
  <a:themeElements>
    <a:clrScheme name="Benutzerdefiniert 1">
      <a:dk1>
        <a:sysClr val="windowText" lastClr="000000"/>
      </a:dk1>
      <a:lt1>
        <a:sysClr val="window" lastClr="FFFFFF"/>
      </a:lt1>
      <a:dk2>
        <a:srgbClr val="7F7F7F"/>
      </a:dk2>
      <a:lt2>
        <a:srgbClr val="F2F2F2"/>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wo fold asperger academy">
      <a:majorFont>
        <a:latin typeface="Object Sans"/>
        <a:ea typeface=""/>
        <a:cs typeface=""/>
      </a:majorFont>
      <a:minorFont>
        <a:latin typeface="Object Sans"/>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d7fe2ae8-628c-4fb0-bcad-00abd444cca0">
      <UserInfo>
        <DisplayName>Nicola Gassmann</DisplayName>
        <AccountId>228</AccountId>
        <AccountType/>
      </UserInfo>
    </SharedWithUsers>
    <lcf76f155ced4ddcb4097134ff3c332f xmlns="1cf86954-8cca-47b9-a854-775541aafe11">
      <Terms xmlns="http://schemas.microsoft.com/office/infopath/2007/PartnerControls"/>
    </lcf76f155ced4ddcb4097134ff3c332f>
    <TaxCatchAll xmlns="d7fe2ae8-628c-4fb0-bcad-00abd444cca0"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Authr</b:Tag>
    <b:SourceType>Book</b:SourceType>
    <b:Guid>{BA01FD2C-EDFC-4D13-8F46-679005D5D2FB}</b:Guid>
    <b:Author>
      <b:Author>
        <b:NameList>
          <b:Person>
            <b:Last>Autor</b:Last>
            <b:First>Anton</b:First>
          </b:Person>
        </b:NameList>
      </b:Author>
    </b:Author>
    <b:Title>Titel</b:Title>
    <b:Year>Jahr</b:Year>
    <b:City>Ort</b:City>
    <b:Publisher>Verleger</b:Publisher>
    <b:RefOrder>1</b:RefOrder>
  </b:Source>
  <b:Source>
    <b:Tag>Dar23</b:Tag>
    <b:SourceType>InternetSite</b:SourceType>
    <b:Guid>{70D4191D-5D8B-44D0-84E6-0AB23737AFE7}</b:Guid>
    <b:Author>
      <b:Author>
        <b:Corporate>DarkaOnLine</b:Corporate>
      </b:Author>
    </b:Author>
    <b:Title>DarkaOnLine/L5-Swagger: OpenApi or Swagger integration to Laravel</b:Title>
    <b:InternetSiteTitle>DarkaOnLine/L5-Swagger: OpenApi or Swagger integration to Laravel</b:InternetSiteTitle>
    <b:Year>2023</b:Year>
    <b:Month>03</b:Month>
    <b:Day>17</b:Day>
    <b:URL>https://github.com/DarkaOnLine/L5-Swagger</b:URL>
    <b:RefOrder>2</b:RefOrder>
  </b:Source>
  <b:Source>
    <b:Tag>Lar23</b:Tag>
    <b:SourceType>InternetSite</b:SourceType>
    <b:Guid>{8682853C-F013-49AD-BF44-2A8A3A8ED66B}</b:Guid>
    <b:Author>
      <b:Author>
        <b:Corporate>Laraveldaily</b:Corporate>
      </b:Author>
    </b:Author>
    <b:Title>laraveldaily.com</b:Title>
    <b:InternetSiteTitle>laraveldaily.com</b:InternetSiteTitle>
    <b:Year>2023</b:Year>
    <b:Month>03</b:Month>
    <b:Day>21</b:Day>
    <b:URL>https://laraveldaily.com/post/laravel-api-override-404-error-message-route-model-binding</b:URL>
    <b:RefOrder>3</b:RefOrder>
  </b:Source>
</b:Sources>
</file>

<file path=customXml/item3.xml><?xml version="1.0" encoding="utf-8"?>
<ct:contentTypeSchema xmlns:ct="http://schemas.microsoft.com/office/2006/metadata/contentType" xmlns:ma="http://schemas.microsoft.com/office/2006/metadata/properties/metaAttributes" ct:_="" ma:_="" ma:contentTypeName="Document" ma:contentTypeID="0x010100F9B9DD5533B73F42A97AA0809DE34DC5" ma:contentTypeVersion="16" ma:contentTypeDescription="Create a new document." ma:contentTypeScope="" ma:versionID="328345e9a6a275de94ab2d59967810a6">
  <xsd:schema xmlns:xsd="http://www.w3.org/2001/XMLSchema" xmlns:xs="http://www.w3.org/2001/XMLSchema" xmlns:p="http://schemas.microsoft.com/office/2006/metadata/properties" xmlns:ns2="1cf86954-8cca-47b9-a854-775541aafe11" xmlns:ns3="d7fe2ae8-628c-4fb0-bcad-00abd444cca0" targetNamespace="http://schemas.microsoft.com/office/2006/metadata/properties" ma:root="true" ma:fieldsID="f119414a367d7667aaac1195e3503275" ns2:_="" ns3:_="">
    <xsd:import namespace="1cf86954-8cca-47b9-a854-775541aafe11"/>
    <xsd:import namespace="d7fe2ae8-628c-4fb0-bcad-00abd444cca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2:MediaServiceAutoKeyPoints" minOccurs="0"/>
                <xsd:element ref="ns2:MediaServiceKeyPoints"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f86954-8cca-47b9-a854-775541aafe1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b1270467-72b1-4cce-9bb0-da4f5e79013d"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7fe2ae8-628c-4fb0-bcad-00abd444cca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5681cba6-b999-4e2c-ba7f-119319523b58}" ma:internalName="TaxCatchAll" ma:showField="CatchAllData" ma:web="d7fe2ae8-628c-4fb0-bcad-00abd444cca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EAB193A-0B35-45ED-9423-E63FC15D0D3B}">
  <ds:schemaRefs>
    <ds:schemaRef ds:uri="http://schemas.microsoft.com/office/2006/metadata/properties"/>
    <ds:schemaRef ds:uri="http://schemas.microsoft.com/office/infopath/2007/PartnerControls"/>
    <ds:schemaRef ds:uri="d7fe2ae8-628c-4fb0-bcad-00abd444cca0"/>
    <ds:schemaRef ds:uri="1cf86954-8cca-47b9-a854-775541aafe11"/>
  </ds:schemaRefs>
</ds:datastoreItem>
</file>

<file path=customXml/itemProps2.xml><?xml version="1.0" encoding="utf-8"?>
<ds:datastoreItem xmlns:ds="http://schemas.openxmlformats.org/officeDocument/2006/customXml" ds:itemID="{8DDE140F-AA06-45EA-94E9-2FA17979B55C}">
  <ds:schemaRefs>
    <ds:schemaRef ds:uri="http://schemas.openxmlformats.org/officeDocument/2006/bibliography"/>
  </ds:schemaRefs>
</ds:datastoreItem>
</file>

<file path=customXml/itemProps3.xml><?xml version="1.0" encoding="utf-8"?>
<ds:datastoreItem xmlns:ds="http://schemas.openxmlformats.org/officeDocument/2006/customXml" ds:itemID="{0B9FACB1-EAD1-4AC3-88A7-BD80C43997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f86954-8cca-47b9-a854-775541aafe11"/>
    <ds:schemaRef ds:uri="d7fe2ae8-628c-4fb0-bcad-00abd444cc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AF5B931-A8D1-40E1-AF1E-15ECCB0C1E5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1</Pages>
  <Words>14208</Words>
  <Characters>80989</Characters>
  <Application>Microsoft Office Word</Application>
  <DocSecurity>0</DocSecurity>
  <Lines>674</Lines>
  <Paragraphs>190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VORLAGENBAUER.ch</Company>
  <LinksUpToDate>false</LinksUpToDate>
  <CharactersWithSpaces>95007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Barbara Bünger</dc:creator>
  <cp:lastModifiedBy>Julien Raedler</cp:lastModifiedBy>
  <cp:revision>36</cp:revision>
  <cp:lastPrinted>2020-10-16T06:25:00Z</cp:lastPrinted>
  <dcterms:created xsi:type="dcterms:W3CDTF">2023-03-13T07:08:00Z</dcterms:created>
  <dcterms:modified xsi:type="dcterms:W3CDTF">2023-03-25T11:57:00Z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0x010100F9B9DD5533B73F42A97AA0809DE34DC5</vt:lpwstr>
  </property>
</Properties>
</file>