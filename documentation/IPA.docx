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7976F0D1" w:rsidR="00FD3622" w:rsidRPr="006558CB" w:rsidRDefault="00486D98" w:rsidP="00FD3622">
      <w:pPr>
        <w:pStyle w:val="Lauftext"/>
        <w:rPr>
          <w:rFonts w:asciiTheme="majorHAnsi" w:hAnsiTheme="majorHAnsi" w:cs="Segoe UI"/>
          <w:b/>
          <w:sz w:val="20"/>
          <w:szCs w:val="20"/>
        </w:rPr>
      </w:pPr>
      <w:r>
        <w:rPr>
          <w:rFonts w:asciiTheme="majorHAnsi" w:hAnsiTheme="majorHAnsi" w:cs="Segoe UI"/>
          <w:b/>
          <w:sz w:val="20"/>
          <w:szCs w:val="20"/>
        </w:rPr>
        <w:t>Bestellungs-Übersicht | API-Backend in Laravel (PHP-Framework)</w:t>
      </w:r>
    </w:p>
    <w:p w14:paraId="16A7A2E5" w14:textId="77777777" w:rsidR="00FD3622" w:rsidRPr="006558CB" w:rsidRDefault="00FD3622" w:rsidP="00FD3622">
      <w:pPr>
        <w:pStyle w:val="Lauftext"/>
        <w:rPr>
          <w:rFonts w:asciiTheme="majorHAnsi" w:hAnsiTheme="majorHAnsi"/>
          <w:sz w:val="20"/>
          <w:szCs w:val="20"/>
        </w:rPr>
      </w:pPr>
    </w:p>
    <w:p w14:paraId="3820F166" w14:textId="6CAF1B58"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86D98">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p w14:paraId="3EA9F0D7" w14:textId="2ABF8057" w:rsidR="00FD3622" w:rsidRPr="006558CB" w:rsidRDefault="00FD3622" w:rsidP="006F71B9">
      <w:pPr>
        <w:rPr>
          <w:rFonts w:asciiTheme="majorHAnsi" w:hAnsiTheme="majorHAnsi"/>
        </w:rPr>
      </w:pPr>
    </w:p>
    <w:p w14:paraId="419AF374" w14:textId="77777777" w:rsidR="00FD3622" w:rsidRPr="006558CB" w:rsidRDefault="00FD3622" w:rsidP="00FD3622">
      <w:pPr>
        <w:spacing w:after="160" w:line="259" w:lineRule="auto"/>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Inhaltsverzeichnis</w:t>
      </w:r>
    </w:p>
    <w:p w14:paraId="707A8107" w14:textId="77777777" w:rsidR="00FD3622" w:rsidRPr="006558CB" w:rsidRDefault="00FD3622" w:rsidP="00FD3622">
      <w:pPr>
        <w:pStyle w:val="Verzeichnis1"/>
        <w:tabs>
          <w:tab w:val="right" w:leader="dot" w:pos="8097"/>
        </w:tabs>
        <w:rPr>
          <w:rFonts w:asciiTheme="majorHAnsi" w:eastAsiaTheme="minorEastAsia" w:hAnsiTheme="majorHAnsi"/>
          <w:noProof/>
          <w:lang w:eastAsia="de-CH"/>
        </w:rPr>
      </w:pPr>
      <w:r w:rsidRPr="006558CB">
        <w:rPr>
          <w:rFonts w:asciiTheme="majorHAnsi" w:eastAsiaTheme="majorEastAsia" w:hAnsiTheme="majorHAnsi" w:cstheme="majorBidi"/>
          <w:b/>
          <w:spacing w:val="-10"/>
          <w:kern w:val="28"/>
        </w:rPr>
        <w:fldChar w:fldCharType="begin"/>
      </w:r>
      <w:r w:rsidRPr="006558CB">
        <w:rPr>
          <w:rFonts w:asciiTheme="majorHAnsi" w:eastAsiaTheme="majorEastAsia" w:hAnsiTheme="majorHAnsi" w:cstheme="majorBidi"/>
          <w:b/>
          <w:spacing w:val="-10"/>
          <w:kern w:val="28"/>
        </w:rPr>
        <w:instrText xml:space="preserve"> TOC \o "3-3" \h \z \t "Heading 1;2;Heading 2;3;Title;1" </w:instrText>
      </w:r>
      <w:r w:rsidRPr="006558CB">
        <w:rPr>
          <w:rFonts w:asciiTheme="majorHAnsi" w:eastAsiaTheme="majorEastAsia" w:hAnsiTheme="majorHAnsi" w:cstheme="majorBidi"/>
          <w:b/>
          <w:spacing w:val="-10"/>
          <w:kern w:val="28"/>
        </w:rPr>
        <w:fldChar w:fldCharType="separate"/>
      </w:r>
      <w:hyperlink w:anchor="_Toc529881966" w:history="1">
        <w:r w:rsidRPr="006558CB">
          <w:rPr>
            <w:rStyle w:val="Hyperlink"/>
            <w:rFonts w:asciiTheme="majorHAnsi" w:hAnsiTheme="majorHAnsi"/>
            <w:noProof/>
          </w:rPr>
          <w:t>Teil 1: Umfeld und Ablauf</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_Toc529881966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5</w:t>
        </w:r>
        <w:r w:rsidRPr="006558CB">
          <w:rPr>
            <w:rFonts w:asciiTheme="majorHAnsi" w:hAnsiTheme="majorHAnsi"/>
            <w:noProof/>
            <w:webHidden/>
          </w:rPr>
          <w:fldChar w:fldCharType="end"/>
        </w:r>
      </w:hyperlink>
    </w:p>
    <w:p w14:paraId="26B4EC38"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7" w:history="1">
        <w:r w:rsidR="00FD3622" w:rsidRPr="006558CB">
          <w:rPr>
            <w:rStyle w:val="Hyperlink"/>
            <w:rFonts w:asciiTheme="majorHAnsi" w:hAnsiTheme="majorHAnsi"/>
            <w:noProof/>
          </w:rPr>
          <w:t>Aufgabenstellung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5</w:t>
        </w:r>
        <w:r w:rsidR="00FD3622" w:rsidRPr="006558CB">
          <w:rPr>
            <w:rFonts w:asciiTheme="majorHAnsi" w:hAnsiTheme="majorHAnsi"/>
            <w:noProof/>
            <w:webHidden/>
          </w:rPr>
          <w:fldChar w:fldCharType="end"/>
        </w:r>
      </w:hyperlink>
    </w:p>
    <w:p w14:paraId="05D6F1CB"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8" w:history="1">
        <w:r w:rsidR="00FD3622" w:rsidRPr="006558CB">
          <w:rPr>
            <w:rStyle w:val="Hyperlink"/>
            <w:rFonts w:asciiTheme="majorHAnsi" w:hAnsiTheme="majorHAnsi"/>
            <w:noProof/>
          </w:rPr>
          <w:t>Projektaufbauorganisation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7</w:t>
        </w:r>
        <w:r w:rsidR="00FD3622" w:rsidRPr="006558CB">
          <w:rPr>
            <w:rFonts w:asciiTheme="majorHAnsi" w:hAnsiTheme="majorHAnsi"/>
            <w:noProof/>
            <w:webHidden/>
          </w:rPr>
          <w:fldChar w:fldCharType="end"/>
        </w:r>
      </w:hyperlink>
    </w:p>
    <w:p w14:paraId="2206BD3C"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69" w:history="1">
        <w:r w:rsidR="00FD3622" w:rsidRPr="006558CB">
          <w:rPr>
            <w:rStyle w:val="Hyperlink"/>
            <w:rFonts w:asciiTheme="majorHAnsi" w:hAnsiTheme="majorHAnsi"/>
            <w:noProof/>
          </w:rPr>
          <w:t>Vorkenntnisse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_Toc529881969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77965B0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0" w:history="1">
        <w:r w:rsidR="00FD3622" w:rsidRPr="006558CB">
          <w:rPr>
            <w:rStyle w:val="Hyperlink"/>
            <w:rFonts w:asciiTheme="majorHAnsi" w:hAnsiTheme="majorHAnsi"/>
            <w:noProof/>
            <w:lang w:val="fr-CH"/>
          </w:rPr>
          <w:t>Vorarbeiten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5E2EBFCF"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1" w:history="1">
        <w:r w:rsidR="00FD3622" w:rsidRPr="006558CB">
          <w:rPr>
            <w:rStyle w:val="Hyperlink"/>
            <w:rFonts w:asciiTheme="majorHAnsi" w:hAnsiTheme="majorHAnsi"/>
            <w:noProof/>
          </w:rPr>
          <w:t>Benützte Firmenstandards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8</w:t>
        </w:r>
        <w:r w:rsidR="00FD3622" w:rsidRPr="006558CB">
          <w:rPr>
            <w:rFonts w:asciiTheme="majorHAnsi" w:hAnsiTheme="majorHAnsi"/>
            <w:noProof/>
            <w:webHidden/>
          </w:rPr>
          <w:fldChar w:fldCharType="end"/>
        </w:r>
      </w:hyperlink>
    </w:p>
    <w:p w14:paraId="42813E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2" w:history="1">
        <w:r w:rsidR="00FD3622" w:rsidRPr="006558CB">
          <w:rPr>
            <w:rStyle w:val="Hyperlink"/>
            <w:rFonts w:asciiTheme="majorHAnsi" w:hAnsiTheme="majorHAnsi"/>
            <w:noProof/>
          </w:rPr>
          <w:t>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9</w:t>
        </w:r>
        <w:r w:rsidR="00FD3622" w:rsidRPr="006558CB">
          <w:rPr>
            <w:rFonts w:asciiTheme="majorHAnsi" w:hAnsiTheme="majorHAnsi"/>
            <w:noProof/>
            <w:webHidden/>
          </w:rPr>
          <w:fldChar w:fldCharType="end"/>
        </w:r>
      </w:hyperlink>
    </w:p>
    <w:p w14:paraId="7350D0F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3" w:history="1">
        <w:r w:rsidR="00FD3622" w:rsidRPr="006558CB">
          <w:rPr>
            <w:rStyle w:val="Hyperlink"/>
            <w:rFonts w:asciiTheme="majorHAnsi" w:hAnsiTheme="majorHAnsi"/>
            <w:noProof/>
          </w:rPr>
          <w:t>Arbeitsprotokoll</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10</w:t>
        </w:r>
        <w:r w:rsidR="00FD3622" w:rsidRPr="006558CB">
          <w:rPr>
            <w:rFonts w:asciiTheme="majorHAnsi" w:hAnsiTheme="majorHAnsi"/>
            <w:noProof/>
            <w:webHidden/>
          </w:rPr>
          <w:fldChar w:fldCharType="end"/>
        </w:r>
      </w:hyperlink>
    </w:p>
    <w:p w14:paraId="7E6E9588"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1974" w:history="1">
        <w:r w:rsidR="00FD3622" w:rsidRPr="006558CB">
          <w:rPr>
            <w:rStyle w:val="Hyperlink"/>
            <w:rFonts w:asciiTheme="majorHAnsi" w:hAnsiTheme="majorHAnsi"/>
            <w:noProof/>
          </w:rPr>
          <w:t>Teil 2: Projekt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736B8CF2"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5" w:history="1">
        <w:r w:rsidR="00FD3622" w:rsidRPr="006558CB">
          <w:rPr>
            <w:rStyle w:val="Hyperlink"/>
            <w:rFonts w:asciiTheme="majorHAnsi" w:hAnsiTheme="majorHAnsi"/>
            <w:noProof/>
          </w:rPr>
          <w:t>Kurzfassung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22</w:t>
        </w:r>
        <w:r w:rsidR="00FD3622" w:rsidRPr="006558CB">
          <w:rPr>
            <w:rFonts w:asciiTheme="majorHAnsi" w:hAnsiTheme="majorHAnsi"/>
            <w:noProof/>
            <w:webHidden/>
          </w:rPr>
          <w:fldChar w:fldCharType="end"/>
        </w:r>
      </w:hyperlink>
    </w:p>
    <w:p w14:paraId="000B1A93"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76" w:history="1">
        <w:r w:rsidR="00FD3622" w:rsidRPr="006558CB">
          <w:rPr>
            <w:rStyle w:val="Hyperlink"/>
            <w:rFonts w:asciiTheme="majorHAnsi" w:hAnsiTheme="majorHAnsi"/>
            <w:noProof/>
          </w:rPr>
          <w:t>Informieren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5073A3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7" w:history="1">
        <w:r w:rsidR="00FD3622" w:rsidRPr="006558CB">
          <w:rPr>
            <w:rStyle w:val="Hyperlink"/>
            <w:rFonts w:asciiTheme="majorHAnsi" w:hAnsiTheme="majorHAnsi"/>
            <w:noProof/>
          </w:rPr>
          <w:t>Ausgangslage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41512E6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8" w:history="1">
        <w:r w:rsidR="00FD3622" w:rsidRPr="006558CB">
          <w:rPr>
            <w:rStyle w:val="Hyperlink"/>
            <w:rFonts w:asciiTheme="majorHAnsi" w:hAnsiTheme="majorHAnsi"/>
            <w:noProof/>
          </w:rPr>
          <w:t>Verstandene Aufgabenstellung und Ziel der Arbeit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626D94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79" w:history="1">
        <w:r w:rsidR="00FD3622" w:rsidRPr="006558CB">
          <w:rPr>
            <w:rStyle w:val="Hyperlink"/>
            <w:rFonts w:asciiTheme="majorHAnsi" w:hAnsiTheme="majorHAnsi"/>
            <w:noProof/>
          </w:rPr>
          <w:t>Verfeinerung des Auftrages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_Toc529881979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20EED08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0" w:history="1">
        <w:r w:rsidR="00FD3622" w:rsidRPr="006558CB">
          <w:rPr>
            <w:rStyle w:val="Hyperlink"/>
            <w:rFonts w:asciiTheme="majorHAnsi" w:hAnsiTheme="majorHAnsi"/>
            <w:noProof/>
          </w:rPr>
          <w:t>Projektumfeld und Systemgrenzen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23</w:t>
        </w:r>
        <w:r w:rsidR="00FD3622" w:rsidRPr="006558CB">
          <w:rPr>
            <w:rFonts w:asciiTheme="majorHAnsi" w:hAnsiTheme="majorHAnsi"/>
            <w:noProof/>
            <w:webHidden/>
          </w:rPr>
          <w:fldChar w:fldCharType="end"/>
        </w:r>
      </w:hyperlink>
    </w:p>
    <w:p w14:paraId="04C3812D"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81" w:history="1">
        <w:r w:rsidR="00FD3622" w:rsidRPr="006558CB">
          <w:rPr>
            <w:rStyle w:val="Hyperlink"/>
            <w:rFonts w:asciiTheme="majorHAnsi" w:hAnsiTheme="majorHAnsi"/>
            <w:noProof/>
            <w:lang w:val="fr-CH"/>
          </w:rPr>
          <w:t>Planen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B3F478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2" w:history="1">
        <w:r w:rsidR="00FD3622" w:rsidRPr="006558CB">
          <w:rPr>
            <w:rStyle w:val="Hyperlink"/>
            <w:rFonts w:asciiTheme="majorHAnsi" w:hAnsiTheme="majorHAnsi"/>
            <w:noProof/>
            <w:lang w:val="fr-CH"/>
          </w:rPr>
          <w:t>Verwendete Projektmanagementmethode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5A8F2D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3" w:history="1">
        <w:r w:rsidR="00FD3622" w:rsidRPr="006558CB">
          <w:rPr>
            <w:rStyle w:val="Hyperlink"/>
            <w:rFonts w:asciiTheme="majorHAnsi" w:hAnsiTheme="majorHAnsi"/>
            <w:noProof/>
          </w:rPr>
          <w:t>Versionierung und Datensicherheit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5D7A18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4" w:history="1">
        <w:r w:rsidR="00FD3622" w:rsidRPr="006558CB">
          <w:rPr>
            <w:rStyle w:val="Hyperlink"/>
            <w:rFonts w:asciiTheme="majorHAnsi" w:hAnsiTheme="majorHAnsi"/>
            <w:noProof/>
          </w:rPr>
          <w:t>Priorisierung der Tätigkeiten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FFD3A0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5" w:history="1">
        <w:r w:rsidR="00FD3622" w:rsidRPr="006558CB">
          <w:rPr>
            <w:rStyle w:val="Hyperlink"/>
            <w:rFonts w:asciiTheme="majorHAnsi" w:hAnsiTheme="majorHAnsi"/>
            <w:noProof/>
          </w:rPr>
          <w:t>Kernfeature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20A8F32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6" w:history="1">
        <w:r w:rsidR="00FD3622" w:rsidRPr="006558CB">
          <w:rPr>
            <w:rStyle w:val="Hyperlink"/>
            <w:rFonts w:asciiTheme="majorHAnsi" w:hAnsiTheme="majorHAnsi"/>
            <w:noProof/>
          </w:rPr>
          <w:t>Use-Case für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24</w:t>
        </w:r>
        <w:r w:rsidR="00FD3622" w:rsidRPr="006558CB">
          <w:rPr>
            <w:rFonts w:asciiTheme="majorHAnsi" w:hAnsiTheme="majorHAnsi"/>
            <w:noProof/>
            <w:webHidden/>
          </w:rPr>
          <w:fldChar w:fldCharType="end"/>
        </w:r>
      </w:hyperlink>
    </w:p>
    <w:p w14:paraId="0C85886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7"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9CF5BD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8"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23043C2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89"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_Toc529881989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74854CC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0" w:history="1">
        <w:r w:rsidR="00FD3622" w:rsidRPr="006558CB">
          <w:rPr>
            <w:rStyle w:val="Hyperlink"/>
            <w:rFonts w:asciiTheme="majorHAnsi" w:hAnsiTheme="majorHAnsi"/>
            <w:noProof/>
            <w:lang w:val="en-IE"/>
          </w:rPr>
          <w:t>Kernfeature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38E07F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1" w:history="1">
        <w:r w:rsidR="00FD3622" w:rsidRPr="006558CB">
          <w:rPr>
            <w:rStyle w:val="Hyperlink"/>
            <w:rFonts w:asciiTheme="majorHAnsi" w:hAnsiTheme="majorHAnsi"/>
            <w:noProof/>
          </w:rPr>
          <w:t>Use-Case für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25</w:t>
        </w:r>
        <w:r w:rsidR="00FD3622" w:rsidRPr="006558CB">
          <w:rPr>
            <w:rFonts w:asciiTheme="majorHAnsi" w:hAnsiTheme="majorHAnsi"/>
            <w:noProof/>
            <w:webHidden/>
          </w:rPr>
          <w:fldChar w:fldCharType="end"/>
        </w:r>
      </w:hyperlink>
    </w:p>
    <w:p w14:paraId="178698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2" w:history="1">
        <w:r w:rsidR="00FD3622" w:rsidRPr="006558CB">
          <w:rPr>
            <w:rStyle w:val="Hyperlink"/>
            <w:rFonts w:asciiTheme="majorHAnsi" w:hAnsiTheme="majorHAnsi"/>
            <w:noProof/>
            <w:lang w:val="fr-CH"/>
          </w:rPr>
          <w:t>Klassendiagramm</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21A1B1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3" w:history="1">
        <w:r w:rsidR="00FD3622" w:rsidRPr="006558CB">
          <w:rPr>
            <w:rStyle w:val="Hyperlink"/>
            <w:rFonts w:asciiTheme="majorHAnsi" w:hAnsiTheme="majorHAnsi"/>
            <w:noProof/>
            <w:lang w:val="en-IE"/>
          </w:rPr>
          <w:t>GUI-Design / Mockup</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5310C28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4" w:history="1">
        <w:r w:rsidR="00FD3622" w:rsidRPr="006558CB">
          <w:rPr>
            <w:rStyle w:val="Hyperlink"/>
            <w:rFonts w:asciiTheme="majorHAnsi" w:hAnsiTheme="majorHAnsi"/>
            <w:noProof/>
          </w:rPr>
          <w:t>Konzeptioneller Aufbau</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5040B0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5" w:history="1">
        <w:r w:rsidR="00FD3622" w:rsidRPr="006558CB">
          <w:rPr>
            <w:rStyle w:val="Hyperlink"/>
            <w:rFonts w:asciiTheme="majorHAnsi" w:hAnsiTheme="majorHAnsi"/>
            <w:noProof/>
          </w:rPr>
          <w:t>Geplantes Vorgehen für die Qualitätssicherung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47284F7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6" w:history="1">
        <w:r w:rsidR="00FD3622" w:rsidRPr="006558CB">
          <w:rPr>
            <w:rStyle w:val="Hyperlink"/>
            <w:rFonts w:asciiTheme="majorHAnsi" w:hAnsiTheme="majorHAnsi"/>
            <w:noProof/>
          </w:rPr>
          <w:t>Anmerkungen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26</w:t>
        </w:r>
        <w:r w:rsidR="00FD3622" w:rsidRPr="006558CB">
          <w:rPr>
            <w:rFonts w:asciiTheme="majorHAnsi" w:hAnsiTheme="majorHAnsi"/>
            <w:noProof/>
            <w:webHidden/>
          </w:rPr>
          <w:fldChar w:fldCharType="end"/>
        </w:r>
      </w:hyperlink>
    </w:p>
    <w:p w14:paraId="707DFB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7" w:history="1">
        <w:r w:rsidR="00FD3622" w:rsidRPr="006558CB">
          <w:rPr>
            <w:rStyle w:val="Hyperlink"/>
            <w:rFonts w:asciiTheme="majorHAnsi" w:hAnsiTheme="majorHAnsi"/>
            <w:noProof/>
          </w:rPr>
          <w:t>Begründung für Abweichungen zum Zeitplan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27</w:t>
        </w:r>
        <w:r w:rsidR="00FD3622" w:rsidRPr="006558CB">
          <w:rPr>
            <w:rFonts w:asciiTheme="majorHAnsi" w:hAnsiTheme="majorHAnsi"/>
            <w:noProof/>
            <w:webHidden/>
          </w:rPr>
          <w:fldChar w:fldCharType="end"/>
        </w:r>
      </w:hyperlink>
    </w:p>
    <w:p w14:paraId="2C18B60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1998" w:history="1">
        <w:r w:rsidR="00FD3622" w:rsidRPr="006558CB">
          <w:rPr>
            <w:rStyle w:val="Hyperlink"/>
            <w:rFonts w:asciiTheme="majorHAnsi" w:hAnsiTheme="majorHAnsi"/>
            <w:noProof/>
          </w:rPr>
          <w:t>Entscheiden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4B0AE5B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1999" w:history="1">
        <w:r w:rsidR="00FD3622" w:rsidRPr="006558CB">
          <w:rPr>
            <w:rStyle w:val="Hyperlink"/>
            <w:rFonts w:asciiTheme="majorHAnsi" w:hAnsiTheme="majorHAnsi"/>
            <w:noProof/>
          </w:rPr>
          <w:t>Beschreibung Variante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_Toc529881999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7C1B241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0" w:history="1">
        <w:r w:rsidR="00FD3622" w:rsidRPr="006558CB">
          <w:rPr>
            <w:rStyle w:val="Hyperlink"/>
            <w:rFonts w:asciiTheme="majorHAnsi" w:hAnsiTheme="majorHAnsi"/>
            <w:noProof/>
            <w:lang w:val="fr-CH"/>
          </w:rPr>
          <w:t>Beschreibung Variante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3843C62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1" w:history="1">
        <w:r w:rsidR="00FD3622" w:rsidRPr="006558CB">
          <w:rPr>
            <w:rStyle w:val="Hyperlink"/>
            <w:rFonts w:asciiTheme="majorHAnsi" w:hAnsiTheme="majorHAnsi"/>
            <w:noProof/>
          </w:rPr>
          <w:t>Kurzbeschreibung der Entscheidungskriterien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28</w:t>
        </w:r>
        <w:r w:rsidR="00FD3622" w:rsidRPr="006558CB">
          <w:rPr>
            <w:rFonts w:asciiTheme="majorHAnsi" w:hAnsiTheme="majorHAnsi"/>
            <w:noProof/>
            <w:webHidden/>
          </w:rPr>
          <w:fldChar w:fldCharType="end"/>
        </w:r>
      </w:hyperlink>
    </w:p>
    <w:p w14:paraId="1B1539CF"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2" w:history="1">
        <w:r w:rsidR="00FD3622" w:rsidRPr="006558CB">
          <w:rPr>
            <w:rStyle w:val="Hyperlink"/>
            <w:rFonts w:asciiTheme="majorHAnsi" w:hAnsiTheme="majorHAnsi"/>
            <w:noProof/>
          </w:rPr>
          <w:t>Variantenvergleich und Entscheidungsmatrix</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18576ECD"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3" w:history="1">
        <w:r w:rsidR="00FD3622" w:rsidRPr="006558CB">
          <w:rPr>
            <w:rStyle w:val="Hyperlink"/>
            <w:rFonts w:asciiTheme="majorHAnsi" w:hAnsiTheme="majorHAnsi"/>
            <w:noProof/>
          </w:rPr>
          <w:t>Begründung zum Entscheid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29</w:t>
        </w:r>
        <w:r w:rsidR="00FD3622" w:rsidRPr="006558CB">
          <w:rPr>
            <w:rFonts w:asciiTheme="majorHAnsi" w:hAnsiTheme="majorHAnsi"/>
            <w:noProof/>
            <w:webHidden/>
          </w:rPr>
          <w:fldChar w:fldCharType="end"/>
        </w:r>
      </w:hyperlink>
    </w:p>
    <w:p w14:paraId="6D427594"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04" w:history="1">
        <w:r w:rsidR="00FD3622" w:rsidRPr="006558CB">
          <w:rPr>
            <w:rStyle w:val="Hyperlink"/>
            <w:rFonts w:asciiTheme="majorHAnsi" w:hAnsiTheme="majorHAnsi"/>
            <w:noProof/>
          </w:rPr>
          <w:t>Realisieren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9A59711"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5" w:history="1">
        <w:r w:rsidR="00FD3622" w:rsidRPr="006558CB">
          <w:rPr>
            <w:rStyle w:val="Hyperlink"/>
            <w:rFonts w:asciiTheme="majorHAnsi" w:hAnsiTheme="majorHAnsi"/>
            <w:noProof/>
          </w:rPr>
          <w:t>Abbildung des Gesamtsystems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0A13B0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6" w:history="1">
        <w:r w:rsidR="00FD3622" w:rsidRPr="006558CB">
          <w:rPr>
            <w:rStyle w:val="Hyperlink"/>
            <w:rFonts w:asciiTheme="majorHAnsi" w:hAnsiTheme="majorHAnsi"/>
            <w:noProof/>
          </w:rPr>
          <w:t>Interaktionen zwischen den Teilsystemen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462127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7" w:history="1">
        <w:r w:rsidR="00FD3622" w:rsidRPr="006558CB">
          <w:rPr>
            <w:rStyle w:val="Hyperlink"/>
            <w:rFonts w:asciiTheme="majorHAnsi" w:hAnsiTheme="majorHAnsi"/>
            <w:noProof/>
          </w:rPr>
          <w:t>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516B75C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8" w:history="1">
        <w:r w:rsidR="00FD3622" w:rsidRPr="006558CB">
          <w:rPr>
            <w:rStyle w:val="Hyperlink"/>
            <w:rFonts w:asciiTheme="majorHAnsi" w:hAnsiTheme="majorHAnsi"/>
            <w:noProof/>
          </w:rPr>
          <w:t>Grundaufbau / Architetkur des Projektes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2291907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09" w:history="1">
        <w:r w:rsidR="00FD3622" w:rsidRPr="006558CB">
          <w:rPr>
            <w:rStyle w:val="Hyperlink"/>
            <w:rFonts w:asciiTheme="majorHAnsi" w:hAnsiTheme="majorHAnsi"/>
            <w:noProof/>
            <w:lang w:val="en-IE"/>
          </w:rPr>
          <w:t>Anbindung an die Datenbank</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_Toc529882009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30</w:t>
        </w:r>
        <w:r w:rsidR="00FD3622" w:rsidRPr="006558CB">
          <w:rPr>
            <w:rFonts w:asciiTheme="majorHAnsi" w:hAnsiTheme="majorHAnsi"/>
            <w:noProof/>
            <w:webHidden/>
          </w:rPr>
          <w:fldChar w:fldCharType="end"/>
        </w:r>
      </w:hyperlink>
    </w:p>
    <w:p w14:paraId="455FB17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0"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lang w:val="fr-CH"/>
          </w:rPr>
          <w:t xml:space="preserv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03272D32"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1"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10FD954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2"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6B54B4E3"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3" w:history="1">
        <w:r w:rsidR="00FD3622" w:rsidRPr="006558CB">
          <w:rPr>
            <w:rStyle w:val="Hyperlink"/>
            <w:rFonts w:asciiTheme="majorHAnsi" w:hAnsiTheme="majorHAnsi"/>
            <w:noProof/>
            <w:lang w:val="en-IE"/>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31</w:t>
        </w:r>
        <w:r w:rsidR="00FD3622" w:rsidRPr="006558CB">
          <w:rPr>
            <w:rFonts w:asciiTheme="majorHAnsi" w:hAnsiTheme="majorHAnsi"/>
            <w:noProof/>
            <w:webHidden/>
          </w:rPr>
          <w:fldChar w:fldCharType="end"/>
        </w:r>
      </w:hyperlink>
    </w:p>
    <w:p w14:paraId="2BAC4F1E"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4" w:history="1">
        <w:r w:rsidR="00FD3622" w:rsidRPr="006558CB">
          <w:rPr>
            <w:rStyle w:val="Hyperlink"/>
            <w:rFonts w:asciiTheme="majorHAnsi" w:hAnsiTheme="majorHAnsi"/>
            <w:noProof/>
            <w:lang w:val="en-IE"/>
          </w:rPr>
          <w:t>Implementierung</w:t>
        </w:r>
        <w:r w:rsidR="00FD3622" w:rsidRPr="006558CB">
          <w:rPr>
            <w:rStyle w:val="Hyperlink"/>
            <w:rFonts w:asciiTheme="majorHAnsi" w:hAnsiTheme="majorHAnsi"/>
            <w:noProof/>
          </w:rPr>
          <w:t xml:space="preserve"> des Kernfeatures zyz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0C64060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5" w:history="1">
        <w:r w:rsidR="00FD3622" w:rsidRPr="006558CB">
          <w:rPr>
            <w:rStyle w:val="Hyperlink"/>
            <w:rFonts w:asciiTheme="majorHAnsi" w:hAnsiTheme="majorHAnsi"/>
            <w:noProof/>
          </w:rPr>
          <w:t>Funktionsweise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7448AD28"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6" w:history="1">
        <w:r w:rsidR="00FD3622" w:rsidRPr="006558CB">
          <w:rPr>
            <w:rStyle w:val="Hyperlink"/>
            <w:rFonts w:asciiTheme="majorHAnsi" w:hAnsiTheme="majorHAnsi"/>
            <w:noProof/>
          </w:rPr>
          <w:t>Ziel des Kernfeatures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2327DD9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7" w:history="1">
        <w:r w:rsidR="00FD3622" w:rsidRPr="006558CB">
          <w:rPr>
            <w:rStyle w:val="Hyperlink"/>
            <w:rFonts w:asciiTheme="majorHAnsi" w:hAnsiTheme="majorHAnsi"/>
            <w:noProof/>
            <w:lang w:val="fr-CH"/>
          </w:rPr>
          <w:t>Effektives GUI / Produkt</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32</w:t>
        </w:r>
        <w:r w:rsidR="00FD3622" w:rsidRPr="006558CB">
          <w:rPr>
            <w:rFonts w:asciiTheme="majorHAnsi" w:hAnsiTheme="majorHAnsi"/>
            <w:noProof/>
            <w:webHidden/>
          </w:rPr>
          <w:fldChar w:fldCharType="end"/>
        </w:r>
      </w:hyperlink>
    </w:p>
    <w:p w14:paraId="4B6C4EF5"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18" w:history="1">
        <w:r w:rsidR="00FD3622" w:rsidRPr="006558CB">
          <w:rPr>
            <w:rStyle w:val="Hyperlink"/>
            <w:rFonts w:asciiTheme="majorHAnsi" w:hAnsiTheme="majorHAnsi"/>
            <w:noProof/>
          </w:rPr>
          <w:t>Kontrollieren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51DDED4"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19" w:history="1">
        <w:r w:rsidR="00FD3622" w:rsidRPr="006558CB">
          <w:rPr>
            <w:rStyle w:val="Hyperlink"/>
            <w:rFonts w:asciiTheme="majorHAnsi" w:hAnsiTheme="majorHAnsi"/>
            <w:noProof/>
          </w:rPr>
          <w:t>Beschreibung der Randbedingungen / Testanlage (Umfeld)</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_Toc529882019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35FA2BFB"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0" w:history="1">
        <w:r w:rsidR="00FD3622" w:rsidRPr="006558CB">
          <w:rPr>
            <w:rStyle w:val="Hyperlink"/>
            <w:rFonts w:asciiTheme="majorHAnsi" w:hAnsiTheme="majorHAnsi"/>
            <w:noProof/>
          </w:rPr>
          <w:t>Eingesetzte Testmittel und -methoden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5976022A"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1" w:history="1">
        <w:r w:rsidR="00FD3622" w:rsidRPr="006558CB">
          <w:rPr>
            <w:rStyle w:val="Hyperlink"/>
            <w:rFonts w:asciiTheme="majorHAnsi" w:hAnsiTheme="majorHAnsi"/>
            <w:noProof/>
          </w:rPr>
          <w:t>Beschreibung der Testszenarien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33</w:t>
        </w:r>
        <w:r w:rsidR="00FD3622" w:rsidRPr="006558CB">
          <w:rPr>
            <w:rFonts w:asciiTheme="majorHAnsi" w:hAnsiTheme="majorHAnsi"/>
            <w:noProof/>
            <w:webHidden/>
          </w:rPr>
          <w:fldChar w:fldCharType="end"/>
        </w:r>
      </w:hyperlink>
    </w:p>
    <w:p w14:paraId="1F3DF82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2" w:history="1">
        <w:r w:rsidR="00FD3622" w:rsidRPr="006558CB">
          <w:rPr>
            <w:rStyle w:val="Hyperlink"/>
            <w:rFonts w:asciiTheme="majorHAnsi" w:hAnsiTheme="majorHAnsi"/>
            <w:noProof/>
          </w:rPr>
          <w:t>Testprotokoll zum Testszenario abc</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2764A89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3" w:history="1">
        <w:r w:rsidR="00FD3622" w:rsidRPr="006558CB">
          <w:rPr>
            <w:rStyle w:val="Hyperlink"/>
            <w:rFonts w:asciiTheme="majorHAnsi" w:hAnsiTheme="majorHAnsi"/>
            <w:noProof/>
          </w:rPr>
          <w:t>Testprotokoll zum Testszenario xyz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_Toc529882023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34</w:t>
        </w:r>
        <w:r w:rsidR="00FD3622" w:rsidRPr="006558CB">
          <w:rPr>
            <w:rFonts w:asciiTheme="majorHAnsi" w:hAnsiTheme="majorHAnsi"/>
            <w:noProof/>
            <w:webHidden/>
          </w:rPr>
          <w:fldChar w:fldCharType="end"/>
        </w:r>
      </w:hyperlink>
    </w:p>
    <w:p w14:paraId="5BA353FC"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4" w:history="1">
        <w:r w:rsidR="00FD3622" w:rsidRPr="006558CB">
          <w:rPr>
            <w:rStyle w:val="Hyperlink"/>
            <w:rFonts w:asciiTheme="majorHAnsi" w:hAnsiTheme="majorHAnsi"/>
            <w:noProof/>
            <w:lang w:val="en-IE"/>
          </w:rPr>
          <w:t>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_Toc529882024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23D9C2D0"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5" w:history="1">
        <w:r w:rsidR="00FD3622" w:rsidRPr="006558CB">
          <w:rPr>
            <w:rStyle w:val="Hyperlink"/>
            <w:rFonts w:asciiTheme="majorHAnsi" w:hAnsiTheme="majorHAnsi"/>
            <w:noProof/>
            <w:lang w:val="en-IE"/>
          </w:rPr>
          <w:t>Testprotokoll nach dem Bugfixing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_Toc529882025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35</w:t>
        </w:r>
        <w:r w:rsidR="00FD3622" w:rsidRPr="006558CB">
          <w:rPr>
            <w:rFonts w:asciiTheme="majorHAnsi" w:hAnsiTheme="majorHAnsi"/>
            <w:noProof/>
            <w:webHidden/>
          </w:rPr>
          <w:fldChar w:fldCharType="end"/>
        </w:r>
      </w:hyperlink>
    </w:p>
    <w:p w14:paraId="74137E5A"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26" w:history="1">
        <w:r w:rsidR="00FD3622" w:rsidRPr="006558CB">
          <w:rPr>
            <w:rStyle w:val="Hyperlink"/>
            <w:rFonts w:asciiTheme="majorHAnsi" w:hAnsiTheme="majorHAnsi"/>
            <w:noProof/>
          </w:rPr>
          <w:t>Auswerten</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_Toc529882026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AE325E7"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7" w:history="1">
        <w:r w:rsidR="00FD3622" w:rsidRPr="006558CB">
          <w:rPr>
            <w:rStyle w:val="Hyperlink"/>
            <w:rFonts w:asciiTheme="majorHAnsi" w:hAnsiTheme="majorHAnsi"/>
            <w:noProof/>
          </w:rPr>
          <w:t>Reflexion der Vorgehensweise</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_Toc529882027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6731D546"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8" w:history="1">
        <w:r w:rsidR="00FD3622" w:rsidRPr="006558CB">
          <w:rPr>
            <w:rStyle w:val="Hyperlink"/>
            <w:rFonts w:asciiTheme="majorHAnsi" w:hAnsiTheme="majorHAnsi"/>
            <w:noProof/>
          </w:rPr>
          <w:t>Bewertung des Produktes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_Toc529882028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7DCFCDC5" w14:textId="77777777" w:rsidR="00FD3622" w:rsidRPr="006558CB" w:rsidRDefault="00000000" w:rsidP="00FD3622">
      <w:pPr>
        <w:pStyle w:val="Verzeichnis3"/>
        <w:tabs>
          <w:tab w:val="right" w:leader="dot" w:pos="8097"/>
        </w:tabs>
        <w:rPr>
          <w:rFonts w:asciiTheme="majorHAnsi" w:eastAsiaTheme="minorEastAsia" w:hAnsiTheme="majorHAnsi"/>
          <w:noProof/>
          <w:lang w:eastAsia="de-CH"/>
        </w:rPr>
      </w:pPr>
      <w:hyperlink w:anchor="_Toc529882029" w:history="1">
        <w:r w:rsidR="00FD3622" w:rsidRPr="006558CB">
          <w:rPr>
            <w:rStyle w:val="Hyperlink"/>
            <w:rFonts w:asciiTheme="majorHAnsi" w:hAnsiTheme="majorHAnsi"/>
            <w:noProof/>
          </w:rPr>
          <w:t>Persönliches Schlusswort und Bilanz</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_Toc529882029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36</w:t>
        </w:r>
        <w:r w:rsidR="00FD3622" w:rsidRPr="006558CB">
          <w:rPr>
            <w:rFonts w:asciiTheme="majorHAnsi" w:hAnsiTheme="majorHAnsi"/>
            <w:noProof/>
            <w:webHidden/>
          </w:rPr>
          <w:fldChar w:fldCharType="end"/>
        </w:r>
      </w:hyperlink>
    </w:p>
    <w:p w14:paraId="2815FBA0"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0" w:history="1">
        <w:r w:rsidR="00FD3622" w:rsidRPr="006558CB">
          <w:rPr>
            <w:rStyle w:val="Hyperlink"/>
            <w:rFonts w:asciiTheme="majorHAnsi" w:hAnsiTheme="majorHAnsi"/>
            <w:noProof/>
          </w:rPr>
          <w:t>Glossar</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_Toc529882030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37</w:t>
        </w:r>
        <w:r w:rsidR="00FD3622" w:rsidRPr="006558CB">
          <w:rPr>
            <w:rFonts w:asciiTheme="majorHAnsi" w:hAnsiTheme="majorHAnsi"/>
            <w:noProof/>
            <w:webHidden/>
          </w:rPr>
          <w:fldChar w:fldCharType="end"/>
        </w:r>
      </w:hyperlink>
    </w:p>
    <w:p w14:paraId="6E62E2BE" w14:textId="77777777" w:rsidR="00FD3622" w:rsidRPr="006558CB" w:rsidRDefault="00000000" w:rsidP="00FD3622">
      <w:pPr>
        <w:pStyle w:val="Verzeichnis2"/>
        <w:tabs>
          <w:tab w:val="right" w:leader="dot" w:pos="8097"/>
        </w:tabs>
        <w:rPr>
          <w:rFonts w:asciiTheme="majorHAnsi" w:eastAsiaTheme="minorEastAsia" w:hAnsiTheme="majorHAnsi"/>
          <w:noProof/>
          <w:lang w:eastAsia="de-CH"/>
        </w:rPr>
      </w:pPr>
      <w:hyperlink w:anchor="_Toc529882031" w:history="1">
        <w:r w:rsidR="00FD3622" w:rsidRPr="006558CB">
          <w:rPr>
            <w:rStyle w:val="Hyperlink"/>
            <w:rFonts w:asciiTheme="majorHAnsi" w:hAnsiTheme="majorHAnsi"/>
            <w:noProof/>
          </w:rPr>
          <w:t>Quellenverzeichnis</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_Toc529882031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40</w:t>
        </w:r>
        <w:r w:rsidR="00FD3622" w:rsidRPr="006558CB">
          <w:rPr>
            <w:rFonts w:asciiTheme="majorHAnsi" w:hAnsiTheme="majorHAnsi"/>
            <w:noProof/>
            <w:webHidden/>
          </w:rPr>
          <w:fldChar w:fldCharType="end"/>
        </w:r>
      </w:hyperlink>
    </w:p>
    <w:p w14:paraId="62A18703" w14:textId="77777777" w:rsidR="00FD3622" w:rsidRPr="006558CB" w:rsidRDefault="00000000" w:rsidP="00FD3622">
      <w:pPr>
        <w:pStyle w:val="Verzeichnis1"/>
        <w:tabs>
          <w:tab w:val="right" w:leader="dot" w:pos="8097"/>
        </w:tabs>
        <w:rPr>
          <w:rFonts w:asciiTheme="majorHAnsi" w:eastAsiaTheme="minorEastAsia" w:hAnsiTheme="majorHAnsi"/>
          <w:noProof/>
          <w:lang w:eastAsia="de-CH"/>
        </w:rPr>
      </w:pPr>
      <w:hyperlink w:anchor="_Toc529882032" w:history="1">
        <w:r w:rsidR="00FD3622" w:rsidRPr="006558CB">
          <w:rPr>
            <w:rStyle w:val="Hyperlink"/>
            <w:rFonts w:asciiTheme="majorHAnsi" w:hAnsiTheme="majorHAnsi"/>
            <w:noProof/>
          </w:rPr>
          <w:t>Anhang</w:t>
        </w:r>
        <w:r w:rsidR="00FD3622" w:rsidRPr="006558CB">
          <w:rPr>
            <w:rFonts w:asciiTheme="majorHAnsi" w:hAnsiTheme="majorHAnsi"/>
            <w:noProof/>
            <w:webHidden/>
          </w:rPr>
          <w:tab/>
        </w:r>
        <w:r w:rsidR="00FD3622" w:rsidRPr="006558CB">
          <w:rPr>
            <w:rFonts w:asciiTheme="majorHAnsi" w:hAnsiTheme="majorHAnsi"/>
            <w:noProof/>
            <w:webHidden/>
          </w:rPr>
          <w:fldChar w:fldCharType="begin"/>
        </w:r>
        <w:r w:rsidR="00FD3622" w:rsidRPr="006558CB">
          <w:rPr>
            <w:rFonts w:asciiTheme="majorHAnsi" w:hAnsiTheme="majorHAnsi"/>
            <w:noProof/>
            <w:webHidden/>
          </w:rPr>
          <w:instrText xml:space="preserve"> PAGEREF _Toc529882032 \h </w:instrText>
        </w:r>
        <w:r w:rsidR="00FD3622" w:rsidRPr="006558CB">
          <w:rPr>
            <w:rFonts w:asciiTheme="majorHAnsi" w:hAnsiTheme="majorHAnsi"/>
            <w:noProof/>
            <w:webHidden/>
          </w:rPr>
        </w:r>
        <w:r w:rsidR="00FD3622" w:rsidRPr="006558CB">
          <w:rPr>
            <w:rFonts w:asciiTheme="majorHAnsi" w:hAnsiTheme="majorHAnsi"/>
            <w:noProof/>
            <w:webHidden/>
          </w:rPr>
          <w:fldChar w:fldCharType="separate"/>
        </w:r>
        <w:r w:rsidR="00FD3622" w:rsidRPr="006558CB">
          <w:rPr>
            <w:rFonts w:asciiTheme="majorHAnsi" w:hAnsiTheme="majorHAnsi"/>
            <w:noProof/>
            <w:webHidden/>
          </w:rPr>
          <w:t>42</w:t>
        </w:r>
        <w:r w:rsidR="00FD3622" w:rsidRPr="006558CB">
          <w:rPr>
            <w:rFonts w:asciiTheme="majorHAnsi" w:hAnsiTheme="majorHAnsi"/>
            <w:noProof/>
            <w:webHidden/>
          </w:rPr>
          <w:fldChar w:fldCharType="end"/>
        </w:r>
      </w:hyperlink>
    </w:p>
    <w:p w14:paraId="6229772A" w14:textId="43539514"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fldChar w:fldCharType="end"/>
      </w:r>
    </w:p>
    <w:p w14:paraId="788AFA1A" w14:textId="06A9AF7C" w:rsidR="00FD3622" w:rsidRPr="006558CB" w:rsidRDefault="00FD3622" w:rsidP="00FD3622">
      <w:pPr>
        <w:rPr>
          <w:rFonts w:asciiTheme="majorHAnsi" w:eastAsiaTheme="majorEastAsia" w:hAnsiTheme="majorHAnsi" w:cstheme="majorBidi"/>
          <w:b/>
          <w:spacing w:val="-10"/>
          <w:kern w:val="28"/>
        </w:rPr>
      </w:pPr>
    </w:p>
    <w:p w14:paraId="36BDDB39" w14:textId="2C8FF5DF" w:rsidR="00FD3622" w:rsidRPr="006558CB" w:rsidRDefault="00FD3622" w:rsidP="00FD3622">
      <w:pPr>
        <w:rPr>
          <w:rFonts w:asciiTheme="majorHAnsi" w:eastAsiaTheme="majorEastAsia" w:hAnsiTheme="majorHAnsi" w:cstheme="majorBidi"/>
          <w:b/>
          <w:spacing w:val="-10"/>
          <w:kern w:val="28"/>
        </w:rPr>
      </w:pPr>
    </w:p>
    <w:p w14:paraId="29D82F86" w14:textId="65A3F467" w:rsidR="00FD3622" w:rsidRPr="006558CB" w:rsidRDefault="00FD3622" w:rsidP="00FD3622">
      <w:pPr>
        <w:rPr>
          <w:rFonts w:asciiTheme="majorHAnsi" w:eastAsiaTheme="majorEastAsia" w:hAnsiTheme="majorHAnsi" w:cstheme="majorBidi"/>
          <w:b/>
          <w:spacing w:val="-10"/>
          <w:kern w:val="28"/>
        </w:rPr>
      </w:pPr>
    </w:p>
    <w:p w14:paraId="5DE4139E" w14:textId="11D18C70" w:rsidR="00FD3622" w:rsidRPr="006558CB" w:rsidRDefault="00FD3622" w:rsidP="00FD3622">
      <w:pPr>
        <w:rPr>
          <w:rFonts w:asciiTheme="majorHAnsi" w:eastAsiaTheme="majorEastAsia" w:hAnsiTheme="majorHAnsi" w:cstheme="majorBidi"/>
          <w:b/>
          <w:spacing w:val="-10"/>
          <w:kern w:val="28"/>
        </w:rPr>
      </w:pPr>
    </w:p>
    <w:p w14:paraId="2F0557B7" w14:textId="7B02D5B4" w:rsidR="00FD3622" w:rsidRPr="006558CB" w:rsidRDefault="00FD3622" w:rsidP="00FD3622">
      <w:pPr>
        <w:rPr>
          <w:rFonts w:asciiTheme="majorHAnsi" w:eastAsiaTheme="majorEastAsia" w:hAnsiTheme="majorHAnsi" w:cstheme="majorBidi"/>
          <w:b/>
          <w:spacing w:val="-10"/>
          <w:kern w:val="28"/>
        </w:rPr>
      </w:pPr>
    </w:p>
    <w:p w14:paraId="36CD4C82" w14:textId="7CFCE346" w:rsidR="00FD3622" w:rsidRPr="006558CB" w:rsidRDefault="00FD3622" w:rsidP="00FD3622">
      <w:pPr>
        <w:rPr>
          <w:rFonts w:asciiTheme="majorHAnsi" w:eastAsiaTheme="majorEastAsia" w:hAnsiTheme="majorHAnsi" w:cstheme="majorBidi"/>
          <w:b/>
          <w:spacing w:val="-10"/>
          <w:kern w:val="28"/>
        </w:rPr>
      </w:pPr>
    </w:p>
    <w:p w14:paraId="0CA802A6" w14:textId="247A447E" w:rsidR="00FD3622" w:rsidRPr="006558CB" w:rsidRDefault="00FD3622" w:rsidP="00FD3622">
      <w:pPr>
        <w:rPr>
          <w:rFonts w:asciiTheme="majorHAnsi" w:eastAsiaTheme="majorEastAsia" w:hAnsiTheme="majorHAnsi" w:cstheme="majorBidi"/>
          <w:b/>
          <w:spacing w:val="-10"/>
          <w:kern w:val="28"/>
        </w:rPr>
      </w:pPr>
    </w:p>
    <w:p w14:paraId="01A2535E" w14:textId="4B64FC76" w:rsidR="00FD3622" w:rsidRPr="006558CB" w:rsidRDefault="00FD3622" w:rsidP="00FD3622">
      <w:pPr>
        <w:rPr>
          <w:rFonts w:asciiTheme="majorHAnsi" w:eastAsiaTheme="majorEastAsia" w:hAnsiTheme="majorHAnsi" w:cstheme="majorBidi"/>
          <w:b/>
          <w:spacing w:val="-10"/>
          <w:kern w:val="28"/>
        </w:rPr>
      </w:pPr>
    </w:p>
    <w:p w14:paraId="7C36275C" w14:textId="449100B0" w:rsidR="00FD3622" w:rsidRPr="006558CB" w:rsidRDefault="00FD3622" w:rsidP="00FD3622">
      <w:pPr>
        <w:rPr>
          <w:rFonts w:asciiTheme="majorHAnsi" w:eastAsiaTheme="majorEastAsia" w:hAnsiTheme="majorHAnsi" w:cstheme="majorBidi"/>
          <w:b/>
          <w:spacing w:val="-10"/>
          <w:kern w:val="28"/>
        </w:rPr>
      </w:pPr>
    </w:p>
    <w:p w14:paraId="09D43AFB" w14:textId="2DE756E6" w:rsidR="00FD3622" w:rsidRPr="006558CB" w:rsidRDefault="00FD3622" w:rsidP="00FD3622">
      <w:pPr>
        <w:rPr>
          <w:rFonts w:asciiTheme="majorHAnsi" w:eastAsiaTheme="majorEastAsia" w:hAnsiTheme="majorHAnsi" w:cstheme="majorBidi"/>
          <w:b/>
          <w:spacing w:val="-10"/>
          <w:kern w:val="28"/>
        </w:rPr>
      </w:pPr>
    </w:p>
    <w:p w14:paraId="1EFD735F" w14:textId="7C3FD7BA" w:rsidR="00FD3622" w:rsidRPr="006558CB" w:rsidRDefault="00FD3622" w:rsidP="00FD3622">
      <w:pPr>
        <w:rPr>
          <w:rFonts w:asciiTheme="majorHAnsi" w:eastAsiaTheme="majorEastAsia" w:hAnsiTheme="majorHAnsi" w:cstheme="majorBidi"/>
          <w:b/>
          <w:spacing w:val="-10"/>
          <w:kern w:val="28"/>
        </w:rPr>
      </w:pPr>
    </w:p>
    <w:p w14:paraId="38440111" w14:textId="23E9C4D1" w:rsidR="00FD3622" w:rsidRPr="006558CB" w:rsidRDefault="00FD3622" w:rsidP="00FD3622">
      <w:pPr>
        <w:rPr>
          <w:rFonts w:asciiTheme="majorHAnsi" w:eastAsiaTheme="majorEastAsia" w:hAnsiTheme="majorHAnsi" w:cstheme="majorBidi"/>
          <w:b/>
          <w:spacing w:val="-10"/>
          <w:kern w:val="28"/>
        </w:rPr>
      </w:pPr>
    </w:p>
    <w:p w14:paraId="5A303F05" w14:textId="07EE8C65" w:rsidR="00FD3622" w:rsidRPr="006558CB" w:rsidRDefault="00FD3622" w:rsidP="00FD3622">
      <w:pPr>
        <w:rPr>
          <w:rFonts w:asciiTheme="majorHAnsi" w:eastAsiaTheme="majorEastAsia" w:hAnsiTheme="majorHAnsi" w:cstheme="majorBidi"/>
          <w:b/>
          <w:spacing w:val="-10"/>
          <w:kern w:val="28"/>
        </w:rPr>
      </w:pPr>
    </w:p>
    <w:p w14:paraId="658CAF8B" w14:textId="613751D1" w:rsidR="00FD3622" w:rsidRPr="006558CB" w:rsidRDefault="00FD3622" w:rsidP="00FD3622">
      <w:pPr>
        <w:rPr>
          <w:rFonts w:asciiTheme="majorHAnsi" w:eastAsiaTheme="majorEastAsia" w:hAnsiTheme="majorHAnsi" w:cstheme="majorBidi"/>
          <w:b/>
          <w:spacing w:val="-10"/>
          <w:kern w:val="28"/>
        </w:rPr>
      </w:pPr>
    </w:p>
    <w:p w14:paraId="224AB577" w14:textId="27205758" w:rsidR="00FD3622" w:rsidRPr="006558CB" w:rsidRDefault="00FD3622" w:rsidP="00FD3622">
      <w:pPr>
        <w:rPr>
          <w:rFonts w:asciiTheme="majorHAnsi" w:eastAsiaTheme="majorEastAsia" w:hAnsiTheme="majorHAnsi" w:cstheme="majorBidi"/>
          <w:b/>
          <w:spacing w:val="-10"/>
          <w:kern w:val="28"/>
        </w:rPr>
      </w:pPr>
    </w:p>
    <w:p w14:paraId="1EC39EE4" w14:textId="51B35516" w:rsidR="00FD3622" w:rsidRPr="006558CB" w:rsidRDefault="00FD3622" w:rsidP="00FD3622">
      <w:pPr>
        <w:rPr>
          <w:rFonts w:asciiTheme="majorHAnsi" w:eastAsiaTheme="majorEastAsia" w:hAnsiTheme="majorHAnsi" w:cstheme="majorBidi"/>
          <w:b/>
          <w:spacing w:val="-10"/>
          <w:kern w:val="28"/>
        </w:rPr>
      </w:pPr>
    </w:p>
    <w:p w14:paraId="67D41909" w14:textId="4ED16BA0" w:rsidR="00FD3622" w:rsidRPr="006558CB" w:rsidRDefault="00FD3622" w:rsidP="00FD3622">
      <w:pPr>
        <w:rPr>
          <w:rFonts w:asciiTheme="majorHAnsi" w:eastAsiaTheme="majorEastAsia" w:hAnsiTheme="majorHAnsi" w:cstheme="majorBidi"/>
          <w:b/>
          <w:spacing w:val="-10"/>
          <w:kern w:val="28"/>
        </w:rPr>
      </w:pPr>
    </w:p>
    <w:p w14:paraId="531AAE8B" w14:textId="41A6E708" w:rsidR="00FD3622" w:rsidRPr="006558CB" w:rsidRDefault="00FD3622" w:rsidP="00FD3622">
      <w:pPr>
        <w:rPr>
          <w:rFonts w:asciiTheme="majorHAnsi" w:eastAsiaTheme="majorEastAsia" w:hAnsiTheme="majorHAnsi" w:cstheme="majorBidi"/>
          <w:b/>
          <w:spacing w:val="-10"/>
          <w:kern w:val="28"/>
        </w:rPr>
      </w:pPr>
    </w:p>
    <w:p w14:paraId="3AFA0442" w14:textId="24823677" w:rsidR="00FD3622" w:rsidRPr="006558CB" w:rsidRDefault="00FD3622" w:rsidP="00FD3622">
      <w:pPr>
        <w:rPr>
          <w:rFonts w:asciiTheme="majorHAnsi" w:eastAsiaTheme="majorEastAsia" w:hAnsiTheme="majorHAnsi" w:cstheme="majorBidi"/>
          <w:b/>
          <w:spacing w:val="-10"/>
          <w:kern w:val="28"/>
        </w:rPr>
      </w:pPr>
    </w:p>
    <w:p w14:paraId="32702895" w14:textId="13D19C32" w:rsidR="00FD3622" w:rsidRPr="006558CB" w:rsidRDefault="00FD3622" w:rsidP="00FD3622">
      <w:pPr>
        <w:rPr>
          <w:rFonts w:asciiTheme="majorHAnsi" w:eastAsiaTheme="majorEastAsia" w:hAnsiTheme="majorHAnsi" w:cstheme="majorBidi"/>
          <w:b/>
          <w:spacing w:val="-10"/>
          <w:kern w:val="28"/>
        </w:rPr>
      </w:pPr>
    </w:p>
    <w:p w14:paraId="6B61E940" w14:textId="263E3A35" w:rsidR="00FD3622" w:rsidRPr="006558CB" w:rsidRDefault="00FD3622" w:rsidP="00FD3622">
      <w:pPr>
        <w:rPr>
          <w:rFonts w:asciiTheme="majorHAnsi" w:eastAsiaTheme="majorEastAsia" w:hAnsiTheme="majorHAnsi" w:cstheme="majorBidi"/>
          <w:b/>
          <w:spacing w:val="-10"/>
          <w:kern w:val="28"/>
        </w:rPr>
      </w:pPr>
    </w:p>
    <w:p w14:paraId="3C4BC3C5" w14:textId="41A21F1A" w:rsidR="00FD3622" w:rsidRPr="006558CB" w:rsidRDefault="00FD3622" w:rsidP="00FD3622">
      <w:pPr>
        <w:rPr>
          <w:rFonts w:asciiTheme="majorHAnsi" w:eastAsiaTheme="majorEastAsia" w:hAnsiTheme="majorHAnsi" w:cstheme="majorBidi"/>
          <w:b/>
          <w:spacing w:val="-10"/>
          <w:kern w:val="28"/>
        </w:rPr>
      </w:pPr>
    </w:p>
    <w:p w14:paraId="03900DAD" w14:textId="48696889" w:rsidR="00FD3622" w:rsidRPr="006558CB" w:rsidRDefault="00FD3622" w:rsidP="00FD3622">
      <w:pPr>
        <w:rPr>
          <w:rFonts w:asciiTheme="majorHAnsi" w:eastAsiaTheme="majorEastAsia" w:hAnsiTheme="majorHAnsi" w:cstheme="majorBidi"/>
          <w:b/>
          <w:spacing w:val="-10"/>
          <w:kern w:val="28"/>
        </w:rPr>
      </w:pPr>
    </w:p>
    <w:p w14:paraId="0EDC1C93" w14:textId="109E585E" w:rsidR="00FD3622" w:rsidRDefault="00FD3622" w:rsidP="00FD3622">
      <w:pPr>
        <w:rPr>
          <w:rFonts w:asciiTheme="majorHAnsi" w:eastAsiaTheme="majorEastAsia" w:hAnsiTheme="majorHAnsi" w:cstheme="majorBidi"/>
          <w:b/>
          <w:spacing w:val="-10"/>
          <w:kern w:val="28"/>
        </w:rPr>
      </w:pPr>
    </w:p>
    <w:p w14:paraId="25B0DAA7" w14:textId="0CC0FD9B" w:rsidR="000B6510" w:rsidRDefault="000B6510" w:rsidP="00FD3622">
      <w:pPr>
        <w:rPr>
          <w:rFonts w:asciiTheme="majorHAnsi" w:eastAsiaTheme="majorEastAsia" w:hAnsiTheme="majorHAnsi" w:cstheme="majorBidi"/>
          <w:b/>
          <w:spacing w:val="-10"/>
          <w:kern w:val="28"/>
        </w:rPr>
      </w:pPr>
    </w:p>
    <w:p w14:paraId="62CDDAFB" w14:textId="405C00E2" w:rsidR="000B6510" w:rsidRDefault="000B6510" w:rsidP="00FD3622">
      <w:pPr>
        <w:rPr>
          <w:rFonts w:asciiTheme="majorHAnsi" w:eastAsiaTheme="majorEastAsia" w:hAnsiTheme="majorHAnsi" w:cstheme="majorBidi"/>
          <w:b/>
          <w:spacing w:val="-10"/>
          <w:kern w:val="28"/>
        </w:rPr>
      </w:pPr>
    </w:p>
    <w:p w14:paraId="249AA476" w14:textId="7B08A696" w:rsidR="000B6510" w:rsidRDefault="000B6510" w:rsidP="00FD3622">
      <w:pPr>
        <w:rPr>
          <w:rFonts w:asciiTheme="majorHAnsi" w:eastAsiaTheme="majorEastAsia" w:hAnsiTheme="majorHAnsi" w:cstheme="majorBidi"/>
          <w:b/>
          <w:spacing w:val="-10"/>
          <w:kern w:val="28"/>
        </w:rPr>
      </w:pPr>
    </w:p>
    <w:p w14:paraId="15EBB584" w14:textId="5D3F6D0F" w:rsidR="000B6510" w:rsidRDefault="000B6510" w:rsidP="00FD3622">
      <w:pPr>
        <w:rPr>
          <w:rFonts w:asciiTheme="majorHAnsi" w:eastAsiaTheme="majorEastAsia" w:hAnsiTheme="majorHAnsi" w:cstheme="majorBidi"/>
          <w:b/>
          <w:spacing w:val="-10"/>
          <w:kern w:val="28"/>
        </w:rPr>
      </w:pPr>
    </w:p>
    <w:p w14:paraId="6547B7C2" w14:textId="2F9E65D9" w:rsidR="000B6510" w:rsidRDefault="000B6510" w:rsidP="00FD3622">
      <w:pPr>
        <w:rPr>
          <w:rFonts w:asciiTheme="majorHAnsi" w:eastAsiaTheme="majorEastAsia" w:hAnsiTheme="majorHAnsi" w:cstheme="majorBidi"/>
          <w:b/>
          <w:spacing w:val="-10"/>
          <w:kern w:val="28"/>
        </w:rPr>
      </w:pPr>
    </w:p>
    <w:p w14:paraId="6AB60D0C" w14:textId="2F4EF2DD" w:rsidR="000B6510" w:rsidRDefault="000B6510" w:rsidP="00FD3622">
      <w:pPr>
        <w:rPr>
          <w:rFonts w:asciiTheme="majorHAnsi" w:eastAsiaTheme="majorEastAsia" w:hAnsiTheme="majorHAnsi" w:cstheme="majorBidi"/>
          <w:b/>
          <w:spacing w:val="-10"/>
          <w:kern w:val="28"/>
        </w:rPr>
      </w:pPr>
    </w:p>
    <w:p w14:paraId="02C7DC36" w14:textId="2701F9A5" w:rsidR="000B6510" w:rsidRDefault="000B6510" w:rsidP="00FD3622">
      <w:pPr>
        <w:rPr>
          <w:rFonts w:asciiTheme="majorHAnsi" w:eastAsiaTheme="majorEastAsia" w:hAnsiTheme="majorHAnsi" w:cstheme="majorBidi"/>
          <w:b/>
          <w:spacing w:val="-10"/>
          <w:kern w:val="28"/>
        </w:rPr>
      </w:pPr>
    </w:p>
    <w:p w14:paraId="11D2FB39" w14:textId="560BF2CE" w:rsidR="000B6510" w:rsidRDefault="000B6510" w:rsidP="00FD3622">
      <w:pPr>
        <w:rPr>
          <w:rFonts w:asciiTheme="majorHAnsi" w:eastAsiaTheme="majorEastAsia" w:hAnsiTheme="majorHAnsi" w:cstheme="majorBidi"/>
          <w:b/>
          <w:spacing w:val="-10"/>
          <w:kern w:val="28"/>
        </w:rPr>
      </w:pPr>
    </w:p>
    <w:p w14:paraId="236EAC31" w14:textId="49E05ABB" w:rsidR="000B6510" w:rsidRDefault="000B6510" w:rsidP="00FD3622">
      <w:pPr>
        <w:rPr>
          <w:rFonts w:asciiTheme="majorHAnsi" w:eastAsiaTheme="majorEastAsia" w:hAnsiTheme="majorHAnsi" w:cstheme="majorBidi"/>
          <w:b/>
          <w:spacing w:val="-10"/>
          <w:kern w:val="28"/>
        </w:rPr>
      </w:pPr>
    </w:p>
    <w:p w14:paraId="3F0590CD" w14:textId="2E7DB1D5" w:rsidR="000B6510" w:rsidRDefault="000B6510" w:rsidP="00FD3622">
      <w:pPr>
        <w:rPr>
          <w:rFonts w:asciiTheme="majorHAnsi" w:eastAsiaTheme="majorEastAsia" w:hAnsiTheme="majorHAnsi" w:cstheme="majorBidi"/>
          <w:b/>
          <w:spacing w:val="-10"/>
          <w:kern w:val="28"/>
        </w:rPr>
      </w:pPr>
    </w:p>
    <w:p w14:paraId="354C8DD1" w14:textId="77777777" w:rsidR="000B6510" w:rsidRPr="006558CB" w:rsidRDefault="000B6510" w:rsidP="00FD3622">
      <w:pPr>
        <w:rPr>
          <w:rFonts w:asciiTheme="majorHAnsi" w:eastAsiaTheme="majorEastAsia" w:hAnsiTheme="majorHAnsi" w:cstheme="majorBidi"/>
          <w:b/>
          <w:spacing w:val="-10"/>
          <w:kern w:val="28"/>
        </w:rPr>
      </w:pP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6F68B1">
      <w:pPr>
        <w:pStyle w:val="berschrift1"/>
      </w:pPr>
      <w:bookmarkStart w:id="1" w:name="_Toc529355449"/>
      <w:bookmarkStart w:id="2" w:name="_Toc529355528"/>
      <w:bookmarkStart w:id="3" w:name="_Toc529881967"/>
      <w:r w:rsidRPr="006558CB">
        <w:t>Aufgabenstellung</w:t>
      </w:r>
      <w:bookmarkEnd w:id="1"/>
      <w:bookmarkEnd w:id="2"/>
      <w:bookmarkEnd w:id="3"/>
      <w:r w:rsidRPr="006558CB">
        <w:t xml:space="preserve"> </w:t>
      </w:r>
    </w:p>
    <w:p w14:paraId="621EEC73" w14:textId="77777777" w:rsidR="00FD3622" w:rsidRPr="006558CB" w:rsidRDefault="00FD3622" w:rsidP="00FD3622">
      <w:pPr>
        <w:pStyle w:val="H2-ohneImpactaufInhaltsverzeichnis"/>
        <w:rPr>
          <w:caps/>
          <w:szCs w:val="20"/>
        </w:rPr>
      </w:pPr>
      <w:bookmarkStart w:id="4" w:name="_Toc529355450"/>
      <w:r w:rsidRPr="006558CB">
        <w:rPr>
          <w:szCs w:val="20"/>
        </w:rPr>
        <w:t>Titel der Arbeit</w:t>
      </w:r>
      <w:bookmarkEnd w:id="4"/>
    </w:p>
    <w:p w14:paraId="5761E8EB" w14:textId="30BC511C" w:rsidR="00FD3622" w:rsidRPr="006558CB" w:rsidRDefault="00DF0883" w:rsidP="00FD3622">
      <w:pPr>
        <w:pStyle w:val="Lauftext"/>
        <w:rPr>
          <w:rFonts w:asciiTheme="majorHAnsi" w:hAnsiTheme="majorHAnsi"/>
          <w:sz w:val="20"/>
          <w:szCs w:val="20"/>
          <w:lang w:val="fr-CH"/>
        </w:rPr>
      </w:pPr>
      <w:r w:rsidRPr="00DF0883">
        <w:rPr>
          <w:rFonts w:asciiTheme="majorHAnsi" w:hAnsiTheme="majorHAnsi"/>
          <w:sz w:val="20"/>
          <w:szCs w:val="20"/>
        </w:rPr>
        <w:t>Bestellungs-Übersicht | API-Backend in Laravel (PHP-Framework)</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r w:rsidRPr="006558CB">
        <w:rPr>
          <w:szCs w:val="20"/>
          <w:lang w:val="fr-CH"/>
        </w:rPr>
        <w:t>Ausgangslage</w:t>
      </w:r>
      <w:bookmarkEnd w:id="5"/>
    </w:p>
    <w:p w14:paraId="7BF09F7F"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Wir bei der twofold academy AG bieten Lernenden auf dem Autismus-Spektrum die Möglichkeit eine Lehre zu</w:t>
      </w:r>
    </w:p>
    <w:p w14:paraId="5923B935"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machen und fit für den ersten Arbeitsmarkt zu werden. Durch unser spezielles Setting und die Finanzierung</w:t>
      </w:r>
    </w:p>
    <w:p w14:paraId="4A84F9A6"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durch die IV dürfen wir keine gewinnbringenden, externen Aufträge annehmen, weswegen wir auf interne</w:t>
      </w:r>
    </w:p>
    <w:p w14:paraId="6A6A3583" w14:textId="77777777" w:rsidR="00DF0883" w:rsidRPr="00DF0883" w:rsidRDefault="00DF0883" w:rsidP="00DF0883">
      <w:pPr>
        <w:pStyle w:val="Lauftext"/>
        <w:rPr>
          <w:rFonts w:asciiTheme="majorHAnsi" w:hAnsiTheme="majorHAnsi"/>
          <w:sz w:val="20"/>
          <w:szCs w:val="20"/>
          <w:lang w:val="fr-CH"/>
        </w:rPr>
      </w:pPr>
      <w:r w:rsidRPr="00DF0883">
        <w:rPr>
          <w:rFonts w:asciiTheme="majorHAnsi" w:hAnsiTheme="majorHAnsi"/>
          <w:sz w:val="20"/>
          <w:szCs w:val="20"/>
          <w:lang w:val="fr-CH"/>
        </w:rPr>
        <w:t>Projekte bauen.</w:t>
      </w:r>
    </w:p>
    <w:p w14:paraId="25C932C0" w14:textId="4AFE0AA1"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lang w:val="fr-CH"/>
        </w:rPr>
        <w:t>Bei uns in der Firma werden von verschiedenen Personen Bestellungen in diversen Webshops getätigt. Da nicht für jeden Mitarbeiter ein eigenes Login bei diesen Webshops existiert, fehlt eine Möglichkeit diese Bestellungen zuzuordnen, nachzuverfolgen und zu organisieren. Es soll eine Bestellungs-Übersicht erstellt werden, wo oft bestellte Produkte erfasst und zu Bestellungen hinzugefügt werden können. In dieser IPA soll jetzt der erste Schritt dieser Bestellungs-Übersicht, das API-Backend, erstellt werden. Aufbauend auf diese Arbeit wird dann später noch ein Frontend erstellt, was aber nicht zu dieser IPA gehört</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6" w:name="_Toc529355452"/>
      <w:r w:rsidRPr="006558CB">
        <w:rPr>
          <w:szCs w:val="20"/>
        </w:rPr>
        <w:t>Detaillierte Aufgabenstellung</w:t>
      </w:r>
      <w:bookmarkEnd w:id="6"/>
    </w:p>
    <w:p w14:paraId="503FA117"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Es soll ein API-Backend aufgebaut werden, womit Produkte verwaltet werden können. Die Produkte sollen zudem zu Bestellungen zusammengefasst werden können.</w:t>
      </w:r>
    </w:p>
    <w:p w14:paraId="3413D2A3" w14:textId="77777777" w:rsidR="00DF0883" w:rsidRPr="00DF0883" w:rsidRDefault="00DF0883" w:rsidP="00DF0883">
      <w:pPr>
        <w:pStyle w:val="Lauftext"/>
        <w:rPr>
          <w:rFonts w:asciiTheme="majorHAnsi" w:hAnsiTheme="majorHAnsi"/>
          <w:sz w:val="20"/>
          <w:szCs w:val="20"/>
        </w:rPr>
      </w:pPr>
    </w:p>
    <w:p w14:paraId="7784848A" w14:textId="56B5220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Es ist ein API-Backend mit dem Laravel Framework in PHP umzusetzen</w:t>
      </w:r>
    </w:p>
    <w:p w14:paraId="31DD8D5B" w14:textId="671E4D48"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 sollen in einer geeigneten Struktur in einer Datenbank abgelegt werden: Die 3. Normalform muss erreicht sein und die Spalten müssen mit sinnvollen Datentypen definiert werden</w:t>
      </w:r>
    </w:p>
    <w:p w14:paraId="1B84B334" w14:textId="1087AA5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Datenbank-Struktur wird mithilfe einer Migration automatisch aufgebaut</w:t>
      </w:r>
    </w:p>
    <w:p w14:paraId="4CDB8EE2" w14:textId="3F9E5D4A"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einzelnen Tabellen werden mit Model-Klassen in Laravel abgebildet</w:t>
      </w:r>
    </w:p>
    <w:p w14:paraId="1E054866" w14:textId="396DB4A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Für die verschiedenen Inhalte werden Routen bereitgestellt</w:t>
      </w:r>
    </w:p>
    <w:p w14:paraId="4BB731CB" w14:textId="40B748A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werden mit den üblichen Verben angesprochen (Create = POST, Read = GET, Update = PUT/PATCH, Delete = DELETE)</w:t>
      </w:r>
    </w:p>
    <w:p w14:paraId="4DFE1030" w14:textId="526BD39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API-Routen sollen in einer geeigneten Form dokumentiert werden für die künftigen Frontend-Entwickler (Swagger o.ä.)</w:t>
      </w:r>
    </w:p>
    <w:p w14:paraId="26BFDA4E" w14:textId="0DA0166E"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Kommunikation mit der API läuft über JSON</w:t>
      </w:r>
    </w:p>
    <w:p w14:paraId="2926A626" w14:textId="518928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Anfragen werden in Request-Klassen validiert und aufbereitet</w:t>
      </w:r>
    </w:p>
    <w:p w14:paraId="4AC0C20A" w14:textId="15E8FBA4"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Antworten werden in Ressourcen-Klassen aufbereitet und zurückgesendet</w:t>
      </w:r>
    </w:p>
    <w:p w14:paraId="5FE0E959" w14:textId="260A70D0"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Fehler in den Eingaben werden dem Nutzer verständlich, auf Deutsch, zurückgeschickt</w:t>
      </w:r>
    </w:p>
    <w:p w14:paraId="5264F4DD" w14:textId="799691CF"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und Inhalte sind geschützt, sodass nur eingeloggte User Zugang haben</w:t>
      </w:r>
    </w:p>
    <w:p w14:paraId="0612B3F5" w14:textId="20649F86"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Die Routen sollen händisch getestet und in einem Testprotokoll aufgeführt werden</w:t>
      </w:r>
    </w:p>
    <w:p w14:paraId="168E602D" w14:textId="4F488BC1"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t>Das Projekt soll lokal laufen und muss noch nicht veröffentlicht werden</w:t>
      </w:r>
    </w:p>
    <w:p w14:paraId="6F0C4B3A" w14:textId="2D264E2C" w:rsidR="00DF0883" w:rsidRPr="00DF0883" w:rsidRDefault="00DF0883" w:rsidP="00DF0883">
      <w:pPr>
        <w:pStyle w:val="Lauftext"/>
        <w:numPr>
          <w:ilvl w:val="0"/>
          <w:numId w:val="41"/>
        </w:numPr>
        <w:rPr>
          <w:rFonts w:asciiTheme="majorHAnsi" w:hAnsiTheme="majorHAnsi"/>
          <w:sz w:val="20"/>
          <w:szCs w:val="20"/>
        </w:rPr>
      </w:pPr>
      <w:r w:rsidRPr="00DF0883">
        <w:rPr>
          <w:rFonts w:asciiTheme="majorHAnsi" w:hAnsiTheme="majorHAnsi"/>
          <w:sz w:val="20"/>
          <w:szCs w:val="20"/>
        </w:rPr>
        <w:lastRenderedPageBreak/>
        <w:t>Das Projekt muss sauber, nachvollziehbar und leicht erweiterbar sein: Die Konventionen, die in der Laravel-Dokumentation festgehalten sind, sollen eingehalten werden, Funktionen/Variablen sollen selbsterklärende Namen haben und der gesamte Code soll einheitlich formatiert/eingerückt sein</w:t>
      </w:r>
    </w:p>
    <w:p w14:paraId="45AEE8B4" w14:textId="77777777" w:rsidR="00DF0883" w:rsidRPr="00DF0883" w:rsidRDefault="00DF0883" w:rsidP="00DF0883">
      <w:pPr>
        <w:pStyle w:val="Lauftext"/>
        <w:rPr>
          <w:rFonts w:asciiTheme="majorHAnsi" w:hAnsiTheme="majorHAnsi"/>
          <w:sz w:val="20"/>
          <w:szCs w:val="20"/>
        </w:rPr>
      </w:pPr>
    </w:p>
    <w:p w14:paraId="62222C50"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Endpoints:</w:t>
      </w:r>
    </w:p>
    <w:p w14:paraId="540ADA9E"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Alle Angaben sind Pflichtangaben, ausser mit "optional" spezifizierte.</w:t>
      </w:r>
    </w:p>
    <w:p w14:paraId="3F71CC45" w14:textId="77777777" w:rsidR="00DF0883" w:rsidRPr="00DF0883" w:rsidRDefault="00DF0883" w:rsidP="00DF0883">
      <w:pPr>
        <w:pStyle w:val="Lauftext"/>
        <w:rPr>
          <w:rFonts w:asciiTheme="majorHAnsi" w:hAnsiTheme="majorHAnsi"/>
          <w:sz w:val="20"/>
          <w:szCs w:val="20"/>
        </w:rPr>
      </w:pPr>
    </w:p>
    <w:p w14:paraId="0BB649FD"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Users:</w:t>
      </w:r>
    </w:p>
    <w:p w14:paraId="6B4116FF" w14:textId="1EDBF856"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 sollen sich registrieren und einloggen können (ohne Mail-Validierung)</w:t>
      </w:r>
    </w:p>
    <w:p w14:paraId="3B1C154B" w14:textId="0C0460A8"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Users beinhalten:</w:t>
      </w:r>
    </w:p>
    <w:p w14:paraId="3F69C460" w14:textId="1EFCD171"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Username</w:t>
      </w:r>
    </w:p>
    <w:p w14:paraId="579F6074" w14:textId="63FBAFAB"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Email</w:t>
      </w:r>
    </w:p>
    <w:p w14:paraId="18442A38" w14:textId="498F283C" w:rsidR="00DF0883" w:rsidRPr="00DF0883" w:rsidRDefault="00DF0883" w:rsidP="00DF0883">
      <w:pPr>
        <w:pStyle w:val="Lauftext"/>
        <w:numPr>
          <w:ilvl w:val="0"/>
          <w:numId w:val="43"/>
        </w:numPr>
        <w:rPr>
          <w:rFonts w:asciiTheme="majorHAnsi" w:hAnsiTheme="majorHAnsi"/>
          <w:sz w:val="20"/>
          <w:szCs w:val="20"/>
        </w:rPr>
      </w:pPr>
      <w:r w:rsidRPr="00DF0883">
        <w:rPr>
          <w:rFonts w:asciiTheme="majorHAnsi" w:hAnsiTheme="majorHAnsi"/>
          <w:sz w:val="20"/>
          <w:szCs w:val="20"/>
        </w:rPr>
        <w:t>Passwort</w:t>
      </w:r>
    </w:p>
    <w:p w14:paraId="0A14654A" w14:textId="77777777" w:rsidR="00DF0883" w:rsidRPr="00DF0883" w:rsidRDefault="00DF0883" w:rsidP="00DF0883">
      <w:pPr>
        <w:pStyle w:val="Lauftext"/>
        <w:rPr>
          <w:rFonts w:asciiTheme="majorHAnsi" w:hAnsiTheme="majorHAnsi"/>
          <w:sz w:val="20"/>
          <w:szCs w:val="20"/>
        </w:rPr>
      </w:pPr>
    </w:p>
    <w:p w14:paraId="4B7E6B2C"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Orders:</w:t>
      </w:r>
    </w:p>
    <w:p w14:paraId="4BE26607" w14:textId="0A7D685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sollen CRUD Möglichkeiten haben</w:t>
      </w:r>
    </w:p>
    <w:p w14:paraId="4770FBBA" w14:textId="0CB51A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beinhalten:</w:t>
      </w:r>
    </w:p>
    <w:p w14:paraId="5475D899" w14:textId="1AB5B97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Bestelldatum</w:t>
      </w:r>
    </w:p>
    <w:p w14:paraId="4803511B" w14:textId="489817E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User, der die Bestellung eingetragen hat (siehe "Users" oben)</w:t>
      </w:r>
    </w:p>
    <w:p w14:paraId="424B4563" w14:textId="0DD958A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Produkte (siehe "Products" unten)</w:t>
      </w:r>
    </w:p>
    <w:p w14:paraId="5CB1B2DE" w14:textId="6629C0F3"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Erhaltdatum pro Produkt</w:t>
      </w:r>
    </w:p>
    <w:p w14:paraId="2827C890" w14:textId="6ADC0769"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Anzahl pro Produkt</w:t>
      </w:r>
    </w:p>
    <w:p w14:paraId="194614F5" w14:textId="16153EE2"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Preis pro Produkt zum Bestellzeitpunkt</w:t>
      </w:r>
    </w:p>
    <w:p w14:paraId="309EA9E9" w14:textId="481A21C4"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pro Produkt für gesamte Anzahl</w:t>
      </w:r>
    </w:p>
    <w:p w14:paraId="51E91E3E" w14:textId="2D8E48DA"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Totalpreis Bestellung</w:t>
      </w:r>
    </w:p>
    <w:p w14:paraId="773A1F1D" w14:textId="468D9535"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Optionale Bemerkungen zur Bestellung</w:t>
      </w:r>
    </w:p>
    <w:p w14:paraId="0BC89FA3" w14:textId="40A1ED11"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Bestellungen können sortiert und gefiltert werden</w:t>
      </w:r>
    </w:p>
    <w:p w14:paraId="2AA0ECAF" w14:textId="1F1084B6"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Sortierungen:</w:t>
      </w:r>
    </w:p>
    <w:p w14:paraId="7AA4BF73"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Bestelldatum, Status (Offen/Abgeschlossen)</w:t>
      </w:r>
    </w:p>
    <w:p w14:paraId="1D51A2BA" w14:textId="57C0044C" w:rsidR="00DF0883" w:rsidRPr="00DF0883" w:rsidRDefault="00DF0883" w:rsidP="00DF0883">
      <w:pPr>
        <w:pStyle w:val="Lauftext"/>
        <w:numPr>
          <w:ilvl w:val="0"/>
          <w:numId w:val="45"/>
        </w:numPr>
        <w:rPr>
          <w:rFonts w:asciiTheme="majorHAnsi" w:hAnsiTheme="majorHAnsi"/>
          <w:sz w:val="20"/>
          <w:szCs w:val="20"/>
        </w:rPr>
      </w:pPr>
      <w:r w:rsidRPr="00DF0883">
        <w:rPr>
          <w:rFonts w:asciiTheme="majorHAnsi" w:hAnsiTheme="majorHAnsi"/>
          <w:sz w:val="20"/>
          <w:szCs w:val="20"/>
        </w:rPr>
        <w:t>Filterung:</w:t>
      </w:r>
    </w:p>
    <w:p w14:paraId="5FDC8E76"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Status (Offen/Abgeschlossen)</w:t>
      </w:r>
    </w:p>
    <w:p w14:paraId="2B523D5A" w14:textId="77777777" w:rsidR="00DF0883" w:rsidRPr="00DF0883" w:rsidRDefault="00DF0883" w:rsidP="00DF0883">
      <w:pPr>
        <w:pStyle w:val="Lauftext"/>
        <w:rPr>
          <w:rFonts w:asciiTheme="majorHAnsi" w:hAnsiTheme="majorHAnsi"/>
          <w:sz w:val="20"/>
          <w:szCs w:val="20"/>
        </w:rPr>
      </w:pPr>
    </w:p>
    <w:p w14:paraId="0D08828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(Der Status der Bestellung ist "Abgeschlossen", sobald alle Produkte ein Erhaltdatum eingetragen haben. Bis dahin bleibt dieser "Offen". Dieser Status kann dynamisch aus der Datenbank ausgelesen und muss in keiner Tabelle erfasst werden. Das Erhaltdatum wird von der jeweiligen Person aktualisiert, die zuständig für die Entgegennahme von Paketen ist.)</w:t>
      </w:r>
    </w:p>
    <w:p w14:paraId="1A847745" w14:textId="77777777" w:rsidR="00DF0883" w:rsidRPr="00DF0883" w:rsidRDefault="00DF0883" w:rsidP="00DF0883">
      <w:pPr>
        <w:pStyle w:val="Lauftext"/>
        <w:rPr>
          <w:rFonts w:asciiTheme="majorHAnsi" w:hAnsiTheme="majorHAnsi"/>
          <w:sz w:val="20"/>
          <w:szCs w:val="20"/>
        </w:rPr>
      </w:pPr>
    </w:p>
    <w:p w14:paraId="66E06011"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Products:</w:t>
      </w:r>
    </w:p>
    <w:p w14:paraId="48D24963" w14:textId="4FC558C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sollen CRUD Möglichkeiten haben</w:t>
      </w:r>
    </w:p>
    <w:p w14:paraId="4656334E" w14:textId="2C5FF07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Wird ein Produkt in mehreren Shops bestellt, muss es mehrfach erstellt werden</w:t>
      </w:r>
    </w:p>
    <w:p w14:paraId="73FB1717" w14:textId="7799481E"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Produkte beinhalten:</w:t>
      </w:r>
    </w:p>
    <w:p w14:paraId="02B1D2CF" w14:textId="4E7091E5"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Name</w:t>
      </w:r>
    </w:p>
    <w:p w14:paraId="7AF0EFA4" w14:textId="4F99E6B7"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optionales Bild</w:t>
      </w:r>
    </w:p>
    <w:p w14:paraId="08265960" w14:textId="5E34E33B"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Webshop</w:t>
      </w:r>
    </w:p>
    <w:p w14:paraId="423F668E" w14:textId="2DFE25BA"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Link zu Produkt</w:t>
      </w:r>
    </w:p>
    <w:p w14:paraId="154E35A6" w14:textId="09FA1B81"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lastRenderedPageBreak/>
        <w:t>Produkte können sortiert und gefiltert werden</w:t>
      </w:r>
    </w:p>
    <w:p w14:paraId="746CCF88" w14:textId="5AFDC98D"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Sortierungen:</w:t>
      </w:r>
    </w:p>
    <w:p w14:paraId="0D629762"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Name, Webshop</w:t>
      </w:r>
    </w:p>
    <w:p w14:paraId="1A565190" w14:textId="552A0E13" w:rsidR="00DF0883" w:rsidRPr="00DF0883" w:rsidRDefault="00DF0883" w:rsidP="00DF0883">
      <w:pPr>
        <w:pStyle w:val="Lauftext"/>
        <w:numPr>
          <w:ilvl w:val="0"/>
          <w:numId w:val="47"/>
        </w:numPr>
        <w:rPr>
          <w:rFonts w:asciiTheme="majorHAnsi" w:hAnsiTheme="majorHAnsi"/>
          <w:sz w:val="20"/>
          <w:szCs w:val="20"/>
        </w:rPr>
      </w:pPr>
      <w:r w:rsidRPr="00DF0883">
        <w:rPr>
          <w:rFonts w:asciiTheme="majorHAnsi" w:hAnsiTheme="majorHAnsi"/>
          <w:sz w:val="20"/>
          <w:szCs w:val="20"/>
        </w:rPr>
        <w:t>Filterung:</w:t>
      </w:r>
    </w:p>
    <w:p w14:paraId="7C83B54F" w14:textId="77777777" w:rsidR="00DF0883" w:rsidRPr="00DF0883" w:rsidRDefault="00DF0883" w:rsidP="00DF0883">
      <w:pPr>
        <w:pStyle w:val="Lauftext"/>
        <w:ind w:left="720"/>
        <w:rPr>
          <w:rFonts w:asciiTheme="majorHAnsi" w:hAnsiTheme="majorHAnsi"/>
          <w:sz w:val="20"/>
          <w:szCs w:val="20"/>
        </w:rPr>
      </w:pPr>
      <w:r w:rsidRPr="00DF0883">
        <w:rPr>
          <w:rFonts w:asciiTheme="majorHAnsi" w:hAnsiTheme="majorHAnsi"/>
          <w:sz w:val="20"/>
          <w:szCs w:val="20"/>
        </w:rPr>
        <w:t>Webshop</w:t>
      </w:r>
    </w:p>
    <w:p w14:paraId="63CF9A26" w14:textId="77777777" w:rsidR="00DF0883" w:rsidRPr="00DF0883" w:rsidRDefault="00DF0883" w:rsidP="00DF0883">
      <w:pPr>
        <w:pStyle w:val="Lauftext"/>
        <w:rPr>
          <w:rFonts w:asciiTheme="majorHAnsi" w:hAnsiTheme="majorHAnsi"/>
          <w:sz w:val="20"/>
          <w:szCs w:val="20"/>
        </w:rPr>
      </w:pPr>
    </w:p>
    <w:p w14:paraId="2E5986C9" w14:textId="77777777" w:rsidR="00DF0883" w:rsidRPr="00DF0883" w:rsidRDefault="00DF0883" w:rsidP="00DF0883">
      <w:pPr>
        <w:pStyle w:val="Lauftext"/>
        <w:rPr>
          <w:rFonts w:asciiTheme="majorHAnsi" w:hAnsiTheme="majorHAnsi"/>
          <w:sz w:val="20"/>
          <w:szCs w:val="20"/>
        </w:rPr>
      </w:pPr>
      <w:r w:rsidRPr="00DF0883">
        <w:rPr>
          <w:rFonts w:asciiTheme="majorHAnsi" w:hAnsiTheme="majorHAnsi"/>
          <w:sz w:val="20"/>
          <w:szCs w:val="20"/>
        </w:rPr>
        <w:t>Die Einkäufe werden in den jeweiligen Webshops getätigt und können danach mithilfe dieser IPA in Bestellungen zusammengefasst eingetragen und somit organisiert und nachvollzogen werden. Diese IPA dient dazu, den Überblick zu bewahren, was, wann, von wem bestellt und was bereits erhalten wurde, ohne sich in alle Webshops einloggen zu müssen.</w:t>
      </w:r>
    </w:p>
    <w:p w14:paraId="3B94A4D6" w14:textId="77777777" w:rsidR="00DF0883" w:rsidRPr="00DF0883" w:rsidRDefault="00DF0883" w:rsidP="00DF0883">
      <w:pPr>
        <w:pStyle w:val="Lauftext"/>
        <w:rPr>
          <w:rFonts w:asciiTheme="majorHAnsi" w:hAnsiTheme="majorHAnsi"/>
          <w:sz w:val="20"/>
          <w:szCs w:val="20"/>
        </w:rPr>
      </w:pPr>
    </w:p>
    <w:p w14:paraId="03FC50B7" w14:textId="0572D090" w:rsidR="00FD3622" w:rsidRPr="006558CB" w:rsidRDefault="00DF0883" w:rsidP="00DF0883">
      <w:pPr>
        <w:pStyle w:val="Lauftext"/>
        <w:rPr>
          <w:rFonts w:asciiTheme="majorHAnsi" w:hAnsiTheme="majorHAnsi"/>
          <w:sz w:val="20"/>
          <w:szCs w:val="20"/>
        </w:rPr>
      </w:pPr>
      <w:r w:rsidRPr="00DF0883">
        <w:rPr>
          <w:rFonts w:asciiTheme="majorHAnsi" w:hAnsiTheme="majorHAnsi"/>
          <w:sz w:val="20"/>
          <w:szCs w:val="20"/>
        </w:rPr>
        <w:t>Erwartet wird ein funktionierendes API-Backend, aufgebaut in Laravel, mit welchem bspw. über Postman/Insomnia kommuniziert werden kann. Es soll eine funktionierende Registrierung eines Nutzers möglich sein, mit anschliessendem Login. Die Authentifizierung soll via Bearer-Token funktionieren. 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01B13475" w14:textId="77777777" w:rsidR="00FD3622" w:rsidRPr="006558CB" w:rsidRDefault="00FD3622" w:rsidP="00FD3622">
      <w:pPr>
        <w:pStyle w:val="Lauftext"/>
        <w:rPr>
          <w:rFonts w:asciiTheme="majorHAnsi" w:hAnsiTheme="majorHAnsi"/>
          <w:sz w:val="20"/>
          <w:szCs w:val="20"/>
        </w:rPr>
      </w:pPr>
    </w:p>
    <w:p w14:paraId="063613EC" w14:textId="77777777" w:rsidR="00FD3622" w:rsidRPr="006558CB" w:rsidRDefault="00FD3622" w:rsidP="00FD3622">
      <w:pPr>
        <w:pStyle w:val="H2-ohneImpactaufInhaltsverzeichnis"/>
        <w:rPr>
          <w:caps/>
          <w:szCs w:val="20"/>
        </w:rPr>
      </w:pPr>
      <w:bookmarkStart w:id="7" w:name="_Toc529355453"/>
      <w:r w:rsidRPr="006558CB">
        <w:rPr>
          <w:szCs w:val="20"/>
        </w:rPr>
        <w:t>Mitteln und Methoden</w:t>
      </w:r>
      <w:bookmarkEnd w:id="7"/>
    </w:p>
    <w:p w14:paraId="63A6E6AD" w14:textId="2B7F968E" w:rsidR="00FD3622" w:rsidRDefault="00DF0883" w:rsidP="00FD3622">
      <w:pPr>
        <w:pStyle w:val="Lauftext"/>
        <w:rPr>
          <w:rFonts w:asciiTheme="majorHAnsi" w:hAnsiTheme="majorHAnsi"/>
          <w:sz w:val="20"/>
          <w:szCs w:val="20"/>
          <w:lang w:val="fr-CH"/>
        </w:rPr>
      </w:pPr>
      <w:r w:rsidRPr="00DF0883">
        <w:rPr>
          <w:rFonts w:asciiTheme="majorHAnsi" w:hAnsiTheme="majorHAnsi"/>
          <w:sz w:val="20"/>
          <w:szCs w:val="20"/>
        </w:rPr>
        <w:t>XAMPP, Laravel, PHP, Postman/Insomnia</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B2565D2" w14:textId="77777777" w:rsidR="00DF0883" w:rsidRPr="006558CB" w:rsidRDefault="00DF0883"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8" w:name="_Toc529355454"/>
      <w:r w:rsidRPr="006558CB">
        <w:rPr>
          <w:szCs w:val="20"/>
          <w:lang w:val="fr-CH"/>
        </w:rPr>
        <w:t>Neue Lerninhalte</w:t>
      </w:r>
      <w:bookmarkEnd w:id="8"/>
    </w:p>
    <w:p w14:paraId="03C21075" w14:textId="7F072FE2" w:rsidR="00FD3622" w:rsidRDefault="00DF0883" w:rsidP="00FD3622">
      <w:pPr>
        <w:pStyle w:val="Lauftext"/>
        <w:rPr>
          <w:rFonts w:asciiTheme="majorHAnsi" w:hAnsiTheme="majorHAnsi"/>
          <w:sz w:val="20"/>
          <w:szCs w:val="20"/>
          <w:lang w:val="fr-CH"/>
        </w:rPr>
      </w:pPr>
      <w:r>
        <w:rPr>
          <w:rFonts w:asciiTheme="majorHAnsi" w:hAnsiTheme="majorHAnsi"/>
          <w:sz w:val="20"/>
          <w:szCs w:val="20"/>
          <w:lang w:val="fr-CH"/>
        </w:rPr>
        <w:t>Keine</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5"/>
      </w:r>
    </w:p>
    <w:p w14:paraId="51C4F38D" w14:textId="0BC04B35" w:rsidR="002C34F9" w:rsidRDefault="002C34F9" w:rsidP="00FD3622">
      <w:pPr>
        <w:pStyle w:val="Lauftext"/>
        <w:rPr>
          <w:rFonts w:asciiTheme="majorHAnsi" w:hAnsiTheme="majorHAnsi"/>
          <w:sz w:val="20"/>
          <w:szCs w:val="20"/>
          <w:lang w:val="fr-CH"/>
        </w:rPr>
      </w:pPr>
    </w:p>
    <w:p w14:paraId="6B11E1B4" w14:textId="33E75E65" w:rsidR="002C34F9" w:rsidRDefault="002C34F9" w:rsidP="002C34F9">
      <w:pPr>
        <w:pStyle w:val="H2-ohneImpactaufInhaltsverzeichnis"/>
        <w:rPr>
          <w:lang w:val="fr-CH"/>
        </w:rPr>
      </w:pPr>
      <w:r>
        <w:rPr>
          <w:lang w:val="fr-CH"/>
        </w:rPr>
        <w:t>Arbeiten in den letzten 6 Monaten</w:t>
      </w:r>
    </w:p>
    <w:p w14:paraId="4E1D2527" w14:textId="050B8FE8" w:rsidR="002C34F9" w:rsidRPr="006558CB" w:rsidRDefault="002C34F9" w:rsidP="002C34F9">
      <w:pPr>
        <w:rPr>
          <w:lang w:val="fr-CH"/>
        </w:rPr>
      </w:pPr>
      <w:r>
        <w:rPr>
          <w:lang w:val="fr-CH"/>
        </w:rPr>
        <w:t>Ausschliesslich Aufgaben und Projekte in Laravel.</w:t>
      </w:r>
      <w:r w:rsidRPr="006558CB">
        <w:rPr>
          <w:rStyle w:val="Funotenzeichen"/>
          <w:rFonts w:asciiTheme="majorHAnsi" w:hAnsiTheme="majorHAnsi"/>
        </w:rPr>
        <w:footnoteReference w:id="6"/>
      </w:r>
    </w:p>
    <w:p w14:paraId="1B43CC2D" w14:textId="25C3FA2E" w:rsidR="00FD3622" w:rsidRDefault="00FD3622" w:rsidP="00FD3622">
      <w:pPr>
        <w:pStyle w:val="Lauftext"/>
        <w:rPr>
          <w:rFonts w:asciiTheme="majorHAnsi" w:hAnsiTheme="majorHAnsi"/>
          <w:sz w:val="20"/>
          <w:szCs w:val="20"/>
          <w:lang w:val="fr-CH"/>
        </w:rPr>
      </w:pPr>
    </w:p>
    <w:p w14:paraId="6A618DA0" w14:textId="3B8327F0" w:rsidR="00F45938" w:rsidRDefault="00F45938" w:rsidP="00FD3622">
      <w:pPr>
        <w:pStyle w:val="Lauftext"/>
        <w:rPr>
          <w:rFonts w:asciiTheme="majorHAnsi" w:hAnsiTheme="majorHAnsi"/>
          <w:sz w:val="20"/>
          <w:szCs w:val="20"/>
          <w:lang w:val="fr-CH"/>
        </w:rPr>
      </w:pPr>
    </w:p>
    <w:p w14:paraId="31A002D9" w14:textId="05182231" w:rsidR="00F45938" w:rsidRDefault="00F45938" w:rsidP="00FD3622">
      <w:pPr>
        <w:pStyle w:val="Lauftext"/>
        <w:rPr>
          <w:rFonts w:asciiTheme="majorHAnsi" w:hAnsiTheme="majorHAnsi"/>
          <w:sz w:val="20"/>
          <w:szCs w:val="20"/>
          <w:lang w:val="fr-CH"/>
        </w:rPr>
      </w:pPr>
    </w:p>
    <w:p w14:paraId="09E46FFF" w14:textId="1BE87AFC" w:rsidR="00F45938" w:rsidRDefault="00F45938" w:rsidP="00FD3622">
      <w:pPr>
        <w:pStyle w:val="Lauftext"/>
        <w:rPr>
          <w:rFonts w:asciiTheme="majorHAnsi" w:hAnsiTheme="majorHAnsi"/>
          <w:sz w:val="20"/>
          <w:szCs w:val="20"/>
          <w:lang w:val="fr-CH"/>
        </w:rPr>
      </w:pPr>
    </w:p>
    <w:p w14:paraId="40C2DC6E" w14:textId="152EFD3D" w:rsidR="00F45938" w:rsidRDefault="00F45938" w:rsidP="00FD3622">
      <w:pPr>
        <w:pStyle w:val="Lauftext"/>
        <w:rPr>
          <w:rFonts w:asciiTheme="majorHAnsi" w:hAnsiTheme="majorHAnsi"/>
          <w:sz w:val="20"/>
          <w:szCs w:val="20"/>
          <w:lang w:val="fr-CH"/>
        </w:rPr>
      </w:pPr>
    </w:p>
    <w:p w14:paraId="46B5BB2B" w14:textId="2FCF77FC" w:rsidR="00F45938" w:rsidRDefault="00F45938" w:rsidP="00FD3622">
      <w:pPr>
        <w:pStyle w:val="Lauftext"/>
        <w:rPr>
          <w:rFonts w:asciiTheme="majorHAnsi" w:hAnsiTheme="majorHAnsi"/>
          <w:sz w:val="20"/>
          <w:szCs w:val="20"/>
          <w:lang w:val="fr-CH"/>
        </w:rPr>
      </w:pPr>
    </w:p>
    <w:p w14:paraId="453ABED6" w14:textId="77226365" w:rsidR="00F45938" w:rsidRDefault="00F45938" w:rsidP="00FD3622">
      <w:pPr>
        <w:pStyle w:val="Lauftext"/>
        <w:rPr>
          <w:rFonts w:asciiTheme="majorHAnsi" w:hAnsiTheme="majorHAnsi"/>
          <w:sz w:val="20"/>
          <w:szCs w:val="20"/>
          <w:lang w:val="fr-CH"/>
        </w:rPr>
      </w:pPr>
    </w:p>
    <w:p w14:paraId="7D4C129F" w14:textId="6D48F50E" w:rsidR="00F45938" w:rsidRDefault="00F45938" w:rsidP="00FD3622">
      <w:pPr>
        <w:pStyle w:val="Lauftext"/>
        <w:rPr>
          <w:rFonts w:asciiTheme="majorHAnsi" w:hAnsiTheme="majorHAnsi"/>
          <w:sz w:val="20"/>
          <w:szCs w:val="20"/>
          <w:lang w:val="fr-CH"/>
        </w:rPr>
      </w:pPr>
    </w:p>
    <w:p w14:paraId="22EE0529" w14:textId="78919FC1" w:rsidR="00F45938" w:rsidRDefault="00F45938" w:rsidP="00FD3622">
      <w:pPr>
        <w:pStyle w:val="Lauftext"/>
        <w:rPr>
          <w:rFonts w:asciiTheme="majorHAnsi" w:hAnsiTheme="majorHAnsi"/>
          <w:sz w:val="20"/>
          <w:szCs w:val="20"/>
          <w:lang w:val="fr-CH"/>
        </w:rPr>
      </w:pPr>
    </w:p>
    <w:p w14:paraId="05AA9D43" w14:textId="77777777" w:rsidR="00F45938" w:rsidRPr="006558CB" w:rsidRDefault="00F45938" w:rsidP="00FD3622">
      <w:pPr>
        <w:pStyle w:val="Lauftext"/>
        <w:rPr>
          <w:rFonts w:asciiTheme="majorHAnsi" w:hAnsiTheme="majorHAnsi"/>
          <w:sz w:val="20"/>
          <w:szCs w:val="20"/>
          <w:lang w:val="fr-CH"/>
        </w:rPr>
      </w:pPr>
    </w:p>
    <w:p w14:paraId="2D280BA2" w14:textId="4C12CF1F" w:rsidR="00FD3622" w:rsidRPr="000B6510" w:rsidRDefault="00FD3622" w:rsidP="006F68B1">
      <w:pPr>
        <w:pStyle w:val="berschrift1"/>
      </w:pPr>
      <w:bookmarkStart w:id="9" w:name="_Toc529355455"/>
      <w:bookmarkStart w:id="10" w:name="_Toc529355529"/>
      <w:bookmarkStart w:id="11" w:name="_Toc529881968"/>
      <w:r w:rsidRPr="000B6510">
        <w:lastRenderedPageBreak/>
        <w:t>Projektaufbauorganisation</w:t>
      </w:r>
      <w:bookmarkEnd w:id="9"/>
      <w:bookmarkEnd w:id="10"/>
      <w:bookmarkEnd w:id="11"/>
      <w:r w:rsidRPr="000B6510">
        <w:t xml:space="preserve"> </w:t>
      </w:r>
    </w:p>
    <w:p w14:paraId="74531B6B" w14:textId="77777777" w:rsidR="00FD3622" w:rsidRPr="006558CB" w:rsidRDefault="00FD3622" w:rsidP="00FD3622">
      <w:pPr>
        <w:pStyle w:val="H2-ohneImpactaufInhaltsverzeichnis"/>
        <w:rPr>
          <w:szCs w:val="20"/>
        </w:rPr>
      </w:pPr>
      <w:bookmarkStart w:id="12" w:name="_Toc529355456"/>
      <w:r w:rsidRPr="006558CB">
        <w:rPr>
          <w:szCs w:val="20"/>
          <w:lang w:val="fr-CH"/>
        </w:rPr>
        <w:t>Projektorganisation</w:t>
      </w:r>
      <w:bookmarkEnd w:id="12"/>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31A9649D" w:rsidR="00FD3622" w:rsidRPr="006558CB" w:rsidRDefault="00037B78" w:rsidP="00221C62">
            <w:pPr>
              <w:pStyle w:val="Lauftext"/>
              <w:rPr>
                <w:rFonts w:asciiTheme="majorHAnsi" w:hAnsiTheme="majorHAnsi"/>
                <w:sz w:val="20"/>
                <w:szCs w:val="20"/>
              </w:rPr>
            </w:pPr>
            <w:r>
              <w:rPr>
                <w:rFonts w:asciiTheme="majorHAnsi" w:hAnsiTheme="majorHAnsi"/>
                <w:sz w:val="20"/>
                <w:szCs w:val="20"/>
              </w:rPr>
              <w:t>Julien Rädler</w:t>
            </w:r>
          </w:p>
          <w:p w14:paraId="796BB266" w14:textId="3688E418" w:rsidR="00FD3622" w:rsidRPr="006558CB" w:rsidRDefault="00037B78" w:rsidP="00221C62">
            <w:pPr>
              <w:pStyle w:val="Lauftext"/>
              <w:rPr>
                <w:rFonts w:asciiTheme="majorHAnsi" w:hAnsiTheme="majorHAnsi"/>
                <w:sz w:val="20"/>
                <w:szCs w:val="20"/>
              </w:rPr>
            </w:pPr>
            <w:r>
              <w:rPr>
                <w:rFonts w:asciiTheme="majorHAnsi" w:hAnsiTheme="majorHAnsi"/>
                <w:sz w:val="20"/>
                <w:szCs w:val="20"/>
              </w:rPr>
              <w:t>Im Dreispitz 235</w:t>
            </w:r>
          </w:p>
          <w:p w14:paraId="33A7FF19" w14:textId="0AF12371" w:rsidR="00FD3622" w:rsidRPr="006558CB" w:rsidRDefault="00037B78"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Thurgauerstrasse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77777777" w:rsidR="00FD3622" w:rsidRPr="006558CB" w:rsidRDefault="00FD3622" w:rsidP="00FD3622">
      <w:pPr>
        <w:pStyle w:val="Beschriftung"/>
        <w:rPr>
          <w:rFonts w:asciiTheme="majorHAnsi" w:hAnsiTheme="majorHAnsi"/>
          <w:sz w:val="20"/>
          <w:szCs w:val="20"/>
        </w:rPr>
      </w:pPr>
      <w:bookmarkStart w:id="13"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3"/>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4" w:name="_Toc529355457"/>
      <w:r w:rsidRPr="006558CB">
        <w:rPr>
          <w:szCs w:val="20"/>
          <w:lang w:val="fr-CH"/>
        </w:rPr>
        <w:t>Ausführungszeitraum</w:t>
      </w:r>
      <w:bookmarkEnd w:id="14"/>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2D6ACFF5"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 xml:space="preserve">Mo </w:t>
            </w:r>
            <w:r w:rsidR="00037B78">
              <w:rPr>
                <w:rFonts w:asciiTheme="majorHAnsi" w:hAnsiTheme="majorHAnsi"/>
                <w:sz w:val="20"/>
                <w:szCs w:val="20"/>
                <w:lang w:val="fr-CH"/>
              </w:rPr>
              <w:t>13</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0EA64F6" w14:textId="5B546340"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w:t>
            </w:r>
            <w:r>
              <w:rPr>
                <w:rFonts w:asciiTheme="majorHAnsi" w:hAnsiTheme="majorHAnsi"/>
                <w:sz w:val="20"/>
                <w:szCs w:val="20"/>
                <w:lang w:val="fr-CH"/>
              </w:rPr>
              <w:t>17</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6B303217" w14:textId="7CF042D4"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22</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32FE9EF5" w14:textId="5F29F507" w:rsidR="00FD3622" w:rsidRPr="006558CB" w:rsidRDefault="00FD5948" w:rsidP="00FD5948">
            <w:pPr>
              <w:pStyle w:val="Lauftext"/>
              <w:jc w:val="center"/>
              <w:rPr>
                <w:rFonts w:asciiTheme="majorHAnsi" w:hAnsiTheme="majorHAnsi"/>
                <w:sz w:val="20"/>
                <w:szCs w:val="20"/>
                <w:lang w:val="fr-CH"/>
              </w:rPr>
            </w:pPr>
            <w:r>
              <w:rPr>
                <w:rFonts w:asciiTheme="majorHAnsi" w:hAnsiTheme="majorHAnsi"/>
                <w:sz w:val="20"/>
                <w:szCs w:val="20"/>
                <w:lang w:val="fr-CH"/>
              </w:rPr>
              <w:t>Di 28</w:t>
            </w:r>
            <w:r w:rsidR="00FD3622"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r>
      <w:tr w:rsidR="00FD3622" w:rsidRPr="006558CB" w14:paraId="01C66A78" w14:textId="77777777" w:rsidTr="00221C62">
        <w:tc>
          <w:tcPr>
            <w:tcW w:w="2024" w:type="dxa"/>
          </w:tcPr>
          <w:p w14:paraId="3BD42886" w14:textId="2E7DBCE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14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552372EC" w14:textId="5A824628"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Mo</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BFCA432" w14:textId="57CC2F77"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Fr</w:t>
            </w:r>
            <w:r w:rsidR="00FD5948">
              <w:rPr>
                <w:rFonts w:asciiTheme="majorHAnsi" w:hAnsiTheme="majorHAnsi"/>
                <w:sz w:val="20"/>
                <w:szCs w:val="20"/>
                <w:lang w:val="fr-CH"/>
              </w:rPr>
              <w:t xml:space="preserve"> 24</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5" w:type="dxa"/>
          </w:tcPr>
          <w:p w14:paraId="3633F18C" w14:textId="15C6441F" w:rsidR="00FD3622" w:rsidRPr="006558CB" w:rsidRDefault="00FD3622" w:rsidP="00FD5948">
            <w:pPr>
              <w:pStyle w:val="Lauftext"/>
              <w:jc w:val="center"/>
              <w:rPr>
                <w:rFonts w:asciiTheme="majorHAnsi" w:hAnsiTheme="majorHAnsi"/>
                <w:sz w:val="20"/>
                <w:szCs w:val="20"/>
                <w:lang w:val="fr-CH"/>
              </w:rPr>
            </w:pPr>
          </w:p>
        </w:tc>
      </w:tr>
      <w:tr w:rsidR="00FD3622" w:rsidRPr="006558CB" w14:paraId="619B6C34" w14:textId="77777777" w:rsidTr="00221C62">
        <w:tc>
          <w:tcPr>
            <w:tcW w:w="2024" w:type="dxa"/>
          </w:tcPr>
          <w:p w14:paraId="33EF3292" w14:textId="08DBC7B8"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w:t>
            </w:r>
            <w:r w:rsidR="00037B78">
              <w:rPr>
                <w:rFonts w:asciiTheme="majorHAnsi" w:hAnsiTheme="majorHAnsi"/>
                <w:sz w:val="20"/>
                <w:szCs w:val="20"/>
                <w:lang w:val="fr-CH"/>
              </w:rPr>
              <w:t>i</w:t>
            </w:r>
            <w:r w:rsidR="00FD5948">
              <w:rPr>
                <w:rFonts w:asciiTheme="majorHAnsi" w:hAnsiTheme="majorHAnsi"/>
                <w:sz w:val="20"/>
                <w:szCs w:val="20"/>
                <w:lang w:val="fr-CH"/>
              </w:rPr>
              <w:t xml:space="preserve"> </w:t>
            </w:r>
            <w:r w:rsidR="00037B78">
              <w:rPr>
                <w:rFonts w:asciiTheme="majorHAnsi" w:hAnsiTheme="majorHAnsi"/>
                <w:sz w:val="20"/>
                <w:szCs w:val="20"/>
                <w:lang w:val="fr-CH"/>
              </w:rPr>
              <w:t>15</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4" w:type="dxa"/>
          </w:tcPr>
          <w:p w14:paraId="7A73CEA0" w14:textId="2A034E8B" w:rsidR="00FD3622" w:rsidRPr="006558CB" w:rsidRDefault="00037B78" w:rsidP="00FD5948">
            <w:pPr>
              <w:pStyle w:val="Lauftext"/>
              <w:jc w:val="center"/>
              <w:rPr>
                <w:rFonts w:asciiTheme="majorHAnsi" w:hAnsiTheme="majorHAnsi"/>
                <w:sz w:val="20"/>
                <w:szCs w:val="20"/>
                <w:lang w:val="fr-CH"/>
              </w:rPr>
            </w:pPr>
            <w:r>
              <w:rPr>
                <w:rFonts w:asciiTheme="majorHAnsi" w:hAnsiTheme="majorHAnsi"/>
                <w:sz w:val="20"/>
                <w:szCs w:val="20"/>
                <w:lang w:val="fr-CH"/>
              </w:rPr>
              <w:t>Di</w:t>
            </w:r>
            <w:r w:rsidR="00FD5948">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r>
              <w:rPr>
                <w:rFonts w:asciiTheme="majorHAnsi" w:hAnsiTheme="majorHAnsi"/>
                <w:sz w:val="20"/>
                <w:szCs w:val="20"/>
                <w:lang w:val="fr-CH"/>
              </w:rPr>
              <w:t>März</w:t>
            </w:r>
            <w:r w:rsidRPr="006558CB">
              <w:rPr>
                <w:rFonts w:asciiTheme="majorHAnsi" w:hAnsiTheme="majorHAnsi"/>
                <w:sz w:val="20"/>
                <w:szCs w:val="20"/>
                <w:lang w:val="fr-CH"/>
              </w:rPr>
              <w:t xml:space="preserve"> </w:t>
            </w:r>
            <w:r>
              <w:rPr>
                <w:rFonts w:asciiTheme="majorHAnsi" w:hAnsiTheme="majorHAnsi"/>
                <w:sz w:val="20"/>
                <w:szCs w:val="20"/>
                <w:lang w:val="fr-CH"/>
              </w:rPr>
              <w:t>2023</w:t>
            </w:r>
          </w:p>
        </w:tc>
        <w:tc>
          <w:tcPr>
            <w:tcW w:w="2024" w:type="dxa"/>
          </w:tcPr>
          <w:p w14:paraId="47CABAD3" w14:textId="43E50AAF" w:rsidR="00FD3622" w:rsidRPr="006558CB" w:rsidRDefault="00FD3622" w:rsidP="00FD5948">
            <w:pPr>
              <w:pStyle w:val="Lauftext"/>
              <w:jc w:val="center"/>
              <w:rPr>
                <w:rFonts w:asciiTheme="majorHAnsi" w:hAnsiTheme="majorHAnsi"/>
                <w:sz w:val="20"/>
                <w:szCs w:val="20"/>
                <w:lang w:val="fr-CH"/>
              </w:rPr>
            </w:pPr>
            <w:r w:rsidRPr="006558CB">
              <w:rPr>
                <w:rFonts w:asciiTheme="majorHAnsi" w:hAnsiTheme="majorHAnsi"/>
                <w:sz w:val="20"/>
                <w:szCs w:val="20"/>
                <w:lang w:val="fr-CH"/>
              </w:rPr>
              <w:t>Mo</w:t>
            </w:r>
            <w:r w:rsidR="00FD5948">
              <w:rPr>
                <w:rFonts w:asciiTheme="majorHAnsi" w:hAnsiTheme="majorHAnsi"/>
                <w:sz w:val="20"/>
                <w:szCs w:val="20"/>
                <w:lang w:val="fr-CH"/>
              </w:rPr>
              <w:t xml:space="preserve"> 27</w:t>
            </w:r>
            <w:r w:rsidRPr="006558CB">
              <w:rPr>
                <w:rFonts w:asciiTheme="majorHAnsi" w:hAnsiTheme="majorHAnsi"/>
                <w:sz w:val="20"/>
                <w:szCs w:val="20"/>
                <w:lang w:val="fr-CH"/>
              </w:rPr>
              <w:t xml:space="preserve">. </w:t>
            </w:r>
            <w:r w:rsidR="00037B78">
              <w:rPr>
                <w:rFonts w:asciiTheme="majorHAnsi" w:hAnsiTheme="majorHAnsi"/>
                <w:sz w:val="20"/>
                <w:szCs w:val="20"/>
                <w:lang w:val="fr-CH"/>
              </w:rPr>
              <w:t>März</w:t>
            </w:r>
            <w:r w:rsidR="00037B78" w:rsidRPr="006558CB">
              <w:rPr>
                <w:rFonts w:asciiTheme="majorHAnsi" w:hAnsiTheme="majorHAnsi"/>
                <w:sz w:val="20"/>
                <w:szCs w:val="20"/>
                <w:lang w:val="fr-CH"/>
              </w:rPr>
              <w:t xml:space="preserve"> </w:t>
            </w:r>
            <w:r w:rsidR="00037B78">
              <w:rPr>
                <w:rFonts w:asciiTheme="majorHAnsi" w:hAnsiTheme="majorHAnsi"/>
                <w:sz w:val="20"/>
                <w:szCs w:val="20"/>
                <w:lang w:val="fr-CH"/>
              </w:rPr>
              <w:t>2023</w:t>
            </w:r>
          </w:p>
        </w:tc>
        <w:tc>
          <w:tcPr>
            <w:tcW w:w="2025" w:type="dxa"/>
          </w:tcPr>
          <w:p w14:paraId="476DFD4E" w14:textId="4554BED6" w:rsidR="00FD3622" w:rsidRPr="006558CB" w:rsidRDefault="00FD3622" w:rsidP="00FD5948">
            <w:pPr>
              <w:pStyle w:val="Lauftext"/>
              <w:keepNext/>
              <w:jc w:val="center"/>
              <w:rPr>
                <w:rFonts w:asciiTheme="majorHAnsi" w:hAnsiTheme="majorHAnsi"/>
                <w:sz w:val="20"/>
                <w:szCs w:val="20"/>
                <w:lang w:val="fr-CH"/>
              </w:rPr>
            </w:pPr>
          </w:p>
        </w:tc>
      </w:tr>
    </w:tbl>
    <w:p w14:paraId="2293030D" w14:textId="77777777" w:rsidR="00FD3622" w:rsidRPr="006558CB" w:rsidRDefault="00FD3622" w:rsidP="00FD3622">
      <w:pPr>
        <w:pStyle w:val="Beschriftung"/>
        <w:rPr>
          <w:rFonts w:asciiTheme="majorHAnsi" w:hAnsiTheme="majorHAnsi"/>
          <w:sz w:val="20"/>
          <w:szCs w:val="20"/>
        </w:rPr>
      </w:pPr>
      <w:bookmarkStart w:id="15"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15"/>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16" w:name="_Toc529355458"/>
      <w:r w:rsidRPr="006558CB">
        <w:rPr>
          <w:szCs w:val="20"/>
        </w:rPr>
        <w:t>Termine</w:t>
      </w:r>
      <w:bookmarkEnd w:id="16"/>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77B7000A" w:rsidR="00FD3622" w:rsidRPr="006558CB" w:rsidRDefault="00FD5948" w:rsidP="00221C62">
            <w:pPr>
              <w:pStyle w:val="Lauftext"/>
              <w:rPr>
                <w:rFonts w:asciiTheme="majorHAnsi" w:hAnsiTheme="majorHAnsi"/>
                <w:sz w:val="20"/>
                <w:szCs w:val="20"/>
              </w:rPr>
            </w:pPr>
            <w:r>
              <w:rPr>
                <w:rFonts w:asciiTheme="majorHAnsi" w:hAnsiTheme="majorHAnsi"/>
                <w:sz w:val="20"/>
                <w:szCs w:val="20"/>
              </w:rPr>
              <w:t>15.03.2023 16:00</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5E83C360" w:rsidR="00FD3622" w:rsidRPr="006558CB" w:rsidRDefault="00FD5948" w:rsidP="00221C62">
            <w:pPr>
              <w:pStyle w:val="Lauftext"/>
              <w:rPr>
                <w:rFonts w:asciiTheme="majorHAnsi" w:hAnsiTheme="majorHAnsi"/>
                <w:sz w:val="20"/>
                <w:szCs w:val="20"/>
              </w:rPr>
            </w:pPr>
            <w:r>
              <w:rPr>
                <w:rFonts w:asciiTheme="majorHAnsi" w:hAnsiTheme="majorHAnsi"/>
                <w:sz w:val="20"/>
                <w:szCs w:val="20"/>
              </w:rPr>
              <w:t>22.03.2023 13:30</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343D7FB0" w:rsidR="00FD3622" w:rsidRPr="006558CB" w:rsidRDefault="00FD5948" w:rsidP="00221C62">
            <w:pPr>
              <w:pStyle w:val="Lauftext"/>
              <w:keepNext/>
              <w:rPr>
                <w:rFonts w:asciiTheme="majorHAnsi" w:hAnsiTheme="majorHAnsi"/>
                <w:sz w:val="20"/>
                <w:szCs w:val="20"/>
              </w:rPr>
            </w:pPr>
            <w:r>
              <w:rPr>
                <w:rFonts w:asciiTheme="majorHAnsi" w:hAnsiTheme="majorHAnsi"/>
                <w:sz w:val="20"/>
                <w:szCs w:val="20"/>
              </w:rPr>
              <w:t>05.04.2023 13:30</w:t>
            </w:r>
          </w:p>
        </w:tc>
      </w:tr>
    </w:tbl>
    <w:p w14:paraId="7A136893" w14:textId="77777777" w:rsidR="00FD3622" w:rsidRPr="006558CB" w:rsidRDefault="00FD3622" w:rsidP="00FD3622">
      <w:pPr>
        <w:pStyle w:val="Beschriftung"/>
        <w:rPr>
          <w:rFonts w:asciiTheme="majorHAnsi" w:hAnsiTheme="majorHAnsi"/>
          <w:sz w:val="20"/>
          <w:szCs w:val="20"/>
        </w:rPr>
      </w:pPr>
      <w:bookmarkStart w:id="17"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17"/>
    </w:p>
    <w:p w14:paraId="559FCA35" w14:textId="77777777" w:rsidR="00FD3622" w:rsidRPr="006558CB" w:rsidRDefault="00FD3622" w:rsidP="00FD3622">
      <w:pPr>
        <w:rPr>
          <w:rFonts w:asciiTheme="majorHAnsi" w:hAnsiTheme="majorHAnsi"/>
        </w:rPr>
      </w:pPr>
    </w:p>
    <w:p w14:paraId="6E1D485D" w14:textId="77777777" w:rsidR="00FD3622" w:rsidRPr="006558CB" w:rsidRDefault="00FD3622" w:rsidP="00FD3622">
      <w:pPr>
        <w:pStyle w:val="H2-ohneImpactaufInhaltsverzeichnis"/>
        <w:rPr>
          <w:caps/>
          <w:szCs w:val="20"/>
          <w:lang w:val="en-IE"/>
        </w:rPr>
      </w:pPr>
      <w:bookmarkStart w:id="18" w:name="_Toc529355459"/>
      <w:r w:rsidRPr="006558CB">
        <w:rPr>
          <w:szCs w:val="20"/>
          <w:lang w:val="en-IE"/>
        </w:rPr>
        <w:t>Involvierte Personen</w:t>
      </w:r>
      <w:bookmarkEnd w:id="18"/>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Aufgabe, Verantwortung</w:t>
            </w:r>
          </w:p>
        </w:tc>
      </w:tr>
      <w:tr w:rsidR="00FD3622" w:rsidRPr="006558CB" w14:paraId="7032C0A5" w14:textId="77777777" w:rsidTr="00221C62">
        <w:tc>
          <w:tcPr>
            <w:tcW w:w="4048" w:type="dxa"/>
            <w:tcBorders>
              <w:left w:val="nil"/>
            </w:tcBorders>
          </w:tcPr>
          <w:p w14:paraId="7B8CB541" w14:textId="457AF84C"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Hansruedi Menzi</w:t>
            </w:r>
          </w:p>
          <w:p w14:paraId="60128076" w14:textId="4BB55CB1" w:rsidR="00FD3622" w:rsidRPr="006558CB" w:rsidRDefault="00FD5948" w:rsidP="00221C62">
            <w:pPr>
              <w:pStyle w:val="Lauftext"/>
              <w:rPr>
                <w:rFonts w:asciiTheme="majorHAnsi" w:hAnsiTheme="majorHAnsi"/>
                <w:sz w:val="20"/>
                <w:szCs w:val="20"/>
              </w:rPr>
            </w:pPr>
            <w:r>
              <w:rPr>
                <w:rFonts w:asciiTheme="majorHAnsi" w:hAnsiTheme="majorHAnsi"/>
                <w:sz w:val="20"/>
                <w:szCs w:val="20"/>
              </w:rPr>
              <w:t>hasu.menzi@bewegdi.com</w:t>
            </w:r>
          </w:p>
          <w:p w14:paraId="40D726D4" w14:textId="35CA9004" w:rsidR="00FD3622" w:rsidRPr="006558CB" w:rsidRDefault="00FD5948" w:rsidP="00221C62">
            <w:pPr>
              <w:pStyle w:val="Lauftext"/>
              <w:rPr>
                <w:rFonts w:asciiTheme="majorHAnsi" w:hAnsiTheme="majorHAnsi"/>
                <w:sz w:val="20"/>
                <w:szCs w:val="20"/>
              </w:rPr>
            </w:pPr>
            <w:r>
              <w:rPr>
                <w:rFonts w:asciiTheme="majorHAnsi" w:hAnsiTheme="majorHAnsi"/>
                <w:sz w:val="20"/>
                <w:szCs w:val="20"/>
              </w:rPr>
              <w:t>079 242 08 37</w:t>
            </w:r>
          </w:p>
        </w:tc>
        <w:tc>
          <w:tcPr>
            <w:tcW w:w="4049" w:type="dxa"/>
            <w:tcBorders>
              <w:right w:val="nil"/>
            </w:tcBorders>
          </w:tcPr>
          <w:p w14:paraId="18F96571" w14:textId="07E9B3F5"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Hauptexperte</w:t>
            </w:r>
            <w:r w:rsidRPr="006558CB">
              <w:rPr>
                <w:rFonts w:asciiTheme="majorHAnsi" w:hAnsiTheme="majorHAnsi"/>
                <w:sz w:val="20"/>
                <w:szCs w:val="20"/>
              </w:rPr>
              <w:br/>
              <w:t xml:space="preserve">Aufgabe: </w:t>
            </w:r>
            <w:r w:rsidR="00E2785A">
              <w:rPr>
                <w:rFonts w:asciiTheme="majorHAnsi" w:hAnsiTheme="majorHAnsi"/>
                <w:sz w:val="20"/>
                <w:szCs w:val="20"/>
              </w:rPr>
              <w:t>Hauptexperte</w:t>
            </w:r>
          </w:p>
          <w:p w14:paraId="32B54C09" w14:textId="66632D2C"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66156FCD" w14:textId="793A3EC6"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 Gysel</w:t>
            </w:r>
          </w:p>
          <w:p w14:paraId="5F6F0109" w14:textId="08D63065" w:rsidR="00FD3622" w:rsidRPr="006558CB" w:rsidRDefault="00FD5948" w:rsidP="00221C62">
            <w:pPr>
              <w:pStyle w:val="Lauftext"/>
              <w:rPr>
                <w:rFonts w:asciiTheme="majorHAnsi" w:hAnsiTheme="majorHAnsi"/>
                <w:sz w:val="20"/>
                <w:szCs w:val="20"/>
              </w:rPr>
            </w:pPr>
            <w:r>
              <w:rPr>
                <w:rFonts w:asciiTheme="majorHAnsi" w:hAnsiTheme="majorHAnsi"/>
                <w:sz w:val="20"/>
                <w:szCs w:val="20"/>
              </w:rPr>
              <w:t>sascha@gysel.biz</w:t>
            </w:r>
          </w:p>
          <w:p w14:paraId="40878FE2" w14:textId="11201B12" w:rsidR="00FD3622" w:rsidRPr="006558CB" w:rsidRDefault="00FD5948" w:rsidP="00221C62">
            <w:pPr>
              <w:pStyle w:val="Lauftext"/>
              <w:rPr>
                <w:rFonts w:asciiTheme="majorHAnsi" w:hAnsiTheme="majorHAnsi"/>
                <w:sz w:val="20"/>
                <w:szCs w:val="20"/>
              </w:rPr>
            </w:pPr>
            <w:r>
              <w:rPr>
                <w:rFonts w:asciiTheme="majorHAnsi" w:hAnsiTheme="majorHAnsi"/>
                <w:sz w:val="20"/>
                <w:szCs w:val="20"/>
              </w:rPr>
              <w:t>+41 79 240 45 23</w:t>
            </w:r>
          </w:p>
        </w:tc>
        <w:tc>
          <w:tcPr>
            <w:tcW w:w="4049" w:type="dxa"/>
            <w:tcBorders>
              <w:right w:val="nil"/>
            </w:tcBorders>
          </w:tcPr>
          <w:p w14:paraId="2BA7B43C" w14:textId="03ABCCF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2. Experte</w:t>
            </w:r>
            <w:r w:rsidRPr="006558CB">
              <w:rPr>
                <w:rFonts w:asciiTheme="majorHAnsi" w:hAnsiTheme="majorHAnsi"/>
                <w:sz w:val="20"/>
                <w:szCs w:val="20"/>
              </w:rPr>
              <w:br/>
              <w:t xml:space="preserve">Aufgabe: </w:t>
            </w:r>
            <w:r w:rsidR="00E2785A">
              <w:rPr>
                <w:rFonts w:asciiTheme="majorHAnsi" w:hAnsiTheme="majorHAnsi"/>
                <w:sz w:val="20"/>
                <w:szCs w:val="20"/>
              </w:rPr>
              <w:t>2. Experte</w:t>
            </w:r>
          </w:p>
          <w:p w14:paraId="5BBA212F" w14:textId="6400E5B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7799B372" w14:textId="5A4143E2"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5E862635" w14:textId="30534CB4"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domenik.hofer@twofold.swiss</w:t>
            </w:r>
          </w:p>
          <w:p w14:paraId="5B749A97" w14:textId="24F59051"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235B7CCE" w14:textId="0BAD8A4B"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Verantwortliche Fachkraft</w:t>
            </w:r>
            <w:r w:rsidRPr="006558CB">
              <w:rPr>
                <w:rFonts w:asciiTheme="majorHAnsi" w:hAnsiTheme="majorHAnsi"/>
                <w:sz w:val="20"/>
                <w:szCs w:val="20"/>
              </w:rPr>
              <w:br/>
              <w:t xml:space="preserve">Aufgabe: </w:t>
            </w:r>
            <w:r w:rsidR="00E2785A">
              <w:rPr>
                <w:rFonts w:asciiTheme="majorHAnsi" w:hAnsiTheme="majorHAnsi"/>
                <w:sz w:val="20"/>
                <w:szCs w:val="20"/>
              </w:rPr>
              <w:t>Verantwortliche Fachkraft</w:t>
            </w:r>
          </w:p>
          <w:p w14:paraId="07CFBE89" w14:textId="59840F96"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27AEC6AC" w14:textId="402D90CA"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 Hofer</w:t>
            </w:r>
          </w:p>
          <w:p w14:paraId="77088A59" w14:textId="3AAF060A" w:rsidR="00FD3622" w:rsidRPr="006558CB" w:rsidRDefault="00E2785A" w:rsidP="00221C62">
            <w:pPr>
              <w:pStyle w:val="Lauftext"/>
              <w:rPr>
                <w:rFonts w:asciiTheme="majorHAnsi" w:hAnsiTheme="majorHAnsi"/>
                <w:sz w:val="20"/>
                <w:szCs w:val="20"/>
              </w:rPr>
            </w:pPr>
            <w:r>
              <w:rPr>
                <w:rFonts w:asciiTheme="majorHAnsi" w:hAnsiTheme="majorHAnsi"/>
                <w:sz w:val="20"/>
                <w:szCs w:val="20"/>
              </w:rPr>
              <w:t>domenik.hofer@twofold.swiss</w:t>
            </w:r>
          </w:p>
          <w:p w14:paraId="1DB07EAE" w14:textId="21232CC5" w:rsidR="00FD3622" w:rsidRPr="006558CB" w:rsidRDefault="00E2785A" w:rsidP="00221C62">
            <w:pPr>
              <w:pStyle w:val="Lauftext"/>
              <w:rPr>
                <w:rFonts w:asciiTheme="majorHAnsi" w:hAnsiTheme="majorHAnsi"/>
                <w:sz w:val="20"/>
                <w:szCs w:val="20"/>
              </w:rPr>
            </w:pPr>
            <w:r>
              <w:rPr>
                <w:rFonts w:asciiTheme="majorHAnsi" w:hAnsiTheme="majorHAnsi"/>
                <w:sz w:val="20"/>
                <w:szCs w:val="20"/>
              </w:rPr>
              <w:t>044 533 42 38</w:t>
            </w:r>
          </w:p>
        </w:tc>
        <w:tc>
          <w:tcPr>
            <w:tcW w:w="4049" w:type="dxa"/>
            <w:tcBorders>
              <w:right w:val="nil"/>
            </w:tcBorders>
          </w:tcPr>
          <w:p w14:paraId="16F8A6EA" w14:textId="6BD8E360"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Berufsbildner</w:t>
            </w:r>
            <w:r w:rsidRPr="006558CB">
              <w:rPr>
                <w:rFonts w:asciiTheme="majorHAnsi" w:hAnsiTheme="majorHAnsi"/>
                <w:sz w:val="20"/>
                <w:szCs w:val="20"/>
              </w:rPr>
              <w:br/>
              <w:t xml:space="preserve">Aufgabe: </w:t>
            </w:r>
            <w:r w:rsidR="00E2785A">
              <w:rPr>
                <w:rFonts w:asciiTheme="majorHAnsi" w:hAnsiTheme="majorHAnsi"/>
                <w:sz w:val="20"/>
                <w:szCs w:val="20"/>
              </w:rPr>
              <w:t>Berufsbildner</w:t>
            </w:r>
          </w:p>
          <w:p w14:paraId="5C282058" w14:textId="190F7D8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2E572202" w14:textId="7366C3B9"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 Rädler</w:t>
            </w:r>
          </w:p>
          <w:p w14:paraId="5FC06D88" w14:textId="3BB3B448" w:rsidR="00FD3622" w:rsidRPr="006558CB" w:rsidRDefault="00E2785A" w:rsidP="00221C62">
            <w:pPr>
              <w:pStyle w:val="Lauftext"/>
              <w:rPr>
                <w:rFonts w:asciiTheme="majorHAnsi" w:hAnsiTheme="majorHAnsi"/>
                <w:sz w:val="20"/>
                <w:szCs w:val="20"/>
              </w:rPr>
            </w:pPr>
            <w:r>
              <w:rPr>
                <w:rFonts w:asciiTheme="majorHAnsi" w:hAnsiTheme="majorHAnsi"/>
                <w:sz w:val="20"/>
                <w:szCs w:val="20"/>
              </w:rPr>
              <w:t>julien.raedler@twofold.swiss</w:t>
            </w:r>
          </w:p>
          <w:p w14:paraId="7436ED32" w14:textId="444EFF08" w:rsidR="00FD3622" w:rsidRPr="006558CB" w:rsidRDefault="00E2785A" w:rsidP="00221C62">
            <w:pPr>
              <w:pStyle w:val="Lauftext"/>
              <w:rPr>
                <w:rFonts w:asciiTheme="majorHAnsi" w:hAnsiTheme="majorHAnsi"/>
                <w:sz w:val="20"/>
                <w:szCs w:val="20"/>
              </w:rPr>
            </w:pPr>
            <w:r>
              <w:rPr>
                <w:rFonts w:asciiTheme="majorHAnsi" w:hAnsiTheme="majorHAnsi"/>
                <w:sz w:val="20"/>
                <w:szCs w:val="20"/>
              </w:rPr>
              <w:t>076 526 25 52</w:t>
            </w:r>
          </w:p>
        </w:tc>
        <w:tc>
          <w:tcPr>
            <w:tcW w:w="4049" w:type="dxa"/>
            <w:tcBorders>
              <w:right w:val="nil"/>
            </w:tcBorders>
          </w:tcPr>
          <w:p w14:paraId="7A367B7D" w14:textId="570B47C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 IPA-Prüfungskandidat</w:t>
            </w:r>
            <w:r w:rsidRPr="006558CB">
              <w:rPr>
                <w:rFonts w:asciiTheme="majorHAnsi" w:hAnsiTheme="majorHAnsi"/>
                <w:sz w:val="20"/>
                <w:szCs w:val="20"/>
              </w:rPr>
              <w:br/>
              <w:t xml:space="preserve">Aufgabe: </w:t>
            </w:r>
            <w:r w:rsidR="00E2785A">
              <w:rPr>
                <w:rFonts w:asciiTheme="majorHAnsi" w:hAnsiTheme="majorHAnsi"/>
                <w:sz w:val="20"/>
                <w:szCs w:val="20"/>
              </w:rPr>
              <w:t>IPA-Prüfungskandidat</w:t>
            </w:r>
          </w:p>
          <w:p w14:paraId="172C7302" w14:textId="706165CB"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 xml:space="preserve">Verantwortung: </w:t>
            </w:r>
            <w:r w:rsidR="00E2785A">
              <w:rPr>
                <w:rFonts w:asciiTheme="majorHAnsi" w:hAnsiTheme="majorHAnsi"/>
                <w:sz w:val="20"/>
                <w:szCs w:val="20"/>
              </w:rPr>
              <w:t>IPA-Prüfungskandidat</w:t>
            </w:r>
            <w:r w:rsidR="00752061">
              <w:rPr>
                <w:rFonts w:asciiTheme="majorHAnsi" w:hAnsiTheme="majorHAnsi"/>
                <w:sz w:val="20"/>
                <w:szCs w:val="20"/>
              </w:rPr>
              <w:t xml:space="preserve"> </w:t>
            </w:r>
          </w:p>
        </w:tc>
      </w:tr>
    </w:tbl>
    <w:p w14:paraId="2D5E5EC5" w14:textId="77777777" w:rsidR="00FD3622" w:rsidRPr="006558CB" w:rsidRDefault="00FD3622" w:rsidP="00FD3622">
      <w:pPr>
        <w:pStyle w:val="Beschriftung"/>
        <w:rPr>
          <w:rFonts w:asciiTheme="majorHAnsi" w:hAnsiTheme="majorHAnsi"/>
          <w:sz w:val="20"/>
          <w:szCs w:val="20"/>
        </w:rPr>
      </w:pPr>
      <w:bookmarkStart w:id="19"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19"/>
    </w:p>
    <w:p w14:paraId="2E470D68" w14:textId="77777777" w:rsidR="00FD3622" w:rsidRPr="006558CB" w:rsidRDefault="00FD3622" w:rsidP="006F68B1">
      <w:pPr>
        <w:pStyle w:val="berschrift1"/>
        <w:rPr>
          <w:caps/>
        </w:rPr>
      </w:pPr>
      <w:bookmarkStart w:id="20" w:name="_Toc529355460"/>
      <w:bookmarkStart w:id="21" w:name="_Toc529355530"/>
      <w:bookmarkStart w:id="22" w:name="_Toc529881969"/>
      <w:r w:rsidRPr="006558CB">
        <w:lastRenderedPageBreak/>
        <w:t>Vorkenntnisse</w:t>
      </w:r>
      <w:bookmarkEnd w:id="20"/>
      <w:bookmarkEnd w:id="21"/>
      <w:bookmarkEnd w:id="22"/>
    </w:p>
    <w:p w14:paraId="14002AD4" w14:textId="77777777" w:rsidR="00F45938" w:rsidRPr="002C34F9"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Laravel, PHP</w:t>
      </w:r>
    </w:p>
    <w:p w14:paraId="6577CE1F" w14:textId="77777777" w:rsidR="00F45938" w:rsidRPr="002C34F9"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Laravel API Authentifizierung via Bearer-Token</w:t>
      </w:r>
    </w:p>
    <w:p w14:paraId="402B6390" w14:textId="77777777" w:rsidR="00F45938" w:rsidRPr="002C34F9" w:rsidRDefault="00F45938" w:rsidP="00F45938">
      <w:pPr>
        <w:pStyle w:val="Lauftext"/>
        <w:rPr>
          <w:rFonts w:asciiTheme="majorHAnsi" w:hAnsiTheme="majorHAnsi"/>
          <w:sz w:val="20"/>
          <w:szCs w:val="20"/>
          <w:lang w:val="fr-CH"/>
        </w:rPr>
      </w:pPr>
    </w:p>
    <w:p w14:paraId="76DA113D" w14:textId="5B975F28" w:rsidR="00FD3622" w:rsidRPr="006558CB" w:rsidRDefault="00F45938" w:rsidP="00F45938">
      <w:pPr>
        <w:pStyle w:val="Lauftext"/>
        <w:rPr>
          <w:rFonts w:asciiTheme="majorHAnsi" w:hAnsiTheme="majorHAnsi"/>
          <w:sz w:val="20"/>
          <w:szCs w:val="20"/>
          <w:lang w:val="fr-CH"/>
        </w:rPr>
      </w:pPr>
      <w:r w:rsidRPr="002C34F9">
        <w:rPr>
          <w:rFonts w:asciiTheme="majorHAnsi" w:hAnsiTheme="majorHAnsi"/>
          <w:sz w:val="20"/>
          <w:szCs w:val="20"/>
          <w:lang w:val="fr-CH"/>
        </w:rPr>
        <w:t>Ganze Lehrzeit verwendet</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7"/>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6F68B1">
      <w:pPr>
        <w:pStyle w:val="berschrift1"/>
        <w:rPr>
          <w:lang w:val="fr-CH"/>
        </w:rPr>
      </w:pPr>
      <w:bookmarkStart w:id="23" w:name="_Toc529355461"/>
      <w:bookmarkStart w:id="24" w:name="_Toc529355531"/>
      <w:bookmarkStart w:id="25" w:name="_Toc529881970"/>
      <w:r w:rsidRPr="006558CB">
        <w:rPr>
          <w:lang w:val="fr-CH"/>
        </w:rPr>
        <w:t>Vorarbeiten</w:t>
      </w:r>
      <w:bookmarkEnd w:id="23"/>
      <w:bookmarkEnd w:id="24"/>
      <w:bookmarkEnd w:id="25"/>
    </w:p>
    <w:p w14:paraId="02ADCA2A" w14:textId="20BE5EDD" w:rsidR="00FD3622" w:rsidRPr="006558CB" w:rsidRDefault="00F45938" w:rsidP="00FD3622">
      <w:pPr>
        <w:pStyle w:val="Lauftext"/>
        <w:rPr>
          <w:rFonts w:asciiTheme="majorHAnsi" w:hAnsiTheme="majorHAnsi"/>
          <w:sz w:val="20"/>
          <w:szCs w:val="20"/>
        </w:rPr>
      </w:pPr>
      <w:r>
        <w:rPr>
          <w:rFonts w:asciiTheme="majorHAnsi" w:hAnsiTheme="majorHAnsi"/>
          <w:sz w:val="20"/>
          <w:szCs w:val="20"/>
          <w:lang w:val="fr-CH"/>
        </w:rPr>
        <w:t>Keine</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8"/>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6F68B1">
      <w:pPr>
        <w:pStyle w:val="berschrift1"/>
      </w:pPr>
      <w:bookmarkStart w:id="26" w:name="_Toc529355462"/>
      <w:bookmarkStart w:id="27" w:name="_Toc529355532"/>
      <w:bookmarkStart w:id="28" w:name="_Toc529881971"/>
      <w:r w:rsidRPr="002A6B14">
        <w:t>Benützte Firmenstandards</w:t>
      </w:r>
      <w:bookmarkEnd w:id="26"/>
      <w:bookmarkEnd w:id="27"/>
      <w:bookmarkEnd w:id="28"/>
    </w:p>
    <w:p w14:paraId="1C48F3A6" w14:textId="27B50A47" w:rsidR="00FD3622" w:rsidRDefault="00F45938" w:rsidP="00FD3622">
      <w:pPr>
        <w:pStyle w:val="Lauftext"/>
        <w:rPr>
          <w:rFonts w:asciiTheme="majorHAnsi" w:hAnsiTheme="majorHAnsi"/>
          <w:sz w:val="20"/>
          <w:szCs w:val="20"/>
        </w:rPr>
      </w:pPr>
      <w:r>
        <w:rPr>
          <w:rFonts w:asciiTheme="majorHAnsi" w:hAnsiTheme="majorHAnsi"/>
          <w:sz w:val="20"/>
          <w:szCs w:val="20"/>
        </w:rPr>
        <w:t>Dokumentation:</w:t>
      </w:r>
    </w:p>
    <w:p w14:paraId="675815BD" w14:textId="0261C50A" w:rsidR="00F45938" w:rsidRDefault="00F45938" w:rsidP="00FD3622">
      <w:pPr>
        <w:pStyle w:val="Lauftext"/>
        <w:rPr>
          <w:rFonts w:asciiTheme="majorHAnsi" w:hAnsiTheme="majorHAnsi"/>
          <w:sz w:val="20"/>
          <w:szCs w:val="20"/>
        </w:rPr>
      </w:pPr>
      <w:r>
        <w:rPr>
          <w:rFonts w:asciiTheme="majorHAnsi" w:hAnsiTheme="majorHAnsi"/>
          <w:sz w:val="20"/>
          <w:szCs w:val="20"/>
        </w:rPr>
        <w:t>Vorlage der twofold AG.</w:t>
      </w:r>
    </w:p>
    <w:p w14:paraId="0FF99463" w14:textId="77777777" w:rsidR="00F45938" w:rsidRPr="006558CB" w:rsidRDefault="00F45938" w:rsidP="00FD3622">
      <w:pPr>
        <w:pStyle w:val="Lauftext"/>
        <w:rPr>
          <w:rFonts w:asciiTheme="majorHAnsi" w:hAnsiTheme="majorHAnsi"/>
          <w:sz w:val="20"/>
          <w:szCs w:val="20"/>
        </w:rPr>
      </w:pPr>
    </w:p>
    <w:p w14:paraId="35B7ED37" w14:textId="3CE030AE" w:rsidR="00FD3622" w:rsidRDefault="00F45938" w:rsidP="00FD3622">
      <w:pPr>
        <w:pStyle w:val="Lauftext"/>
        <w:rPr>
          <w:rFonts w:asciiTheme="majorHAnsi" w:hAnsiTheme="majorHAnsi"/>
          <w:sz w:val="20"/>
          <w:szCs w:val="20"/>
        </w:rPr>
      </w:pPr>
      <w:r>
        <w:rPr>
          <w:rFonts w:asciiTheme="majorHAnsi" w:hAnsiTheme="majorHAnsi"/>
          <w:sz w:val="20"/>
          <w:szCs w:val="20"/>
        </w:rPr>
        <w:t>Coding-Vorgaben:</w:t>
      </w:r>
    </w:p>
    <w:p w14:paraId="7FB84811" w14:textId="659B10FF" w:rsidR="00F45938" w:rsidRDefault="00F45938" w:rsidP="00FD3622">
      <w:pPr>
        <w:pStyle w:val="Lauftext"/>
        <w:rPr>
          <w:rFonts w:asciiTheme="majorHAnsi" w:hAnsiTheme="majorHAnsi"/>
          <w:sz w:val="20"/>
          <w:szCs w:val="20"/>
        </w:rPr>
      </w:pPr>
      <w:r>
        <w:rPr>
          <w:rFonts w:asciiTheme="majorHAnsi" w:hAnsiTheme="majorHAnsi"/>
          <w:sz w:val="20"/>
          <w:szCs w:val="20"/>
        </w:rPr>
        <w:t>Github zur Speicherung des Projektes online.</w:t>
      </w:r>
      <w:r w:rsidR="00D7255B" w:rsidRPr="00D7255B">
        <w:rPr>
          <w:rStyle w:val="Funotenzeichen"/>
          <w:rFonts w:asciiTheme="majorHAnsi" w:hAnsiTheme="majorHAnsi"/>
          <w:sz w:val="20"/>
          <w:szCs w:val="20"/>
        </w:rPr>
        <w:t xml:space="preserve"> </w:t>
      </w:r>
      <w:r w:rsidR="00D7255B" w:rsidRPr="006558CB">
        <w:rPr>
          <w:rStyle w:val="Funotenzeichen"/>
          <w:rFonts w:asciiTheme="majorHAnsi" w:hAnsiTheme="majorHAnsi"/>
          <w:sz w:val="20"/>
          <w:szCs w:val="20"/>
        </w:rPr>
        <w:footnoteReference w:id="9"/>
      </w:r>
    </w:p>
    <w:p w14:paraId="08E7ED11" w14:textId="4EC8DEB7" w:rsidR="00D7255B" w:rsidRDefault="00D7255B" w:rsidP="00FD3622">
      <w:pPr>
        <w:pStyle w:val="Lauftext"/>
        <w:rPr>
          <w:rFonts w:asciiTheme="majorHAnsi" w:hAnsiTheme="majorHAnsi"/>
          <w:sz w:val="20"/>
          <w:szCs w:val="20"/>
        </w:rPr>
      </w:pPr>
    </w:p>
    <w:p w14:paraId="4C5750F3" w14:textId="305715B7" w:rsidR="001760E1" w:rsidRDefault="001760E1" w:rsidP="00FD3622">
      <w:pPr>
        <w:pStyle w:val="Lauftext"/>
        <w:rPr>
          <w:rFonts w:asciiTheme="majorHAnsi" w:hAnsiTheme="majorHAnsi"/>
          <w:sz w:val="20"/>
          <w:szCs w:val="20"/>
        </w:rPr>
      </w:pPr>
    </w:p>
    <w:p w14:paraId="17E8D018" w14:textId="5983EE8D" w:rsidR="006A44AA" w:rsidRDefault="006A44AA" w:rsidP="00FD3622">
      <w:pPr>
        <w:pStyle w:val="Lauftext"/>
        <w:rPr>
          <w:rFonts w:asciiTheme="majorHAnsi" w:hAnsiTheme="majorHAnsi"/>
          <w:sz w:val="20"/>
          <w:szCs w:val="20"/>
        </w:rPr>
      </w:pPr>
    </w:p>
    <w:p w14:paraId="523A6D29" w14:textId="77777777" w:rsidR="001760E1" w:rsidRDefault="001760E1" w:rsidP="00FD3622">
      <w:pPr>
        <w:pStyle w:val="Lauftext"/>
        <w:rPr>
          <w:rFonts w:asciiTheme="majorHAnsi" w:hAnsiTheme="majorHAnsi"/>
          <w:sz w:val="20"/>
          <w:szCs w:val="20"/>
        </w:rPr>
      </w:pPr>
    </w:p>
    <w:p w14:paraId="5F25B5EB" w14:textId="56074270" w:rsidR="001760E1" w:rsidRPr="006558CB" w:rsidRDefault="001760E1" w:rsidP="00FD3622">
      <w:pPr>
        <w:pStyle w:val="Lauftext"/>
        <w:rPr>
          <w:rFonts w:asciiTheme="majorHAnsi" w:hAnsiTheme="majorHAnsi"/>
          <w:sz w:val="20"/>
          <w:szCs w:val="20"/>
        </w:rPr>
        <w:sectPr w:rsidR="001760E1"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3639C14E" w14:textId="77777777" w:rsidR="00FD3622" w:rsidRPr="006F68B1" w:rsidRDefault="00FD3622" w:rsidP="006F68B1">
      <w:pPr>
        <w:pStyle w:val="berschrift1"/>
      </w:pPr>
      <w:bookmarkStart w:id="29" w:name="_Toc529355464"/>
      <w:bookmarkStart w:id="30" w:name="_Toc529355534"/>
      <w:bookmarkStart w:id="31" w:name="_Toc529881973"/>
      <w:r w:rsidRPr="006F68B1">
        <w:lastRenderedPageBreak/>
        <w:t>Arbeitsprotokoll</w:t>
      </w:r>
      <w:bookmarkEnd w:id="29"/>
      <w:bookmarkEnd w:id="30"/>
      <w:bookmarkEnd w:id="31"/>
    </w:p>
    <w:p w14:paraId="60B9ADB1" w14:textId="691957C3" w:rsidR="00FD3622" w:rsidRPr="006558CB" w:rsidRDefault="00FD3622" w:rsidP="00FD3622">
      <w:pPr>
        <w:pStyle w:val="H2-ohneImpactaufInhaltsverzeichnis"/>
        <w:rPr>
          <w:szCs w:val="20"/>
        </w:rPr>
      </w:pPr>
      <w:bookmarkStart w:id="32" w:name="_Toc529355465"/>
      <w:r w:rsidRPr="006558CB">
        <w:rPr>
          <w:szCs w:val="20"/>
        </w:rPr>
        <w:t xml:space="preserve">Montag, </w:t>
      </w:r>
      <w:r w:rsidR="00556A19">
        <w:rPr>
          <w:szCs w:val="20"/>
        </w:rPr>
        <w:t>13</w:t>
      </w:r>
      <w:r w:rsidRPr="006558CB">
        <w:rPr>
          <w:szCs w:val="20"/>
        </w:rPr>
        <w:t>. M</w:t>
      </w:r>
      <w:r w:rsidR="00556A19">
        <w:rPr>
          <w:szCs w:val="20"/>
        </w:rPr>
        <w:t>ärz</w:t>
      </w:r>
      <w:r w:rsidRPr="006558CB">
        <w:rPr>
          <w:szCs w:val="20"/>
        </w:rPr>
        <w:t xml:space="preserve"> </w:t>
      </w:r>
      <w:bookmarkEnd w:id="32"/>
      <w:r w:rsidR="00556A19">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D8604B1" w14:textId="1DAEEE9A" w:rsidR="00FD3622" w:rsidRPr="006558CB" w:rsidRDefault="00556A19" w:rsidP="00221C62">
            <w:pPr>
              <w:pStyle w:val="Lauftext"/>
              <w:rPr>
                <w:rFonts w:asciiTheme="majorHAnsi" w:hAnsiTheme="majorHAnsi"/>
                <w:sz w:val="20"/>
                <w:szCs w:val="20"/>
              </w:rPr>
            </w:pPr>
            <w:r>
              <w:rPr>
                <w:rFonts w:asciiTheme="majorHAnsi" w:hAnsiTheme="majorHAnsi"/>
                <w:sz w:val="20"/>
                <w:szCs w:val="20"/>
              </w:rPr>
              <w:t>Zeitplan erstellen, GIT-Projekt erstellen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2FB1C33B"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19BC0701" w:rsidR="00FD3622" w:rsidRPr="006558CB" w:rsidRDefault="00556A19" w:rsidP="00221C62">
            <w:pPr>
              <w:pStyle w:val="Lauftext"/>
              <w:rPr>
                <w:rFonts w:asciiTheme="majorHAnsi" w:hAnsiTheme="majorHAnsi"/>
                <w:sz w:val="20"/>
                <w:szCs w:val="20"/>
              </w:rPr>
            </w:pPr>
            <w:r>
              <w:rPr>
                <w:rFonts w:asciiTheme="majorHAnsi" w:hAnsiTheme="majorHAnsi"/>
                <w:sz w:val="20"/>
                <w:szCs w:val="20"/>
              </w:rPr>
              <w:t>Fertigstellen des Zeitplans und aufsetzen von Repository</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6C7EA3B8"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hatte ein kleines Problem mit dem Zeitplan. Ich wusste nicht genau wie ich die Zeit (15 min), für das Protokollschreiben, im Zeitplan repräsentieren soll.</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ECA18B" w:rsidR="00FD3622" w:rsidRPr="006558CB" w:rsidRDefault="00556A19" w:rsidP="00221C62">
            <w:pPr>
              <w:pStyle w:val="Lauftext"/>
              <w:rPr>
                <w:rFonts w:asciiTheme="majorHAnsi" w:hAnsiTheme="majorHAnsi"/>
                <w:sz w:val="20"/>
                <w:szCs w:val="20"/>
              </w:rPr>
            </w:pPr>
            <w:r>
              <w:rPr>
                <w:rFonts w:asciiTheme="majorHAnsi" w:hAnsiTheme="majorHAnsi"/>
                <w:sz w:val="20"/>
                <w:szCs w:val="20"/>
              </w:rPr>
              <w:t>Ich habe beschlossen, die Zeitblöcke nicht zu addieren.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69C6081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696D3387" w:rsidR="00FD3622" w:rsidRPr="006558CB" w:rsidRDefault="00556A19" w:rsidP="00221C62">
            <w:pPr>
              <w:pStyle w:val="Lauftext"/>
              <w:rPr>
                <w:rFonts w:asciiTheme="majorHAnsi" w:hAnsiTheme="majorHAnsi"/>
                <w:sz w:val="20"/>
                <w:szCs w:val="20"/>
              </w:rPr>
            </w:pPr>
            <w:r>
              <w:rPr>
                <w:rFonts w:asciiTheme="majorHAnsi" w:hAnsiTheme="majorHAnsi"/>
                <w:sz w:val="20"/>
                <w:szCs w:val="20"/>
              </w:rPr>
              <w:t>Pkorg Aufgabenstellung</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4A4CADD0" w:rsidR="00FD3622" w:rsidRPr="006558CB" w:rsidRDefault="00556A19"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6DF06692" w:rsidR="00FD3622" w:rsidRPr="006558CB" w:rsidRDefault="00556A19" w:rsidP="00221C62">
            <w:pPr>
              <w:pStyle w:val="Lauftext"/>
              <w:rPr>
                <w:rFonts w:asciiTheme="majorHAnsi" w:hAnsiTheme="majorHAnsi"/>
                <w:sz w:val="20"/>
                <w:szCs w:val="20"/>
              </w:rPr>
            </w:pPr>
            <w:r>
              <w:rPr>
                <w:rFonts w:asciiTheme="majorHAnsi" w:hAnsiTheme="majorHAnsi"/>
                <w:sz w:val="20"/>
                <w:szCs w:val="20"/>
              </w:rPr>
              <w:t>Stimmt überein.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F35833E" w:rsidR="00FD3622" w:rsidRPr="006558CB" w:rsidRDefault="00556A19" w:rsidP="00221C62">
            <w:pPr>
              <w:pStyle w:val="Lauftext"/>
              <w:keepNext/>
              <w:rPr>
                <w:rFonts w:asciiTheme="majorHAnsi" w:hAnsiTheme="majorHAnsi"/>
                <w:sz w:val="20"/>
                <w:szCs w:val="20"/>
              </w:rPr>
            </w:pPr>
            <w:r>
              <w:rPr>
                <w:rFonts w:asciiTheme="majorHAnsi" w:hAnsiTheme="majorHAnsi"/>
                <w:sz w:val="20"/>
                <w:szCs w:val="20"/>
              </w:rPr>
              <w:t>Ich hatte etwas mit Excel zu kämpfen. Das war jedoch zu erwarten, weshalb ich etwas mehr Zeit für den Zeitplan eingerechnet habe. Ich konnte gut in die IPA starten und liege genau im Z</w:t>
            </w:r>
            <w:r w:rsidR="00964340">
              <w:rPr>
                <w:rFonts w:asciiTheme="majorHAnsi" w:hAnsiTheme="majorHAnsi"/>
                <w:sz w:val="20"/>
                <w:szCs w:val="20"/>
              </w:rPr>
              <w:t>eitrahmen.</w:t>
            </w:r>
          </w:p>
        </w:tc>
      </w:tr>
    </w:tbl>
    <w:p w14:paraId="27471217" w14:textId="77777777" w:rsidR="00FD3622" w:rsidRPr="006558CB" w:rsidRDefault="00FD3622" w:rsidP="00FD3622">
      <w:pPr>
        <w:pStyle w:val="Beschriftung"/>
        <w:rPr>
          <w:rFonts w:asciiTheme="majorHAnsi" w:hAnsiTheme="majorHAnsi"/>
          <w:sz w:val="20"/>
          <w:szCs w:val="20"/>
        </w:rPr>
      </w:pPr>
      <w:bookmarkStart w:id="33"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33"/>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05A2C461" w:rsidR="00FD3622" w:rsidRPr="006558CB" w:rsidRDefault="006A44AA" w:rsidP="00FD3622">
      <w:pPr>
        <w:pStyle w:val="H2-ohneImpactaufInhaltsverzeichnis"/>
        <w:rPr>
          <w:szCs w:val="20"/>
        </w:rPr>
      </w:pPr>
      <w:r>
        <w:rPr>
          <w:szCs w:val="20"/>
        </w:rPr>
        <w:lastRenderedPageBreak/>
        <w:t>Dienstag</w:t>
      </w:r>
      <w:r w:rsidR="00FD3622" w:rsidRPr="006558CB">
        <w:rPr>
          <w:szCs w:val="20"/>
        </w:rPr>
        <w:t xml:space="preserve">, </w:t>
      </w:r>
      <w:r>
        <w:rPr>
          <w:szCs w:val="20"/>
        </w:rPr>
        <w:t>14</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6AABB428" w:rsidR="00FD3622" w:rsidRPr="006558CB" w:rsidRDefault="003A3852" w:rsidP="00221C62">
            <w:pPr>
              <w:pStyle w:val="Lauftext"/>
              <w:rPr>
                <w:rFonts w:asciiTheme="majorHAnsi" w:hAnsiTheme="majorHAnsi"/>
                <w:sz w:val="20"/>
                <w:szCs w:val="20"/>
              </w:rPr>
            </w:pPr>
            <w:r>
              <w:rPr>
                <w:rFonts w:asciiTheme="majorHAnsi" w:hAnsiTheme="majorHAnsi"/>
                <w:sz w:val="20"/>
                <w:szCs w:val="20"/>
              </w:rPr>
              <w:t>IPA-Bericht erstellen, Vorbereitung dokumentieren, Informationen sammeln, Prioritätentabellen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7F9B54DA"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7B37E91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konnte die Informationsphase abschliessen und bereits mit der Planungsphase beginnen.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67950164"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hatte Probleme mit draw.io. Ich will das Klassendiagramm mit SQL erstellen, habe aber Probleme beim Import.</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0B8DB91D" w:rsidR="00FD3622" w:rsidRPr="006558CB" w:rsidRDefault="003A3852" w:rsidP="00221C62">
            <w:pPr>
              <w:pStyle w:val="Lauftext"/>
              <w:rPr>
                <w:rFonts w:asciiTheme="majorHAnsi" w:hAnsiTheme="majorHAnsi"/>
                <w:sz w:val="20"/>
                <w:szCs w:val="20"/>
              </w:rPr>
            </w:pPr>
            <w:r>
              <w:rPr>
                <w:rFonts w:asciiTheme="majorHAnsi" w:hAnsiTheme="majorHAnsi"/>
                <w:sz w:val="20"/>
                <w:szCs w:val="20"/>
              </w:rPr>
              <w:t>Ich muss es von Hand auf der Seite eingeben.</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7127DCD6"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16DE2873" w:rsidR="00FD3622" w:rsidRPr="006558CB" w:rsidRDefault="00CC735C" w:rsidP="00221C62">
            <w:pPr>
              <w:pStyle w:val="Lauftext"/>
              <w:rPr>
                <w:rFonts w:asciiTheme="majorHAnsi" w:hAnsiTheme="majorHAnsi"/>
                <w:sz w:val="20"/>
                <w:szCs w:val="20"/>
              </w:rPr>
            </w:pPr>
            <w:r>
              <w:rPr>
                <w:rFonts w:asciiTheme="majorHAnsi" w:hAnsiTheme="majorHAnsi"/>
                <w:sz w:val="20"/>
                <w:szCs w:val="20"/>
              </w:rPr>
              <w:t>Pkorg, Laravel Dokumentation</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475D80DF" w:rsidR="00FD3622" w:rsidRPr="006558CB" w:rsidRDefault="003A3852"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1967FC1E" w:rsidR="00FD3622" w:rsidRPr="006558CB" w:rsidRDefault="003A3852" w:rsidP="00221C62">
            <w:pPr>
              <w:pStyle w:val="Lauftext"/>
              <w:rPr>
                <w:rFonts w:asciiTheme="majorHAnsi" w:hAnsiTheme="majorHAnsi"/>
                <w:sz w:val="20"/>
                <w:szCs w:val="20"/>
              </w:rPr>
            </w:pPr>
            <w:r>
              <w:rPr>
                <w:rFonts w:asciiTheme="majorHAnsi" w:hAnsiTheme="majorHAnsi"/>
                <w:sz w:val="20"/>
                <w:szCs w:val="20"/>
              </w:rPr>
              <w:t>Leichter Vorsprung</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B282D4A" w:rsidR="00FD3622" w:rsidRPr="006558CB" w:rsidRDefault="003A3852" w:rsidP="00221C62">
            <w:pPr>
              <w:pStyle w:val="Lauftext"/>
              <w:keepNext/>
              <w:rPr>
                <w:rFonts w:asciiTheme="majorHAnsi" w:hAnsiTheme="majorHAnsi"/>
                <w:sz w:val="20"/>
                <w:szCs w:val="20"/>
              </w:rPr>
            </w:pPr>
            <w:r>
              <w:rPr>
                <w:rFonts w:asciiTheme="majorHAnsi" w:hAnsiTheme="majorHAnsi"/>
                <w:sz w:val="20"/>
                <w:szCs w:val="20"/>
              </w:rPr>
              <w:t>Ich bin gut vorangekommen, glaube aber, dass ich meinen Fortschritt von heute noch einmal Überarbeiten muss.</w:t>
            </w:r>
          </w:p>
        </w:tc>
      </w:tr>
    </w:tbl>
    <w:p w14:paraId="248E6FD4" w14:textId="77777777" w:rsidR="00FD3622" w:rsidRPr="006558CB" w:rsidRDefault="00FD3622" w:rsidP="00FD3622">
      <w:pPr>
        <w:pStyle w:val="Beschriftung"/>
        <w:rPr>
          <w:rFonts w:asciiTheme="majorHAnsi" w:hAnsiTheme="majorHAnsi"/>
          <w:sz w:val="20"/>
          <w:szCs w:val="20"/>
        </w:rPr>
      </w:pPr>
      <w:bookmarkStart w:id="34"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34"/>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45DAB875" w:rsidR="00FD3622" w:rsidRPr="006558CB" w:rsidRDefault="000825A4" w:rsidP="00FD3622">
      <w:pPr>
        <w:pStyle w:val="H2-ohneImpactaufInhaltsverzeichnis"/>
        <w:rPr>
          <w:szCs w:val="20"/>
        </w:rPr>
      </w:pPr>
      <w:r>
        <w:rPr>
          <w:szCs w:val="20"/>
        </w:rPr>
        <w:lastRenderedPageBreak/>
        <w:t>Mittwoch</w:t>
      </w:r>
      <w:r w:rsidR="00FD3622" w:rsidRPr="006558CB">
        <w:rPr>
          <w:szCs w:val="20"/>
        </w:rPr>
        <w:t xml:space="preserve">, </w:t>
      </w:r>
      <w:r>
        <w:rPr>
          <w:szCs w:val="20"/>
        </w:rPr>
        <w:t>15</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47605569" w:rsidR="00FD3622" w:rsidRPr="006558CB" w:rsidRDefault="000825A4" w:rsidP="00221C62">
            <w:pPr>
              <w:pStyle w:val="Lauftext"/>
              <w:rPr>
                <w:rFonts w:asciiTheme="majorHAnsi" w:hAnsiTheme="majorHAnsi"/>
                <w:sz w:val="20"/>
                <w:szCs w:val="20"/>
              </w:rPr>
            </w:pPr>
            <w:r>
              <w:rPr>
                <w:rFonts w:asciiTheme="majorHAnsi" w:hAnsiTheme="majorHAnsi"/>
                <w:sz w:val="20"/>
                <w:szCs w:val="20"/>
              </w:rPr>
              <w:t>Aktivitätsdiagramme erstellen, Klassendiagramm erstellen, Aufbaudiagramm erstellen,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202D87D6" w:rsidR="00FD3622" w:rsidRPr="006558CB" w:rsidRDefault="000825A4" w:rsidP="00221C62">
            <w:pPr>
              <w:pStyle w:val="Lauftext"/>
              <w:rPr>
                <w:rFonts w:asciiTheme="majorHAnsi" w:hAnsiTheme="majorHAnsi"/>
                <w:sz w:val="20"/>
                <w:szCs w:val="20"/>
              </w:rPr>
            </w:pPr>
            <w:r>
              <w:rPr>
                <w:rFonts w:asciiTheme="majorHAnsi" w:hAnsiTheme="majorHAnsi"/>
                <w:sz w:val="20"/>
                <w:szCs w:val="20"/>
              </w:rPr>
              <w:t>PDF von Zeitplan erstellen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123DBCB9"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konnte das Aufbaudiagramm erstellen und den ersten Expertenbesuch durchführen.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4F8A7C0F"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habe Probleme, den Zeitplan als PDF sauber darzustellen und konnte das deshalb noch nicht beenden.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053F7C87" w:rsidR="00FD3622" w:rsidRPr="006558CB" w:rsidRDefault="000825A4" w:rsidP="00221C62">
            <w:pPr>
              <w:pStyle w:val="Lauftext"/>
              <w:rPr>
                <w:rFonts w:asciiTheme="majorHAnsi" w:hAnsiTheme="majorHAnsi"/>
                <w:sz w:val="20"/>
                <w:szCs w:val="20"/>
              </w:rPr>
            </w:pPr>
            <w:r>
              <w:rPr>
                <w:rFonts w:asciiTheme="majorHAnsi" w:hAnsiTheme="majorHAnsi"/>
                <w:sz w:val="20"/>
                <w:szCs w:val="20"/>
              </w:rPr>
              <w:t>Leider muss ich wohl den Zeitplan erneut machen.</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5BF02B70" w:rsidR="00FD3622" w:rsidRPr="006558CB" w:rsidRDefault="000825A4"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630E2752" w:rsidR="00FD3622" w:rsidRPr="006558CB" w:rsidRDefault="000825A4" w:rsidP="00221C62">
            <w:pPr>
              <w:pStyle w:val="Lauftext"/>
              <w:rPr>
                <w:rFonts w:asciiTheme="majorHAnsi" w:hAnsiTheme="majorHAnsi"/>
                <w:sz w:val="20"/>
                <w:szCs w:val="20"/>
              </w:rPr>
            </w:pPr>
            <w:r>
              <w:rPr>
                <w:rFonts w:asciiTheme="majorHAnsi" w:hAnsiTheme="majorHAnsi"/>
                <w:sz w:val="20"/>
                <w:szCs w:val="20"/>
              </w:rPr>
              <w:t>Laravel-Webseite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39BE3A6F" w:rsidR="00FD3622" w:rsidRPr="006558CB" w:rsidRDefault="000825A4" w:rsidP="00221C62">
            <w:pPr>
              <w:pStyle w:val="Lauftext"/>
              <w:rPr>
                <w:rFonts w:asciiTheme="majorHAnsi" w:hAnsiTheme="majorHAnsi"/>
                <w:sz w:val="20"/>
                <w:szCs w:val="20"/>
              </w:rPr>
            </w:pPr>
            <w:r>
              <w:rPr>
                <w:rFonts w:asciiTheme="majorHAnsi" w:hAnsiTheme="majorHAnsi"/>
                <w:sz w:val="20"/>
                <w:szCs w:val="20"/>
              </w:rPr>
              <w:t>Fragen an den Experten.</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1CF9B15" w:rsidR="00FD3622" w:rsidRPr="006558CB" w:rsidRDefault="000825A4" w:rsidP="00221C62">
            <w:pPr>
              <w:pStyle w:val="Lauftext"/>
              <w:rPr>
                <w:rFonts w:asciiTheme="majorHAnsi" w:hAnsiTheme="majorHAnsi"/>
                <w:sz w:val="20"/>
                <w:szCs w:val="20"/>
              </w:rPr>
            </w:pPr>
            <w:r>
              <w:rPr>
                <w:rFonts w:asciiTheme="majorHAnsi" w:hAnsiTheme="majorHAnsi"/>
                <w:sz w:val="20"/>
                <w:szCs w:val="20"/>
              </w:rPr>
              <w:t>Ich liege genau im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3D71420E" w:rsidR="00FD3622" w:rsidRPr="006558CB" w:rsidRDefault="000825A4" w:rsidP="00221C62">
            <w:pPr>
              <w:pStyle w:val="Lauftext"/>
              <w:keepNext/>
              <w:rPr>
                <w:rFonts w:asciiTheme="majorHAnsi" w:hAnsiTheme="majorHAnsi"/>
                <w:sz w:val="20"/>
                <w:szCs w:val="20"/>
              </w:rPr>
            </w:pPr>
            <w:r>
              <w:rPr>
                <w:rFonts w:asciiTheme="majorHAnsi" w:hAnsiTheme="majorHAnsi"/>
                <w:sz w:val="20"/>
                <w:szCs w:val="20"/>
              </w:rPr>
              <w:t>Die Diagramme für den Aufbau von Laravel sind sehr gut herausgekommen. Der Zeitplan scheint soweit gut aufzugehen.</w:t>
            </w:r>
          </w:p>
        </w:tc>
      </w:tr>
    </w:tbl>
    <w:p w14:paraId="7DD48C85" w14:textId="77777777" w:rsidR="00FD3622" w:rsidRPr="006558CB" w:rsidRDefault="00FD3622" w:rsidP="00FD3622">
      <w:pPr>
        <w:pStyle w:val="Beschriftung"/>
        <w:rPr>
          <w:rFonts w:asciiTheme="majorHAnsi" w:hAnsiTheme="majorHAnsi"/>
          <w:sz w:val="20"/>
          <w:szCs w:val="20"/>
        </w:rPr>
      </w:pPr>
      <w:bookmarkStart w:id="35"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35"/>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57FA47BF" w:rsidR="00FD3622" w:rsidRPr="006558CB" w:rsidRDefault="00A04C81" w:rsidP="00FD3622">
      <w:pPr>
        <w:pStyle w:val="H2-ohneImpactaufInhaltsverzeichnis"/>
        <w:rPr>
          <w:szCs w:val="20"/>
        </w:rPr>
      </w:pPr>
      <w:r>
        <w:rPr>
          <w:szCs w:val="20"/>
        </w:rPr>
        <w:lastRenderedPageBreak/>
        <w:t>Freitag</w:t>
      </w:r>
      <w:r w:rsidR="00FD3622" w:rsidRPr="006558CB">
        <w:rPr>
          <w:szCs w:val="20"/>
        </w:rPr>
        <w:t xml:space="preserve">, </w:t>
      </w:r>
      <w:r>
        <w:rPr>
          <w:szCs w:val="20"/>
        </w:rPr>
        <w:t>17</w:t>
      </w:r>
      <w:r w:rsidR="00FD3622" w:rsidRPr="006558CB">
        <w:rPr>
          <w:szCs w:val="20"/>
        </w:rPr>
        <w:t>. M</w:t>
      </w:r>
      <w:r>
        <w:rPr>
          <w:szCs w:val="20"/>
        </w:rPr>
        <w:t>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0D5BB099" w:rsidR="00FD3622" w:rsidRPr="006558CB" w:rsidRDefault="00A04C81" w:rsidP="00221C62">
            <w:pPr>
              <w:pStyle w:val="Lauftext"/>
              <w:rPr>
                <w:rFonts w:asciiTheme="majorHAnsi" w:hAnsiTheme="majorHAnsi"/>
                <w:sz w:val="20"/>
                <w:szCs w:val="20"/>
              </w:rPr>
            </w:pPr>
            <w:r>
              <w:rPr>
                <w:rFonts w:asciiTheme="majorHAnsi" w:hAnsiTheme="majorHAnsi"/>
                <w:sz w:val="20"/>
                <w:szCs w:val="20"/>
              </w:rPr>
              <w:t>Mockups erstellen, Testkonzept erstellen, Entscheidungsmatrix erstellen, Entscheidungen treffen, Laravel-Projekt vorbereiten, API-Routen erstellen</w:t>
            </w: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05F8361F"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1683A07A" w:rsidR="00FD3622" w:rsidRPr="006558CB" w:rsidRDefault="00A04C81" w:rsidP="00221C62">
            <w:pPr>
              <w:pStyle w:val="Lauftext"/>
              <w:rPr>
                <w:rFonts w:asciiTheme="majorHAnsi" w:hAnsiTheme="majorHAnsi"/>
                <w:sz w:val="20"/>
                <w:szCs w:val="20"/>
              </w:rPr>
            </w:pPr>
            <w:r>
              <w:rPr>
                <w:rFonts w:asciiTheme="majorHAnsi" w:hAnsiTheme="majorHAnsi"/>
                <w:sz w:val="20"/>
                <w:szCs w:val="20"/>
              </w:rPr>
              <w:t>Mockups erstellt mit einigen erklärenden Diagrammen extra.</w:t>
            </w: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25A37F6F" w:rsidR="00FD3622" w:rsidRPr="006558CB" w:rsidRDefault="00A04C81" w:rsidP="00221C62">
            <w:pPr>
              <w:pStyle w:val="Lauftext"/>
              <w:rPr>
                <w:rFonts w:asciiTheme="majorHAnsi" w:hAnsiTheme="majorHAnsi"/>
                <w:sz w:val="20"/>
                <w:szCs w:val="20"/>
              </w:rPr>
            </w:pPr>
            <w:r>
              <w:rPr>
                <w:rFonts w:asciiTheme="majorHAnsi" w:hAnsiTheme="majorHAnsi"/>
                <w:sz w:val="20"/>
                <w:szCs w:val="20"/>
              </w:rPr>
              <w:t>Testkonzept war etwas unübersichtlich, was aus dem Auftrag geprüft werden soll.</w:t>
            </w: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339F43B7" w:rsidR="00FD3622" w:rsidRPr="006558CB" w:rsidRDefault="00A04C81" w:rsidP="00221C62">
            <w:pPr>
              <w:pStyle w:val="Lauftext"/>
              <w:rPr>
                <w:rFonts w:asciiTheme="majorHAnsi" w:hAnsiTheme="majorHAnsi"/>
                <w:sz w:val="20"/>
                <w:szCs w:val="20"/>
              </w:rPr>
            </w:pPr>
            <w:r>
              <w:rPr>
                <w:rFonts w:asciiTheme="majorHAnsi" w:hAnsiTheme="majorHAnsi"/>
                <w:sz w:val="20"/>
                <w:szCs w:val="20"/>
              </w:rPr>
              <w:t>Ich konnte die prüfbaren Vorgaben herausfinden.</w:t>
            </w: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6945B4D0"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117610AC" w:rsidR="00FD3622" w:rsidRPr="006558CB" w:rsidRDefault="00A04C81" w:rsidP="00221C62">
            <w:pPr>
              <w:pStyle w:val="Lauftext"/>
              <w:rPr>
                <w:rFonts w:asciiTheme="majorHAnsi" w:hAnsiTheme="majorHAnsi"/>
                <w:sz w:val="20"/>
                <w:szCs w:val="20"/>
              </w:rPr>
            </w:pPr>
            <w:r>
              <w:rPr>
                <w:rFonts w:asciiTheme="majorHAnsi" w:hAnsiTheme="majorHAnsi"/>
                <w:sz w:val="20"/>
                <w:szCs w:val="20"/>
              </w:rPr>
              <w:t>Laravel-Webseite, DarkOnLine Github</w:t>
            </w: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444727C9" w:rsidR="00FD3622" w:rsidRPr="006558CB" w:rsidRDefault="00A04C81"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4FEF156E" w:rsidR="00FD3622" w:rsidRPr="006558CB" w:rsidRDefault="00A04C81" w:rsidP="00221C62">
            <w:pPr>
              <w:pStyle w:val="Lauftext"/>
              <w:rPr>
                <w:rFonts w:asciiTheme="majorHAnsi" w:hAnsiTheme="majorHAnsi"/>
                <w:sz w:val="20"/>
                <w:szCs w:val="20"/>
              </w:rPr>
            </w:pPr>
            <w:r>
              <w:rPr>
                <w:rFonts w:asciiTheme="majorHAnsi" w:hAnsiTheme="majorHAnsi"/>
                <w:sz w:val="20"/>
                <w:szCs w:val="20"/>
              </w:rPr>
              <w:t>Rückstand von etwa vier bis sechs Stunden.</w:t>
            </w: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49BA09AA" w:rsidR="00FD3622" w:rsidRPr="006558CB" w:rsidRDefault="00A04C81" w:rsidP="00221C62">
            <w:pPr>
              <w:pStyle w:val="Lauftext"/>
              <w:keepNext/>
              <w:rPr>
                <w:rFonts w:asciiTheme="majorHAnsi" w:hAnsiTheme="majorHAnsi"/>
                <w:sz w:val="20"/>
                <w:szCs w:val="20"/>
              </w:rPr>
            </w:pPr>
            <w:r>
              <w:rPr>
                <w:rFonts w:asciiTheme="majorHAnsi" w:hAnsiTheme="majorHAnsi"/>
                <w:sz w:val="20"/>
                <w:szCs w:val="20"/>
              </w:rPr>
              <w:t>Ich habe das Erstellen der Dokumentation für die Mockup-Phase etwas unterschätzt. Stark unterschätzt habe ich das Erstellen des Testkonzepts.</w:t>
            </w:r>
          </w:p>
        </w:tc>
      </w:tr>
    </w:tbl>
    <w:p w14:paraId="50485200" w14:textId="77777777" w:rsidR="00FD3622" w:rsidRPr="006558CB" w:rsidRDefault="00FD3622" w:rsidP="00FD3622">
      <w:pPr>
        <w:pStyle w:val="Beschriftung"/>
        <w:rPr>
          <w:rFonts w:asciiTheme="majorHAnsi" w:hAnsiTheme="majorHAnsi"/>
          <w:sz w:val="20"/>
          <w:szCs w:val="20"/>
        </w:rPr>
      </w:pPr>
      <w:bookmarkStart w:id="36"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36"/>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5C153729" w:rsidR="00FD3622" w:rsidRPr="006558CB" w:rsidRDefault="00FD3622" w:rsidP="00FD3622">
      <w:pPr>
        <w:pStyle w:val="H2-ohneImpactaufInhaltsverzeichnis"/>
        <w:rPr>
          <w:szCs w:val="20"/>
        </w:rPr>
      </w:pPr>
      <w:r w:rsidRPr="006558CB">
        <w:rPr>
          <w:szCs w:val="20"/>
        </w:rPr>
        <w:lastRenderedPageBreak/>
        <w:t xml:space="preserve">Montag, </w:t>
      </w:r>
      <w:r w:rsidR="00D465F7">
        <w:rPr>
          <w:szCs w:val="20"/>
        </w:rPr>
        <w:t>20</w:t>
      </w:r>
      <w:r w:rsidRPr="006558CB">
        <w:rPr>
          <w:szCs w:val="20"/>
        </w:rPr>
        <w:t xml:space="preserve">. </w:t>
      </w:r>
      <w:r w:rsidR="00D465F7">
        <w:rPr>
          <w:szCs w:val="20"/>
        </w:rPr>
        <w:t>März</w:t>
      </w:r>
      <w:r w:rsidRPr="006558CB">
        <w:rPr>
          <w:szCs w:val="20"/>
        </w:rPr>
        <w:t xml:space="preserve"> </w:t>
      </w:r>
      <w:r w:rsidR="00D465F7">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52E35D43" w:rsidR="00FD3622" w:rsidRPr="006558CB" w:rsidRDefault="00D465F7" w:rsidP="00221C62">
            <w:pPr>
              <w:pStyle w:val="Lauftext"/>
              <w:rPr>
                <w:rFonts w:asciiTheme="majorHAnsi" w:hAnsiTheme="majorHAnsi"/>
                <w:sz w:val="20"/>
                <w:szCs w:val="20"/>
              </w:rPr>
            </w:pPr>
            <w:r>
              <w:rPr>
                <w:rFonts w:asciiTheme="majorHAnsi" w:hAnsiTheme="majorHAnsi"/>
                <w:sz w:val="20"/>
                <w:szCs w:val="20"/>
              </w:rPr>
              <w:t>Controller erstellen, Requests erstellen, Ressourcen erstellen, Validierung erstellen</w:t>
            </w: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5029E7A9"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51C07AAF"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konnte das Testkonzept endlich abschliessen.</w:t>
            </w: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1F5709E"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war mir nicht sicher, wie ausführlich das Testkonzept sein sollte.</w:t>
            </w: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2FA61A01" w:rsidR="00FD3622" w:rsidRPr="006558CB" w:rsidRDefault="00D465F7" w:rsidP="00221C62">
            <w:pPr>
              <w:pStyle w:val="Lauftext"/>
              <w:rPr>
                <w:rFonts w:asciiTheme="majorHAnsi" w:hAnsiTheme="majorHAnsi"/>
                <w:sz w:val="20"/>
                <w:szCs w:val="20"/>
              </w:rPr>
            </w:pPr>
            <w:r>
              <w:rPr>
                <w:rFonts w:asciiTheme="majorHAnsi" w:hAnsiTheme="majorHAnsi"/>
                <w:sz w:val="20"/>
                <w:szCs w:val="20"/>
              </w:rPr>
              <w:t>Domenik konnte mir Input geben.</w:t>
            </w: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38A2E854"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6C67F6DA" w:rsidR="00FD3622" w:rsidRPr="006558CB" w:rsidRDefault="00D465F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59E50C8F" w:rsidR="00FD3622" w:rsidRPr="006558CB" w:rsidRDefault="00D465F7" w:rsidP="00221C62">
            <w:pPr>
              <w:pStyle w:val="Lauftext"/>
              <w:rPr>
                <w:rFonts w:asciiTheme="majorHAnsi" w:hAnsiTheme="majorHAnsi"/>
                <w:sz w:val="20"/>
                <w:szCs w:val="20"/>
              </w:rPr>
            </w:pPr>
            <w:r>
              <w:rPr>
                <w:rFonts w:asciiTheme="majorHAnsi" w:hAnsiTheme="majorHAnsi"/>
                <w:sz w:val="20"/>
                <w:szCs w:val="20"/>
              </w:rPr>
              <w:t>Domenik Hofer, mein Berufsbildner</w:t>
            </w: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363BAE49" w:rsidR="00FD3622" w:rsidRPr="006558CB" w:rsidRDefault="00D465F7" w:rsidP="00221C62">
            <w:pPr>
              <w:pStyle w:val="Lauftext"/>
              <w:rPr>
                <w:rFonts w:asciiTheme="majorHAnsi" w:hAnsiTheme="majorHAnsi"/>
                <w:sz w:val="20"/>
                <w:szCs w:val="20"/>
              </w:rPr>
            </w:pPr>
            <w:r>
              <w:rPr>
                <w:rFonts w:asciiTheme="majorHAnsi" w:hAnsiTheme="majorHAnsi"/>
                <w:sz w:val="20"/>
                <w:szCs w:val="20"/>
              </w:rPr>
              <w:t>Ich liege substanziell hinter dem Zeitplan, nämlich eineinhalb Tage.</w:t>
            </w: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22FBFFA1" w:rsidR="00FD3622" w:rsidRPr="006558CB" w:rsidRDefault="00D465F7" w:rsidP="00221C62">
            <w:pPr>
              <w:pStyle w:val="Lauftext"/>
              <w:keepNext/>
              <w:rPr>
                <w:rFonts w:asciiTheme="majorHAnsi" w:hAnsiTheme="majorHAnsi"/>
                <w:sz w:val="20"/>
                <w:szCs w:val="20"/>
              </w:rPr>
            </w:pPr>
            <w:r>
              <w:rPr>
                <w:rFonts w:asciiTheme="majorHAnsi" w:hAnsiTheme="majorHAnsi"/>
                <w:sz w:val="20"/>
                <w:szCs w:val="20"/>
              </w:rPr>
              <w:t>Ich hatte Schwierigkeiten beim Erstellen des Zeitplans, weil ich nicht ganz wusste, wie ich ihn aufbauen sollte. Glücklicherweise konnte ich den Zeitplan heute fertigstellen.</w:t>
            </w:r>
          </w:p>
        </w:tc>
      </w:tr>
    </w:tbl>
    <w:p w14:paraId="05C54200" w14:textId="77777777" w:rsidR="00FD3622" w:rsidRPr="006558CB" w:rsidRDefault="00FD3622" w:rsidP="00FD3622">
      <w:pPr>
        <w:pStyle w:val="Beschriftung"/>
        <w:rPr>
          <w:rFonts w:asciiTheme="majorHAnsi" w:hAnsiTheme="majorHAnsi"/>
          <w:sz w:val="20"/>
          <w:szCs w:val="20"/>
        </w:rPr>
      </w:pPr>
      <w:bookmarkStart w:id="37"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37"/>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31DF688D" w:rsidR="00FD3622" w:rsidRPr="006558CB" w:rsidRDefault="00372137" w:rsidP="00FD3622">
      <w:pPr>
        <w:pStyle w:val="H2-ohneImpactaufInhaltsverzeichnis"/>
        <w:rPr>
          <w:szCs w:val="20"/>
        </w:rPr>
      </w:pPr>
      <w:r>
        <w:rPr>
          <w:szCs w:val="20"/>
        </w:rPr>
        <w:lastRenderedPageBreak/>
        <w:t>Dienstag</w:t>
      </w:r>
      <w:r w:rsidR="00FD3622" w:rsidRPr="006558CB">
        <w:rPr>
          <w:szCs w:val="20"/>
        </w:rPr>
        <w:t xml:space="preserve">, </w:t>
      </w:r>
      <w:r>
        <w:rPr>
          <w:szCs w:val="20"/>
        </w:rPr>
        <w:t>21</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03A59F7C" w:rsidR="00FD3622" w:rsidRPr="006558CB" w:rsidRDefault="00372137" w:rsidP="00221C62">
            <w:pPr>
              <w:pStyle w:val="Lauftext"/>
              <w:rPr>
                <w:rFonts w:asciiTheme="majorHAnsi" w:hAnsiTheme="majorHAnsi"/>
                <w:sz w:val="20"/>
                <w:szCs w:val="20"/>
              </w:rPr>
            </w:pPr>
            <w:r>
              <w:rPr>
                <w:rFonts w:asciiTheme="majorHAnsi" w:hAnsiTheme="majorHAnsi"/>
                <w:sz w:val="20"/>
                <w:szCs w:val="20"/>
              </w:rPr>
              <w:t>Swagger aufsetzen, Authentifizierung implementieren und in Swagger anwenden</w:t>
            </w: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019CE6F7" w:rsidR="00FD3622" w:rsidRPr="006558CB" w:rsidRDefault="0037213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161C24DF" w:rsidR="00FD3622" w:rsidRPr="006558CB" w:rsidRDefault="00372137" w:rsidP="00221C62">
            <w:pPr>
              <w:pStyle w:val="Lauftext"/>
              <w:rPr>
                <w:rFonts w:asciiTheme="majorHAnsi" w:hAnsiTheme="majorHAnsi"/>
                <w:sz w:val="20"/>
                <w:szCs w:val="20"/>
              </w:rPr>
            </w:pPr>
            <w:r>
              <w:rPr>
                <w:rFonts w:asciiTheme="majorHAnsi" w:hAnsiTheme="majorHAnsi"/>
                <w:sz w:val="20"/>
                <w:szCs w:val="20"/>
              </w:rPr>
              <w:t>Laravel-Projekt vorbereiten, API-Routen erstellen, Controller erstellen, Requests erstellen, Ressourcen erstellen, Validierung erstellen</w:t>
            </w: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0B5938E2" w:rsidR="00FD3622" w:rsidRPr="006558CB" w:rsidRDefault="008E6C57" w:rsidP="00221C62">
            <w:pPr>
              <w:pStyle w:val="Lauftext"/>
              <w:rPr>
                <w:rFonts w:asciiTheme="majorHAnsi" w:hAnsiTheme="majorHAnsi"/>
                <w:sz w:val="20"/>
                <w:szCs w:val="20"/>
              </w:rPr>
            </w:pPr>
            <w:r>
              <w:rPr>
                <w:rFonts w:asciiTheme="majorHAnsi" w:hAnsiTheme="majorHAnsi"/>
                <w:sz w:val="20"/>
                <w:szCs w:val="20"/>
              </w:rPr>
              <w:t>Ich hatte ein paar Probleme die Validierung richtig zu definieren.</w:t>
            </w: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2271B7B7" w:rsidR="00FD3622" w:rsidRPr="006558CB" w:rsidRDefault="008E6C57" w:rsidP="00221C62">
            <w:pPr>
              <w:pStyle w:val="Lauftext"/>
              <w:rPr>
                <w:rFonts w:asciiTheme="majorHAnsi" w:hAnsiTheme="majorHAnsi"/>
                <w:sz w:val="20"/>
                <w:szCs w:val="20"/>
              </w:rPr>
            </w:pPr>
            <w:r>
              <w:rPr>
                <w:rFonts w:asciiTheme="majorHAnsi" w:hAnsiTheme="majorHAnsi"/>
                <w:sz w:val="20"/>
                <w:szCs w:val="20"/>
              </w:rPr>
              <w:t>Mit Hilfe der Laravel-Dokumentation habe ich schlussendlich den korrekten Aufbau verstanden.</w:t>
            </w: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654BD78B" w:rsidR="00FD3622" w:rsidRPr="006558CB" w:rsidRDefault="008E6C5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241574DD" w:rsidR="00FD3622" w:rsidRPr="006558CB" w:rsidRDefault="008E6C57" w:rsidP="00221C62">
            <w:pPr>
              <w:pStyle w:val="Lauftext"/>
              <w:rPr>
                <w:rFonts w:asciiTheme="majorHAnsi" w:hAnsiTheme="majorHAnsi"/>
                <w:sz w:val="20"/>
                <w:szCs w:val="20"/>
              </w:rPr>
            </w:pPr>
            <w:r>
              <w:rPr>
                <w:rFonts w:asciiTheme="majorHAnsi" w:hAnsiTheme="majorHAnsi"/>
                <w:sz w:val="20"/>
                <w:szCs w:val="20"/>
              </w:rPr>
              <w:t>Laravel-Dokumentation, laraveldaily.com</w:t>
            </w: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4293728B" w:rsidR="00FD3622" w:rsidRPr="006558CB" w:rsidRDefault="008E6C57"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43A6F802" w:rsidR="00FD3622" w:rsidRPr="006558CB" w:rsidRDefault="008E6C57" w:rsidP="00221C62">
            <w:pPr>
              <w:pStyle w:val="Lauftext"/>
              <w:rPr>
                <w:rFonts w:asciiTheme="majorHAnsi" w:hAnsiTheme="majorHAnsi"/>
                <w:sz w:val="20"/>
                <w:szCs w:val="20"/>
              </w:rPr>
            </w:pPr>
            <w:r>
              <w:rPr>
                <w:rFonts w:asciiTheme="majorHAnsi" w:hAnsiTheme="majorHAnsi"/>
                <w:sz w:val="20"/>
                <w:szCs w:val="20"/>
              </w:rPr>
              <w:t>Ich konnte gute Fortschritte machen, bin aber nichtsdestotrotz weiter im Verzug. Ich bin zirka ein Tag hinter dem Zeitplan.</w:t>
            </w: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07FD7AF2" w:rsidR="00FD3622" w:rsidRPr="006558CB" w:rsidRDefault="00E23888" w:rsidP="00221C62">
            <w:pPr>
              <w:pStyle w:val="Lauftext"/>
              <w:keepNext/>
              <w:rPr>
                <w:rFonts w:asciiTheme="majorHAnsi" w:hAnsiTheme="majorHAnsi"/>
                <w:sz w:val="20"/>
                <w:szCs w:val="20"/>
              </w:rPr>
            </w:pPr>
            <w:r>
              <w:rPr>
                <w:rFonts w:asciiTheme="majorHAnsi" w:hAnsiTheme="majorHAnsi"/>
                <w:sz w:val="20"/>
                <w:szCs w:val="20"/>
              </w:rPr>
              <w:t>Normalerweise mache ich zuerst ein Controller ohne Requests und Resources, um die Funktionalität zu gewährleisten. Um Zeit zu sparen, habe ich in diesem Projekt direkt die ganze Struktur aufgebaut.</w:t>
            </w:r>
          </w:p>
        </w:tc>
      </w:tr>
    </w:tbl>
    <w:p w14:paraId="580E738F" w14:textId="77777777" w:rsidR="00FD3622" w:rsidRPr="006558CB" w:rsidRDefault="00FD3622" w:rsidP="00FD3622">
      <w:pPr>
        <w:pStyle w:val="Beschriftung"/>
        <w:rPr>
          <w:rFonts w:asciiTheme="majorHAnsi" w:hAnsiTheme="majorHAnsi"/>
          <w:sz w:val="20"/>
          <w:szCs w:val="20"/>
        </w:rPr>
      </w:pPr>
      <w:bookmarkStart w:id="38"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38"/>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293E543" w:rsidR="00FD3622" w:rsidRPr="006558CB" w:rsidRDefault="00E92DE5" w:rsidP="00FD3622">
      <w:pPr>
        <w:pStyle w:val="H2-ohneImpactaufInhaltsverzeichnis"/>
        <w:rPr>
          <w:szCs w:val="20"/>
        </w:rPr>
      </w:pPr>
      <w:r>
        <w:rPr>
          <w:szCs w:val="20"/>
        </w:rPr>
        <w:lastRenderedPageBreak/>
        <w:t>Mittwoch</w:t>
      </w:r>
      <w:r w:rsidR="00FD3622" w:rsidRPr="006558CB">
        <w:rPr>
          <w:szCs w:val="20"/>
        </w:rPr>
        <w:t xml:space="preserve">, </w:t>
      </w:r>
      <w:r>
        <w:rPr>
          <w:szCs w:val="20"/>
        </w:rPr>
        <w:t>22</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E92DE5">
        <w:tc>
          <w:tcPr>
            <w:tcW w:w="3114" w:type="dxa"/>
            <w:tcBorders>
              <w:right w:val="single" w:sz="4" w:space="0" w:color="auto"/>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single" w:sz="4" w:space="0" w:color="auto"/>
              <w:right w:val="nil"/>
            </w:tcBorders>
          </w:tcPr>
          <w:p w14:paraId="1E07F120" w14:textId="54616AB3" w:rsidR="00FD3622" w:rsidRPr="006558CB" w:rsidRDefault="00E92DE5" w:rsidP="00221C62">
            <w:pPr>
              <w:pStyle w:val="Lauftext"/>
              <w:rPr>
                <w:rFonts w:asciiTheme="majorHAnsi" w:hAnsiTheme="majorHAnsi"/>
                <w:sz w:val="20"/>
                <w:szCs w:val="20"/>
              </w:rPr>
            </w:pPr>
            <w:r>
              <w:rPr>
                <w:rFonts w:asciiTheme="majorHAnsi" w:hAnsiTheme="majorHAnsi"/>
                <w:sz w:val="20"/>
                <w:szCs w:val="20"/>
              </w:rPr>
              <w:t>Authentifizierung implementieren und in Swagger anwenden, Expertenbesuch</w:t>
            </w: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17048A36" w:rsidR="00FD3622" w:rsidRPr="006558CB" w:rsidRDefault="00E92DE5"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1DCE937E" w:rsidR="00FD3622" w:rsidRPr="006558CB" w:rsidRDefault="00E92DE5" w:rsidP="00221C62">
            <w:pPr>
              <w:pStyle w:val="Lauftext"/>
              <w:rPr>
                <w:rFonts w:asciiTheme="majorHAnsi" w:hAnsiTheme="majorHAnsi"/>
                <w:sz w:val="20"/>
                <w:szCs w:val="20"/>
              </w:rPr>
            </w:pPr>
            <w:r>
              <w:rPr>
                <w:rFonts w:asciiTheme="majorHAnsi" w:hAnsiTheme="majorHAnsi"/>
                <w:sz w:val="20"/>
                <w:szCs w:val="20"/>
              </w:rPr>
              <w:t>Ich konnte den zweiten Expertenbesuch erfolgreich abschliessen.</w:t>
            </w: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29DDAF60" w:rsidR="00FD3622" w:rsidRPr="006558CB" w:rsidRDefault="00E92DE5" w:rsidP="00221C62">
            <w:pPr>
              <w:pStyle w:val="Lauftext"/>
              <w:rPr>
                <w:rFonts w:asciiTheme="majorHAnsi" w:hAnsiTheme="majorHAnsi"/>
                <w:sz w:val="20"/>
                <w:szCs w:val="20"/>
              </w:rPr>
            </w:pPr>
            <w:r>
              <w:rPr>
                <w:rFonts w:asciiTheme="majorHAnsi" w:hAnsiTheme="majorHAnsi"/>
                <w:sz w:val="20"/>
                <w:szCs w:val="20"/>
              </w:rPr>
              <w:t xml:space="preserve">Ich hatte ein Problem Multipart-Formdata per PUT-Befehl in Swagger zu versenden. </w:t>
            </w: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1C52F925" w:rsidR="00FD3622" w:rsidRPr="006558CB" w:rsidRDefault="00E92DE5" w:rsidP="00221C62">
            <w:pPr>
              <w:pStyle w:val="Lauftext"/>
              <w:rPr>
                <w:rFonts w:asciiTheme="majorHAnsi" w:hAnsiTheme="majorHAnsi"/>
                <w:sz w:val="20"/>
                <w:szCs w:val="20"/>
              </w:rPr>
            </w:pPr>
            <w:r>
              <w:rPr>
                <w:rFonts w:asciiTheme="majorHAnsi" w:hAnsiTheme="majorHAnsi"/>
                <w:sz w:val="20"/>
                <w:szCs w:val="20"/>
              </w:rPr>
              <w:t>Im Body des Request die PUT-Methode mitgeben.</w:t>
            </w: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1462081F" w:rsidR="00FD3622" w:rsidRPr="006558CB" w:rsidRDefault="00E92DE5"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5FA2CA08" w:rsidR="00FD3622" w:rsidRPr="006558CB" w:rsidRDefault="00E92DE5" w:rsidP="00221C62">
            <w:pPr>
              <w:pStyle w:val="Lauftext"/>
              <w:rPr>
                <w:rFonts w:asciiTheme="majorHAnsi" w:hAnsiTheme="majorHAnsi"/>
                <w:sz w:val="20"/>
                <w:szCs w:val="20"/>
              </w:rPr>
            </w:pPr>
            <w:r>
              <w:rPr>
                <w:rFonts w:asciiTheme="majorHAnsi" w:hAnsiTheme="majorHAnsi"/>
                <w:sz w:val="20"/>
                <w:szCs w:val="20"/>
              </w:rPr>
              <w:t>Laravel-Dokumentation, L5-Swagger-Dokumentation</w:t>
            </w: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6DA3C98E" w:rsidR="00FD3622" w:rsidRPr="006558CB" w:rsidRDefault="00E92DE5" w:rsidP="00221C62">
            <w:pPr>
              <w:pStyle w:val="Lauftext"/>
              <w:rPr>
                <w:rFonts w:asciiTheme="majorHAnsi" w:hAnsiTheme="majorHAnsi"/>
                <w:sz w:val="20"/>
                <w:szCs w:val="20"/>
              </w:rPr>
            </w:pPr>
            <w:r>
              <w:rPr>
                <w:rFonts w:asciiTheme="majorHAnsi" w:hAnsiTheme="majorHAnsi"/>
                <w:sz w:val="20"/>
                <w:szCs w:val="20"/>
              </w:rPr>
              <w:t>Domenik Hofer</w:t>
            </w: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13E16095" w:rsidR="00FD3622" w:rsidRPr="006558CB" w:rsidRDefault="00E92DE5" w:rsidP="00221C62">
            <w:pPr>
              <w:pStyle w:val="Lauftext"/>
              <w:rPr>
                <w:rFonts w:asciiTheme="majorHAnsi" w:hAnsiTheme="majorHAnsi"/>
                <w:sz w:val="20"/>
                <w:szCs w:val="20"/>
              </w:rPr>
            </w:pPr>
            <w:r>
              <w:rPr>
                <w:rFonts w:asciiTheme="majorHAnsi" w:hAnsiTheme="majorHAnsi"/>
                <w:sz w:val="20"/>
                <w:szCs w:val="20"/>
              </w:rPr>
              <w:t>Obwohl ich weiter Zeit gutmache, liege ich weiterhin etwas hinter dem Soll-Zustand. Ich bin zirka vier bis sechs Stunden im Rückstand.</w:t>
            </w: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0FAF259" w:rsidR="00FD3622" w:rsidRPr="006558CB" w:rsidRDefault="00E92DE5" w:rsidP="00221C62">
            <w:pPr>
              <w:pStyle w:val="Lauftext"/>
              <w:keepNext/>
              <w:rPr>
                <w:rFonts w:asciiTheme="majorHAnsi" w:hAnsiTheme="majorHAnsi"/>
                <w:sz w:val="20"/>
                <w:szCs w:val="20"/>
              </w:rPr>
            </w:pPr>
            <w:r>
              <w:rPr>
                <w:rFonts w:asciiTheme="majorHAnsi" w:hAnsiTheme="majorHAnsi"/>
                <w:sz w:val="20"/>
                <w:szCs w:val="20"/>
              </w:rPr>
              <w:t>Beim Implementieren von Swagger traten einige kleine Probleme auf. Ich konnte aber trotzdem gute Fortschritte machen, unteranderem weil die Autorisierung problemlos war.</w:t>
            </w:r>
          </w:p>
        </w:tc>
      </w:tr>
    </w:tbl>
    <w:p w14:paraId="6484229C" w14:textId="77777777" w:rsidR="00FD3622" w:rsidRPr="006558CB" w:rsidRDefault="00FD3622" w:rsidP="00FD3622">
      <w:pPr>
        <w:pStyle w:val="Beschriftung"/>
        <w:rPr>
          <w:rFonts w:asciiTheme="majorHAnsi" w:hAnsiTheme="majorHAnsi"/>
          <w:sz w:val="20"/>
          <w:szCs w:val="20"/>
        </w:rPr>
      </w:pPr>
      <w:bookmarkStart w:id="39"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39"/>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0F8D4B6E" w:rsidR="00FD3622" w:rsidRPr="006558CB" w:rsidRDefault="00116E71" w:rsidP="00FD3622">
      <w:pPr>
        <w:pStyle w:val="H2-ohneImpactaufInhaltsverzeichnis"/>
        <w:rPr>
          <w:szCs w:val="20"/>
        </w:rPr>
      </w:pPr>
      <w:r>
        <w:rPr>
          <w:szCs w:val="20"/>
        </w:rPr>
        <w:lastRenderedPageBreak/>
        <w:t>Freitag</w:t>
      </w:r>
      <w:r w:rsidR="00FD3622" w:rsidRPr="006558CB">
        <w:rPr>
          <w:szCs w:val="20"/>
        </w:rPr>
        <w:t xml:space="preserve">, </w:t>
      </w:r>
      <w:r>
        <w:rPr>
          <w:szCs w:val="20"/>
        </w:rPr>
        <w:t>24</w:t>
      </w:r>
      <w:r w:rsidR="00FD3622" w:rsidRPr="006558CB">
        <w:rPr>
          <w:szCs w:val="20"/>
        </w:rPr>
        <w:t xml:space="preserve">. </w:t>
      </w:r>
      <w:r>
        <w:rPr>
          <w:szCs w:val="20"/>
        </w:rPr>
        <w:t>März</w:t>
      </w:r>
      <w:r w:rsidR="00FD3622" w:rsidRPr="006558CB">
        <w:rPr>
          <w:szCs w:val="20"/>
        </w:rPr>
        <w:t xml:space="preserve"> </w:t>
      </w:r>
      <w:r>
        <w:rPr>
          <w:szCs w:val="20"/>
        </w:rPr>
        <w:t>2023</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1B3FC490" w:rsidR="00FD3622" w:rsidRPr="006558CB" w:rsidRDefault="00116E71" w:rsidP="00221C62">
            <w:pPr>
              <w:pStyle w:val="Lauftext"/>
              <w:rPr>
                <w:rFonts w:asciiTheme="majorHAnsi" w:hAnsiTheme="majorHAnsi"/>
                <w:sz w:val="20"/>
                <w:szCs w:val="20"/>
              </w:rPr>
            </w:pPr>
            <w:r>
              <w:rPr>
                <w:rFonts w:asciiTheme="majorHAnsi" w:hAnsiTheme="majorHAnsi"/>
                <w:sz w:val="20"/>
                <w:szCs w:val="20"/>
              </w:rPr>
              <w:t>Tests durchführen, Arbeit auswerten und Reflexion schreiben, Implementation dokumentieren</w:t>
            </w: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61A30F75" w:rsidR="00FD3622" w:rsidRPr="006558CB" w:rsidRDefault="00771EAE"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43CF5952" w:rsidR="00FD3622" w:rsidRPr="006558CB" w:rsidRDefault="00771EAE" w:rsidP="00221C62">
            <w:pPr>
              <w:pStyle w:val="Lauftext"/>
              <w:rPr>
                <w:rFonts w:asciiTheme="majorHAnsi" w:hAnsiTheme="majorHAnsi"/>
                <w:sz w:val="20"/>
                <w:szCs w:val="20"/>
              </w:rPr>
            </w:pPr>
            <w:r>
              <w:rPr>
                <w:rFonts w:asciiTheme="majorHAnsi" w:hAnsiTheme="majorHAnsi"/>
                <w:sz w:val="20"/>
                <w:szCs w:val="20"/>
              </w:rPr>
              <w:t>Ich konnte die Punkte Swagger aufsetzten und Authentifizierung implementieren und in Swagger anwenden, abschliessen. Der Realisierungsteil ist damit beendet.</w:t>
            </w: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4E209DE7" w:rsidR="00FD3622" w:rsidRPr="006558CB" w:rsidRDefault="00771EAE" w:rsidP="00221C62">
            <w:pPr>
              <w:pStyle w:val="Lauftext"/>
              <w:rPr>
                <w:rFonts w:asciiTheme="majorHAnsi" w:hAnsiTheme="majorHAnsi"/>
                <w:sz w:val="20"/>
                <w:szCs w:val="20"/>
              </w:rPr>
            </w:pPr>
            <w:r>
              <w:rPr>
                <w:rFonts w:asciiTheme="majorHAnsi" w:hAnsiTheme="majorHAnsi"/>
                <w:sz w:val="20"/>
                <w:szCs w:val="20"/>
              </w:rPr>
              <w:t>Einige Swagger Annotationen sind etwas knifflig, es ist aber kein grösseres Problem aufgetreten.</w:t>
            </w: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04D72508" w:rsidR="00FD3622" w:rsidRPr="006558CB" w:rsidRDefault="00771EAE" w:rsidP="00221C62">
            <w:pPr>
              <w:pStyle w:val="Lauftext"/>
              <w:rPr>
                <w:rFonts w:asciiTheme="majorHAnsi" w:hAnsiTheme="majorHAnsi"/>
                <w:sz w:val="20"/>
                <w:szCs w:val="20"/>
              </w:rPr>
            </w:pPr>
            <w:r>
              <w:rPr>
                <w:rFonts w:asciiTheme="majorHAnsi" w:hAnsiTheme="majorHAnsi"/>
                <w:sz w:val="20"/>
                <w:szCs w:val="20"/>
              </w:rPr>
              <w:t>Wenn die Dokumentation fehlt, einfach probieren und raten.</w:t>
            </w: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3CAC5118" w:rsidR="00FD3622" w:rsidRPr="006558CB" w:rsidRDefault="00771EAE" w:rsidP="00221C62">
            <w:pPr>
              <w:pStyle w:val="Lauftext"/>
              <w:rPr>
                <w:rFonts w:asciiTheme="majorHAnsi" w:hAnsiTheme="majorHAnsi"/>
                <w:sz w:val="20"/>
                <w:szCs w:val="20"/>
              </w:rPr>
            </w:pPr>
            <w:r>
              <w:rPr>
                <w:rFonts w:asciiTheme="majorHAnsi" w:hAnsiTheme="majorHAnsi"/>
                <w:sz w:val="20"/>
                <w:szCs w:val="20"/>
              </w:rPr>
              <w:t>Test für Tag User, Shop und die Hälfte von Produkt.</w:t>
            </w: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669E6956" w:rsidR="00FD3622" w:rsidRPr="006558CB" w:rsidRDefault="00771EAE" w:rsidP="00221C62">
            <w:pPr>
              <w:pStyle w:val="Lauftext"/>
              <w:rPr>
                <w:rFonts w:asciiTheme="majorHAnsi" w:hAnsiTheme="majorHAnsi"/>
                <w:sz w:val="20"/>
                <w:szCs w:val="20"/>
              </w:rPr>
            </w:pPr>
            <w:r>
              <w:rPr>
                <w:rFonts w:asciiTheme="majorHAnsi" w:hAnsiTheme="majorHAnsi"/>
                <w:sz w:val="20"/>
                <w:szCs w:val="20"/>
              </w:rPr>
              <w:t>L5-Swagger-Dokumantation</w:t>
            </w: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3C2D1DBC" w:rsidR="00FD3622" w:rsidRPr="006558CB" w:rsidRDefault="00771EAE"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17B557D9" w:rsidR="00FD3622" w:rsidRPr="006558CB" w:rsidRDefault="00771EAE" w:rsidP="00221C62">
            <w:pPr>
              <w:pStyle w:val="Lauftext"/>
              <w:rPr>
                <w:rFonts w:asciiTheme="majorHAnsi" w:hAnsiTheme="majorHAnsi"/>
                <w:sz w:val="20"/>
                <w:szCs w:val="20"/>
              </w:rPr>
            </w:pPr>
            <w:r>
              <w:rPr>
                <w:rFonts w:asciiTheme="majorHAnsi" w:hAnsiTheme="majorHAnsi"/>
                <w:sz w:val="20"/>
                <w:szCs w:val="20"/>
              </w:rPr>
              <w:t>Ich liege weiterhin zirka sechs Stunden hinter dem Zeitplan. Das geht jedoch davon aus, dass das Testen beendet ist. Ich habe aber erst ungefähr die Hälfte der Tests abgeschlossen. Es ist also realistischer zu sagen, dass ich etwa zehn Stunden hinter dem Zeitplan liegen werde, wenn die Tests abgeschlossen sind.</w:t>
            </w: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017FEFF2" w:rsidR="00FD3622" w:rsidRPr="006558CB" w:rsidRDefault="00771EAE" w:rsidP="00221C62">
            <w:pPr>
              <w:pStyle w:val="Lauftext"/>
              <w:keepNext/>
              <w:rPr>
                <w:rFonts w:asciiTheme="majorHAnsi" w:hAnsiTheme="majorHAnsi"/>
                <w:sz w:val="20"/>
                <w:szCs w:val="20"/>
              </w:rPr>
            </w:pPr>
            <w:r>
              <w:rPr>
                <w:rFonts w:asciiTheme="majorHAnsi" w:hAnsiTheme="majorHAnsi"/>
                <w:sz w:val="20"/>
                <w:szCs w:val="20"/>
              </w:rPr>
              <w:t>Ich bin sehr zufrieden, die Realisierungsphase abgeschlossen zu haben</w:t>
            </w:r>
            <w:r w:rsidR="003F46DF">
              <w:rPr>
                <w:rFonts w:asciiTheme="majorHAnsi" w:hAnsiTheme="majorHAnsi"/>
                <w:sz w:val="20"/>
                <w:szCs w:val="20"/>
              </w:rPr>
              <w:t>. Das Testen ist eine Fleissarbeit, ich bin aber auch dort gut vorwärts gekommen.</w:t>
            </w:r>
          </w:p>
        </w:tc>
      </w:tr>
    </w:tbl>
    <w:p w14:paraId="74AB3CE3" w14:textId="77777777" w:rsidR="00FD3622" w:rsidRPr="006558CB" w:rsidRDefault="00FD3622" w:rsidP="00FD3622">
      <w:pPr>
        <w:pStyle w:val="Beschriftung"/>
        <w:rPr>
          <w:rFonts w:asciiTheme="majorHAnsi" w:hAnsiTheme="majorHAnsi"/>
          <w:sz w:val="20"/>
          <w:szCs w:val="20"/>
        </w:rPr>
      </w:pPr>
      <w:bookmarkStart w:id="40"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40"/>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77777777" w:rsidR="00FD3622" w:rsidRPr="006558CB" w:rsidRDefault="00FD3622" w:rsidP="00FD3622">
      <w:pPr>
        <w:pStyle w:val="Beschriftung"/>
        <w:rPr>
          <w:rFonts w:asciiTheme="majorHAnsi" w:hAnsiTheme="majorHAnsi"/>
          <w:sz w:val="20"/>
          <w:szCs w:val="20"/>
        </w:rPr>
      </w:pPr>
      <w:bookmarkStart w:id="41"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41"/>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77777777" w:rsidR="00FD3622" w:rsidRPr="006558CB" w:rsidRDefault="00FD3622" w:rsidP="00FD3622">
      <w:pPr>
        <w:pStyle w:val="Beschriftung"/>
        <w:rPr>
          <w:rFonts w:asciiTheme="majorHAnsi" w:hAnsiTheme="majorHAnsi"/>
          <w:sz w:val="20"/>
          <w:szCs w:val="20"/>
        </w:rPr>
      </w:pPr>
      <w:bookmarkStart w:id="4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4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77777777" w:rsidR="00FD3622" w:rsidRPr="006558CB" w:rsidRDefault="00FD3622" w:rsidP="00FD3622">
      <w:pPr>
        <w:pStyle w:val="Beschriftung"/>
        <w:rPr>
          <w:rFonts w:asciiTheme="majorHAnsi" w:hAnsiTheme="majorHAnsi"/>
          <w:sz w:val="20"/>
          <w:szCs w:val="20"/>
        </w:rPr>
      </w:pPr>
      <w:bookmarkStart w:id="43"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43"/>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r w:rsidRPr="006558CB">
        <w:rPr>
          <w:szCs w:val="20"/>
        </w:rPr>
        <w:lastRenderedPageBreak/>
        <w:t>Montag, xx. Monat yyyy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77777777" w:rsidR="00FD3622" w:rsidRPr="006558CB" w:rsidRDefault="00FD3622" w:rsidP="00FD3622">
      <w:pPr>
        <w:pStyle w:val="Beschriftung"/>
        <w:rPr>
          <w:rFonts w:asciiTheme="majorHAnsi" w:hAnsiTheme="majorHAnsi"/>
          <w:sz w:val="20"/>
          <w:szCs w:val="20"/>
        </w:rPr>
      </w:pPr>
      <w:bookmarkStart w:id="44"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44"/>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bookmarkStart w:id="45" w:name="_Toc529881974"/>
      <w:r w:rsidRPr="00A05A7D">
        <w:lastRenderedPageBreak/>
        <w:t>Teil 2: Projekt</w:t>
      </w:r>
      <w:bookmarkEnd w:id="45"/>
    </w:p>
    <w:p w14:paraId="18424E29" w14:textId="77777777" w:rsidR="00FD3622" w:rsidRPr="006558CB" w:rsidRDefault="00FD3622" w:rsidP="006F68B1">
      <w:pPr>
        <w:pStyle w:val="berschrift1"/>
      </w:pPr>
      <w:bookmarkStart w:id="46" w:name="_Toc529881975"/>
      <w:r w:rsidRPr="006558CB">
        <w:t>Kurzfassung</w:t>
      </w:r>
      <w:bookmarkEnd w:id="46"/>
    </w:p>
    <w:p w14:paraId="42BD33FD" w14:textId="77777777" w:rsidR="00FD3622" w:rsidRPr="006558CB" w:rsidRDefault="00FD3622" w:rsidP="00FD3622">
      <w:pPr>
        <w:pStyle w:val="H2-ohneImpactaufInhaltsverzeichnis"/>
        <w:rPr>
          <w:caps/>
          <w:szCs w:val="20"/>
        </w:rPr>
      </w:pPr>
      <w:r w:rsidRPr="006558CB">
        <w:rPr>
          <w:szCs w:val="20"/>
        </w:rPr>
        <w:t>Ausgangssituation</w:t>
      </w:r>
    </w:p>
    <w:p w14:paraId="2A1C1E44" w14:textId="6FBA286D" w:rsidR="00FD3622" w:rsidRDefault="00594B87" w:rsidP="00FD3622">
      <w:pPr>
        <w:pStyle w:val="Lauftext"/>
        <w:rPr>
          <w:rFonts w:asciiTheme="majorHAnsi" w:hAnsiTheme="majorHAnsi"/>
          <w:sz w:val="20"/>
          <w:szCs w:val="20"/>
          <w:lang w:val="en-IE"/>
        </w:rPr>
      </w:pPr>
      <w:r w:rsidRPr="00594B87">
        <w:rPr>
          <w:rFonts w:asciiTheme="majorHAnsi" w:hAnsiTheme="majorHAnsi"/>
          <w:sz w:val="20"/>
          <w:szCs w:val="20"/>
          <w:lang w:val="en-IE"/>
        </w:rPr>
        <w:t>Um Bestellungen von verschiedenen Personen für die Firma detailliert festzuhalten, soll eine Bestellungs-Übersicht erstellt werden. Ziel ist es, Bestellungen mit ihren Produkten organisiert darzustellen und Benutzern zuzuordnen. In dieser Arbeit wird zu diesem Zweck eine API entwickelt, welche diese Daten speichert und sie als JSON ausgibt. In einem späteren Schritt soll ein Frontend entwickelt werden, welche diese Daten konsumiert. Das ist jedoch nicht Teil dieser Arbeit.</w:t>
      </w:r>
    </w:p>
    <w:p w14:paraId="53ADBE2E" w14:textId="4B65C9CB" w:rsidR="00594B87" w:rsidRDefault="00594B87" w:rsidP="00FD3622">
      <w:pPr>
        <w:pStyle w:val="Lauftext"/>
        <w:rPr>
          <w:rFonts w:asciiTheme="majorHAnsi" w:hAnsiTheme="majorHAnsi"/>
          <w:sz w:val="20"/>
          <w:szCs w:val="20"/>
          <w:lang w:val="en-IE"/>
        </w:rPr>
      </w:pPr>
    </w:p>
    <w:p w14:paraId="1AFB5DD8" w14:textId="77777777" w:rsidR="00594B87" w:rsidRPr="006558CB" w:rsidRDefault="00594B87"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r w:rsidRPr="006558CB">
        <w:rPr>
          <w:szCs w:val="20"/>
          <w:lang w:val="fr-CH"/>
        </w:rPr>
        <w:t>Umsetzung</w:t>
      </w:r>
    </w:p>
    <w:p w14:paraId="4FF6AD3F" w14:textId="01BF46B5" w:rsidR="004657E7" w:rsidRDefault="00311AB0" w:rsidP="00FD3622">
      <w:pPr>
        <w:pStyle w:val="Lauftext"/>
        <w:rPr>
          <w:rFonts w:asciiTheme="majorHAnsi" w:hAnsiTheme="majorHAnsi"/>
          <w:sz w:val="20"/>
          <w:szCs w:val="20"/>
          <w:lang w:val="fr-CH"/>
        </w:rPr>
      </w:pPr>
      <w:r>
        <w:rPr>
          <w:rFonts w:asciiTheme="majorHAnsi" w:hAnsiTheme="majorHAnsi"/>
          <w:sz w:val="20"/>
          <w:szCs w:val="20"/>
          <w:lang w:val="fr-CH"/>
        </w:rPr>
        <w:t>Das Projekt folgt den im Zeitplan definierten Schritten der anhand der IPERKA-Mehtode aufgebaut ist.</w:t>
      </w:r>
    </w:p>
    <w:p w14:paraId="22082E20" w14:textId="29EA8431" w:rsidR="00311AB0" w:rsidRDefault="00311AB0" w:rsidP="00FD3622">
      <w:pPr>
        <w:pStyle w:val="Lauftext"/>
        <w:rPr>
          <w:rFonts w:asciiTheme="majorHAnsi" w:hAnsiTheme="majorHAnsi"/>
          <w:sz w:val="20"/>
          <w:szCs w:val="20"/>
          <w:lang w:val="fr-CH"/>
        </w:rPr>
      </w:pPr>
      <w:r>
        <w:rPr>
          <w:rFonts w:asciiTheme="majorHAnsi" w:hAnsiTheme="majorHAnsi"/>
          <w:sz w:val="20"/>
          <w:szCs w:val="20"/>
          <w:lang w:val="fr-CH"/>
        </w:rPr>
        <w:t>In der Informationsphase wurden die nötigen Informationen gesammelt und der Auftrag spezifiziert.</w:t>
      </w:r>
    </w:p>
    <w:p w14:paraId="24DE0A5E" w14:textId="11556436" w:rsidR="00311AB0" w:rsidRDefault="00311AB0" w:rsidP="00FD3622">
      <w:pPr>
        <w:pStyle w:val="Lauftext"/>
        <w:rPr>
          <w:rFonts w:asciiTheme="majorHAnsi" w:hAnsiTheme="majorHAnsi"/>
          <w:sz w:val="20"/>
          <w:szCs w:val="20"/>
          <w:lang w:val="fr-CH"/>
        </w:rPr>
      </w:pPr>
      <w:r>
        <w:rPr>
          <w:rFonts w:asciiTheme="majorHAnsi" w:hAnsiTheme="majorHAnsi"/>
          <w:sz w:val="20"/>
          <w:szCs w:val="20"/>
          <w:lang w:val="fr-CH"/>
        </w:rPr>
        <w:t>Bei der Planungsphase wurde das Konzept erarbeitet und die Diagramme dazu erstellt.</w:t>
      </w:r>
    </w:p>
    <w:p w14:paraId="13F2144E" w14:textId="53D5D088" w:rsidR="00311AB0" w:rsidRDefault="00311AB0" w:rsidP="00FD3622">
      <w:pPr>
        <w:pStyle w:val="Lauftext"/>
        <w:rPr>
          <w:rFonts w:asciiTheme="majorHAnsi" w:hAnsiTheme="majorHAnsi"/>
          <w:sz w:val="20"/>
          <w:szCs w:val="20"/>
          <w:lang w:val="fr-CH"/>
        </w:rPr>
      </w:pPr>
      <w:r>
        <w:rPr>
          <w:rFonts w:asciiTheme="majorHAnsi" w:hAnsiTheme="majorHAnsi"/>
          <w:sz w:val="20"/>
          <w:szCs w:val="20"/>
          <w:lang w:val="fr-CH"/>
        </w:rPr>
        <w:t>Dann wurde über das Vorgehen entschieden.</w:t>
      </w:r>
    </w:p>
    <w:p w14:paraId="1EE634C7" w14:textId="77777777" w:rsidR="0097447E" w:rsidRDefault="00311AB0" w:rsidP="00FD3622">
      <w:pPr>
        <w:pStyle w:val="Lauftext"/>
        <w:rPr>
          <w:rFonts w:asciiTheme="majorHAnsi" w:hAnsiTheme="majorHAnsi"/>
          <w:sz w:val="20"/>
          <w:szCs w:val="20"/>
          <w:lang w:val="fr-CH"/>
        </w:rPr>
      </w:pPr>
      <w:r>
        <w:rPr>
          <w:rFonts w:asciiTheme="majorHAnsi" w:hAnsiTheme="majorHAnsi"/>
          <w:sz w:val="20"/>
          <w:szCs w:val="20"/>
          <w:lang w:val="fr-CH"/>
        </w:rPr>
        <w:t xml:space="preserve">In der Realisierungsphase wurde </w:t>
      </w:r>
      <w:r w:rsidR="0097447E">
        <w:rPr>
          <w:rFonts w:asciiTheme="majorHAnsi" w:hAnsiTheme="majorHAnsi"/>
          <w:sz w:val="20"/>
          <w:szCs w:val="20"/>
          <w:lang w:val="fr-CH"/>
        </w:rPr>
        <w:t>das Geplante umgesetzt.</w:t>
      </w:r>
    </w:p>
    <w:p w14:paraId="4CC56E13" w14:textId="77777777" w:rsidR="0097447E" w:rsidRDefault="0097447E" w:rsidP="00FD3622">
      <w:pPr>
        <w:pStyle w:val="Lauftext"/>
        <w:rPr>
          <w:rFonts w:asciiTheme="majorHAnsi" w:hAnsiTheme="majorHAnsi"/>
          <w:sz w:val="20"/>
          <w:szCs w:val="20"/>
          <w:lang w:val="fr-CH"/>
        </w:rPr>
      </w:pPr>
      <w:r>
        <w:rPr>
          <w:rFonts w:asciiTheme="majorHAnsi" w:hAnsiTheme="majorHAnsi"/>
          <w:sz w:val="20"/>
          <w:szCs w:val="20"/>
          <w:lang w:val="fr-CH"/>
        </w:rPr>
        <w:t>Zum schluss wird anhand der Testspezifikation getestet.</w:t>
      </w:r>
    </w:p>
    <w:p w14:paraId="0EEE7BEF" w14:textId="411B9F96" w:rsidR="00FD3622" w:rsidRPr="006558CB" w:rsidRDefault="0097447E" w:rsidP="0097447E">
      <w:pPr>
        <w:pStyle w:val="Lauftext"/>
        <w:rPr>
          <w:rFonts w:asciiTheme="majorHAnsi" w:hAnsiTheme="majorHAnsi"/>
          <w:sz w:val="20"/>
          <w:szCs w:val="20"/>
          <w:lang w:val="fr-CH"/>
        </w:rPr>
      </w:pPr>
      <w:r>
        <w:rPr>
          <w:rFonts w:asciiTheme="majorHAnsi" w:hAnsiTheme="majorHAnsi"/>
          <w:sz w:val="20"/>
          <w:szCs w:val="20"/>
          <w:lang w:val="fr-CH"/>
        </w:rPr>
        <w:t>Die Auswertung beendet das Projekt.</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r w:rsidRPr="006558CB">
        <w:rPr>
          <w:szCs w:val="20"/>
          <w:lang w:val="fr-CH"/>
        </w:rPr>
        <w:t>Ergebnis</w:t>
      </w:r>
    </w:p>
    <w:p w14:paraId="49636902" w14:textId="72205223" w:rsidR="00FD3622" w:rsidRPr="006558CB" w:rsidRDefault="0097447E" w:rsidP="00FD3622">
      <w:pPr>
        <w:pStyle w:val="Lauftext"/>
        <w:rPr>
          <w:rFonts w:asciiTheme="majorHAnsi" w:hAnsiTheme="majorHAnsi"/>
          <w:sz w:val="20"/>
          <w:szCs w:val="20"/>
        </w:rPr>
      </w:pPr>
      <w:r>
        <w:rPr>
          <w:rFonts w:asciiTheme="majorHAnsi" w:hAnsiTheme="majorHAnsi"/>
          <w:sz w:val="20"/>
          <w:szCs w:val="20"/>
          <w:lang w:val="fr-CH"/>
        </w:rPr>
        <w:t>Es wurde eine API mt dem PHP-Framework Laravel erstellt, auf die über Swagger zugegriffen werden kann. Diese API erlaubt es sich als Nutzer zu registrieren und anzumalden. Es können Shops, Produkte, Bestellungen und bestellte Produkte erstellt, verändert, angesehen und gelöscht werden. Bei falschen Eingaben werden sinnvolle Fehlermeldungen im JSON-Format ausgegeben.</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6F68B1">
      <w:pPr>
        <w:pStyle w:val="berschrift1"/>
      </w:pPr>
      <w:bookmarkStart w:id="47" w:name="_Toc529881976"/>
      <w:r w:rsidRPr="006558CB">
        <w:lastRenderedPageBreak/>
        <w:t>Informieren</w:t>
      </w:r>
      <w:bookmarkEnd w:id="47"/>
    </w:p>
    <w:p w14:paraId="452715BA" w14:textId="77777777" w:rsidR="00FD3622" w:rsidRPr="006558CB" w:rsidRDefault="00FD3622" w:rsidP="00FD3622">
      <w:pPr>
        <w:pStyle w:val="berschrift2"/>
        <w:rPr>
          <w:caps/>
          <w:sz w:val="20"/>
          <w:szCs w:val="20"/>
        </w:rPr>
      </w:pPr>
      <w:bookmarkStart w:id="48" w:name="_Toc529881977"/>
      <w:r w:rsidRPr="006558CB">
        <w:rPr>
          <w:sz w:val="20"/>
          <w:szCs w:val="20"/>
        </w:rPr>
        <w:t>Ausgangslage</w:t>
      </w:r>
      <w:bookmarkEnd w:id="48"/>
    </w:p>
    <w:p w14:paraId="6E29A771" w14:textId="391BFC0D" w:rsidR="003F4059" w:rsidRPr="006558CB" w:rsidRDefault="003F4059" w:rsidP="003F4059">
      <w:pPr>
        <w:pStyle w:val="Lauftext"/>
        <w:rPr>
          <w:rFonts w:asciiTheme="majorHAnsi" w:hAnsiTheme="majorHAnsi"/>
          <w:sz w:val="20"/>
          <w:szCs w:val="20"/>
          <w:lang w:val="fr-CH"/>
        </w:rPr>
      </w:pPr>
      <w:r>
        <w:rPr>
          <w:rFonts w:asciiTheme="majorHAnsi" w:hAnsiTheme="majorHAnsi"/>
          <w:sz w:val="20"/>
          <w:szCs w:val="20"/>
        </w:rPr>
        <w:t>Mit einer API sollen Bestellungen in Online-Shops und dazu gehörigen Produkte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r w:rsidRPr="006558CB">
        <w:rPr>
          <w:sz w:val="20"/>
          <w:szCs w:val="20"/>
          <w:lang w:val="fr-CH"/>
        </w:rPr>
        <w:t>Abklärungen</w:t>
      </w:r>
    </w:p>
    <w:p w14:paraId="0734743A" w14:textId="244CA419" w:rsidR="00FD3622" w:rsidRPr="006558CB" w:rsidRDefault="003F4059" w:rsidP="00FD3622">
      <w:pPr>
        <w:pStyle w:val="Lauftext"/>
        <w:rPr>
          <w:rFonts w:asciiTheme="majorHAnsi" w:hAnsiTheme="majorHAnsi"/>
          <w:sz w:val="20"/>
          <w:szCs w:val="20"/>
        </w:rPr>
      </w:pPr>
      <w:r>
        <w:rPr>
          <w:rFonts w:asciiTheme="majorHAnsi" w:hAnsiTheme="majorHAnsi"/>
          <w:sz w:val="20"/>
          <w:szCs w:val="20"/>
          <w:lang w:val="fr-CH"/>
        </w:rPr>
        <w:t xml:space="preserve">Authorizierung und Datenzugang. Jeder angemeldete Benutzer hat vollen Zugang zu allen Daten. Die Produkte und Online-Shops von anderen Benutzern können für die eigenen Bestellungen verwendet werden. Es können Bestellungen von anderen Benutzern verändert und gelöscht werden. </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49" w:name="_Toc529881978"/>
      <w:r w:rsidRPr="006558CB">
        <w:rPr>
          <w:sz w:val="20"/>
          <w:szCs w:val="20"/>
        </w:rPr>
        <w:t>Verstandene Aufgabenstellung und Ziel der Arbeit</w:t>
      </w:r>
      <w:bookmarkEnd w:id="49"/>
    </w:p>
    <w:p w14:paraId="2AA1E0D8" w14:textId="50107EE8" w:rsidR="004363CF" w:rsidRPr="006558CB" w:rsidRDefault="004363CF" w:rsidP="004363CF">
      <w:pPr>
        <w:pStyle w:val="Lauftext"/>
        <w:rPr>
          <w:rFonts w:asciiTheme="majorHAnsi" w:hAnsiTheme="majorHAnsi"/>
          <w:sz w:val="20"/>
          <w:szCs w:val="20"/>
        </w:rPr>
      </w:pPr>
      <w:r w:rsidRPr="003C0041">
        <w:rPr>
          <w:rFonts w:asciiTheme="majorHAnsi" w:hAnsiTheme="majorHAnsi"/>
          <w:sz w:val="20"/>
          <w:szCs w:val="20"/>
        </w:rPr>
        <w:t>Es muss ein sinnvolles Datenbankschema erstellt werden. Routes für die Funktionen der API und die dazugehörende Controller-Logik.</w:t>
      </w:r>
      <w:r w:rsidR="00081F74">
        <w:rPr>
          <w:rFonts w:asciiTheme="majorHAnsi" w:hAnsiTheme="majorHAnsi"/>
          <w:sz w:val="20"/>
          <w:szCs w:val="20"/>
        </w:rPr>
        <w:t xml:space="preserve"> Es sollen Antworten in JSON zurückgegeben werden.</w:t>
      </w:r>
    </w:p>
    <w:p w14:paraId="4DBF2671" w14:textId="77777777" w:rsidR="00FD3622" w:rsidRPr="006558CB" w:rsidRDefault="00FD3622" w:rsidP="00FD3622">
      <w:pPr>
        <w:pStyle w:val="Lauftext"/>
        <w:rPr>
          <w:rFonts w:asciiTheme="majorHAnsi" w:hAnsiTheme="majorHAnsi"/>
          <w:sz w:val="20"/>
          <w:szCs w:val="20"/>
        </w:rPr>
      </w:pPr>
    </w:p>
    <w:p w14:paraId="3932A07B" w14:textId="0FA73E6A" w:rsidR="00FD3622" w:rsidRDefault="00FD3622" w:rsidP="00FD3622">
      <w:pPr>
        <w:pStyle w:val="berschrift2"/>
        <w:rPr>
          <w:sz w:val="20"/>
          <w:szCs w:val="20"/>
        </w:rPr>
      </w:pPr>
      <w:bookmarkStart w:id="50" w:name="_Toc529881979"/>
      <w:r w:rsidRPr="006558CB">
        <w:rPr>
          <w:sz w:val="20"/>
          <w:szCs w:val="20"/>
        </w:rPr>
        <w:t>Verfeinerung des Auftrages</w:t>
      </w:r>
      <w:bookmarkEnd w:id="50"/>
    </w:p>
    <w:p w14:paraId="1E1218B0" w14:textId="623C3C9B" w:rsidR="00E30B51" w:rsidRDefault="00E30B51" w:rsidP="00E30B51">
      <w:r>
        <w:t xml:space="preserve">Es ist ein Bildupload für Produkte erforderlich. Ich werde das mit einer Speicherung von URLs in der Datenbank und dem Speichern von Bildern auf dem Server lösen. Das ist das </w:t>
      </w:r>
      <w:r w:rsidR="000117B9">
        <w:t>Standardvorgehen</w:t>
      </w:r>
      <w:r>
        <w:t xml:space="preserve"> mit Laravel, anstatt der Benutzung eines Blobs. </w:t>
      </w:r>
    </w:p>
    <w:p w14:paraId="56904839" w14:textId="37B5142D" w:rsidR="00E30B51" w:rsidRDefault="00E30B51" w:rsidP="00E30B51">
      <w:r>
        <w:t>Aus praktischen Gründen würde könnte man argumentieren, dass Redundanzen in der Datenbank die Logik vereinfach würden. Ich habe mich dagegen entschieden, weil die dritte Normalform eine Vorgabe ist.</w:t>
      </w:r>
    </w:p>
    <w:p w14:paraId="088C7669" w14:textId="6619F76D" w:rsidR="00E30B51" w:rsidRPr="00E30B51" w:rsidRDefault="00E30B51" w:rsidP="00E30B51">
      <w:r>
        <w:t>Für die Filterung und Sortierung von Modellen existiert ein Framework, das in Laravel integriert werden kann. Es heisst Scout. Dieses ist jedoch sehr umfangreich und daher aufwendig zu implementieren. Da ich nur sehr wenige solche Endpoints habe, habe ich mich gegen die Verwendung entschieden.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51" w:name="_Toc529881980"/>
      <w:r w:rsidRPr="006558CB">
        <w:rPr>
          <w:sz w:val="20"/>
          <w:szCs w:val="20"/>
        </w:rPr>
        <w:t>Projektumfeld und Systemgrenzen</w:t>
      </w:r>
      <w:bookmarkEnd w:id="51"/>
    </w:p>
    <w:p w14:paraId="207C1E28" w14:textId="77777777" w:rsidR="00850180" w:rsidRDefault="00432F43" w:rsidP="00FD3622">
      <w:pPr>
        <w:pStyle w:val="Lauftext"/>
        <w:rPr>
          <w:rFonts w:asciiTheme="majorHAnsi" w:hAnsiTheme="majorHAnsi"/>
          <w:sz w:val="20"/>
          <w:szCs w:val="20"/>
        </w:rPr>
      </w:pPr>
      <w:r>
        <w:rPr>
          <w:rFonts w:asciiTheme="majorHAnsi" w:hAnsiTheme="majorHAnsi"/>
          <w:sz w:val="20"/>
          <w:szCs w:val="20"/>
        </w:rPr>
        <w:t>Die API läuft auf einem XAMPP Server und soll Lokal auf demselben Computer verfügbar sein. Der Zugriff erfolgt über den Browser via Localhost. Zu diesem Zeitpukt ist keine Veröffentlichung geplant.</w:t>
      </w:r>
    </w:p>
    <w:p w14:paraId="5FA3807C" w14:textId="77777777" w:rsidR="00850180" w:rsidRDefault="00850180" w:rsidP="00FD3622">
      <w:pPr>
        <w:pStyle w:val="Lauftext"/>
        <w:rPr>
          <w:rFonts w:asciiTheme="majorHAnsi" w:hAnsiTheme="majorHAnsi"/>
          <w:sz w:val="20"/>
          <w:szCs w:val="20"/>
        </w:rPr>
      </w:pPr>
    </w:p>
    <w:p w14:paraId="2C42EA12" w14:textId="54872501"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br w:type="page"/>
      </w:r>
    </w:p>
    <w:p w14:paraId="1E1A8A1C" w14:textId="77777777" w:rsidR="00FD3622" w:rsidRPr="006558CB" w:rsidRDefault="00FD3622" w:rsidP="006F68B1">
      <w:pPr>
        <w:pStyle w:val="berschrift1"/>
        <w:rPr>
          <w:lang w:val="fr-CH"/>
        </w:rPr>
      </w:pPr>
      <w:bookmarkStart w:id="52" w:name="_Toc529881981"/>
      <w:r w:rsidRPr="006558CB">
        <w:rPr>
          <w:lang w:val="fr-CH"/>
        </w:rPr>
        <w:lastRenderedPageBreak/>
        <w:t>Planen</w:t>
      </w:r>
      <w:bookmarkEnd w:id="52"/>
    </w:p>
    <w:p w14:paraId="7B311847" w14:textId="77777777" w:rsidR="00FD3622" w:rsidRPr="006558CB" w:rsidRDefault="00FD3622" w:rsidP="00FD3622">
      <w:pPr>
        <w:pStyle w:val="berschrift2"/>
        <w:rPr>
          <w:caps/>
          <w:sz w:val="20"/>
          <w:szCs w:val="20"/>
          <w:lang w:val="fr-CH"/>
        </w:rPr>
      </w:pPr>
      <w:bookmarkStart w:id="53" w:name="_Toc529881982"/>
      <w:r w:rsidRPr="006558CB">
        <w:rPr>
          <w:sz w:val="20"/>
          <w:szCs w:val="20"/>
          <w:lang w:val="fr-CH"/>
        </w:rPr>
        <w:t>Verwendete Projektmanagementmethode</w:t>
      </w:r>
      <w:bookmarkEnd w:id="53"/>
    </w:p>
    <w:p w14:paraId="4C8C7C1D" w14:textId="77777777" w:rsidR="006A44AA" w:rsidRDefault="006A44AA" w:rsidP="006A44AA">
      <w:pPr>
        <w:pStyle w:val="Lauftext"/>
        <w:rPr>
          <w:rFonts w:asciiTheme="majorHAnsi" w:hAnsiTheme="majorHAnsi"/>
          <w:sz w:val="20"/>
          <w:szCs w:val="20"/>
        </w:rPr>
      </w:pPr>
      <w:r>
        <w:rPr>
          <w:rFonts w:asciiTheme="majorHAnsi" w:hAnsiTheme="majorHAnsi"/>
          <w:sz w:val="20"/>
          <w:szCs w:val="20"/>
        </w:rPr>
        <w:t>Das Vorgehen während der IPA wird in die Schritte der IPERKA-Projektmanagementmethode eingeteilt.</w:t>
      </w:r>
      <w:r w:rsidRPr="001760E1">
        <w:rPr>
          <w:rStyle w:val="Funotenzeichen"/>
          <w:rFonts w:asciiTheme="majorHAnsi" w:hAnsiTheme="majorHAnsi"/>
          <w:sz w:val="20"/>
          <w:szCs w:val="20"/>
        </w:rPr>
        <w:t xml:space="preserve"> </w:t>
      </w:r>
    </w:p>
    <w:p w14:paraId="44824651" w14:textId="77777777" w:rsidR="006A44AA" w:rsidRDefault="006A44AA" w:rsidP="006A44AA">
      <w:pPr>
        <w:pStyle w:val="Lauftext"/>
        <w:rPr>
          <w:rFonts w:asciiTheme="majorHAnsi" w:hAnsiTheme="majorHAnsi"/>
          <w:sz w:val="20"/>
          <w:szCs w:val="20"/>
        </w:rPr>
      </w:pPr>
    </w:p>
    <w:p w14:paraId="54D06CD6"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Informieren</w:t>
      </w:r>
    </w:p>
    <w:p w14:paraId="5AEC3EA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Planen</w:t>
      </w:r>
    </w:p>
    <w:p w14:paraId="342CA8F8"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Entscheiden</w:t>
      </w:r>
    </w:p>
    <w:p w14:paraId="305B0830"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Realisieren</w:t>
      </w:r>
    </w:p>
    <w:p w14:paraId="2F55E7F7" w14:textId="77777777" w:rsidR="006A44AA"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Kontrollieren</w:t>
      </w:r>
    </w:p>
    <w:p w14:paraId="0DB0AFFF" w14:textId="77777777" w:rsidR="006A44AA" w:rsidRPr="006558CB" w:rsidRDefault="006A44AA" w:rsidP="006A44AA">
      <w:pPr>
        <w:pStyle w:val="Lauftext"/>
        <w:numPr>
          <w:ilvl w:val="0"/>
          <w:numId w:val="49"/>
        </w:numPr>
        <w:rPr>
          <w:rFonts w:asciiTheme="majorHAnsi" w:hAnsiTheme="majorHAnsi"/>
          <w:sz w:val="20"/>
          <w:szCs w:val="20"/>
        </w:rPr>
      </w:pPr>
      <w:r>
        <w:rPr>
          <w:rFonts w:asciiTheme="majorHAnsi" w:hAnsiTheme="majorHAnsi"/>
          <w:sz w:val="20"/>
          <w:szCs w:val="20"/>
        </w:rPr>
        <w:t>Auswerten</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54" w:name="_Toc529881983"/>
      <w:r w:rsidRPr="006558CB">
        <w:rPr>
          <w:sz w:val="20"/>
          <w:szCs w:val="20"/>
        </w:rPr>
        <w:t>Versionierung und Datensicherheit</w:t>
      </w:r>
      <w:bookmarkEnd w:id="54"/>
    </w:p>
    <w:p w14:paraId="04AA1B24" w14:textId="5FE935A9" w:rsidR="00FD3622" w:rsidRPr="006558CB" w:rsidRDefault="004E5E18" w:rsidP="00FD3622">
      <w:pPr>
        <w:pStyle w:val="Lauftext"/>
        <w:rPr>
          <w:rFonts w:asciiTheme="majorHAnsi" w:hAnsiTheme="majorHAnsi"/>
          <w:sz w:val="20"/>
          <w:szCs w:val="20"/>
        </w:rPr>
      </w:pPr>
      <w:r>
        <w:rPr>
          <w:rFonts w:asciiTheme="majorHAnsi" w:hAnsiTheme="majorHAnsi"/>
          <w:sz w:val="20"/>
          <w:szCs w:val="20"/>
        </w:rPr>
        <w:t>Änderungen werden in einem GIT-Repository festgehalten, so wird auch die Datensicherheit gewährleistet.</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55" w:name="_Toc529881984"/>
      <w:r w:rsidRPr="006558CB">
        <w:rPr>
          <w:sz w:val="20"/>
          <w:szCs w:val="20"/>
        </w:rPr>
        <w:t>Priorisierung der Tätigkeiten</w:t>
      </w:r>
      <w:bookmarkEnd w:id="55"/>
    </w:p>
    <w:tbl>
      <w:tblPr>
        <w:tblStyle w:val="Tabellenraster"/>
        <w:tblW w:w="0" w:type="auto"/>
        <w:tblLook w:val="04A0" w:firstRow="1" w:lastRow="0" w:firstColumn="1" w:lastColumn="0" w:noHBand="0" w:noVBand="1"/>
      </w:tblPr>
      <w:tblGrid>
        <w:gridCol w:w="4048"/>
        <w:gridCol w:w="4049"/>
      </w:tblGrid>
      <w:tr w:rsidR="00850180" w:rsidRPr="006558CB" w14:paraId="3E028EB2" w14:textId="77777777" w:rsidTr="00DC7AC6">
        <w:tc>
          <w:tcPr>
            <w:tcW w:w="4048" w:type="dxa"/>
            <w:tcBorders>
              <w:bottom w:val="single" w:sz="4" w:space="0" w:color="auto"/>
            </w:tcBorders>
            <w:shd w:val="clear" w:color="auto" w:fill="000000" w:themeFill="text1"/>
          </w:tcPr>
          <w:p w14:paraId="3506E41A"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64697D8E" w14:textId="77777777" w:rsidR="00850180" w:rsidRPr="006558CB" w:rsidRDefault="00850180" w:rsidP="00DC7AC6">
            <w:pPr>
              <w:pStyle w:val="Lauftext"/>
              <w:rPr>
                <w:rFonts w:asciiTheme="majorHAnsi" w:hAnsiTheme="majorHAnsi"/>
                <w:sz w:val="20"/>
                <w:szCs w:val="20"/>
              </w:rPr>
            </w:pPr>
            <w:r w:rsidRPr="006558CB">
              <w:rPr>
                <w:rFonts w:asciiTheme="majorHAnsi" w:hAnsiTheme="majorHAnsi"/>
                <w:sz w:val="20"/>
                <w:szCs w:val="20"/>
              </w:rPr>
              <w:t>Priorität</w:t>
            </w:r>
          </w:p>
        </w:tc>
      </w:tr>
      <w:tr w:rsidR="00850180" w:rsidRPr="006558CB" w14:paraId="7833F349" w14:textId="77777777" w:rsidTr="00DC7AC6">
        <w:tc>
          <w:tcPr>
            <w:tcW w:w="4048" w:type="dxa"/>
            <w:tcBorders>
              <w:left w:val="nil"/>
            </w:tcBorders>
          </w:tcPr>
          <w:p w14:paraId="032921E7"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Datenbank planen</w:t>
            </w:r>
          </w:p>
        </w:tc>
        <w:tc>
          <w:tcPr>
            <w:tcW w:w="4049" w:type="dxa"/>
            <w:tcBorders>
              <w:right w:val="nil"/>
            </w:tcBorders>
          </w:tcPr>
          <w:p w14:paraId="5C06493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373EC213" w14:textId="77777777" w:rsidTr="00DC7AC6">
        <w:tc>
          <w:tcPr>
            <w:tcW w:w="4048" w:type="dxa"/>
            <w:tcBorders>
              <w:left w:val="nil"/>
            </w:tcBorders>
          </w:tcPr>
          <w:p w14:paraId="7C0937B8"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Endpoints planen</w:t>
            </w:r>
          </w:p>
        </w:tc>
        <w:tc>
          <w:tcPr>
            <w:tcW w:w="4049" w:type="dxa"/>
            <w:tcBorders>
              <w:right w:val="nil"/>
            </w:tcBorders>
          </w:tcPr>
          <w:p w14:paraId="08AB85F5"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Sehr hoch</w:t>
            </w:r>
          </w:p>
        </w:tc>
      </w:tr>
      <w:tr w:rsidR="00850180" w:rsidRPr="006558CB" w14:paraId="597B8EEB" w14:textId="77777777" w:rsidTr="00DC7AC6">
        <w:tc>
          <w:tcPr>
            <w:tcW w:w="4048" w:type="dxa"/>
            <w:tcBorders>
              <w:left w:val="nil"/>
            </w:tcBorders>
          </w:tcPr>
          <w:p w14:paraId="7DA823F9" w14:textId="77777777" w:rsidR="00850180" w:rsidRPr="006558CB" w:rsidRDefault="00850180" w:rsidP="00DC7AC6">
            <w:pPr>
              <w:pStyle w:val="Lauftext"/>
              <w:rPr>
                <w:rFonts w:asciiTheme="majorHAnsi" w:hAnsiTheme="majorHAnsi"/>
                <w:sz w:val="20"/>
                <w:szCs w:val="20"/>
              </w:rPr>
            </w:pPr>
            <w:r>
              <w:rPr>
                <w:rFonts w:asciiTheme="majorHAnsi" w:hAnsiTheme="majorHAnsi"/>
                <w:sz w:val="20"/>
                <w:szCs w:val="20"/>
              </w:rPr>
              <w:t>Usecases beschreiben</w:t>
            </w:r>
          </w:p>
        </w:tc>
        <w:tc>
          <w:tcPr>
            <w:tcW w:w="4049" w:type="dxa"/>
            <w:tcBorders>
              <w:right w:val="nil"/>
            </w:tcBorders>
          </w:tcPr>
          <w:p w14:paraId="3678F5D4" w14:textId="779F5221"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Niedrig</w:t>
            </w:r>
          </w:p>
        </w:tc>
      </w:tr>
      <w:tr w:rsidR="00850180" w:rsidRPr="006558CB" w14:paraId="469CA521" w14:textId="77777777" w:rsidTr="00DC7AC6">
        <w:tc>
          <w:tcPr>
            <w:tcW w:w="4048" w:type="dxa"/>
            <w:tcBorders>
              <w:left w:val="nil"/>
            </w:tcBorders>
          </w:tcPr>
          <w:p w14:paraId="7426C375" w14:textId="77777777" w:rsidR="00850180" w:rsidRDefault="00850180" w:rsidP="00DC7AC6">
            <w:pPr>
              <w:pStyle w:val="Lauftext"/>
              <w:rPr>
                <w:rFonts w:asciiTheme="majorHAnsi" w:hAnsiTheme="majorHAnsi"/>
                <w:sz w:val="20"/>
                <w:szCs w:val="20"/>
              </w:rPr>
            </w:pPr>
            <w:r>
              <w:rPr>
                <w:rFonts w:asciiTheme="majorHAnsi" w:hAnsiTheme="majorHAnsi"/>
                <w:sz w:val="20"/>
                <w:szCs w:val="20"/>
              </w:rPr>
              <w:t>Authentifizierung sicherstellen</w:t>
            </w:r>
          </w:p>
        </w:tc>
        <w:tc>
          <w:tcPr>
            <w:tcW w:w="4049" w:type="dxa"/>
            <w:tcBorders>
              <w:right w:val="nil"/>
            </w:tcBorders>
          </w:tcPr>
          <w:p w14:paraId="0E25438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468941EE" w14:textId="77777777" w:rsidTr="00DC7AC6">
        <w:tc>
          <w:tcPr>
            <w:tcW w:w="4048" w:type="dxa"/>
            <w:tcBorders>
              <w:left w:val="nil"/>
            </w:tcBorders>
          </w:tcPr>
          <w:p w14:paraId="0277ABF9" w14:textId="77777777" w:rsidR="00850180" w:rsidRDefault="00850180" w:rsidP="00DC7AC6">
            <w:pPr>
              <w:pStyle w:val="Lauftext"/>
              <w:rPr>
                <w:rFonts w:asciiTheme="majorHAnsi" w:hAnsiTheme="majorHAnsi"/>
                <w:sz w:val="20"/>
                <w:szCs w:val="20"/>
              </w:rPr>
            </w:pPr>
            <w:r>
              <w:rPr>
                <w:rFonts w:asciiTheme="majorHAnsi" w:hAnsiTheme="majorHAnsi"/>
                <w:sz w:val="20"/>
                <w:szCs w:val="20"/>
              </w:rPr>
              <w:t>Swagger implementieren</w:t>
            </w:r>
          </w:p>
        </w:tc>
        <w:tc>
          <w:tcPr>
            <w:tcW w:w="4049" w:type="dxa"/>
            <w:tcBorders>
              <w:right w:val="nil"/>
            </w:tcBorders>
          </w:tcPr>
          <w:p w14:paraId="440D1FC9"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5D89A3C1" w14:textId="77777777" w:rsidTr="00DC7AC6">
        <w:tc>
          <w:tcPr>
            <w:tcW w:w="4048" w:type="dxa"/>
            <w:tcBorders>
              <w:left w:val="nil"/>
            </w:tcBorders>
          </w:tcPr>
          <w:p w14:paraId="1AB32520" w14:textId="77777777" w:rsidR="00850180" w:rsidRDefault="00850180" w:rsidP="00DC7AC6">
            <w:pPr>
              <w:pStyle w:val="Lauftext"/>
              <w:rPr>
                <w:rFonts w:asciiTheme="majorHAnsi" w:hAnsiTheme="majorHAnsi"/>
                <w:sz w:val="20"/>
                <w:szCs w:val="20"/>
              </w:rPr>
            </w:pPr>
            <w:r>
              <w:rPr>
                <w:rFonts w:asciiTheme="majorHAnsi" w:hAnsiTheme="majorHAnsi"/>
                <w:sz w:val="20"/>
                <w:szCs w:val="20"/>
              </w:rPr>
              <w:t>Tests durchführen</w:t>
            </w:r>
          </w:p>
        </w:tc>
        <w:tc>
          <w:tcPr>
            <w:tcW w:w="4049" w:type="dxa"/>
            <w:tcBorders>
              <w:right w:val="nil"/>
            </w:tcBorders>
          </w:tcPr>
          <w:p w14:paraId="65A3F20C"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Hoch</w:t>
            </w:r>
          </w:p>
        </w:tc>
      </w:tr>
      <w:tr w:rsidR="00850180" w:rsidRPr="006558CB" w14:paraId="3D5BA985" w14:textId="77777777" w:rsidTr="00DC7AC6">
        <w:tc>
          <w:tcPr>
            <w:tcW w:w="4048" w:type="dxa"/>
            <w:tcBorders>
              <w:left w:val="nil"/>
            </w:tcBorders>
          </w:tcPr>
          <w:p w14:paraId="045C0473" w14:textId="77777777" w:rsidR="00850180" w:rsidRDefault="00850180" w:rsidP="00DC7AC6">
            <w:pPr>
              <w:pStyle w:val="Lauftext"/>
              <w:rPr>
                <w:rFonts w:asciiTheme="majorHAnsi" w:hAnsiTheme="majorHAnsi"/>
                <w:sz w:val="20"/>
                <w:szCs w:val="20"/>
              </w:rPr>
            </w:pPr>
            <w:r>
              <w:rPr>
                <w:rFonts w:asciiTheme="majorHAnsi" w:hAnsiTheme="majorHAnsi"/>
                <w:sz w:val="20"/>
                <w:szCs w:val="20"/>
              </w:rPr>
              <w:t>Dokumentation erstellen</w:t>
            </w:r>
          </w:p>
        </w:tc>
        <w:tc>
          <w:tcPr>
            <w:tcW w:w="4049" w:type="dxa"/>
            <w:tcBorders>
              <w:right w:val="nil"/>
            </w:tcBorders>
          </w:tcPr>
          <w:p w14:paraId="59236161" w14:textId="77777777" w:rsidR="00850180" w:rsidRPr="006558CB" w:rsidRDefault="00850180" w:rsidP="00DC7AC6">
            <w:pPr>
              <w:pStyle w:val="Lauftext"/>
              <w:keepNext/>
              <w:rPr>
                <w:rFonts w:asciiTheme="majorHAnsi" w:hAnsiTheme="majorHAnsi"/>
                <w:sz w:val="20"/>
                <w:szCs w:val="20"/>
              </w:rPr>
            </w:pPr>
            <w:r>
              <w:rPr>
                <w:rFonts w:asciiTheme="majorHAnsi" w:hAnsiTheme="majorHAnsi"/>
                <w:sz w:val="20"/>
                <w:szCs w:val="20"/>
              </w:rPr>
              <w:t>Normal</w:t>
            </w:r>
          </w:p>
        </w:tc>
      </w:tr>
    </w:tbl>
    <w:p w14:paraId="47F49867" w14:textId="77777777"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Tätigkeitenliste</w:t>
      </w:r>
    </w:p>
    <w:p w14:paraId="0D877EDD" w14:textId="3BAA1125" w:rsidR="00FD3622" w:rsidRPr="006558CB" w:rsidRDefault="00FD3622" w:rsidP="00FD3622">
      <w:pPr>
        <w:pStyle w:val="berschrift2"/>
        <w:rPr>
          <w:caps/>
          <w:sz w:val="20"/>
          <w:szCs w:val="20"/>
        </w:rPr>
      </w:pPr>
      <w:bookmarkStart w:id="56" w:name="_Toc529881985"/>
      <w:r w:rsidRPr="006558CB">
        <w:rPr>
          <w:sz w:val="20"/>
          <w:szCs w:val="20"/>
        </w:rPr>
        <w:t xml:space="preserve">Kernfeature </w:t>
      </w:r>
      <w:bookmarkEnd w:id="56"/>
      <w:r w:rsidR="00544C71">
        <w:rPr>
          <w:sz w:val="20"/>
          <w:szCs w:val="20"/>
        </w:rPr>
        <w:t>Laravel API</w:t>
      </w:r>
    </w:p>
    <w:p w14:paraId="71178731" w14:textId="40C40D08" w:rsidR="00FD3622" w:rsidRPr="006558CB" w:rsidRDefault="007F0C29" w:rsidP="00FD3622">
      <w:pPr>
        <w:pStyle w:val="Lauftext"/>
        <w:rPr>
          <w:rFonts w:asciiTheme="majorHAnsi" w:hAnsiTheme="majorHAnsi"/>
          <w:sz w:val="20"/>
          <w:szCs w:val="20"/>
        </w:rPr>
      </w:pPr>
      <w:r w:rsidRPr="007F0C29">
        <w:rPr>
          <w:rFonts w:asciiTheme="majorHAnsi" w:hAnsiTheme="majorHAnsi"/>
          <w:sz w:val="20"/>
          <w:szCs w:val="20"/>
          <w:lang w:val="en-IE"/>
        </w:rPr>
        <w:t xml:space="preserve">User sollen sich Registrieren und Anmelden können. Daten sollen gespeichert und erhallten werden können. </w:t>
      </w:r>
      <w:r>
        <w:rPr>
          <w:rFonts w:asciiTheme="majorHAnsi" w:hAnsiTheme="majorHAnsi"/>
          <w:sz w:val="20"/>
          <w:szCs w:val="20"/>
          <w:lang w:val="en-IE"/>
        </w:rPr>
        <w:t>Die Daten sollen im JSON-Format ausgegeben werden</w:t>
      </w:r>
      <w:r w:rsidRPr="007F0C29">
        <w:rPr>
          <w:rFonts w:asciiTheme="majorHAnsi" w:hAnsiTheme="majorHAnsi"/>
          <w:sz w:val="20"/>
          <w:szCs w:val="20"/>
          <w:lang w:val="en-IE"/>
        </w:rPr>
        <w:t>. Authentifizierung und Datensicherheit sind gewährleistet.</w:t>
      </w:r>
      <w:r>
        <w:rPr>
          <w:rFonts w:asciiTheme="majorHAnsi" w:hAnsiTheme="majorHAnsi"/>
          <w:sz w:val="20"/>
          <w:szCs w:val="20"/>
          <w:lang w:val="en-IE"/>
        </w:rPr>
        <w:t xml:space="preserve"> Es sollen verständliche Fehlermeldungen ausgegeben warden.</w:t>
      </w:r>
    </w:p>
    <w:p w14:paraId="2EAA4B67" w14:textId="15519BDC" w:rsidR="00FD3622" w:rsidRPr="006558CB" w:rsidRDefault="0002504B" w:rsidP="00FD3622">
      <w:pPr>
        <w:pStyle w:val="berschrift3"/>
        <w:rPr>
          <w:szCs w:val="20"/>
        </w:rPr>
      </w:pPr>
      <w:bookmarkStart w:id="57" w:name="_Toc529881986"/>
      <w:r>
        <w:rPr>
          <w:szCs w:val="20"/>
        </w:rPr>
        <w:t>Aktivitätsdiagramm</w:t>
      </w:r>
      <w:r w:rsidR="00FD3622" w:rsidRPr="006558CB">
        <w:rPr>
          <w:szCs w:val="20"/>
        </w:rPr>
        <w:t xml:space="preserve"> </w:t>
      </w:r>
      <w:bookmarkEnd w:id="57"/>
      <w:r>
        <w:rPr>
          <w:szCs w:val="20"/>
        </w:rPr>
        <w:t>Laravel API</w:t>
      </w:r>
    </w:p>
    <w:p w14:paraId="561B77C6" w14:textId="1111F070" w:rsidR="00FD3622" w:rsidRDefault="0002504B" w:rsidP="00FD3622">
      <w:pPr>
        <w:pStyle w:val="Lauftext"/>
        <w:rPr>
          <w:rFonts w:asciiTheme="majorHAnsi" w:hAnsiTheme="majorHAnsi"/>
          <w:sz w:val="20"/>
          <w:szCs w:val="20"/>
          <w:lang w:val="en-IE"/>
        </w:rPr>
      </w:pPr>
      <w:r>
        <w:rPr>
          <w:rFonts w:asciiTheme="majorHAnsi" w:hAnsiTheme="majorHAnsi"/>
          <w:sz w:val="20"/>
          <w:szCs w:val="20"/>
          <w:lang w:val="en-IE"/>
        </w:rPr>
        <w:t>Bei dieser API wird jede Aktivität stets von einem Benutzer angestossen werden. Jeder Endpoint representiert dabei eine Aktivität.</w:t>
      </w:r>
      <w:r w:rsidR="00A23F6A">
        <w:rPr>
          <w:rFonts w:asciiTheme="majorHAnsi" w:hAnsiTheme="majorHAnsi"/>
          <w:sz w:val="20"/>
          <w:szCs w:val="20"/>
          <w:lang w:val="en-IE"/>
        </w:rPr>
        <w:t xml:space="preserve"> Wie zum Beispiel das Hinzufügen von Produkten:</w:t>
      </w:r>
    </w:p>
    <w:p w14:paraId="76CEBA19" w14:textId="5358BC3C" w:rsidR="00FD3622" w:rsidRPr="001569C1" w:rsidRDefault="00A23F6A" w:rsidP="00FD3622">
      <w:pPr>
        <w:pStyle w:val="Lauftext"/>
        <w:rPr>
          <w:rFonts w:asciiTheme="majorHAnsi" w:hAnsiTheme="majorHAnsi"/>
          <w:sz w:val="20"/>
          <w:szCs w:val="20"/>
          <w:lang w:val="en-IE"/>
        </w:rPr>
      </w:pPr>
      <w:r>
        <w:rPr>
          <w:rFonts w:asciiTheme="majorHAnsi" w:hAnsiTheme="majorHAnsi"/>
          <w:noProof/>
          <w:sz w:val="20"/>
          <w:szCs w:val="20"/>
          <w:lang w:val="en-IE"/>
        </w:rPr>
        <w:lastRenderedPageBreak/>
        <w:drawing>
          <wp:anchor distT="0" distB="0" distL="114300" distR="114300" simplePos="0" relativeHeight="251660288" behindDoc="0" locked="0" layoutInCell="1" allowOverlap="1" wp14:anchorId="081A72B6" wp14:editId="74C250FB">
            <wp:simplePos x="0" y="0"/>
            <wp:positionH relativeFrom="column">
              <wp:posOffset>-1270</wp:posOffset>
            </wp:positionH>
            <wp:positionV relativeFrom="paragraph">
              <wp:posOffset>0</wp:posOffset>
            </wp:positionV>
            <wp:extent cx="4940935" cy="8171815"/>
            <wp:effectExtent l="0" t="0" r="0" b="635"/>
            <wp:wrapTopAndBottom/>
            <wp:docPr id="7" name="Grafik 7"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Diagramm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940935" cy="8171815"/>
                    </a:xfrm>
                    <a:prstGeom prst="rect">
                      <a:avLst/>
                    </a:prstGeom>
                  </pic:spPr>
                </pic:pic>
              </a:graphicData>
            </a:graphic>
          </wp:anchor>
        </w:drawing>
      </w:r>
    </w:p>
    <w:p w14:paraId="73C642BF" w14:textId="6E2226AB" w:rsidR="00FD3622" w:rsidRPr="006558CB" w:rsidRDefault="00FD3622" w:rsidP="00FD3622">
      <w:pPr>
        <w:pStyle w:val="berschrift3"/>
        <w:rPr>
          <w:szCs w:val="20"/>
          <w:lang w:val="fr-CH"/>
        </w:rPr>
      </w:pPr>
      <w:bookmarkStart w:id="58" w:name="_Toc529881987"/>
      <w:r w:rsidRPr="006558CB">
        <w:rPr>
          <w:szCs w:val="20"/>
          <w:lang w:val="fr-CH"/>
        </w:rPr>
        <w:lastRenderedPageBreak/>
        <w:t>Klassendiagramm</w:t>
      </w:r>
      <w:bookmarkEnd w:id="58"/>
    </w:p>
    <w:p w14:paraId="17FB885C" w14:textId="169A5C8B" w:rsidR="00FD3622" w:rsidRDefault="008742C1" w:rsidP="00FD3622">
      <w:pPr>
        <w:pStyle w:val="Lauftext"/>
        <w:rPr>
          <w:rFonts w:asciiTheme="majorHAnsi" w:hAnsiTheme="majorHAnsi"/>
          <w:sz w:val="20"/>
          <w:szCs w:val="20"/>
          <w:lang w:val="fr-CH"/>
        </w:rPr>
      </w:pPr>
      <w:r>
        <w:rPr>
          <w:rFonts w:asciiTheme="majorHAnsi" w:hAnsiTheme="majorHAnsi"/>
          <w:sz w:val="20"/>
          <w:szCs w:val="20"/>
          <w:lang w:val="fr-CH"/>
        </w:rPr>
        <w:t>Das Klassendiagramm für Datenbank. Die Tabellen für Migrationen, Tokens und Jobs sind hier nicht abgebildet, um die Übersichtlichkeit zu erhöhen und weil sie hier nicht sehr relevant sind.</w:t>
      </w:r>
    </w:p>
    <w:p w14:paraId="6BCFAE2F" w14:textId="77E2094D" w:rsidR="008742C1" w:rsidRPr="006558CB" w:rsidRDefault="00825363" w:rsidP="00FD3622">
      <w:pPr>
        <w:pStyle w:val="Lauftext"/>
        <w:rPr>
          <w:rFonts w:asciiTheme="majorHAnsi" w:hAnsiTheme="majorHAnsi"/>
          <w:sz w:val="20"/>
          <w:szCs w:val="20"/>
          <w:lang w:val="fr-CH"/>
        </w:rPr>
      </w:pPr>
      <w:r>
        <w:rPr>
          <w:rFonts w:asciiTheme="majorHAnsi" w:hAnsiTheme="majorHAnsi"/>
          <w:noProof/>
          <w:sz w:val="20"/>
          <w:szCs w:val="20"/>
          <w:lang w:val="fr-CH"/>
        </w:rPr>
        <w:drawing>
          <wp:anchor distT="0" distB="0" distL="114300" distR="114300" simplePos="0" relativeHeight="251658240" behindDoc="0" locked="0" layoutInCell="1" allowOverlap="1" wp14:anchorId="5036D5CF" wp14:editId="358BBD7E">
            <wp:simplePos x="0" y="0"/>
            <wp:positionH relativeFrom="margin">
              <wp:align>right</wp:align>
            </wp:positionH>
            <wp:positionV relativeFrom="paragraph">
              <wp:posOffset>227330</wp:posOffset>
            </wp:positionV>
            <wp:extent cx="5688000" cy="3376089"/>
            <wp:effectExtent l="0" t="0" r="8255"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a:extLst>
                        <a:ext uri="{28A0092B-C50C-407E-A947-70E740481C1C}">
                          <a14:useLocalDpi xmlns:a14="http://schemas.microsoft.com/office/drawing/2010/main" val="0"/>
                        </a:ext>
                      </a:extLst>
                    </a:blip>
                    <a:stretch>
                      <a:fillRect/>
                    </a:stretch>
                  </pic:blipFill>
                  <pic:spPr>
                    <a:xfrm>
                      <a:off x="0" y="0"/>
                      <a:ext cx="5688000" cy="3376089"/>
                    </a:xfrm>
                    <a:prstGeom prst="rect">
                      <a:avLst/>
                    </a:prstGeom>
                  </pic:spPr>
                </pic:pic>
              </a:graphicData>
            </a:graphic>
            <wp14:sizeRelH relativeFrom="margin">
              <wp14:pctWidth>0</wp14:pctWidth>
            </wp14:sizeRelH>
            <wp14:sizeRelV relativeFrom="margin">
              <wp14:pctHeight>0</wp14:pctHeight>
            </wp14:sizeRelV>
          </wp:anchor>
        </w:drawing>
      </w:r>
    </w:p>
    <w:p w14:paraId="27AAE559" w14:textId="7674BF76" w:rsidR="00FD3622" w:rsidRPr="006558CB" w:rsidRDefault="00FD3622" w:rsidP="00FD3622">
      <w:pPr>
        <w:pStyle w:val="Lauftext"/>
        <w:rPr>
          <w:rFonts w:asciiTheme="majorHAnsi" w:hAnsiTheme="majorHAnsi"/>
          <w:sz w:val="20"/>
          <w:szCs w:val="20"/>
          <w:lang w:val="fr-CH"/>
        </w:rPr>
      </w:pPr>
    </w:p>
    <w:p w14:paraId="24B34550" w14:textId="77777777" w:rsidR="00FD3622" w:rsidRPr="006558CB" w:rsidRDefault="00FD3622" w:rsidP="00FD3622">
      <w:pPr>
        <w:pStyle w:val="Lauftext"/>
        <w:rPr>
          <w:rFonts w:asciiTheme="majorHAnsi" w:hAnsiTheme="majorHAnsi"/>
          <w:sz w:val="20"/>
          <w:szCs w:val="20"/>
        </w:rPr>
      </w:pPr>
    </w:p>
    <w:p w14:paraId="12E40D48" w14:textId="51DE43AB" w:rsidR="00272A52" w:rsidRPr="00272A52" w:rsidRDefault="00FD3622" w:rsidP="00272A52">
      <w:pPr>
        <w:pStyle w:val="berschrift3"/>
        <w:rPr>
          <w:szCs w:val="20"/>
        </w:rPr>
      </w:pPr>
      <w:bookmarkStart w:id="59" w:name="_Toc529881989"/>
      <w:r w:rsidRPr="006558CB">
        <w:rPr>
          <w:szCs w:val="20"/>
        </w:rPr>
        <w:t>Konzeptioneller Aufbau</w:t>
      </w:r>
      <w:bookmarkEnd w:id="59"/>
    </w:p>
    <w:p w14:paraId="2E0E316C" w14:textId="76DBD177" w:rsidR="00272A52" w:rsidRDefault="00272A52" w:rsidP="00272A52">
      <w:r>
        <w:rPr>
          <w:noProof/>
        </w:rPr>
        <w:drawing>
          <wp:inline distT="0" distB="0" distL="0" distR="0" wp14:anchorId="1940C990" wp14:editId="5318507F">
            <wp:extent cx="5688330" cy="2960659"/>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88330" cy="2960659"/>
                    </a:xfrm>
                    <a:prstGeom prst="rect">
                      <a:avLst/>
                    </a:prstGeom>
                    <a:noFill/>
                    <a:ln>
                      <a:noFill/>
                    </a:ln>
                  </pic:spPr>
                </pic:pic>
              </a:graphicData>
            </a:graphic>
          </wp:inline>
        </w:drawing>
      </w:r>
    </w:p>
    <w:p w14:paraId="5253E1B4" w14:textId="6D8CA64B" w:rsidR="00FA380B" w:rsidRDefault="00FA380B" w:rsidP="005D377B"/>
    <w:p w14:paraId="47D487DA" w14:textId="573D4599" w:rsidR="00074AA2" w:rsidRDefault="00074AA2" w:rsidP="005D377B">
      <w:r>
        <w:lastRenderedPageBreak/>
        <w:t xml:space="preserve">Hier abgebildet ist der Vereinfachte Lifecycle eines Requests. Die Punkte werden nach diesem Konzept in einer nach dem anderen durchlaufen. </w:t>
      </w:r>
    </w:p>
    <w:p w14:paraId="226909FF" w14:textId="77777777" w:rsidR="00074AA2" w:rsidRDefault="00074AA2" w:rsidP="005D377B"/>
    <w:p w14:paraId="05126CF5" w14:textId="3A7D26F0" w:rsidR="00FA380B" w:rsidRDefault="00605E9A" w:rsidP="001C420B">
      <w:r>
        <w:rPr>
          <w:noProof/>
        </w:rPr>
        <w:drawing>
          <wp:inline distT="0" distB="0" distL="0" distR="0" wp14:anchorId="07A67CC4" wp14:editId="50ABF9A9">
            <wp:extent cx="4019550" cy="33051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9550" cy="3305175"/>
                    </a:xfrm>
                    <a:prstGeom prst="rect">
                      <a:avLst/>
                    </a:prstGeom>
                    <a:noFill/>
                    <a:ln>
                      <a:noFill/>
                    </a:ln>
                  </pic:spPr>
                </pic:pic>
              </a:graphicData>
            </a:graphic>
          </wp:inline>
        </w:drawing>
      </w:r>
    </w:p>
    <w:p w14:paraId="6E4BAADD" w14:textId="67E6CCC7" w:rsidR="00605E9A" w:rsidRDefault="00605E9A" w:rsidP="00605E9A">
      <w:pPr>
        <w:jc w:val="center"/>
      </w:pPr>
    </w:p>
    <w:p w14:paraId="1C4AEF19" w14:textId="77777777" w:rsidR="00605E9A" w:rsidRDefault="00605E9A" w:rsidP="00605E9A"/>
    <w:p w14:paraId="7D31FFC7" w14:textId="3E0EB8F4" w:rsidR="00FD3622" w:rsidRPr="006558CB" w:rsidRDefault="00BE6213" w:rsidP="00FD3622">
      <w:pPr>
        <w:pStyle w:val="Lauftext"/>
        <w:rPr>
          <w:rFonts w:asciiTheme="majorHAnsi" w:hAnsiTheme="majorHAnsi"/>
          <w:sz w:val="20"/>
          <w:szCs w:val="20"/>
          <w:lang w:val="fr-CH"/>
        </w:rPr>
      </w:pPr>
      <w:r>
        <w:rPr>
          <w:rFonts w:asciiTheme="majorHAnsi" w:hAnsiTheme="majorHAnsi"/>
          <w:sz w:val="20"/>
          <w:szCs w:val="20"/>
          <w:lang w:val="fr-CH"/>
        </w:rPr>
        <w:t xml:space="preserve">Laravel ist ein Objektorientiertes Framework. Es benuzt Model-Klassen um auf die Datenbank zuzugreifen. Modele können auch Atribute haben, </w:t>
      </w:r>
      <w:r w:rsidR="00342AE7">
        <w:rPr>
          <w:rFonts w:asciiTheme="majorHAnsi" w:hAnsiTheme="majorHAnsi"/>
          <w:sz w:val="20"/>
          <w:szCs w:val="20"/>
          <w:lang w:val="fr-CH"/>
        </w:rPr>
        <w:t>welche Beziehungen zwischen Modelen representieren können.</w:t>
      </w:r>
    </w:p>
    <w:p w14:paraId="4A59D93A" w14:textId="73EF715D" w:rsidR="005F671D" w:rsidRPr="005F671D" w:rsidRDefault="00FD3622" w:rsidP="005F671D">
      <w:pPr>
        <w:pStyle w:val="berschrift2"/>
        <w:rPr>
          <w:sz w:val="20"/>
          <w:szCs w:val="20"/>
          <w:lang w:val="fr-CH"/>
        </w:rPr>
      </w:pPr>
      <w:bookmarkStart w:id="60" w:name="_Toc529881990"/>
      <w:r w:rsidRPr="006558CB">
        <w:rPr>
          <w:sz w:val="20"/>
          <w:szCs w:val="20"/>
          <w:lang w:val="fr-CH"/>
        </w:rPr>
        <w:t xml:space="preserve">Kernfeature </w:t>
      </w:r>
      <w:bookmarkEnd w:id="60"/>
      <w:r w:rsidR="008E4E28">
        <w:rPr>
          <w:sz w:val="20"/>
          <w:szCs w:val="20"/>
          <w:lang w:val="fr-CH"/>
        </w:rPr>
        <w:t>Swagger GUI</w:t>
      </w:r>
    </w:p>
    <w:p w14:paraId="4A3F037C" w14:textId="0C13F0A4" w:rsidR="003E1CDF" w:rsidRDefault="00B246AF" w:rsidP="00FD3622">
      <w:pPr>
        <w:pStyle w:val="Lauftext"/>
        <w:rPr>
          <w:rFonts w:asciiTheme="majorHAnsi" w:hAnsiTheme="majorHAnsi"/>
          <w:sz w:val="20"/>
          <w:szCs w:val="20"/>
          <w:lang w:val="fr-CH"/>
        </w:rPr>
      </w:pPr>
      <w:r>
        <w:rPr>
          <w:rFonts w:asciiTheme="majorHAnsi" w:hAnsiTheme="majorHAnsi"/>
          <w:sz w:val="20"/>
          <w:szCs w:val="20"/>
          <w:lang w:val="fr-CH"/>
        </w:rPr>
        <w:t xml:space="preserve">Swagger </w:t>
      </w:r>
      <w:r w:rsidR="00A10530">
        <w:rPr>
          <w:rFonts w:asciiTheme="majorHAnsi" w:hAnsiTheme="majorHAnsi"/>
          <w:sz w:val="20"/>
          <w:szCs w:val="20"/>
          <w:lang w:val="fr-CH"/>
        </w:rPr>
        <w:t>ist ein Format zur Beschreibung einer REST-API. Es ist Open Source und benuzt OpenAPI specification. Swagger kann für verschiedene Programmiersprachen und Frameworks verwendet werden. Da diese Anwendung auf dem Laravel-Faramework aufgebaut</w:t>
      </w:r>
      <w:r w:rsidR="003E1CDF">
        <w:rPr>
          <w:rFonts w:asciiTheme="majorHAnsi" w:hAnsiTheme="majorHAnsi"/>
          <w:sz w:val="20"/>
          <w:szCs w:val="20"/>
          <w:lang w:val="fr-CH"/>
        </w:rPr>
        <w:t xml:space="preserve"> ist, wurde das eine Version von Swagger spezifisch für Laravel verwendet. Das GitHub Repository von DarkaOnLine, mit dem Namen L5 Swagger</w:t>
      </w:r>
      <w:r w:rsidR="003E1CDF">
        <w:rPr>
          <w:rStyle w:val="Funotenzeichen"/>
          <w:rFonts w:asciiTheme="majorHAnsi" w:hAnsiTheme="majorHAnsi"/>
          <w:sz w:val="20"/>
          <w:szCs w:val="20"/>
          <w:lang w:val="fr-CH"/>
        </w:rPr>
        <w:footnoteReference w:id="10"/>
      </w:r>
      <w:r w:rsidR="003E1CDF">
        <w:rPr>
          <w:rFonts w:asciiTheme="majorHAnsi" w:hAnsiTheme="majorHAnsi"/>
          <w:sz w:val="20"/>
          <w:szCs w:val="20"/>
          <w:lang w:val="fr-CH"/>
        </w:rPr>
        <w:t>.</w:t>
      </w:r>
      <w:r w:rsidR="00B452B8">
        <w:rPr>
          <w:rFonts w:asciiTheme="majorHAnsi" w:hAnsiTheme="majorHAnsi"/>
          <w:sz w:val="20"/>
          <w:szCs w:val="20"/>
          <w:lang w:val="fr-CH"/>
        </w:rPr>
        <w:t xml:space="preserve"> Diese Version kann über Composer</w:t>
      </w:r>
      <w:r w:rsidR="008D0FA9">
        <w:rPr>
          <w:rFonts w:asciiTheme="majorHAnsi" w:hAnsiTheme="majorHAnsi"/>
          <w:sz w:val="20"/>
          <w:szCs w:val="20"/>
          <w:lang w:val="fr-CH"/>
        </w:rPr>
        <w:fldChar w:fldCharType="begin"/>
      </w:r>
      <w:r w:rsidR="008D0FA9">
        <w:instrText xml:space="preserve"> XE "</w:instrText>
      </w:r>
      <w:r w:rsidR="008D0FA9" w:rsidRPr="007E4833">
        <w:rPr>
          <w:rFonts w:asciiTheme="majorHAnsi" w:hAnsiTheme="majorHAnsi"/>
          <w:sz w:val="20"/>
          <w:szCs w:val="20"/>
          <w:lang w:val="fr-CH"/>
        </w:rPr>
        <w:instrText>Composer</w:instrText>
      </w:r>
      <w:r w:rsidR="008D0FA9">
        <w:instrText>" \t "</w:instrText>
      </w:r>
      <w:r w:rsidR="008D0FA9" w:rsidRPr="00BC3828">
        <w:rPr>
          <w:i/>
        </w:rPr>
        <w:instrText>Composer ist ein anwendungsorientierter Paketmanager für die Skriptsprache PHP.</w:instrText>
      </w:r>
      <w:r w:rsidR="008D0FA9">
        <w:instrText xml:space="preserve">" </w:instrText>
      </w:r>
      <w:r w:rsidR="008D0FA9">
        <w:rPr>
          <w:rFonts w:asciiTheme="majorHAnsi" w:hAnsiTheme="majorHAnsi"/>
          <w:sz w:val="20"/>
          <w:szCs w:val="20"/>
          <w:lang w:val="fr-CH"/>
        </w:rPr>
        <w:fldChar w:fldCharType="end"/>
      </w:r>
      <w:r w:rsidR="00B452B8">
        <w:rPr>
          <w:rFonts w:asciiTheme="majorHAnsi" w:hAnsiTheme="majorHAnsi"/>
          <w:sz w:val="20"/>
          <w:szCs w:val="20"/>
          <w:lang w:val="fr-CH"/>
        </w:rPr>
        <w:t xml:space="preserve"> </w:t>
      </w:r>
      <w:r w:rsidR="008D0FA9">
        <w:rPr>
          <w:rFonts w:asciiTheme="majorHAnsi" w:hAnsiTheme="majorHAnsi"/>
          <w:sz w:val="20"/>
          <w:szCs w:val="20"/>
          <w:lang w:val="fr-CH"/>
        </w:rPr>
        <w:t>installiert werden.</w:t>
      </w:r>
    </w:p>
    <w:p w14:paraId="5B51CF3D" w14:textId="7D1AB66A" w:rsidR="00FD3622" w:rsidRPr="006558CB" w:rsidRDefault="00FD3622" w:rsidP="00FD3622">
      <w:pPr>
        <w:pStyle w:val="Lauftext"/>
        <w:rPr>
          <w:rFonts w:asciiTheme="majorHAnsi" w:hAnsiTheme="majorHAnsi"/>
          <w:sz w:val="20"/>
          <w:szCs w:val="20"/>
          <w:lang w:val="fr-CH"/>
        </w:rPr>
      </w:pPr>
    </w:p>
    <w:p w14:paraId="6C88441A" w14:textId="69B25456" w:rsidR="00FD3622" w:rsidRPr="006558CB" w:rsidRDefault="00FD3622" w:rsidP="00FD3622">
      <w:pPr>
        <w:pStyle w:val="berschrift3"/>
        <w:rPr>
          <w:szCs w:val="20"/>
          <w:lang w:val="fr-CH"/>
        </w:rPr>
      </w:pPr>
      <w:bookmarkStart w:id="61" w:name="_Toc529881993"/>
      <w:r w:rsidRPr="006558CB">
        <w:rPr>
          <w:szCs w:val="20"/>
          <w:lang w:val="fr-CH"/>
        </w:rPr>
        <w:lastRenderedPageBreak/>
        <w:t>GUI-Design / Mockup</w:t>
      </w:r>
      <w:bookmarkEnd w:id="61"/>
    </w:p>
    <w:p w14:paraId="00138012" w14:textId="3418914B" w:rsidR="00FD3622" w:rsidRDefault="0035607B" w:rsidP="00FD3622">
      <w:pPr>
        <w:pStyle w:val="Lauftext"/>
        <w:rPr>
          <w:rFonts w:asciiTheme="majorHAnsi" w:hAnsiTheme="majorHAnsi"/>
          <w:sz w:val="20"/>
          <w:szCs w:val="20"/>
        </w:rPr>
      </w:pPr>
      <w:r>
        <w:rPr>
          <w:rFonts w:asciiTheme="majorHAnsi" w:hAnsiTheme="majorHAnsi"/>
          <w:noProof/>
          <w:sz w:val="20"/>
          <w:szCs w:val="20"/>
        </w:rPr>
        <w:drawing>
          <wp:anchor distT="0" distB="0" distL="114300" distR="114300" simplePos="0" relativeHeight="251661312" behindDoc="0" locked="0" layoutInCell="1" allowOverlap="1" wp14:anchorId="6D48C71B" wp14:editId="2D8AAA03">
            <wp:simplePos x="0" y="0"/>
            <wp:positionH relativeFrom="page">
              <wp:align>center</wp:align>
            </wp:positionH>
            <wp:positionV relativeFrom="paragraph">
              <wp:posOffset>295275</wp:posOffset>
            </wp:positionV>
            <wp:extent cx="5676900" cy="3486150"/>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3486150"/>
                    </a:xfrm>
                    <a:prstGeom prst="rect">
                      <a:avLst/>
                    </a:prstGeom>
                    <a:noFill/>
                    <a:ln>
                      <a:noFill/>
                    </a:ln>
                  </pic:spPr>
                </pic:pic>
              </a:graphicData>
            </a:graphic>
          </wp:anchor>
        </w:drawing>
      </w:r>
      <w:r w:rsidR="006D06FC">
        <w:rPr>
          <w:rFonts w:asciiTheme="majorHAnsi" w:hAnsiTheme="majorHAnsi"/>
          <w:sz w:val="20"/>
          <w:szCs w:val="20"/>
        </w:rPr>
        <w:t xml:space="preserve">Swagger stellt ein Frontend </w:t>
      </w:r>
      <w:r w:rsidR="00BA03CA">
        <w:rPr>
          <w:rFonts w:asciiTheme="majorHAnsi" w:hAnsiTheme="majorHAnsi"/>
          <w:sz w:val="20"/>
          <w:szCs w:val="20"/>
        </w:rPr>
        <w:t>zur Verfügung</w:t>
      </w:r>
      <w:r w:rsidR="006D06FC">
        <w:rPr>
          <w:rFonts w:asciiTheme="majorHAnsi" w:hAnsiTheme="majorHAnsi"/>
          <w:sz w:val="20"/>
          <w:szCs w:val="20"/>
        </w:rPr>
        <w:t xml:space="preserve">, mit dem auf die Endpoints der API zugegriffen werden kann. </w:t>
      </w:r>
    </w:p>
    <w:p w14:paraId="236A75BE" w14:textId="3BA8FEAC" w:rsidR="005F671D" w:rsidRDefault="005F671D" w:rsidP="00FD3622">
      <w:pPr>
        <w:pStyle w:val="Lauftext"/>
        <w:rPr>
          <w:rFonts w:asciiTheme="majorHAnsi" w:hAnsiTheme="majorHAnsi"/>
          <w:sz w:val="20"/>
          <w:szCs w:val="20"/>
        </w:rPr>
      </w:pPr>
    </w:p>
    <w:p w14:paraId="5D3ECE32" w14:textId="777ED75F" w:rsidR="0035607B" w:rsidRDefault="0035607B" w:rsidP="00FD3622">
      <w:pPr>
        <w:pStyle w:val="Lauftext"/>
        <w:rPr>
          <w:rFonts w:asciiTheme="majorHAnsi" w:hAnsiTheme="majorHAnsi"/>
          <w:sz w:val="20"/>
          <w:szCs w:val="20"/>
        </w:rPr>
      </w:pPr>
      <w:r>
        <w:rPr>
          <w:rFonts w:asciiTheme="majorHAnsi" w:hAnsiTheme="majorHAnsi"/>
          <w:sz w:val="20"/>
          <w:szCs w:val="20"/>
        </w:rPr>
        <w:t>Die Endpoints können über Tags in Gruppen eingeteilt werden, somit können sie nach Controller geordnet angezeigt werden. Mit Schemas können ausserdem die Klassen definiert werden, die zurückgegeben werden.</w:t>
      </w:r>
    </w:p>
    <w:p w14:paraId="7A946B7D" w14:textId="32894CF2" w:rsidR="0035607B" w:rsidRPr="006558CB" w:rsidRDefault="0035607B" w:rsidP="00FD3622">
      <w:pPr>
        <w:pStyle w:val="Lauftext"/>
        <w:rPr>
          <w:rFonts w:asciiTheme="majorHAnsi" w:hAnsiTheme="majorHAnsi"/>
          <w:sz w:val="20"/>
          <w:szCs w:val="20"/>
        </w:rPr>
      </w:pPr>
      <w:r>
        <w:rPr>
          <w:noProof/>
        </w:rPr>
        <w:drawing>
          <wp:anchor distT="0" distB="0" distL="114300" distR="114300" simplePos="0" relativeHeight="251659264" behindDoc="0" locked="0" layoutInCell="1" allowOverlap="1" wp14:anchorId="47FAD002" wp14:editId="5859AF0A">
            <wp:simplePos x="0" y="0"/>
            <wp:positionH relativeFrom="page">
              <wp:align>center</wp:align>
            </wp:positionH>
            <wp:positionV relativeFrom="paragraph">
              <wp:posOffset>200025</wp:posOffset>
            </wp:positionV>
            <wp:extent cx="5688330" cy="2310765"/>
            <wp:effectExtent l="0" t="0" r="7620" b="0"/>
            <wp:wrapTopAndBottom/>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688330" cy="2310765"/>
                    </a:xfrm>
                    <a:prstGeom prst="rect">
                      <a:avLst/>
                    </a:prstGeom>
                  </pic:spPr>
                </pic:pic>
              </a:graphicData>
            </a:graphic>
          </wp:anchor>
        </w:drawing>
      </w:r>
    </w:p>
    <w:p w14:paraId="0724F42E" w14:textId="5944E7FA" w:rsidR="00FD3622" w:rsidRDefault="00FD3622" w:rsidP="00FD3622">
      <w:pPr>
        <w:pStyle w:val="berschrift3"/>
        <w:rPr>
          <w:szCs w:val="20"/>
        </w:rPr>
      </w:pPr>
      <w:bookmarkStart w:id="62" w:name="_Toc529881994"/>
      <w:r w:rsidRPr="006558CB">
        <w:rPr>
          <w:szCs w:val="20"/>
        </w:rPr>
        <w:t>Konzeptioneller Aufbau</w:t>
      </w:r>
      <w:bookmarkEnd w:id="62"/>
    </w:p>
    <w:p w14:paraId="0CE69C18" w14:textId="674FE673" w:rsidR="00BA03CA" w:rsidRDefault="00BA03CA" w:rsidP="00BA03CA">
      <w:pPr>
        <w:pStyle w:val="Lauftext"/>
        <w:rPr>
          <w:rFonts w:asciiTheme="majorHAnsi" w:hAnsiTheme="majorHAnsi"/>
          <w:sz w:val="20"/>
          <w:szCs w:val="20"/>
        </w:rPr>
      </w:pPr>
      <w:r>
        <w:rPr>
          <w:rFonts w:asciiTheme="majorHAnsi" w:hAnsiTheme="majorHAnsi"/>
          <w:sz w:val="20"/>
          <w:szCs w:val="20"/>
        </w:rPr>
        <w:t xml:space="preserve">Swagger </w:t>
      </w:r>
      <w:r w:rsidR="0035607B">
        <w:rPr>
          <w:rFonts w:asciiTheme="majorHAnsi" w:hAnsiTheme="majorHAnsi"/>
          <w:sz w:val="20"/>
          <w:szCs w:val="20"/>
        </w:rPr>
        <w:t xml:space="preserve">für Laravel </w:t>
      </w:r>
      <w:r>
        <w:rPr>
          <w:rFonts w:asciiTheme="majorHAnsi" w:hAnsiTheme="majorHAnsi"/>
          <w:sz w:val="20"/>
          <w:szCs w:val="20"/>
        </w:rPr>
        <w:t xml:space="preserve">benutzt Annotationen im </w:t>
      </w:r>
      <w:r w:rsidR="0035607B">
        <w:rPr>
          <w:rFonts w:asciiTheme="majorHAnsi" w:hAnsiTheme="majorHAnsi"/>
          <w:sz w:val="20"/>
          <w:szCs w:val="20"/>
        </w:rPr>
        <w:t>Code,</w:t>
      </w:r>
      <w:r>
        <w:rPr>
          <w:rFonts w:asciiTheme="majorHAnsi" w:hAnsiTheme="majorHAnsi"/>
          <w:sz w:val="20"/>
          <w:szCs w:val="20"/>
        </w:rPr>
        <w:t xml:space="preserve"> um Endpoints und Schemas zu definieren.</w:t>
      </w:r>
      <w:r w:rsidR="0038570B">
        <w:rPr>
          <w:rFonts w:asciiTheme="majorHAnsi" w:hAnsiTheme="majorHAnsi"/>
          <w:sz w:val="20"/>
          <w:szCs w:val="20"/>
        </w:rPr>
        <w:t xml:space="preserve"> Anhand dieser wird dann eine HTML Seite mit JavaScript generiert, die über den Browser aufgerufen werden kann.</w:t>
      </w:r>
    </w:p>
    <w:p w14:paraId="2815478C" w14:textId="7737D5F8" w:rsidR="0035607B" w:rsidRDefault="0035607B" w:rsidP="00BA03CA">
      <w:pPr>
        <w:pStyle w:val="Lauftext"/>
        <w:rPr>
          <w:rFonts w:asciiTheme="majorHAnsi" w:hAnsiTheme="majorHAnsi"/>
          <w:sz w:val="20"/>
          <w:szCs w:val="20"/>
        </w:rPr>
      </w:pPr>
    </w:p>
    <w:p w14:paraId="76403050" w14:textId="29A1781A" w:rsidR="00BA03CA" w:rsidRDefault="00BA03CA" w:rsidP="00BA03CA">
      <w:pPr>
        <w:pStyle w:val="Lauftext"/>
        <w:rPr>
          <w:rFonts w:asciiTheme="majorHAnsi" w:hAnsiTheme="majorHAnsi"/>
          <w:sz w:val="20"/>
          <w:szCs w:val="20"/>
        </w:rPr>
      </w:pPr>
    </w:p>
    <w:p w14:paraId="0B725E73"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lastRenderedPageBreak/>
        <w:t>/**</w:t>
      </w:r>
    </w:p>
    <w:p w14:paraId="3D9E25AA"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@OA\Info(</w:t>
      </w:r>
    </w:p>
    <w:p w14:paraId="7717B3F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description="Diese Web-App verwaltet Bestellungen und die dazugehörenden Produkte und Geschäfte.</w:t>
      </w:r>
    </w:p>
    <w:p w14:paraId="635FCFF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Dieses Projekt wurde im Laufe einer IPA erstellt.",</w:t>
      </w:r>
    </w:p>
    <w:p w14:paraId="6DBA0A46"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version="1.0.0",</w:t>
      </w:r>
    </w:p>
    <w:p w14:paraId="15290D94"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title="Bestellungs-Übersicht | API-Backend in Laravel",</w:t>
      </w:r>
    </w:p>
    <w:p w14:paraId="62FA9AD7"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@OA\Contact(</w:t>
      </w:r>
    </w:p>
    <w:p w14:paraId="43130D29"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email="julien.raedler@twofold.swiss"</w:t>
      </w:r>
    </w:p>
    <w:p w14:paraId="4CECBCAE"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w:t>
      </w:r>
    </w:p>
    <w:p w14:paraId="310F306F"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@OA\License(</w:t>
      </w:r>
    </w:p>
    <w:p w14:paraId="2EC1E845"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name="Apache 2.0",</w:t>
      </w:r>
    </w:p>
    <w:p w14:paraId="5FF85FA7"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url="http://www.apache.org/licenses/LICENSE-2.0.html"</w:t>
      </w:r>
    </w:p>
    <w:p w14:paraId="567A7989" w14:textId="77777777"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sidRPr="005F671D">
        <w:rPr>
          <w:rFonts w:ascii="Consolas" w:eastAsia="Times New Roman" w:hAnsi="Consolas" w:cs="Times New Roman"/>
          <w:color w:val="6A9955"/>
          <w:sz w:val="12"/>
          <w:szCs w:val="12"/>
          <w:lang w:eastAsia="de-CH"/>
        </w:rPr>
        <w:t> *     )</w:t>
      </w:r>
    </w:p>
    <w:p w14:paraId="33955DE1" w14:textId="178A62DA" w:rsidR="00BA03CA" w:rsidRDefault="00BA03CA" w:rsidP="00BA03CA">
      <w:pPr>
        <w:shd w:val="clear" w:color="auto" w:fill="1E1E1E"/>
        <w:spacing w:line="285" w:lineRule="atLeast"/>
        <w:rPr>
          <w:rFonts w:ascii="Consolas" w:eastAsia="Times New Roman" w:hAnsi="Consolas" w:cs="Times New Roman"/>
          <w:color w:val="6A9955"/>
          <w:sz w:val="12"/>
          <w:szCs w:val="12"/>
          <w:lang w:eastAsia="de-CH"/>
        </w:rPr>
      </w:pPr>
      <w:r w:rsidRPr="005F671D">
        <w:rPr>
          <w:rFonts w:ascii="Consolas" w:eastAsia="Times New Roman" w:hAnsi="Consolas" w:cs="Times New Roman"/>
          <w:color w:val="6A9955"/>
          <w:sz w:val="12"/>
          <w:szCs w:val="12"/>
          <w:lang w:eastAsia="de-CH"/>
        </w:rPr>
        <w:t> * )</w:t>
      </w:r>
    </w:p>
    <w:p w14:paraId="32FF0D5A" w14:textId="1B78EF00" w:rsidR="00BA03CA" w:rsidRPr="005F671D" w:rsidRDefault="00BA03CA" w:rsidP="00BA03CA">
      <w:pPr>
        <w:shd w:val="clear" w:color="auto" w:fill="1E1E1E"/>
        <w:spacing w:line="285" w:lineRule="atLeast"/>
        <w:rPr>
          <w:rFonts w:ascii="Consolas" w:eastAsia="Times New Roman" w:hAnsi="Consolas" w:cs="Times New Roman"/>
          <w:color w:val="D4D4D4"/>
          <w:sz w:val="12"/>
          <w:szCs w:val="12"/>
          <w:lang w:eastAsia="de-CH"/>
        </w:rPr>
      </w:pPr>
      <w:r>
        <w:rPr>
          <w:rFonts w:ascii="Consolas" w:eastAsia="Times New Roman" w:hAnsi="Consolas" w:cs="Times New Roman"/>
          <w:color w:val="6A9955"/>
          <w:sz w:val="12"/>
          <w:szCs w:val="12"/>
          <w:lang w:eastAsia="de-CH"/>
        </w:rPr>
        <w:t xml:space="preserve"> */</w:t>
      </w:r>
    </w:p>
    <w:p w14:paraId="60ADF6EC" w14:textId="36CB9E47" w:rsidR="00BA03CA" w:rsidRDefault="00BA03CA" w:rsidP="00BA03CA"/>
    <w:p w14:paraId="3C83CBE1" w14:textId="07CEA98E" w:rsidR="0038570B" w:rsidRDefault="0038570B" w:rsidP="00BA03CA">
      <w:r>
        <w:t>In unserer Applikation sind die Swagger Annotationen und die generierte Seite auf dem gleichen Server wie unsere API. Das muss aber nicht immer der Fall sein. In anderen Anwendungen kann Swagger auch benutzt werden, um auf eine API auf einem anderen Server zuzugreifen.</w:t>
      </w:r>
    </w:p>
    <w:p w14:paraId="1E4B63CF" w14:textId="4D40D104" w:rsidR="0038570B" w:rsidRDefault="0038570B" w:rsidP="00BA03CA"/>
    <w:p w14:paraId="4A9F77F8" w14:textId="04EE3C37" w:rsidR="0038570B" w:rsidRDefault="0038570B" w:rsidP="0038570B">
      <w:pPr>
        <w:jc w:val="center"/>
      </w:pPr>
      <w:r>
        <w:rPr>
          <w:noProof/>
        </w:rPr>
        <w:drawing>
          <wp:inline distT="0" distB="0" distL="0" distR="0" wp14:anchorId="4288B524" wp14:editId="3DC195C0">
            <wp:extent cx="4257675" cy="3753382"/>
            <wp:effectExtent l="0" t="0" r="0" b="0"/>
            <wp:docPr id="11" name="Grafik 1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Diagramm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4259565" cy="3755048"/>
                    </a:xfrm>
                    <a:prstGeom prst="rect">
                      <a:avLst/>
                    </a:prstGeom>
                  </pic:spPr>
                </pic:pic>
              </a:graphicData>
            </a:graphic>
          </wp:inline>
        </w:drawing>
      </w:r>
    </w:p>
    <w:p w14:paraId="2182ED05" w14:textId="77777777" w:rsidR="0038570B" w:rsidRPr="00BA03CA" w:rsidRDefault="0038570B" w:rsidP="00BA03CA"/>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63" w:name="_Toc529881995"/>
      <w:r w:rsidRPr="006558CB">
        <w:rPr>
          <w:sz w:val="20"/>
          <w:szCs w:val="20"/>
        </w:rPr>
        <w:lastRenderedPageBreak/>
        <w:t>Geplantes Vorgehen für die Qualitätssicherung</w:t>
      </w:r>
      <w:bookmarkEnd w:id="63"/>
    </w:p>
    <w:p w14:paraId="56DEDF4F" w14:textId="4EDC4172" w:rsidR="00FD3622" w:rsidRDefault="00342AE7" w:rsidP="00FD3622">
      <w:pPr>
        <w:pStyle w:val="Lauftext"/>
        <w:rPr>
          <w:rFonts w:asciiTheme="majorHAnsi" w:hAnsiTheme="majorHAnsi"/>
          <w:sz w:val="20"/>
          <w:szCs w:val="20"/>
          <w:lang w:val="en-IE"/>
        </w:rPr>
      </w:pPr>
      <w:r>
        <w:rPr>
          <w:rFonts w:asciiTheme="majorHAnsi" w:hAnsiTheme="majorHAnsi"/>
          <w:sz w:val="20"/>
          <w:szCs w:val="20"/>
          <w:lang w:val="en-IE"/>
        </w:rPr>
        <w:t>Durch die Einhaltund der Laravel und Swagger Konventionen, ist der Code für eine kompetente aussenstehende Person einfach nachvolziebar und erweiterbar.</w:t>
      </w:r>
    </w:p>
    <w:p w14:paraId="72C79637" w14:textId="6A9C7EE6" w:rsidR="00342AE7" w:rsidRPr="006558CB" w:rsidRDefault="00342AE7" w:rsidP="00FD3622">
      <w:pPr>
        <w:pStyle w:val="Lauftext"/>
        <w:rPr>
          <w:rFonts w:asciiTheme="majorHAnsi" w:hAnsiTheme="majorHAnsi"/>
          <w:sz w:val="20"/>
          <w:szCs w:val="20"/>
        </w:rPr>
      </w:pPr>
      <w:r>
        <w:rPr>
          <w:rFonts w:asciiTheme="majorHAnsi" w:hAnsiTheme="majorHAnsi"/>
          <w:sz w:val="20"/>
          <w:szCs w:val="20"/>
          <w:lang w:val="en-IE"/>
        </w:rPr>
        <w:t>Weiter wird durch das händisch erstellte Test konzept eine korrekte Funktionsweise sichergestellt.</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64" w:name="_Toc529881996"/>
      <w:r w:rsidRPr="006558CB">
        <w:rPr>
          <w:sz w:val="20"/>
          <w:szCs w:val="20"/>
        </w:rPr>
        <w:t>Anmerkungen zum Zeitplan</w:t>
      </w:r>
      <w:bookmarkEnd w:id="64"/>
    </w:p>
    <w:p w14:paraId="6CA9DE0E" w14:textId="3EAC08DC" w:rsidR="00FD3622" w:rsidRPr="006558CB" w:rsidRDefault="00342AE7" w:rsidP="00FD3622">
      <w:pPr>
        <w:pStyle w:val="Lauftext"/>
        <w:rPr>
          <w:rFonts w:asciiTheme="majorHAnsi" w:hAnsiTheme="majorHAnsi"/>
          <w:sz w:val="20"/>
          <w:szCs w:val="20"/>
        </w:rPr>
      </w:pPr>
      <w:r>
        <w:rPr>
          <w:rFonts w:asciiTheme="majorHAnsi" w:hAnsiTheme="majorHAnsi"/>
          <w:sz w:val="20"/>
          <w:szCs w:val="20"/>
        </w:rPr>
        <w:t>Die Soll- und Ist-Zeit waren häufig in Übereinstimmung</w:t>
      </w:r>
      <w:r w:rsidR="00DB5AC7">
        <w:rPr>
          <w:rFonts w:asciiTheme="majorHAnsi" w:hAnsiTheme="majorHAnsi"/>
          <w:sz w:val="20"/>
          <w:szCs w:val="20"/>
        </w:rPr>
        <w:t xml:space="preserve"> und die Zeitblöcke waren meist richtig bemessen. Ich bin alles in allem zufrieden mit dem Zeitplan. Es war besonders eine gute Entscheidung eine Pufferzeit einzuplanen.</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65" w:name="_Toc529881997"/>
      <w:r w:rsidRPr="006558CB">
        <w:rPr>
          <w:sz w:val="20"/>
          <w:szCs w:val="20"/>
        </w:rPr>
        <w:t>Begründung für Abweichungen zum Zeitplan</w:t>
      </w:r>
      <w:bookmarkEnd w:id="65"/>
    </w:p>
    <w:p w14:paraId="55C5B1EE" w14:textId="394F725D" w:rsidR="00FD3622" w:rsidRPr="006558CB" w:rsidRDefault="00DB5AC7" w:rsidP="00FD3622">
      <w:pPr>
        <w:pStyle w:val="Lauftext"/>
        <w:rPr>
          <w:rFonts w:asciiTheme="majorHAnsi" w:eastAsiaTheme="majorEastAsia" w:hAnsiTheme="majorHAnsi" w:cstheme="majorBidi"/>
          <w:b/>
          <w:color w:val="000000" w:themeColor="text1"/>
          <w:sz w:val="20"/>
          <w:szCs w:val="20"/>
        </w:rPr>
      </w:pPr>
      <w:r>
        <w:rPr>
          <w:rFonts w:asciiTheme="majorHAnsi" w:hAnsiTheme="majorHAnsi"/>
          <w:sz w:val="20"/>
          <w:szCs w:val="20"/>
        </w:rPr>
        <w:t xml:space="preserve">Ich habe aber den Dokumentationsaufwand in der Planungsphase ein wenig unterschätzt, wodurch ein kleiner Rückstand entstand. </w:t>
      </w:r>
      <w:r w:rsidR="00DF22B4">
        <w:rPr>
          <w:rFonts w:asciiTheme="majorHAnsi" w:hAnsiTheme="majorHAnsi"/>
          <w:sz w:val="20"/>
          <w:szCs w:val="20"/>
        </w:rPr>
        <w:t xml:space="preserve">Das Erstellen der Ressourcen nahm dabei weniger Zeit in Anspruch als das Einbinden und Erklären in der Dokumentation. </w:t>
      </w:r>
      <w:r>
        <w:rPr>
          <w:rFonts w:asciiTheme="majorHAnsi" w:hAnsiTheme="majorHAnsi"/>
          <w:sz w:val="20"/>
          <w:szCs w:val="20"/>
        </w:rPr>
        <w:t xml:space="preserve">Dies stellte aber dank einer eingeplanten Pufferzeit kein grosses Problem dar. </w:t>
      </w:r>
      <w:r w:rsidR="00FD3622" w:rsidRPr="006558CB">
        <w:rPr>
          <w:rFonts w:asciiTheme="majorHAnsi" w:hAnsiTheme="majorHAnsi"/>
          <w:sz w:val="20"/>
          <w:szCs w:val="20"/>
        </w:rPr>
        <w:br w:type="page"/>
      </w:r>
    </w:p>
    <w:p w14:paraId="1C47E8FB" w14:textId="77777777" w:rsidR="00FD3622" w:rsidRPr="006558CB" w:rsidRDefault="00FD3622" w:rsidP="006F68B1">
      <w:pPr>
        <w:pStyle w:val="berschrift1"/>
      </w:pPr>
      <w:bookmarkStart w:id="66" w:name="_Toc529881998"/>
      <w:r w:rsidRPr="006558CB">
        <w:lastRenderedPageBreak/>
        <w:t>Entscheiden</w:t>
      </w:r>
      <w:bookmarkEnd w:id="66"/>
    </w:p>
    <w:p w14:paraId="0DC19FC8" w14:textId="2277E74B" w:rsidR="00FD3622" w:rsidRPr="006558CB" w:rsidRDefault="0008159E" w:rsidP="00FD3622">
      <w:pPr>
        <w:pStyle w:val="berschrift2"/>
        <w:rPr>
          <w:caps/>
          <w:sz w:val="20"/>
          <w:szCs w:val="20"/>
        </w:rPr>
      </w:pPr>
      <w:r>
        <w:rPr>
          <w:sz w:val="20"/>
          <w:szCs w:val="20"/>
        </w:rPr>
        <w:t xml:space="preserve">Variante </w:t>
      </w:r>
      <w:r w:rsidR="002B2A22">
        <w:rPr>
          <w:sz w:val="20"/>
          <w:szCs w:val="20"/>
        </w:rPr>
        <w:t>Bilder</w:t>
      </w:r>
      <w:r>
        <w:rPr>
          <w:sz w:val="20"/>
          <w:szCs w:val="20"/>
        </w:rPr>
        <w:t xml:space="preserve"> als Blob speichern</w:t>
      </w:r>
      <w:r w:rsidR="002B2A22">
        <w:rPr>
          <w:sz w:val="20"/>
          <w:szCs w:val="20"/>
        </w:rPr>
        <w:t xml:space="preserve"> </w:t>
      </w:r>
    </w:p>
    <w:p w14:paraId="581B70C7" w14:textId="5553B059" w:rsidR="00FD3622" w:rsidRPr="006558CB" w:rsidRDefault="0008159E" w:rsidP="00FD3622">
      <w:pPr>
        <w:pStyle w:val="Lauftext"/>
        <w:rPr>
          <w:rFonts w:asciiTheme="majorHAnsi" w:hAnsiTheme="majorHAnsi"/>
          <w:sz w:val="20"/>
          <w:szCs w:val="20"/>
          <w:lang w:val="fr-CH"/>
        </w:rPr>
      </w:pPr>
      <w:r>
        <w:rPr>
          <w:rFonts w:asciiTheme="majorHAnsi" w:hAnsiTheme="majorHAnsi"/>
          <w:sz w:val="20"/>
          <w:szCs w:val="20"/>
          <w:lang w:val="en-IE"/>
        </w:rPr>
        <w:t>Eine Bilddatei kann vollständig als sein sogenanter Blob in der Datenbank gespeichert werden. Der Vorteil dieser Methode ist, dass es nicht zwie unterschiedliche Reverenzen gibt. Wenn die Datei gelöscht oder bearbeitet wird, passiert das alles in der Datenbank. Es besteht so kein Risiko das ein URL nicht mit einer seperaten Datei übereinstimmt. Die Datenbank entspricht dem ACID</w:t>
      </w:r>
      <w:r>
        <w:rPr>
          <w:rFonts w:asciiTheme="majorHAnsi" w:hAnsiTheme="majorHAnsi"/>
          <w:sz w:val="20"/>
          <w:szCs w:val="20"/>
          <w:lang w:val="en-IE"/>
        </w:rPr>
        <w:fldChar w:fldCharType="begin"/>
      </w:r>
      <w:r>
        <w:instrText xml:space="preserve"> XE "</w:instrText>
      </w:r>
      <w:r w:rsidRPr="007541DE">
        <w:rPr>
          <w:rFonts w:asciiTheme="majorHAnsi" w:hAnsiTheme="majorHAnsi"/>
          <w:sz w:val="20"/>
          <w:szCs w:val="20"/>
          <w:lang w:val="en-IE"/>
        </w:rPr>
        <w:instrText>ACID</w:instrText>
      </w:r>
      <w:r>
        <w:instrText>" \t "</w:instrText>
      </w:r>
      <w:r w:rsidRPr="006A0357">
        <w:rPr>
          <w:i/>
        </w:rPr>
        <w:instrText>Atomicity, Consistency, Isolation, Durability</w:instrText>
      </w:r>
      <w:r>
        <w:instrText xml:space="preserve">" </w:instrText>
      </w:r>
      <w:r>
        <w:rPr>
          <w:rFonts w:asciiTheme="majorHAnsi" w:hAnsiTheme="majorHAnsi"/>
          <w:sz w:val="20"/>
          <w:szCs w:val="20"/>
          <w:lang w:val="en-IE"/>
        </w:rPr>
        <w:fldChar w:fldCharType="end"/>
      </w:r>
      <w:r>
        <w:rPr>
          <w:rFonts w:asciiTheme="majorHAnsi" w:hAnsiTheme="majorHAnsi"/>
          <w:sz w:val="20"/>
          <w:szCs w:val="20"/>
          <w:lang w:val="en-IE"/>
        </w:rPr>
        <w:t xml:space="preserve"> Standard. Backups und Transfers der Datenbank sind somit problemlos.</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757F3D43" w:rsidR="00FD3622" w:rsidRPr="006558CB" w:rsidRDefault="0008159E" w:rsidP="00FD3622">
      <w:pPr>
        <w:pStyle w:val="berschrift2"/>
        <w:rPr>
          <w:caps/>
          <w:sz w:val="20"/>
          <w:szCs w:val="20"/>
          <w:lang w:val="fr-CH"/>
        </w:rPr>
      </w:pPr>
      <w:r>
        <w:rPr>
          <w:sz w:val="20"/>
          <w:szCs w:val="20"/>
          <w:lang w:val="fr-CH"/>
        </w:rPr>
        <w:t>Variante Bilder in Dateisystem speichern</w:t>
      </w:r>
    </w:p>
    <w:p w14:paraId="771DDBB9" w14:textId="2B40C7F0" w:rsidR="00FD3622" w:rsidRPr="006558CB" w:rsidRDefault="0008159E" w:rsidP="00FD3622">
      <w:pPr>
        <w:pStyle w:val="Lauftext"/>
        <w:rPr>
          <w:rFonts w:asciiTheme="majorHAnsi" w:hAnsiTheme="majorHAnsi"/>
          <w:sz w:val="20"/>
          <w:szCs w:val="20"/>
        </w:rPr>
      </w:pPr>
      <w:r>
        <w:rPr>
          <w:rFonts w:asciiTheme="majorHAnsi" w:hAnsiTheme="majorHAnsi"/>
          <w:sz w:val="20"/>
          <w:szCs w:val="20"/>
          <w:lang w:val="fr-CH"/>
        </w:rPr>
        <w:t xml:space="preserve">Bilder werden als Bilddateien gespeichert und nur der URL des Bildes wird in der Datenbank referenziert. Der Vorteil dieser Methode ist, dass </w:t>
      </w:r>
      <w:r w:rsidR="00B3792F">
        <w:rPr>
          <w:rFonts w:asciiTheme="majorHAnsi" w:hAnsiTheme="majorHAnsi"/>
          <w:sz w:val="20"/>
          <w:szCs w:val="20"/>
          <w:lang w:val="fr-CH"/>
        </w:rPr>
        <w:t>das laden eines Strings aus der Datenbank viel schneller ist als eine grosse Datei zu laden. Falls etwas gestreamt werden muss, wie bei Video ist das auch nur mit dieser Variante möglich.</w:t>
      </w:r>
    </w:p>
    <w:p w14:paraId="4F833993" w14:textId="77777777" w:rsidR="00FD3622" w:rsidRPr="006558CB" w:rsidRDefault="00FD3622" w:rsidP="00FD3622">
      <w:pPr>
        <w:pStyle w:val="Lauftext"/>
        <w:rPr>
          <w:rFonts w:asciiTheme="majorHAnsi" w:hAnsiTheme="majorHAnsi"/>
          <w:sz w:val="20"/>
          <w:szCs w:val="20"/>
        </w:rPr>
      </w:pPr>
    </w:p>
    <w:p w14:paraId="78448F7F" w14:textId="77777777" w:rsidR="00FD3622" w:rsidRPr="006558CB" w:rsidRDefault="00FD3622" w:rsidP="00FD3622">
      <w:pPr>
        <w:pStyle w:val="berschrift2"/>
        <w:rPr>
          <w:caps/>
          <w:sz w:val="20"/>
          <w:szCs w:val="20"/>
        </w:rPr>
      </w:pPr>
      <w:bookmarkStart w:id="67" w:name="_Toc529882001"/>
      <w:r w:rsidRPr="006558CB">
        <w:rPr>
          <w:sz w:val="20"/>
          <w:szCs w:val="20"/>
        </w:rPr>
        <w:t>Kurzbeschreibung der Entscheidungskriterien</w:t>
      </w:r>
      <w:bookmarkEnd w:id="67"/>
    </w:p>
    <w:p w14:paraId="7A8BE1C0" w14:textId="53256842"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Performance</w:t>
      </w:r>
    </w:p>
    <w:p w14:paraId="5D1D8A29" w14:textId="1B86D0F7" w:rsidR="00B3792F" w:rsidRDefault="00B3792F" w:rsidP="00B3792F">
      <w:pPr>
        <w:pStyle w:val="Lauftext"/>
        <w:ind w:left="720"/>
        <w:rPr>
          <w:rFonts w:asciiTheme="majorHAnsi" w:hAnsiTheme="majorHAnsi"/>
          <w:sz w:val="20"/>
          <w:szCs w:val="20"/>
        </w:rPr>
      </w:pPr>
      <w:r>
        <w:rPr>
          <w:rFonts w:asciiTheme="majorHAnsi" w:hAnsiTheme="majorHAnsi"/>
          <w:sz w:val="20"/>
          <w:szCs w:val="20"/>
        </w:rPr>
        <w:t>Wie gut ist die Performance?</w:t>
      </w:r>
    </w:p>
    <w:p w14:paraId="1E0B4EED" w14:textId="4C5ABA8B"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Laravel-Style</w:t>
      </w:r>
    </w:p>
    <w:p w14:paraId="4FB340C9" w14:textId="7AC44A25" w:rsidR="00B3792F" w:rsidRDefault="00B3792F" w:rsidP="00B3792F">
      <w:pPr>
        <w:pStyle w:val="Lauftext"/>
        <w:ind w:left="720"/>
        <w:rPr>
          <w:rFonts w:asciiTheme="majorHAnsi" w:hAnsiTheme="majorHAnsi"/>
          <w:sz w:val="20"/>
          <w:szCs w:val="20"/>
        </w:rPr>
      </w:pPr>
      <w:r>
        <w:rPr>
          <w:rFonts w:asciiTheme="majorHAnsi" w:hAnsiTheme="majorHAnsi"/>
          <w:sz w:val="20"/>
          <w:szCs w:val="20"/>
        </w:rPr>
        <w:t>Was ist das von der Laravel-Dokumentation vorgeschlagene Weg?</w:t>
      </w:r>
    </w:p>
    <w:p w14:paraId="575D6F11" w14:textId="6180364C"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Komplikation</w:t>
      </w:r>
    </w:p>
    <w:p w14:paraId="5627B4D5" w14:textId="77777777" w:rsidR="00B3792F" w:rsidRDefault="00B3792F" w:rsidP="00B3792F">
      <w:pPr>
        <w:pStyle w:val="Lauftext"/>
        <w:ind w:left="720"/>
        <w:rPr>
          <w:rFonts w:asciiTheme="majorHAnsi" w:hAnsiTheme="majorHAnsi"/>
          <w:sz w:val="20"/>
          <w:szCs w:val="20"/>
        </w:rPr>
      </w:pPr>
      <w:r>
        <w:rPr>
          <w:rFonts w:asciiTheme="majorHAnsi" w:hAnsiTheme="majorHAnsi"/>
          <w:sz w:val="20"/>
          <w:szCs w:val="20"/>
        </w:rPr>
        <w:t>Wie viel extra Komplikation entsteht in der Logik?</w:t>
      </w:r>
    </w:p>
    <w:p w14:paraId="2853D3DB" w14:textId="77777777" w:rsidR="00B3792F" w:rsidRDefault="00B3792F" w:rsidP="00B3792F">
      <w:pPr>
        <w:pStyle w:val="Lauftext"/>
        <w:numPr>
          <w:ilvl w:val="0"/>
          <w:numId w:val="50"/>
        </w:numPr>
        <w:rPr>
          <w:rFonts w:asciiTheme="majorHAnsi" w:hAnsiTheme="majorHAnsi"/>
          <w:sz w:val="20"/>
          <w:szCs w:val="20"/>
        </w:rPr>
      </w:pPr>
      <w:r>
        <w:rPr>
          <w:rFonts w:asciiTheme="majorHAnsi" w:hAnsiTheme="majorHAnsi"/>
          <w:sz w:val="20"/>
          <w:szCs w:val="20"/>
        </w:rPr>
        <w:t>Integrität und Datensicherheit</w:t>
      </w:r>
    </w:p>
    <w:p w14:paraId="1D1161FC" w14:textId="7D5EFEEE" w:rsidR="00B3792F" w:rsidRDefault="00B3792F" w:rsidP="00B3792F">
      <w:pPr>
        <w:pStyle w:val="Lauftext"/>
        <w:ind w:left="720"/>
        <w:rPr>
          <w:rFonts w:asciiTheme="majorHAnsi" w:hAnsiTheme="majorHAnsi"/>
          <w:sz w:val="20"/>
          <w:szCs w:val="20"/>
        </w:rPr>
      </w:pPr>
      <w:r>
        <w:rPr>
          <w:rFonts w:asciiTheme="majorHAnsi" w:hAnsiTheme="majorHAnsi"/>
          <w:sz w:val="20"/>
          <w:szCs w:val="20"/>
        </w:rPr>
        <w:t>Wie robust ist die Datensicherung?</w:t>
      </w:r>
    </w:p>
    <w:p w14:paraId="0EAFFCA5" w14:textId="17B53079" w:rsidR="00B3792F" w:rsidRDefault="00B3792F" w:rsidP="00FD3622">
      <w:pPr>
        <w:pStyle w:val="Lauftext"/>
        <w:rPr>
          <w:rFonts w:asciiTheme="majorHAnsi" w:hAnsiTheme="majorHAnsi"/>
          <w:sz w:val="20"/>
          <w:szCs w:val="20"/>
        </w:rPr>
      </w:pPr>
      <w:r>
        <w:rPr>
          <w:rFonts w:asciiTheme="majorHAnsi" w:hAnsiTheme="majorHAnsi"/>
          <w:sz w:val="20"/>
          <w:szCs w:val="20"/>
        </w:rPr>
        <w:t xml:space="preserve"> </w:t>
      </w:r>
    </w:p>
    <w:p w14:paraId="7941E5D5" w14:textId="4062E785" w:rsidR="00FD3622" w:rsidRPr="006558CB" w:rsidRDefault="00B3792F" w:rsidP="00FD3622">
      <w:pPr>
        <w:pStyle w:val="Lauftext"/>
        <w:rPr>
          <w:rFonts w:asciiTheme="majorHAnsi" w:hAnsiTheme="majorHAnsi"/>
          <w:sz w:val="20"/>
          <w:szCs w:val="20"/>
        </w:rPr>
      </w:pPr>
      <w:r>
        <w:rPr>
          <w:rFonts w:asciiTheme="majorHAnsi" w:hAnsiTheme="majorHAnsi"/>
          <w:sz w:val="20"/>
          <w:szCs w:val="20"/>
        </w:rPr>
        <w:t>Performance sollte immer in Betracht gezogen werden, ist aber in einem kleinen Projekt mit nur einem Bild pro Produkt weniger wichtig. Ob es dem Laravel-Style entspricht wird hier schwerer gewichtet weil es auch Komplikation verringert und sauberen Code erzeugt. Es sind keine Migrationen oder Backups vorgesehen, trotzdem sollte die Integrität und Datensicherheit nicht vernachlässigt werden.</w:t>
      </w:r>
    </w:p>
    <w:p w14:paraId="701B0F64" w14:textId="77777777" w:rsidR="00FD3622" w:rsidRPr="006558CB" w:rsidRDefault="00FD3622" w:rsidP="00FD3622">
      <w:pPr>
        <w:pStyle w:val="Lauftext"/>
        <w:rPr>
          <w:rFonts w:asciiTheme="majorHAnsi" w:hAnsiTheme="majorHAnsi"/>
          <w:sz w:val="20"/>
          <w:szCs w:val="20"/>
        </w:rPr>
      </w:pPr>
    </w:p>
    <w:p w14:paraId="667E3AB3" w14:textId="0AB57D8B" w:rsidR="002B2A22" w:rsidRPr="006558CB" w:rsidRDefault="002B2A22" w:rsidP="002B2A22">
      <w:pPr>
        <w:pStyle w:val="berschrift2"/>
        <w:rPr>
          <w:caps/>
          <w:sz w:val="20"/>
          <w:szCs w:val="20"/>
        </w:rPr>
      </w:pPr>
      <w:r>
        <w:rPr>
          <w:sz w:val="20"/>
          <w:szCs w:val="20"/>
        </w:rPr>
        <w:t>Entscheidungsmatrix</w:t>
      </w:r>
    </w:p>
    <w:tbl>
      <w:tblPr>
        <w:tblStyle w:val="Tabellenraster"/>
        <w:tblW w:w="0" w:type="auto"/>
        <w:tblLook w:val="04A0" w:firstRow="1" w:lastRow="0" w:firstColumn="1" w:lastColumn="0" w:noHBand="0" w:noVBand="1"/>
      </w:tblPr>
      <w:tblGrid>
        <w:gridCol w:w="1491"/>
        <w:gridCol w:w="1491"/>
        <w:gridCol w:w="1491"/>
        <w:gridCol w:w="1491"/>
        <w:gridCol w:w="1492"/>
        <w:gridCol w:w="1492"/>
      </w:tblGrid>
      <w:tr w:rsidR="002B2A22" w14:paraId="4D2049D2" w14:textId="77777777" w:rsidTr="00DB5D80">
        <w:tc>
          <w:tcPr>
            <w:tcW w:w="1491" w:type="dxa"/>
            <w:vMerge w:val="restart"/>
          </w:tcPr>
          <w:p w14:paraId="5B008024" w14:textId="768F2AA7"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Kriterium</w:t>
            </w:r>
          </w:p>
        </w:tc>
        <w:tc>
          <w:tcPr>
            <w:tcW w:w="1491" w:type="dxa"/>
            <w:vMerge w:val="restart"/>
          </w:tcPr>
          <w:p w14:paraId="3D40BC38" w14:textId="793EF22B"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Gewichtung</w:t>
            </w:r>
          </w:p>
        </w:tc>
        <w:tc>
          <w:tcPr>
            <w:tcW w:w="2982" w:type="dxa"/>
            <w:gridSpan w:val="2"/>
          </w:tcPr>
          <w:p w14:paraId="410C0E52" w14:textId="5CBFCD34"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Blob</w:t>
            </w:r>
          </w:p>
        </w:tc>
        <w:tc>
          <w:tcPr>
            <w:tcW w:w="2984" w:type="dxa"/>
            <w:gridSpan w:val="2"/>
          </w:tcPr>
          <w:p w14:paraId="1B455025" w14:textId="3C09706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Datei</w:t>
            </w:r>
          </w:p>
        </w:tc>
      </w:tr>
      <w:tr w:rsidR="002B2A22" w14:paraId="4E473CE9" w14:textId="77777777" w:rsidTr="002B2A22">
        <w:tc>
          <w:tcPr>
            <w:tcW w:w="1491" w:type="dxa"/>
            <w:vMerge/>
          </w:tcPr>
          <w:p w14:paraId="6ABCE7D6" w14:textId="77777777" w:rsidR="002B2A22" w:rsidRDefault="002B2A22" w:rsidP="00FD3622">
            <w:pPr>
              <w:rPr>
                <w:rFonts w:asciiTheme="majorHAnsi" w:eastAsiaTheme="majorEastAsia" w:hAnsiTheme="majorHAnsi" w:cstheme="majorBidi"/>
                <w:b/>
                <w:spacing w:val="-10"/>
                <w:kern w:val="28"/>
              </w:rPr>
            </w:pPr>
          </w:p>
        </w:tc>
        <w:tc>
          <w:tcPr>
            <w:tcW w:w="1491" w:type="dxa"/>
            <w:vMerge/>
          </w:tcPr>
          <w:p w14:paraId="6C16E1D1" w14:textId="77777777" w:rsidR="002B2A22" w:rsidRDefault="002B2A22" w:rsidP="00FD3622">
            <w:pPr>
              <w:rPr>
                <w:rFonts w:asciiTheme="majorHAnsi" w:eastAsiaTheme="majorEastAsia" w:hAnsiTheme="majorHAnsi" w:cstheme="majorBidi"/>
                <w:b/>
                <w:spacing w:val="-10"/>
                <w:kern w:val="28"/>
              </w:rPr>
            </w:pPr>
          </w:p>
        </w:tc>
        <w:tc>
          <w:tcPr>
            <w:tcW w:w="1491" w:type="dxa"/>
          </w:tcPr>
          <w:p w14:paraId="44E21067" w14:textId="7090D08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491" w:type="dxa"/>
          </w:tcPr>
          <w:p w14:paraId="2F9C1477" w14:textId="767723D5"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c>
          <w:tcPr>
            <w:tcW w:w="1492" w:type="dxa"/>
          </w:tcPr>
          <w:p w14:paraId="11C9D2EE" w14:textId="7AFD09BC"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492" w:type="dxa"/>
          </w:tcPr>
          <w:p w14:paraId="06ADA2B2" w14:textId="0A786322" w:rsidR="002B2A22" w:rsidRDefault="002B2A22"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r>
      <w:tr w:rsidR="002B2A22" w14:paraId="6FFD0C83" w14:textId="77777777" w:rsidTr="002B2A22">
        <w:tc>
          <w:tcPr>
            <w:tcW w:w="1491" w:type="dxa"/>
          </w:tcPr>
          <w:p w14:paraId="1DF8A3F8" w14:textId="5CD9022B" w:rsidR="002B2A22" w:rsidRPr="002B2A22" w:rsidRDefault="002B2A22" w:rsidP="00FD3622">
            <w:pPr>
              <w:rPr>
                <w:rFonts w:asciiTheme="majorHAnsi" w:eastAsiaTheme="majorEastAsia" w:hAnsiTheme="majorHAnsi" w:cstheme="majorBidi"/>
                <w:bCs/>
                <w:spacing w:val="-10"/>
                <w:kern w:val="28"/>
              </w:rPr>
            </w:pPr>
            <w:r w:rsidRPr="002B2A22">
              <w:rPr>
                <w:rFonts w:asciiTheme="majorHAnsi" w:eastAsiaTheme="majorEastAsia" w:hAnsiTheme="majorHAnsi" w:cstheme="majorBidi"/>
                <w:bCs/>
                <w:spacing w:val="-10"/>
                <w:kern w:val="28"/>
              </w:rPr>
              <w:t>Performance</w:t>
            </w:r>
          </w:p>
        </w:tc>
        <w:tc>
          <w:tcPr>
            <w:tcW w:w="1491" w:type="dxa"/>
          </w:tcPr>
          <w:p w14:paraId="66B71518" w14:textId="318003C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18B115CF" w14:textId="68D0DF8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1491" w:type="dxa"/>
          </w:tcPr>
          <w:p w14:paraId="5C9E62BD" w14:textId="48151E6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w:t>
            </w:r>
          </w:p>
        </w:tc>
        <w:tc>
          <w:tcPr>
            <w:tcW w:w="1492" w:type="dxa"/>
          </w:tcPr>
          <w:p w14:paraId="433EE3DF" w14:textId="7660D0C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w:t>
            </w:r>
          </w:p>
        </w:tc>
        <w:tc>
          <w:tcPr>
            <w:tcW w:w="1492" w:type="dxa"/>
          </w:tcPr>
          <w:p w14:paraId="5EB8BB79" w14:textId="1EE4078A"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p>
        </w:tc>
      </w:tr>
      <w:tr w:rsidR="002B2A22" w14:paraId="0E9165FC" w14:textId="77777777" w:rsidTr="002B2A22">
        <w:tc>
          <w:tcPr>
            <w:tcW w:w="1491" w:type="dxa"/>
          </w:tcPr>
          <w:p w14:paraId="59D5EB95" w14:textId="614839D8" w:rsidR="002B2A22" w:rsidRPr="002B2A22" w:rsidRDefault="002B2A22"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Laravel-Syle</w:t>
            </w:r>
          </w:p>
        </w:tc>
        <w:tc>
          <w:tcPr>
            <w:tcW w:w="1491" w:type="dxa"/>
          </w:tcPr>
          <w:p w14:paraId="7EBBA5D7" w14:textId="626C2CAF"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w:t>
            </w:r>
          </w:p>
        </w:tc>
        <w:tc>
          <w:tcPr>
            <w:tcW w:w="1491" w:type="dxa"/>
          </w:tcPr>
          <w:p w14:paraId="7FD62CD3" w14:textId="301C97B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p>
        </w:tc>
        <w:tc>
          <w:tcPr>
            <w:tcW w:w="1491" w:type="dxa"/>
          </w:tcPr>
          <w:p w14:paraId="5682A771" w14:textId="00C80993"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200</w:t>
            </w:r>
          </w:p>
        </w:tc>
        <w:tc>
          <w:tcPr>
            <w:tcW w:w="1492" w:type="dxa"/>
          </w:tcPr>
          <w:p w14:paraId="6D5E7F94" w14:textId="6956457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2" w:type="dxa"/>
          </w:tcPr>
          <w:p w14:paraId="5D512F53" w14:textId="4BF0C658"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500</w:t>
            </w:r>
          </w:p>
        </w:tc>
      </w:tr>
      <w:tr w:rsidR="002B2A22" w14:paraId="4A891662" w14:textId="77777777" w:rsidTr="002B2A22">
        <w:tc>
          <w:tcPr>
            <w:tcW w:w="1491" w:type="dxa"/>
          </w:tcPr>
          <w:p w14:paraId="7B023E6C" w14:textId="23FFDC50" w:rsidR="002B2A22" w:rsidRPr="002B2A22" w:rsidRDefault="002B2A22"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Komplikation</w:t>
            </w:r>
          </w:p>
        </w:tc>
        <w:tc>
          <w:tcPr>
            <w:tcW w:w="1491" w:type="dxa"/>
          </w:tcPr>
          <w:p w14:paraId="2021B92F" w14:textId="232FF4A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30%</w:t>
            </w:r>
          </w:p>
        </w:tc>
        <w:tc>
          <w:tcPr>
            <w:tcW w:w="1491" w:type="dxa"/>
          </w:tcPr>
          <w:p w14:paraId="48CA14F8" w14:textId="53F4EE25"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c>
          <w:tcPr>
            <w:tcW w:w="1491" w:type="dxa"/>
          </w:tcPr>
          <w:p w14:paraId="0B934038" w14:textId="12316664"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180</w:t>
            </w:r>
          </w:p>
        </w:tc>
        <w:tc>
          <w:tcPr>
            <w:tcW w:w="1492" w:type="dxa"/>
          </w:tcPr>
          <w:p w14:paraId="2B135AD1" w14:textId="00645B99"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2" w:type="dxa"/>
          </w:tcPr>
          <w:p w14:paraId="208FDFCA" w14:textId="5456376B"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300</w:t>
            </w:r>
          </w:p>
        </w:tc>
      </w:tr>
      <w:tr w:rsidR="002B2A22" w14:paraId="3292D93C" w14:textId="77777777" w:rsidTr="002B2A22">
        <w:tc>
          <w:tcPr>
            <w:tcW w:w="1491" w:type="dxa"/>
          </w:tcPr>
          <w:p w14:paraId="082C8AD1" w14:textId="75505471" w:rsidR="002B2A22" w:rsidRPr="002B2A22" w:rsidRDefault="002B2A22"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Integrität und Datensicherheit</w:t>
            </w:r>
          </w:p>
        </w:tc>
        <w:tc>
          <w:tcPr>
            <w:tcW w:w="1491" w:type="dxa"/>
          </w:tcPr>
          <w:p w14:paraId="2FD625E7" w14:textId="4EF3C586"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4578EEAD" w14:textId="038D8FC3"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491" w:type="dxa"/>
          </w:tcPr>
          <w:p w14:paraId="4B6941EE" w14:textId="1714E8FE"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c>
          <w:tcPr>
            <w:tcW w:w="1492" w:type="dxa"/>
          </w:tcPr>
          <w:p w14:paraId="2013348F" w14:textId="251AB12F"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p>
        </w:tc>
        <w:tc>
          <w:tcPr>
            <w:tcW w:w="1492" w:type="dxa"/>
          </w:tcPr>
          <w:p w14:paraId="1BD41769" w14:textId="261F598C" w:rsidR="002B2A22" w:rsidRPr="002B2A22"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40</w:t>
            </w:r>
          </w:p>
        </w:tc>
      </w:tr>
      <w:tr w:rsidR="005B3E5B" w14:paraId="064979FB" w14:textId="77777777" w:rsidTr="002B2A22">
        <w:tc>
          <w:tcPr>
            <w:tcW w:w="1491" w:type="dxa"/>
          </w:tcPr>
          <w:p w14:paraId="28B151D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359D1A52" w14:textId="77777777" w:rsidR="005B3E5B" w:rsidRDefault="005B3E5B" w:rsidP="00FD3622">
            <w:pPr>
              <w:rPr>
                <w:rFonts w:asciiTheme="majorHAnsi" w:eastAsiaTheme="majorEastAsia" w:hAnsiTheme="majorHAnsi" w:cstheme="majorBidi"/>
                <w:bCs/>
                <w:spacing w:val="-10"/>
                <w:kern w:val="28"/>
              </w:rPr>
            </w:pPr>
          </w:p>
        </w:tc>
        <w:tc>
          <w:tcPr>
            <w:tcW w:w="1491" w:type="dxa"/>
          </w:tcPr>
          <w:p w14:paraId="6707804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25D0D805" w14:textId="5428E123" w:rsidR="005B3E5B" w:rsidRDefault="005B3E5B" w:rsidP="00FD3622">
            <w:pPr>
              <w:rPr>
                <w:rFonts w:asciiTheme="majorHAnsi" w:eastAsiaTheme="majorEastAsia" w:hAnsiTheme="majorHAnsi" w:cstheme="majorBidi"/>
                <w:bCs/>
                <w:spacing w:val="-10"/>
                <w:kern w:val="28"/>
              </w:rPr>
            </w:pPr>
          </w:p>
        </w:tc>
        <w:tc>
          <w:tcPr>
            <w:tcW w:w="1492" w:type="dxa"/>
          </w:tcPr>
          <w:p w14:paraId="57FC0272" w14:textId="77777777" w:rsidR="005B3E5B" w:rsidRDefault="005B3E5B" w:rsidP="00FD3622">
            <w:pPr>
              <w:rPr>
                <w:rFonts w:asciiTheme="majorHAnsi" w:eastAsiaTheme="majorEastAsia" w:hAnsiTheme="majorHAnsi" w:cstheme="majorBidi"/>
                <w:bCs/>
                <w:spacing w:val="-10"/>
                <w:kern w:val="28"/>
              </w:rPr>
            </w:pPr>
          </w:p>
        </w:tc>
        <w:tc>
          <w:tcPr>
            <w:tcW w:w="1492" w:type="dxa"/>
          </w:tcPr>
          <w:p w14:paraId="79F6A5F4" w14:textId="45BA8AFB" w:rsidR="005B3E5B" w:rsidRPr="002B2A22" w:rsidRDefault="005B3E5B" w:rsidP="00FD3622">
            <w:pPr>
              <w:rPr>
                <w:rFonts w:asciiTheme="majorHAnsi" w:eastAsiaTheme="majorEastAsia" w:hAnsiTheme="majorHAnsi" w:cstheme="majorBidi"/>
                <w:bCs/>
                <w:spacing w:val="-10"/>
                <w:kern w:val="28"/>
              </w:rPr>
            </w:pPr>
          </w:p>
        </w:tc>
      </w:tr>
      <w:tr w:rsidR="005B3E5B" w14:paraId="24D5BF21" w14:textId="77777777" w:rsidTr="002B2A22">
        <w:tc>
          <w:tcPr>
            <w:tcW w:w="1491" w:type="dxa"/>
          </w:tcPr>
          <w:p w14:paraId="4A448A94" w14:textId="4CEAA8A9"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Total</w:t>
            </w:r>
          </w:p>
        </w:tc>
        <w:tc>
          <w:tcPr>
            <w:tcW w:w="1491" w:type="dxa"/>
          </w:tcPr>
          <w:p w14:paraId="42851D17" w14:textId="77777777" w:rsidR="005B3E5B" w:rsidRDefault="005B3E5B" w:rsidP="00FD3622">
            <w:pPr>
              <w:rPr>
                <w:rFonts w:asciiTheme="majorHAnsi" w:eastAsiaTheme="majorEastAsia" w:hAnsiTheme="majorHAnsi" w:cstheme="majorBidi"/>
                <w:bCs/>
                <w:spacing w:val="-10"/>
                <w:kern w:val="28"/>
              </w:rPr>
            </w:pPr>
          </w:p>
        </w:tc>
        <w:tc>
          <w:tcPr>
            <w:tcW w:w="1491" w:type="dxa"/>
          </w:tcPr>
          <w:p w14:paraId="07B9E695" w14:textId="77777777" w:rsidR="005B3E5B" w:rsidRDefault="005B3E5B" w:rsidP="00FD3622">
            <w:pPr>
              <w:rPr>
                <w:rFonts w:asciiTheme="majorHAnsi" w:eastAsiaTheme="majorEastAsia" w:hAnsiTheme="majorHAnsi" w:cstheme="majorBidi"/>
                <w:bCs/>
                <w:spacing w:val="-10"/>
                <w:kern w:val="28"/>
              </w:rPr>
            </w:pPr>
          </w:p>
        </w:tc>
        <w:tc>
          <w:tcPr>
            <w:tcW w:w="1491" w:type="dxa"/>
          </w:tcPr>
          <w:p w14:paraId="01CF92D6" w14:textId="4463D6F3"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500</w:t>
            </w:r>
          </w:p>
        </w:tc>
        <w:tc>
          <w:tcPr>
            <w:tcW w:w="1492" w:type="dxa"/>
          </w:tcPr>
          <w:p w14:paraId="1340D1C5" w14:textId="77777777" w:rsidR="005B3E5B" w:rsidRDefault="005B3E5B" w:rsidP="00FD3622">
            <w:pPr>
              <w:rPr>
                <w:rFonts w:asciiTheme="majorHAnsi" w:eastAsiaTheme="majorEastAsia" w:hAnsiTheme="majorHAnsi" w:cstheme="majorBidi"/>
                <w:bCs/>
                <w:spacing w:val="-10"/>
                <w:kern w:val="28"/>
              </w:rPr>
            </w:pPr>
          </w:p>
        </w:tc>
        <w:tc>
          <w:tcPr>
            <w:tcW w:w="1492" w:type="dxa"/>
          </w:tcPr>
          <w:p w14:paraId="38BC249F" w14:textId="31BAE1EC" w:rsidR="005B3E5B" w:rsidRDefault="005B3E5B"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920</w:t>
            </w:r>
          </w:p>
        </w:tc>
      </w:tr>
    </w:tbl>
    <w:p w14:paraId="6FFA9B2B" w14:textId="7C1FAD0A" w:rsidR="00FD3622" w:rsidRPr="006558CB" w:rsidRDefault="00FD3622" w:rsidP="00FD3622">
      <w:pPr>
        <w:rPr>
          <w:rFonts w:asciiTheme="majorHAnsi" w:eastAsiaTheme="majorEastAsia" w:hAnsiTheme="majorHAnsi" w:cstheme="majorBidi"/>
          <w:b/>
          <w:spacing w:val="-10"/>
          <w:kern w:val="28"/>
        </w:rPr>
      </w:pPr>
    </w:p>
    <w:p w14:paraId="40929BD5" w14:textId="7D0FD6BE" w:rsidR="007A5810" w:rsidRPr="006558CB" w:rsidRDefault="007A5810" w:rsidP="007A5810">
      <w:pPr>
        <w:pStyle w:val="berschrift2"/>
        <w:rPr>
          <w:caps/>
          <w:sz w:val="20"/>
          <w:szCs w:val="20"/>
        </w:rPr>
      </w:pPr>
      <w:r>
        <w:rPr>
          <w:sz w:val="20"/>
          <w:szCs w:val="20"/>
        </w:rPr>
        <w:lastRenderedPageBreak/>
        <w:t xml:space="preserve">Variante Shop-Name direkter Vergleich </w:t>
      </w:r>
    </w:p>
    <w:p w14:paraId="53710E39" w14:textId="14AC0E70" w:rsidR="007A5810" w:rsidRPr="006558CB" w:rsidRDefault="00D86DD3" w:rsidP="007A5810">
      <w:pPr>
        <w:pStyle w:val="Lauftext"/>
        <w:rPr>
          <w:rFonts w:asciiTheme="majorHAnsi" w:hAnsiTheme="majorHAnsi"/>
          <w:sz w:val="20"/>
          <w:szCs w:val="20"/>
          <w:lang w:val="fr-CH"/>
        </w:rPr>
      </w:pPr>
      <w:r>
        <w:rPr>
          <w:rFonts w:asciiTheme="majorHAnsi" w:hAnsiTheme="majorHAnsi"/>
          <w:sz w:val="20"/>
          <w:szCs w:val="20"/>
          <w:lang w:val="en-IE"/>
        </w:rPr>
        <w:t>Der eingegebene Such-String wird direkt benutzt, um in der Shop-Tabelle nach Namen zu suchen. Wenn der String genau dem Namens-String entspricht, wird der Shop als Suchergebnis zurückgegeben.</w:t>
      </w:r>
    </w:p>
    <w:p w14:paraId="333B845D" w14:textId="77777777" w:rsidR="007A5810" w:rsidRPr="006558CB" w:rsidRDefault="007A5810" w:rsidP="007A5810">
      <w:pPr>
        <w:pStyle w:val="Lauftext"/>
        <w:rPr>
          <w:rFonts w:asciiTheme="majorHAnsi" w:hAnsiTheme="majorHAnsi"/>
          <w:sz w:val="20"/>
          <w:szCs w:val="20"/>
          <w:lang w:val="fr-CH"/>
        </w:rPr>
      </w:pPr>
    </w:p>
    <w:p w14:paraId="0D51AD98" w14:textId="1DAC532A" w:rsidR="007A5810" w:rsidRPr="006558CB" w:rsidRDefault="007A5810" w:rsidP="007A5810">
      <w:pPr>
        <w:pStyle w:val="berschrift2"/>
        <w:rPr>
          <w:caps/>
          <w:sz w:val="20"/>
          <w:szCs w:val="20"/>
          <w:lang w:val="fr-CH"/>
        </w:rPr>
      </w:pPr>
      <w:r>
        <w:rPr>
          <w:sz w:val="20"/>
          <w:szCs w:val="20"/>
          <w:lang w:val="fr-CH"/>
        </w:rPr>
        <w:t>Variante Vergleich mit PHP-Methode</w:t>
      </w:r>
    </w:p>
    <w:p w14:paraId="117D507A" w14:textId="407B50C6" w:rsidR="007A5810" w:rsidRPr="006558CB" w:rsidRDefault="00D86DD3" w:rsidP="007A5810">
      <w:pPr>
        <w:pStyle w:val="Lauftext"/>
        <w:rPr>
          <w:rFonts w:asciiTheme="majorHAnsi" w:hAnsiTheme="majorHAnsi"/>
          <w:sz w:val="20"/>
          <w:szCs w:val="20"/>
        </w:rPr>
      </w:pPr>
      <w:r>
        <w:rPr>
          <w:rFonts w:asciiTheme="majorHAnsi" w:hAnsiTheme="majorHAnsi"/>
          <w:sz w:val="20"/>
          <w:szCs w:val="20"/>
          <w:lang w:val="fr-CH"/>
        </w:rPr>
        <w:t>PHP stellt die similar_text Methode zur Verfügung. Die Methode vergleicht zwei Strings und gibt einen Prozentwert der Übereinstimmung zurück.</w:t>
      </w:r>
    </w:p>
    <w:p w14:paraId="0F850AE6" w14:textId="50B0AF23" w:rsidR="007A5810" w:rsidRDefault="007A5810" w:rsidP="007A5810">
      <w:pPr>
        <w:pStyle w:val="Lauftext"/>
        <w:rPr>
          <w:rFonts w:asciiTheme="majorHAnsi" w:hAnsiTheme="majorHAnsi"/>
          <w:sz w:val="20"/>
          <w:szCs w:val="20"/>
        </w:rPr>
      </w:pPr>
    </w:p>
    <w:p w14:paraId="7D2E5862" w14:textId="75F36A4C" w:rsidR="007A5810" w:rsidRPr="006558CB" w:rsidRDefault="007A5810" w:rsidP="007A5810">
      <w:pPr>
        <w:pStyle w:val="berschrift2"/>
        <w:rPr>
          <w:caps/>
          <w:sz w:val="20"/>
          <w:szCs w:val="20"/>
          <w:lang w:val="fr-CH"/>
        </w:rPr>
      </w:pPr>
      <w:r>
        <w:rPr>
          <w:sz w:val="20"/>
          <w:szCs w:val="20"/>
          <w:lang w:val="fr-CH"/>
        </w:rPr>
        <w:t>Variante Vergleich mit Scout</w:t>
      </w:r>
    </w:p>
    <w:p w14:paraId="7601AB79" w14:textId="23DCD0F5" w:rsidR="007A5810" w:rsidRPr="006558CB" w:rsidRDefault="007A5810" w:rsidP="007A5810">
      <w:pPr>
        <w:pStyle w:val="Lauftext"/>
        <w:rPr>
          <w:rFonts w:asciiTheme="majorHAnsi" w:hAnsiTheme="majorHAnsi"/>
          <w:sz w:val="20"/>
          <w:szCs w:val="20"/>
        </w:rPr>
      </w:pPr>
      <w:r>
        <w:rPr>
          <w:rFonts w:asciiTheme="majorHAnsi" w:hAnsiTheme="majorHAnsi"/>
          <w:sz w:val="20"/>
          <w:szCs w:val="20"/>
          <w:lang w:val="fr-CH"/>
        </w:rPr>
        <w:t xml:space="preserve">Scout ist ein Textsuche Framework das gut in Laravel integriert ist. Es stellt volle Textsuche über jedes gewünschte Model zurferfügung. </w:t>
      </w:r>
    </w:p>
    <w:p w14:paraId="253BAB7B" w14:textId="77777777" w:rsidR="007A5810" w:rsidRPr="006558CB" w:rsidRDefault="007A5810" w:rsidP="007A5810">
      <w:pPr>
        <w:pStyle w:val="Lauftext"/>
        <w:rPr>
          <w:rFonts w:asciiTheme="majorHAnsi" w:hAnsiTheme="majorHAnsi"/>
          <w:sz w:val="20"/>
          <w:szCs w:val="20"/>
        </w:rPr>
      </w:pPr>
    </w:p>
    <w:p w14:paraId="7DFFE454" w14:textId="77777777" w:rsidR="007A5810" w:rsidRPr="006558CB" w:rsidRDefault="007A5810" w:rsidP="007A5810">
      <w:pPr>
        <w:pStyle w:val="berschrift2"/>
        <w:rPr>
          <w:caps/>
          <w:sz w:val="20"/>
          <w:szCs w:val="20"/>
        </w:rPr>
      </w:pPr>
      <w:r w:rsidRPr="006558CB">
        <w:rPr>
          <w:sz w:val="20"/>
          <w:szCs w:val="20"/>
        </w:rPr>
        <w:t>Kurzbeschreibung der Entscheidungskriterien</w:t>
      </w:r>
    </w:p>
    <w:p w14:paraId="03AACBB1" w14:textId="77777777" w:rsidR="007A5810" w:rsidRDefault="007A5810" w:rsidP="007A5810">
      <w:pPr>
        <w:pStyle w:val="Lauftext"/>
        <w:numPr>
          <w:ilvl w:val="0"/>
          <w:numId w:val="50"/>
        </w:numPr>
        <w:rPr>
          <w:rFonts w:asciiTheme="majorHAnsi" w:hAnsiTheme="majorHAnsi"/>
          <w:sz w:val="20"/>
          <w:szCs w:val="20"/>
        </w:rPr>
      </w:pPr>
      <w:r>
        <w:rPr>
          <w:rFonts w:asciiTheme="majorHAnsi" w:hAnsiTheme="majorHAnsi"/>
          <w:sz w:val="20"/>
          <w:szCs w:val="20"/>
        </w:rPr>
        <w:t>Laravel-Style</w:t>
      </w:r>
    </w:p>
    <w:p w14:paraId="4A54F7E1" w14:textId="77777777" w:rsidR="007A5810" w:rsidRDefault="007A5810" w:rsidP="007A5810">
      <w:pPr>
        <w:pStyle w:val="Lauftext"/>
        <w:ind w:left="720"/>
        <w:rPr>
          <w:rFonts w:asciiTheme="majorHAnsi" w:hAnsiTheme="majorHAnsi"/>
          <w:sz w:val="20"/>
          <w:szCs w:val="20"/>
        </w:rPr>
      </w:pPr>
      <w:r>
        <w:rPr>
          <w:rFonts w:asciiTheme="majorHAnsi" w:hAnsiTheme="majorHAnsi"/>
          <w:sz w:val="20"/>
          <w:szCs w:val="20"/>
        </w:rPr>
        <w:t>Was ist das von der Laravel-Dokumentation vorgeschlagene Weg?</w:t>
      </w:r>
    </w:p>
    <w:p w14:paraId="38B63D84" w14:textId="77777777" w:rsidR="007A5810" w:rsidRDefault="007A5810" w:rsidP="007A5810">
      <w:pPr>
        <w:pStyle w:val="Lauftext"/>
        <w:numPr>
          <w:ilvl w:val="0"/>
          <w:numId w:val="50"/>
        </w:numPr>
        <w:rPr>
          <w:rFonts w:asciiTheme="majorHAnsi" w:hAnsiTheme="majorHAnsi"/>
          <w:sz w:val="20"/>
          <w:szCs w:val="20"/>
        </w:rPr>
      </w:pPr>
      <w:r>
        <w:rPr>
          <w:rFonts w:asciiTheme="majorHAnsi" w:hAnsiTheme="majorHAnsi"/>
          <w:sz w:val="20"/>
          <w:szCs w:val="20"/>
        </w:rPr>
        <w:t>Komplikation</w:t>
      </w:r>
    </w:p>
    <w:p w14:paraId="4262D56F" w14:textId="77777777" w:rsidR="007A5810" w:rsidRDefault="007A5810" w:rsidP="007A5810">
      <w:pPr>
        <w:pStyle w:val="Lauftext"/>
        <w:ind w:left="720"/>
        <w:rPr>
          <w:rFonts w:asciiTheme="majorHAnsi" w:hAnsiTheme="majorHAnsi"/>
          <w:sz w:val="20"/>
          <w:szCs w:val="20"/>
        </w:rPr>
      </w:pPr>
      <w:r>
        <w:rPr>
          <w:rFonts w:asciiTheme="majorHAnsi" w:hAnsiTheme="majorHAnsi"/>
          <w:sz w:val="20"/>
          <w:szCs w:val="20"/>
        </w:rPr>
        <w:t>Wie viel extra Komplikation entsteht in der Logik?</w:t>
      </w:r>
    </w:p>
    <w:p w14:paraId="64A2CD0D" w14:textId="6436A458" w:rsidR="007A5810" w:rsidRDefault="00D86DD3" w:rsidP="007A5810">
      <w:pPr>
        <w:pStyle w:val="Lauftext"/>
        <w:numPr>
          <w:ilvl w:val="0"/>
          <w:numId w:val="50"/>
        </w:numPr>
        <w:rPr>
          <w:rFonts w:asciiTheme="majorHAnsi" w:hAnsiTheme="majorHAnsi"/>
          <w:sz w:val="20"/>
          <w:szCs w:val="20"/>
        </w:rPr>
      </w:pPr>
      <w:r>
        <w:rPr>
          <w:rFonts w:asciiTheme="majorHAnsi" w:hAnsiTheme="majorHAnsi"/>
          <w:sz w:val="20"/>
          <w:szCs w:val="20"/>
        </w:rPr>
        <w:t>Benutzerfreundlichkeit</w:t>
      </w:r>
    </w:p>
    <w:p w14:paraId="54A161BC" w14:textId="254D18B7" w:rsidR="007A5810" w:rsidRDefault="00D86DD3" w:rsidP="007A5810">
      <w:pPr>
        <w:pStyle w:val="Lauftext"/>
        <w:ind w:left="720"/>
        <w:rPr>
          <w:rFonts w:asciiTheme="majorHAnsi" w:hAnsiTheme="majorHAnsi"/>
          <w:sz w:val="20"/>
          <w:szCs w:val="20"/>
        </w:rPr>
      </w:pPr>
      <w:r>
        <w:rPr>
          <w:rFonts w:asciiTheme="majorHAnsi" w:hAnsiTheme="majorHAnsi"/>
          <w:sz w:val="20"/>
          <w:szCs w:val="20"/>
        </w:rPr>
        <w:t>Wie Benutzerfreundlich ist die Lösung</w:t>
      </w:r>
      <w:r w:rsidR="007A5810">
        <w:rPr>
          <w:rFonts w:asciiTheme="majorHAnsi" w:hAnsiTheme="majorHAnsi"/>
          <w:sz w:val="20"/>
          <w:szCs w:val="20"/>
        </w:rPr>
        <w:t>?</w:t>
      </w:r>
    </w:p>
    <w:p w14:paraId="19B9E91E" w14:textId="3EA045D4" w:rsidR="006A0413" w:rsidRDefault="006A0413" w:rsidP="006A0413">
      <w:pPr>
        <w:pStyle w:val="Lauftext"/>
        <w:numPr>
          <w:ilvl w:val="0"/>
          <w:numId w:val="50"/>
        </w:numPr>
        <w:rPr>
          <w:rFonts w:asciiTheme="majorHAnsi" w:hAnsiTheme="majorHAnsi"/>
          <w:sz w:val="20"/>
          <w:szCs w:val="20"/>
        </w:rPr>
      </w:pPr>
      <w:r>
        <w:rPr>
          <w:rFonts w:asciiTheme="majorHAnsi" w:hAnsiTheme="majorHAnsi"/>
          <w:sz w:val="20"/>
          <w:szCs w:val="20"/>
        </w:rPr>
        <w:t>Erweiterbarkeit</w:t>
      </w:r>
    </w:p>
    <w:p w14:paraId="25A3A691" w14:textId="7C7BFE56" w:rsidR="006A0413" w:rsidRDefault="006A0413" w:rsidP="007A5810">
      <w:pPr>
        <w:pStyle w:val="Lauftext"/>
        <w:ind w:left="720"/>
        <w:rPr>
          <w:rFonts w:asciiTheme="majorHAnsi" w:hAnsiTheme="majorHAnsi"/>
          <w:sz w:val="20"/>
          <w:szCs w:val="20"/>
        </w:rPr>
      </w:pPr>
      <w:r>
        <w:rPr>
          <w:rFonts w:asciiTheme="majorHAnsi" w:hAnsiTheme="majorHAnsi"/>
          <w:sz w:val="20"/>
          <w:szCs w:val="20"/>
        </w:rPr>
        <w:t>Wie erweiterbar ist diese Lösung?</w:t>
      </w:r>
    </w:p>
    <w:p w14:paraId="4E2F465B" w14:textId="77777777" w:rsidR="007A5810" w:rsidRDefault="007A5810" w:rsidP="007A5810">
      <w:pPr>
        <w:pStyle w:val="Lauftext"/>
        <w:rPr>
          <w:rFonts w:asciiTheme="majorHAnsi" w:hAnsiTheme="majorHAnsi"/>
          <w:sz w:val="20"/>
          <w:szCs w:val="20"/>
        </w:rPr>
      </w:pPr>
      <w:r>
        <w:rPr>
          <w:rFonts w:asciiTheme="majorHAnsi" w:hAnsiTheme="majorHAnsi"/>
          <w:sz w:val="20"/>
          <w:szCs w:val="20"/>
        </w:rPr>
        <w:t xml:space="preserve"> </w:t>
      </w:r>
    </w:p>
    <w:p w14:paraId="06AB01D4" w14:textId="4221C9F2" w:rsidR="007A5810" w:rsidRPr="006558CB" w:rsidRDefault="007A5810" w:rsidP="007A5810">
      <w:pPr>
        <w:pStyle w:val="Lauftext"/>
        <w:rPr>
          <w:rFonts w:asciiTheme="majorHAnsi" w:hAnsiTheme="majorHAnsi"/>
          <w:sz w:val="20"/>
          <w:szCs w:val="20"/>
        </w:rPr>
      </w:pPr>
      <w:r>
        <w:rPr>
          <w:rFonts w:asciiTheme="majorHAnsi" w:hAnsiTheme="majorHAnsi"/>
          <w:sz w:val="20"/>
          <w:szCs w:val="20"/>
        </w:rPr>
        <w:t xml:space="preserve">Ob es dem Laravel-Style entspricht wird hier </w:t>
      </w:r>
      <w:r w:rsidR="00D86DD3">
        <w:rPr>
          <w:rFonts w:asciiTheme="majorHAnsi" w:hAnsiTheme="majorHAnsi"/>
          <w:sz w:val="20"/>
          <w:szCs w:val="20"/>
        </w:rPr>
        <w:t>weniger</w:t>
      </w:r>
      <w:r>
        <w:rPr>
          <w:rFonts w:asciiTheme="majorHAnsi" w:hAnsiTheme="majorHAnsi"/>
          <w:sz w:val="20"/>
          <w:szCs w:val="20"/>
        </w:rPr>
        <w:t xml:space="preserve"> </w:t>
      </w:r>
      <w:r w:rsidR="006A0413">
        <w:rPr>
          <w:rFonts w:asciiTheme="majorHAnsi" w:hAnsiTheme="majorHAnsi"/>
          <w:sz w:val="20"/>
          <w:szCs w:val="20"/>
        </w:rPr>
        <w:t>gewichtet,</w:t>
      </w:r>
      <w:r>
        <w:rPr>
          <w:rFonts w:asciiTheme="majorHAnsi" w:hAnsiTheme="majorHAnsi"/>
          <w:sz w:val="20"/>
          <w:szCs w:val="20"/>
        </w:rPr>
        <w:t xml:space="preserve"> weil es </w:t>
      </w:r>
      <w:r w:rsidR="00D86DD3">
        <w:rPr>
          <w:rFonts w:asciiTheme="majorHAnsi" w:hAnsiTheme="majorHAnsi"/>
          <w:sz w:val="20"/>
          <w:szCs w:val="20"/>
        </w:rPr>
        <w:t>in diesem Fall die</w:t>
      </w:r>
      <w:r>
        <w:rPr>
          <w:rFonts w:asciiTheme="majorHAnsi" w:hAnsiTheme="majorHAnsi"/>
          <w:sz w:val="20"/>
          <w:szCs w:val="20"/>
        </w:rPr>
        <w:t xml:space="preserve"> Komplikation </w:t>
      </w:r>
      <w:r w:rsidR="006A0413">
        <w:rPr>
          <w:rFonts w:asciiTheme="majorHAnsi" w:hAnsiTheme="majorHAnsi"/>
          <w:sz w:val="20"/>
          <w:szCs w:val="20"/>
        </w:rPr>
        <w:t>erhöht</w:t>
      </w:r>
      <w:r>
        <w:rPr>
          <w:rFonts w:asciiTheme="majorHAnsi" w:hAnsiTheme="majorHAnsi"/>
          <w:sz w:val="20"/>
          <w:szCs w:val="20"/>
        </w:rPr>
        <w:t>.</w:t>
      </w:r>
      <w:r w:rsidR="00D86DD3">
        <w:rPr>
          <w:rFonts w:asciiTheme="majorHAnsi" w:hAnsiTheme="majorHAnsi"/>
          <w:sz w:val="20"/>
          <w:szCs w:val="20"/>
        </w:rPr>
        <w:t xml:space="preserve"> Die Erweiterbarkeit ist weniger wichtig, weil nichts in </w:t>
      </w:r>
      <w:r w:rsidR="006A0413">
        <w:rPr>
          <w:rFonts w:asciiTheme="majorHAnsi" w:hAnsiTheme="majorHAnsi"/>
          <w:sz w:val="20"/>
          <w:szCs w:val="20"/>
        </w:rPr>
        <w:t>diesem</w:t>
      </w:r>
      <w:r w:rsidR="00D86DD3">
        <w:rPr>
          <w:rFonts w:asciiTheme="majorHAnsi" w:hAnsiTheme="majorHAnsi"/>
          <w:sz w:val="20"/>
          <w:szCs w:val="20"/>
        </w:rPr>
        <w:t xml:space="preserve"> Bereich vorgesehen ist. Selbst wenn Erweiterungen kommen würden, wäre es </w:t>
      </w:r>
      <w:r w:rsidR="006A0413">
        <w:rPr>
          <w:rFonts w:asciiTheme="majorHAnsi" w:hAnsiTheme="majorHAnsi"/>
          <w:sz w:val="20"/>
          <w:szCs w:val="20"/>
        </w:rPr>
        <w:t>immer noch</w:t>
      </w:r>
      <w:r w:rsidR="00D86DD3">
        <w:rPr>
          <w:rFonts w:asciiTheme="majorHAnsi" w:hAnsiTheme="majorHAnsi"/>
          <w:sz w:val="20"/>
          <w:szCs w:val="20"/>
        </w:rPr>
        <w:t xml:space="preserve"> eine kleine Applikation und würde nicht zu einer grossen App werden.</w:t>
      </w:r>
    </w:p>
    <w:p w14:paraId="6971E3A7" w14:textId="77777777" w:rsidR="007A5810" w:rsidRPr="006558CB" w:rsidRDefault="007A5810" w:rsidP="007A5810">
      <w:pPr>
        <w:pStyle w:val="Lauftext"/>
        <w:rPr>
          <w:rFonts w:asciiTheme="majorHAnsi" w:hAnsiTheme="majorHAnsi"/>
          <w:sz w:val="20"/>
          <w:szCs w:val="20"/>
        </w:rPr>
      </w:pPr>
    </w:p>
    <w:p w14:paraId="51375C01" w14:textId="77777777" w:rsidR="007A5810" w:rsidRPr="006558CB" w:rsidRDefault="007A5810" w:rsidP="007A5810">
      <w:pPr>
        <w:pStyle w:val="berschrift2"/>
        <w:rPr>
          <w:caps/>
          <w:sz w:val="20"/>
          <w:szCs w:val="20"/>
        </w:rPr>
      </w:pPr>
      <w:r>
        <w:rPr>
          <w:sz w:val="20"/>
          <w:szCs w:val="20"/>
        </w:rPr>
        <w:t>Entscheidungsmatrix</w:t>
      </w:r>
    </w:p>
    <w:tbl>
      <w:tblPr>
        <w:tblStyle w:val="Tabellenraster"/>
        <w:tblW w:w="0" w:type="auto"/>
        <w:tblLook w:val="04A0" w:firstRow="1" w:lastRow="0" w:firstColumn="1" w:lastColumn="0" w:noHBand="0" w:noVBand="1"/>
      </w:tblPr>
      <w:tblGrid>
        <w:gridCol w:w="1432"/>
        <w:gridCol w:w="1326"/>
        <w:gridCol w:w="1102"/>
        <w:gridCol w:w="1102"/>
        <w:gridCol w:w="1103"/>
        <w:gridCol w:w="1103"/>
        <w:gridCol w:w="890"/>
        <w:gridCol w:w="890"/>
      </w:tblGrid>
      <w:tr w:rsidR="00D86DD3" w14:paraId="262F1EBF" w14:textId="483FF033" w:rsidTr="00D86DD3">
        <w:tc>
          <w:tcPr>
            <w:tcW w:w="1432" w:type="dxa"/>
            <w:vMerge w:val="restart"/>
          </w:tcPr>
          <w:p w14:paraId="53D16023"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Kriterium</w:t>
            </w:r>
          </w:p>
        </w:tc>
        <w:tc>
          <w:tcPr>
            <w:tcW w:w="1326" w:type="dxa"/>
            <w:vMerge w:val="restart"/>
          </w:tcPr>
          <w:p w14:paraId="22620D63"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Gewichtung</w:t>
            </w:r>
          </w:p>
        </w:tc>
        <w:tc>
          <w:tcPr>
            <w:tcW w:w="2204" w:type="dxa"/>
            <w:gridSpan w:val="2"/>
          </w:tcPr>
          <w:p w14:paraId="26A84D4F" w14:textId="3BAED2B8"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Direkter Vergleich</w:t>
            </w:r>
          </w:p>
        </w:tc>
        <w:tc>
          <w:tcPr>
            <w:tcW w:w="2206" w:type="dxa"/>
            <w:gridSpan w:val="2"/>
          </w:tcPr>
          <w:p w14:paraId="21AA87F9" w14:textId="3BF2891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PHP-Methode</w:t>
            </w:r>
          </w:p>
        </w:tc>
        <w:tc>
          <w:tcPr>
            <w:tcW w:w="1780" w:type="dxa"/>
            <w:gridSpan w:val="2"/>
          </w:tcPr>
          <w:p w14:paraId="57EEA333" w14:textId="07556A10"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Scout</w:t>
            </w:r>
          </w:p>
        </w:tc>
      </w:tr>
      <w:tr w:rsidR="00D86DD3" w14:paraId="1DD68EA9" w14:textId="78F7D116" w:rsidTr="00C443BE">
        <w:tc>
          <w:tcPr>
            <w:tcW w:w="1432" w:type="dxa"/>
            <w:vMerge/>
          </w:tcPr>
          <w:p w14:paraId="78BB3D35" w14:textId="77777777" w:rsidR="00D86DD3" w:rsidRDefault="00D86DD3" w:rsidP="00F312C2">
            <w:pPr>
              <w:rPr>
                <w:rFonts w:asciiTheme="majorHAnsi" w:eastAsiaTheme="majorEastAsia" w:hAnsiTheme="majorHAnsi" w:cstheme="majorBidi"/>
                <w:b/>
                <w:spacing w:val="-10"/>
                <w:kern w:val="28"/>
              </w:rPr>
            </w:pPr>
          </w:p>
        </w:tc>
        <w:tc>
          <w:tcPr>
            <w:tcW w:w="1326" w:type="dxa"/>
            <w:vMerge/>
          </w:tcPr>
          <w:p w14:paraId="42280075" w14:textId="77777777" w:rsidR="00D86DD3" w:rsidRDefault="00D86DD3" w:rsidP="00F312C2">
            <w:pPr>
              <w:rPr>
                <w:rFonts w:asciiTheme="majorHAnsi" w:eastAsiaTheme="majorEastAsia" w:hAnsiTheme="majorHAnsi" w:cstheme="majorBidi"/>
                <w:b/>
                <w:spacing w:val="-10"/>
                <w:kern w:val="28"/>
              </w:rPr>
            </w:pPr>
          </w:p>
        </w:tc>
        <w:tc>
          <w:tcPr>
            <w:tcW w:w="1102" w:type="dxa"/>
          </w:tcPr>
          <w:p w14:paraId="13A6590E"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102" w:type="dxa"/>
          </w:tcPr>
          <w:p w14:paraId="6FB32BAD"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c>
          <w:tcPr>
            <w:tcW w:w="1103" w:type="dxa"/>
          </w:tcPr>
          <w:p w14:paraId="479F7186"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1103" w:type="dxa"/>
          </w:tcPr>
          <w:p w14:paraId="4AD30E40" w14:textId="77777777"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c>
          <w:tcPr>
            <w:tcW w:w="890" w:type="dxa"/>
          </w:tcPr>
          <w:p w14:paraId="4E06FA2D" w14:textId="36EBC2F9"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Wert</w:t>
            </w:r>
          </w:p>
        </w:tc>
        <w:tc>
          <w:tcPr>
            <w:tcW w:w="890" w:type="dxa"/>
          </w:tcPr>
          <w:p w14:paraId="561D38F8" w14:textId="68A53CD6" w:rsidR="00D86DD3" w:rsidRDefault="00D86DD3" w:rsidP="00F312C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t>G-Wert</w:t>
            </w:r>
          </w:p>
        </w:tc>
      </w:tr>
      <w:tr w:rsidR="00D86DD3" w14:paraId="6681A46A" w14:textId="4BBF78F8" w:rsidTr="00D528F7">
        <w:tc>
          <w:tcPr>
            <w:tcW w:w="1432" w:type="dxa"/>
          </w:tcPr>
          <w:p w14:paraId="124E97D6" w14:textId="77777777" w:rsidR="00D86DD3" w:rsidRPr="002B2A22"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Laravel-Syle</w:t>
            </w:r>
          </w:p>
        </w:tc>
        <w:tc>
          <w:tcPr>
            <w:tcW w:w="1326" w:type="dxa"/>
          </w:tcPr>
          <w:p w14:paraId="6C23A7EF" w14:textId="570FDEA7"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w:t>
            </w:r>
            <w:r w:rsidR="00D86DD3">
              <w:rPr>
                <w:rFonts w:asciiTheme="majorHAnsi" w:eastAsiaTheme="majorEastAsia" w:hAnsiTheme="majorHAnsi" w:cstheme="majorBidi"/>
                <w:bCs/>
                <w:spacing w:val="-10"/>
                <w:kern w:val="28"/>
              </w:rPr>
              <w:t>0%</w:t>
            </w:r>
          </w:p>
        </w:tc>
        <w:tc>
          <w:tcPr>
            <w:tcW w:w="1102" w:type="dxa"/>
          </w:tcPr>
          <w:p w14:paraId="2EEE68B2" w14:textId="4CD12BA3"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c>
          <w:tcPr>
            <w:tcW w:w="1102" w:type="dxa"/>
          </w:tcPr>
          <w:p w14:paraId="0B334BA9" w14:textId="0783A891"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60</w:t>
            </w:r>
          </w:p>
        </w:tc>
        <w:tc>
          <w:tcPr>
            <w:tcW w:w="1103" w:type="dxa"/>
          </w:tcPr>
          <w:p w14:paraId="49EA4173" w14:textId="4CD5D7B2"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p>
        </w:tc>
        <w:tc>
          <w:tcPr>
            <w:tcW w:w="1103" w:type="dxa"/>
          </w:tcPr>
          <w:p w14:paraId="3ADDB550" w14:textId="301EEFA2"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w:t>
            </w:r>
            <w:r w:rsidR="00D86DD3">
              <w:rPr>
                <w:rFonts w:asciiTheme="majorHAnsi" w:eastAsiaTheme="majorEastAsia" w:hAnsiTheme="majorHAnsi" w:cstheme="majorBidi"/>
                <w:bCs/>
                <w:spacing w:val="-10"/>
                <w:kern w:val="28"/>
              </w:rPr>
              <w:t>0</w:t>
            </w:r>
          </w:p>
        </w:tc>
        <w:tc>
          <w:tcPr>
            <w:tcW w:w="890" w:type="dxa"/>
          </w:tcPr>
          <w:p w14:paraId="3ED79770" w14:textId="51BB7DD4"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890" w:type="dxa"/>
          </w:tcPr>
          <w:p w14:paraId="0B90986A" w14:textId="2CAA98F9"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r>
      <w:tr w:rsidR="00D86DD3" w14:paraId="2A2BBA84" w14:textId="4533D793" w:rsidTr="006D1B9F">
        <w:tc>
          <w:tcPr>
            <w:tcW w:w="1432" w:type="dxa"/>
          </w:tcPr>
          <w:p w14:paraId="168D54FF" w14:textId="77777777" w:rsidR="00D86DD3" w:rsidRPr="002B2A22"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Komplikation</w:t>
            </w:r>
          </w:p>
        </w:tc>
        <w:tc>
          <w:tcPr>
            <w:tcW w:w="1326" w:type="dxa"/>
          </w:tcPr>
          <w:p w14:paraId="47026FFC" w14:textId="69576806"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r w:rsidR="00D86DD3">
              <w:rPr>
                <w:rFonts w:asciiTheme="majorHAnsi" w:eastAsiaTheme="majorEastAsia" w:hAnsiTheme="majorHAnsi" w:cstheme="majorBidi"/>
                <w:bCs/>
                <w:spacing w:val="-10"/>
                <w:kern w:val="28"/>
              </w:rPr>
              <w:t>0%</w:t>
            </w:r>
          </w:p>
        </w:tc>
        <w:tc>
          <w:tcPr>
            <w:tcW w:w="1102" w:type="dxa"/>
          </w:tcPr>
          <w:p w14:paraId="438EFCF9" w14:textId="3BB0B25F"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2" w:type="dxa"/>
          </w:tcPr>
          <w:p w14:paraId="5F8BC1E9" w14:textId="591E88E4"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400</w:t>
            </w:r>
          </w:p>
        </w:tc>
        <w:tc>
          <w:tcPr>
            <w:tcW w:w="1103" w:type="dxa"/>
          </w:tcPr>
          <w:p w14:paraId="0F9ADF3D" w14:textId="77777777" w:rsidR="00D86DD3" w:rsidRPr="002B2A22"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3" w:type="dxa"/>
          </w:tcPr>
          <w:p w14:paraId="4372E799" w14:textId="7438EB00"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r w:rsidR="00D86DD3">
              <w:rPr>
                <w:rFonts w:asciiTheme="majorHAnsi" w:eastAsiaTheme="majorEastAsia" w:hAnsiTheme="majorHAnsi" w:cstheme="majorBidi"/>
                <w:bCs/>
                <w:spacing w:val="-10"/>
                <w:kern w:val="28"/>
              </w:rPr>
              <w:t>00</w:t>
            </w:r>
          </w:p>
        </w:tc>
        <w:tc>
          <w:tcPr>
            <w:tcW w:w="890" w:type="dxa"/>
          </w:tcPr>
          <w:p w14:paraId="4D6D87EC" w14:textId="20D70995"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890" w:type="dxa"/>
          </w:tcPr>
          <w:p w14:paraId="70E1FDAA" w14:textId="4BC49449"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p>
        </w:tc>
      </w:tr>
      <w:tr w:rsidR="00D86DD3" w14:paraId="783217F5" w14:textId="28CD45BD" w:rsidTr="00BC73C2">
        <w:tc>
          <w:tcPr>
            <w:tcW w:w="1432" w:type="dxa"/>
          </w:tcPr>
          <w:p w14:paraId="6A9F1CF0" w14:textId="22421859"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Benutzerfreundl.</w:t>
            </w:r>
          </w:p>
        </w:tc>
        <w:tc>
          <w:tcPr>
            <w:tcW w:w="1326" w:type="dxa"/>
          </w:tcPr>
          <w:p w14:paraId="75260BDC" w14:textId="51E057DD"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w:t>
            </w:r>
            <w:r w:rsidR="00D86DD3">
              <w:rPr>
                <w:rFonts w:asciiTheme="majorHAnsi" w:eastAsiaTheme="majorEastAsia" w:hAnsiTheme="majorHAnsi" w:cstheme="majorBidi"/>
                <w:bCs/>
                <w:spacing w:val="-10"/>
                <w:kern w:val="28"/>
              </w:rPr>
              <w:t>0%</w:t>
            </w:r>
          </w:p>
        </w:tc>
        <w:tc>
          <w:tcPr>
            <w:tcW w:w="1102" w:type="dxa"/>
          </w:tcPr>
          <w:p w14:paraId="4FA1ED9C" w14:textId="42D808FF"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1102" w:type="dxa"/>
          </w:tcPr>
          <w:p w14:paraId="122548B9" w14:textId="5B9619B8"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p>
        </w:tc>
        <w:tc>
          <w:tcPr>
            <w:tcW w:w="1103" w:type="dxa"/>
          </w:tcPr>
          <w:p w14:paraId="3B63ACE3" w14:textId="70E71BB7"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w:t>
            </w:r>
          </w:p>
        </w:tc>
        <w:tc>
          <w:tcPr>
            <w:tcW w:w="1103" w:type="dxa"/>
          </w:tcPr>
          <w:p w14:paraId="79EC4578" w14:textId="4EF1DEA4" w:rsidR="00D86DD3" w:rsidRPr="002B2A22"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320</w:t>
            </w:r>
          </w:p>
        </w:tc>
        <w:tc>
          <w:tcPr>
            <w:tcW w:w="890" w:type="dxa"/>
          </w:tcPr>
          <w:p w14:paraId="05E5DDC2" w14:textId="7D5E2F0D"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890" w:type="dxa"/>
          </w:tcPr>
          <w:p w14:paraId="65F93B8D" w14:textId="34AB01CD"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400</w:t>
            </w:r>
          </w:p>
        </w:tc>
      </w:tr>
      <w:tr w:rsidR="006A0413" w14:paraId="63A55858" w14:textId="77777777" w:rsidTr="00BC73C2">
        <w:tc>
          <w:tcPr>
            <w:tcW w:w="1432" w:type="dxa"/>
          </w:tcPr>
          <w:p w14:paraId="28028E27" w14:textId="3FF3C972"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Erweiterbarkeit</w:t>
            </w:r>
          </w:p>
        </w:tc>
        <w:tc>
          <w:tcPr>
            <w:tcW w:w="1326" w:type="dxa"/>
          </w:tcPr>
          <w:p w14:paraId="05144490" w14:textId="62683840"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2" w:type="dxa"/>
          </w:tcPr>
          <w:p w14:paraId="75970C58" w14:textId="028C7241"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1102" w:type="dxa"/>
          </w:tcPr>
          <w:p w14:paraId="3EC18979" w14:textId="5C92B1D6"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c>
          <w:tcPr>
            <w:tcW w:w="1103" w:type="dxa"/>
          </w:tcPr>
          <w:p w14:paraId="21C3CA64" w14:textId="6D1F3E9A"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p>
        </w:tc>
        <w:tc>
          <w:tcPr>
            <w:tcW w:w="1103" w:type="dxa"/>
          </w:tcPr>
          <w:p w14:paraId="6F38133A" w14:textId="377D603C"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20</w:t>
            </w:r>
          </w:p>
        </w:tc>
        <w:tc>
          <w:tcPr>
            <w:tcW w:w="890" w:type="dxa"/>
          </w:tcPr>
          <w:p w14:paraId="55467B0D" w14:textId="6B2EEA4E"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w:t>
            </w:r>
          </w:p>
        </w:tc>
        <w:tc>
          <w:tcPr>
            <w:tcW w:w="890" w:type="dxa"/>
          </w:tcPr>
          <w:p w14:paraId="0BEB799E" w14:textId="0BEDC7DF" w:rsidR="006A041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100</w:t>
            </w:r>
          </w:p>
        </w:tc>
      </w:tr>
      <w:tr w:rsidR="00D86DD3" w14:paraId="32841697" w14:textId="256E6C89" w:rsidTr="009774D6">
        <w:tc>
          <w:tcPr>
            <w:tcW w:w="1432" w:type="dxa"/>
          </w:tcPr>
          <w:p w14:paraId="34CE0C83" w14:textId="77777777" w:rsidR="00D86DD3" w:rsidRDefault="00D86DD3" w:rsidP="00F312C2">
            <w:pPr>
              <w:rPr>
                <w:rFonts w:asciiTheme="majorHAnsi" w:eastAsiaTheme="majorEastAsia" w:hAnsiTheme="majorHAnsi" w:cstheme="majorBidi"/>
                <w:bCs/>
                <w:spacing w:val="-10"/>
                <w:kern w:val="28"/>
              </w:rPr>
            </w:pPr>
          </w:p>
        </w:tc>
        <w:tc>
          <w:tcPr>
            <w:tcW w:w="1326" w:type="dxa"/>
          </w:tcPr>
          <w:p w14:paraId="5FC2D6D4" w14:textId="77777777" w:rsidR="00D86DD3" w:rsidRDefault="00D86DD3" w:rsidP="00F312C2">
            <w:pPr>
              <w:rPr>
                <w:rFonts w:asciiTheme="majorHAnsi" w:eastAsiaTheme="majorEastAsia" w:hAnsiTheme="majorHAnsi" w:cstheme="majorBidi"/>
                <w:bCs/>
                <w:spacing w:val="-10"/>
                <w:kern w:val="28"/>
              </w:rPr>
            </w:pPr>
          </w:p>
        </w:tc>
        <w:tc>
          <w:tcPr>
            <w:tcW w:w="1102" w:type="dxa"/>
          </w:tcPr>
          <w:p w14:paraId="50B869AB" w14:textId="77777777" w:rsidR="00D86DD3" w:rsidRDefault="00D86DD3" w:rsidP="00F312C2">
            <w:pPr>
              <w:rPr>
                <w:rFonts w:asciiTheme="majorHAnsi" w:eastAsiaTheme="majorEastAsia" w:hAnsiTheme="majorHAnsi" w:cstheme="majorBidi"/>
                <w:bCs/>
                <w:spacing w:val="-10"/>
                <w:kern w:val="28"/>
              </w:rPr>
            </w:pPr>
          </w:p>
        </w:tc>
        <w:tc>
          <w:tcPr>
            <w:tcW w:w="1102" w:type="dxa"/>
          </w:tcPr>
          <w:p w14:paraId="4DBA991D" w14:textId="77777777" w:rsidR="00D86DD3" w:rsidRDefault="00D86DD3" w:rsidP="00F312C2">
            <w:pPr>
              <w:rPr>
                <w:rFonts w:asciiTheme="majorHAnsi" w:eastAsiaTheme="majorEastAsia" w:hAnsiTheme="majorHAnsi" w:cstheme="majorBidi"/>
                <w:bCs/>
                <w:spacing w:val="-10"/>
                <w:kern w:val="28"/>
              </w:rPr>
            </w:pPr>
          </w:p>
        </w:tc>
        <w:tc>
          <w:tcPr>
            <w:tcW w:w="1103" w:type="dxa"/>
          </w:tcPr>
          <w:p w14:paraId="0A90DF21" w14:textId="77777777" w:rsidR="00D86DD3" w:rsidRDefault="00D86DD3" w:rsidP="00F312C2">
            <w:pPr>
              <w:rPr>
                <w:rFonts w:asciiTheme="majorHAnsi" w:eastAsiaTheme="majorEastAsia" w:hAnsiTheme="majorHAnsi" w:cstheme="majorBidi"/>
                <w:bCs/>
                <w:spacing w:val="-10"/>
                <w:kern w:val="28"/>
              </w:rPr>
            </w:pPr>
          </w:p>
        </w:tc>
        <w:tc>
          <w:tcPr>
            <w:tcW w:w="1103" w:type="dxa"/>
          </w:tcPr>
          <w:p w14:paraId="72CCB68C" w14:textId="77777777" w:rsidR="00D86DD3" w:rsidRPr="002B2A22" w:rsidRDefault="00D86DD3" w:rsidP="00F312C2">
            <w:pPr>
              <w:rPr>
                <w:rFonts w:asciiTheme="majorHAnsi" w:eastAsiaTheme="majorEastAsia" w:hAnsiTheme="majorHAnsi" w:cstheme="majorBidi"/>
                <w:bCs/>
                <w:spacing w:val="-10"/>
                <w:kern w:val="28"/>
              </w:rPr>
            </w:pPr>
          </w:p>
        </w:tc>
        <w:tc>
          <w:tcPr>
            <w:tcW w:w="890" w:type="dxa"/>
          </w:tcPr>
          <w:p w14:paraId="6E42AE83" w14:textId="77777777" w:rsidR="00D86DD3" w:rsidRPr="002B2A22" w:rsidRDefault="00D86DD3" w:rsidP="00F312C2">
            <w:pPr>
              <w:rPr>
                <w:rFonts w:asciiTheme="majorHAnsi" w:eastAsiaTheme="majorEastAsia" w:hAnsiTheme="majorHAnsi" w:cstheme="majorBidi"/>
                <w:bCs/>
                <w:spacing w:val="-10"/>
                <w:kern w:val="28"/>
              </w:rPr>
            </w:pPr>
          </w:p>
        </w:tc>
        <w:tc>
          <w:tcPr>
            <w:tcW w:w="890" w:type="dxa"/>
          </w:tcPr>
          <w:p w14:paraId="18469538" w14:textId="0D897B0F" w:rsidR="00D86DD3" w:rsidRPr="002B2A22" w:rsidRDefault="00D86DD3" w:rsidP="00F312C2">
            <w:pPr>
              <w:rPr>
                <w:rFonts w:asciiTheme="majorHAnsi" w:eastAsiaTheme="majorEastAsia" w:hAnsiTheme="majorHAnsi" w:cstheme="majorBidi"/>
                <w:bCs/>
                <w:spacing w:val="-10"/>
                <w:kern w:val="28"/>
              </w:rPr>
            </w:pPr>
          </w:p>
        </w:tc>
      </w:tr>
      <w:tr w:rsidR="00D86DD3" w14:paraId="23A661B7" w14:textId="66D749D3" w:rsidTr="006C161A">
        <w:tc>
          <w:tcPr>
            <w:tcW w:w="1432" w:type="dxa"/>
          </w:tcPr>
          <w:p w14:paraId="106370E8" w14:textId="77777777" w:rsidR="00D86DD3" w:rsidRDefault="00D86DD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Total</w:t>
            </w:r>
          </w:p>
        </w:tc>
        <w:tc>
          <w:tcPr>
            <w:tcW w:w="1326" w:type="dxa"/>
          </w:tcPr>
          <w:p w14:paraId="51EF23C9" w14:textId="77777777" w:rsidR="00D86DD3" w:rsidRDefault="00D86DD3" w:rsidP="00F312C2">
            <w:pPr>
              <w:rPr>
                <w:rFonts w:asciiTheme="majorHAnsi" w:eastAsiaTheme="majorEastAsia" w:hAnsiTheme="majorHAnsi" w:cstheme="majorBidi"/>
                <w:bCs/>
                <w:spacing w:val="-10"/>
                <w:kern w:val="28"/>
              </w:rPr>
            </w:pPr>
          </w:p>
        </w:tc>
        <w:tc>
          <w:tcPr>
            <w:tcW w:w="1102" w:type="dxa"/>
          </w:tcPr>
          <w:p w14:paraId="5E3CB600" w14:textId="77777777" w:rsidR="00D86DD3" w:rsidRDefault="00D86DD3" w:rsidP="00F312C2">
            <w:pPr>
              <w:rPr>
                <w:rFonts w:asciiTheme="majorHAnsi" w:eastAsiaTheme="majorEastAsia" w:hAnsiTheme="majorHAnsi" w:cstheme="majorBidi"/>
                <w:bCs/>
                <w:spacing w:val="-10"/>
                <w:kern w:val="28"/>
              </w:rPr>
            </w:pPr>
          </w:p>
        </w:tc>
        <w:tc>
          <w:tcPr>
            <w:tcW w:w="1102" w:type="dxa"/>
          </w:tcPr>
          <w:p w14:paraId="5A1F11FD" w14:textId="4A937056"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64</w:t>
            </w:r>
            <w:r w:rsidR="00D86DD3">
              <w:rPr>
                <w:rFonts w:asciiTheme="majorHAnsi" w:eastAsiaTheme="majorEastAsia" w:hAnsiTheme="majorHAnsi" w:cstheme="majorBidi"/>
                <w:bCs/>
                <w:spacing w:val="-10"/>
                <w:kern w:val="28"/>
              </w:rPr>
              <w:t>0</w:t>
            </w:r>
          </w:p>
        </w:tc>
        <w:tc>
          <w:tcPr>
            <w:tcW w:w="1103" w:type="dxa"/>
          </w:tcPr>
          <w:p w14:paraId="7501F7A4" w14:textId="77777777" w:rsidR="00D86DD3" w:rsidRDefault="00D86DD3" w:rsidP="00F312C2">
            <w:pPr>
              <w:rPr>
                <w:rFonts w:asciiTheme="majorHAnsi" w:eastAsiaTheme="majorEastAsia" w:hAnsiTheme="majorHAnsi" w:cstheme="majorBidi"/>
                <w:bCs/>
                <w:spacing w:val="-10"/>
                <w:kern w:val="28"/>
              </w:rPr>
            </w:pPr>
          </w:p>
        </w:tc>
        <w:tc>
          <w:tcPr>
            <w:tcW w:w="1103" w:type="dxa"/>
          </w:tcPr>
          <w:p w14:paraId="67863B86" w14:textId="3E717EB6"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80</w:t>
            </w:r>
            <w:r w:rsidR="00D86DD3">
              <w:rPr>
                <w:rFonts w:asciiTheme="majorHAnsi" w:eastAsiaTheme="majorEastAsia" w:hAnsiTheme="majorHAnsi" w:cstheme="majorBidi"/>
                <w:bCs/>
                <w:spacing w:val="-10"/>
                <w:kern w:val="28"/>
              </w:rPr>
              <w:t>0</w:t>
            </w:r>
          </w:p>
        </w:tc>
        <w:tc>
          <w:tcPr>
            <w:tcW w:w="890" w:type="dxa"/>
          </w:tcPr>
          <w:p w14:paraId="62E63113" w14:textId="77777777" w:rsidR="00D86DD3" w:rsidRDefault="00D86DD3" w:rsidP="00F312C2">
            <w:pPr>
              <w:rPr>
                <w:rFonts w:asciiTheme="majorHAnsi" w:eastAsiaTheme="majorEastAsia" w:hAnsiTheme="majorHAnsi" w:cstheme="majorBidi"/>
                <w:bCs/>
                <w:spacing w:val="-10"/>
                <w:kern w:val="28"/>
              </w:rPr>
            </w:pPr>
          </w:p>
        </w:tc>
        <w:tc>
          <w:tcPr>
            <w:tcW w:w="890" w:type="dxa"/>
          </w:tcPr>
          <w:p w14:paraId="6C38249A" w14:textId="6E0AE8B8" w:rsidR="00D86DD3" w:rsidRDefault="006A0413" w:rsidP="00F312C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680</w:t>
            </w:r>
          </w:p>
        </w:tc>
      </w:tr>
    </w:tbl>
    <w:p w14:paraId="663E528A" w14:textId="7FF16659" w:rsidR="00FD3622" w:rsidRPr="006558CB" w:rsidRDefault="00FD3622" w:rsidP="00FD3622">
      <w:pPr>
        <w:rPr>
          <w:rFonts w:asciiTheme="majorHAnsi" w:eastAsiaTheme="majorEastAsia" w:hAnsiTheme="majorHAnsi" w:cstheme="majorBidi"/>
          <w:b/>
          <w:spacing w:val="-10"/>
          <w:kern w:val="28"/>
        </w:rPr>
      </w:pPr>
    </w:p>
    <w:p w14:paraId="6AF06BF3" w14:textId="261BBD6D" w:rsidR="00FD3622" w:rsidRDefault="00FD3622" w:rsidP="00FD3622">
      <w:pPr>
        <w:rPr>
          <w:rFonts w:asciiTheme="majorHAnsi" w:eastAsiaTheme="majorEastAsia" w:hAnsiTheme="majorHAnsi" w:cstheme="majorBidi"/>
          <w:b/>
          <w:spacing w:val="-10"/>
          <w:kern w:val="28"/>
        </w:rPr>
      </w:pPr>
    </w:p>
    <w:p w14:paraId="113ED6B7" w14:textId="77777777" w:rsidR="00D86DD3" w:rsidRPr="006558CB" w:rsidRDefault="00D86DD3" w:rsidP="00FD3622">
      <w:pPr>
        <w:rPr>
          <w:rFonts w:asciiTheme="majorHAnsi" w:eastAsiaTheme="majorEastAsia" w:hAnsiTheme="majorHAnsi" w:cstheme="majorBidi"/>
          <w:b/>
          <w:spacing w:val="-10"/>
          <w:kern w:val="28"/>
        </w:rPr>
      </w:pPr>
    </w:p>
    <w:p w14:paraId="4C935023" w14:textId="72FB0AE5" w:rsidR="00FD3622" w:rsidRPr="006558CB" w:rsidRDefault="00FD3622" w:rsidP="006F68B1">
      <w:pPr>
        <w:pStyle w:val="berschrift1"/>
      </w:pPr>
      <w:bookmarkStart w:id="68" w:name="_Toc529882004"/>
      <w:r w:rsidRPr="006558CB">
        <w:lastRenderedPageBreak/>
        <w:t>Realisieren</w:t>
      </w:r>
      <w:bookmarkEnd w:id="68"/>
    </w:p>
    <w:p w14:paraId="4A7620C3" w14:textId="5A281E98" w:rsidR="00FD3622" w:rsidRPr="006558CB" w:rsidRDefault="001C420B" w:rsidP="00FD3622">
      <w:pPr>
        <w:pStyle w:val="berschrift2"/>
        <w:rPr>
          <w:caps/>
          <w:sz w:val="20"/>
          <w:szCs w:val="20"/>
        </w:rPr>
      </w:pPr>
      <w:bookmarkStart w:id="69" w:name="_Toc529882005"/>
      <w:r>
        <w:rPr>
          <w:noProof/>
          <w:sz w:val="20"/>
          <w:szCs w:val="20"/>
        </w:rPr>
        <w:drawing>
          <wp:anchor distT="0" distB="0" distL="114300" distR="114300" simplePos="0" relativeHeight="251662336" behindDoc="0" locked="0" layoutInCell="1" allowOverlap="1" wp14:anchorId="2905F706" wp14:editId="502AA242">
            <wp:simplePos x="0" y="0"/>
            <wp:positionH relativeFrom="margin">
              <wp:align>right</wp:align>
            </wp:positionH>
            <wp:positionV relativeFrom="paragraph">
              <wp:posOffset>482600</wp:posOffset>
            </wp:positionV>
            <wp:extent cx="5688330" cy="5913755"/>
            <wp:effectExtent l="0" t="0" r="762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8330" cy="5913755"/>
                    </a:xfrm>
                    <a:prstGeom prst="rect">
                      <a:avLst/>
                    </a:prstGeom>
                    <a:noFill/>
                  </pic:spPr>
                </pic:pic>
              </a:graphicData>
            </a:graphic>
          </wp:anchor>
        </w:drawing>
      </w:r>
      <w:r w:rsidR="00FD3622" w:rsidRPr="006558CB">
        <w:rPr>
          <w:sz w:val="20"/>
          <w:szCs w:val="20"/>
        </w:rPr>
        <w:t>Abbildung des Gesamtsystems</w:t>
      </w:r>
      <w:bookmarkEnd w:id="69"/>
    </w:p>
    <w:p w14:paraId="43E235BD" w14:textId="29E42BE7" w:rsidR="00FD3622" w:rsidRDefault="00FD3622" w:rsidP="00FD3622">
      <w:pPr>
        <w:pStyle w:val="Lauftext"/>
        <w:rPr>
          <w:rFonts w:asciiTheme="majorHAnsi" w:hAnsiTheme="majorHAnsi"/>
          <w:sz w:val="20"/>
          <w:szCs w:val="20"/>
        </w:rPr>
      </w:pPr>
    </w:p>
    <w:p w14:paraId="70ACA80A" w14:textId="77777777" w:rsidR="001C420B" w:rsidRDefault="001C420B" w:rsidP="001C420B">
      <w:r>
        <w:t>Sobald ein Request eintrifft, der einen in den API-Routes definierten URL benutzt, wird der Request an den dazugehörigen Controller weitergeleitet. Im Controller werden Request von den entsprechenden Methoden aufgerufen. Je nach Request werden verschiedene Validierungsregeln angewendet. Diese sind in den Requests definiert. Die Daten werden dann an Resourcen weitergegeben, die als Antworten zurückgesendet werden.</w:t>
      </w:r>
    </w:p>
    <w:p w14:paraId="2AB7733B" w14:textId="77777777" w:rsidR="001C420B" w:rsidRDefault="001C420B" w:rsidP="001C420B"/>
    <w:p w14:paraId="0049EB06" w14:textId="77777777" w:rsidR="001C420B" w:rsidRDefault="001C420B" w:rsidP="001C420B"/>
    <w:p w14:paraId="2EC9F403" w14:textId="77777777" w:rsidR="001C420B" w:rsidRDefault="001C420B" w:rsidP="001C420B">
      <w:r>
        <w:lastRenderedPageBreak/>
        <w:t>*Aufbau einer Laravel-Ressource:</w:t>
      </w:r>
    </w:p>
    <w:p w14:paraId="14A2DEBA" w14:textId="77777777" w:rsidR="001C420B" w:rsidRDefault="001C420B" w:rsidP="001C420B"/>
    <w:tbl>
      <w:tblPr>
        <w:tblStyle w:val="Gitternetztabelle1hell"/>
        <w:tblW w:w="0" w:type="auto"/>
        <w:tblLook w:val="04A0" w:firstRow="1" w:lastRow="0" w:firstColumn="1" w:lastColumn="0" w:noHBand="0" w:noVBand="1"/>
      </w:tblPr>
      <w:tblGrid>
        <w:gridCol w:w="2232"/>
        <w:gridCol w:w="2254"/>
        <w:gridCol w:w="2229"/>
        <w:gridCol w:w="2233"/>
      </w:tblGrid>
      <w:tr w:rsidR="001C420B" w14:paraId="1077CDED" w14:textId="77777777" w:rsidTr="00F312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tcPr>
          <w:p w14:paraId="474739F2" w14:textId="77777777" w:rsidR="001C420B" w:rsidRDefault="001C420B" w:rsidP="00F312C2">
            <w:r>
              <w:t>Verb</w:t>
            </w:r>
          </w:p>
        </w:tc>
        <w:tc>
          <w:tcPr>
            <w:tcW w:w="2237" w:type="dxa"/>
          </w:tcPr>
          <w:p w14:paraId="1286D17B" w14:textId="77777777" w:rsidR="001C420B" w:rsidRDefault="001C420B" w:rsidP="00F312C2">
            <w:pPr>
              <w:cnfStyle w:val="100000000000" w:firstRow="1" w:lastRow="0" w:firstColumn="0" w:lastColumn="0" w:oddVBand="0" w:evenVBand="0" w:oddHBand="0" w:evenHBand="0" w:firstRowFirstColumn="0" w:firstRowLastColumn="0" w:lastRowFirstColumn="0" w:lastRowLastColumn="0"/>
            </w:pPr>
            <w:r>
              <w:t>URI</w:t>
            </w:r>
          </w:p>
        </w:tc>
        <w:tc>
          <w:tcPr>
            <w:tcW w:w="2237" w:type="dxa"/>
          </w:tcPr>
          <w:p w14:paraId="591F29FC" w14:textId="77777777" w:rsidR="001C420B" w:rsidRDefault="001C420B" w:rsidP="00F312C2">
            <w:pPr>
              <w:cnfStyle w:val="100000000000" w:firstRow="1" w:lastRow="0" w:firstColumn="0" w:lastColumn="0" w:oddVBand="0" w:evenVBand="0" w:oddHBand="0" w:evenHBand="0" w:firstRowFirstColumn="0" w:firstRowLastColumn="0" w:lastRowFirstColumn="0" w:lastRowLastColumn="0"/>
            </w:pPr>
            <w:r>
              <w:t>Action</w:t>
            </w:r>
          </w:p>
        </w:tc>
        <w:tc>
          <w:tcPr>
            <w:tcW w:w="2237" w:type="dxa"/>
          </w:tcPr>
          <w:p w14:paraId="1B9A7B45" w14:textId="77777777" w:rsidR="001C420B" w:rsidRDefault="001C420B" w:rsidP="00F312C2">
            <w:pPr>
              <w:cnfStyle w:val="100000000000" w:firstRow="1" w:lastRow="0" w:firstColumn="0" w:lastColumn="0" w:oddVBand="0" w:evenVBand="0" w:oddHBand="0" w:evenHBand="0" w:firstRowFirstColumn="0" w:firstRowLastColumn="0" w:lastRowFirstColumn="0" w:lastRowLastColumn="0"/>
            </w:pPr>
            <w:r>
              <w:t>Route Name</w:t>
            </w:r>
          </w:p>
        </w:tc>
      </w:tr>
      <w:tr w:rsidR="001C420B" w14:paraId="5C95E53D"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5F23B7FD" w14:textId="77777777" w:rsidR="001C420B" w:rsidRDefault="001C420B" w:rsidP="00F312C2">
            <w:r>
              <w:t>GET</w:t>
            </w:r>
          </w:p>
        </w:tc>
        <w:tc>
          <w:tcPr>
            <w:tcW w:w="2237" w:type="dxa"/>
          </w:tcPr>
          <w:p w14:paraId="78565C45"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w:t>
            </w:r>
          </w:p>
        </w:tc>
        <w:tc>
          <w:tcPr>
            <w:tcW w:w="2237" w:type="dxa"/>
          </w:tcPr>
          <w:p w14:paraId="241EAA78"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Index</w:t>
            </w:r>
          </w:p>
        </w:tc>
        <w:tc>
          <w:tcPr>
            <w:tcW w:w="2237" w:type="dxa"/>
          </w:tcPr>
          <w:p w14:paraId="477E8A8C"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Products.index</w:t>
            </w:r>
          </w:p>
        </w:tc>
      </w:tr>
      <w:tr w:rsidR="001C420B" w14:paraId="70F6C763"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7D8840D4" w14:textId="77777777" w:rsidR="001C420B" w:rsidRDefault="001C420B" w:rsidP="00F312C2">
            <w:r>
              <w:t>GET</w:t>
            </w:r>
          </w:p>
        </w:tc>
        <w:tc>
          <w:tcPr>
            <w:tcW w:w="2237" w:type="dxa"/>
          </w:tcPr>
          <w:p w14:paraId="6F2C05E4"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/products/create</w:t>
            </w:r>
          </w:p>
        </w:tc>
        <w:tc>
          <w:tcPr>
            <w:tcW w:w="2237" w:type="dxa"/>
          </w:tcPr>
          <w:p w14:paraId="06EAE5DB"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Create</w:t>
            </w:r>
          </w:p>
        </w:tc>
        <w:tc>
          <w:tcPr>
            <w:tcW w:w="2237" w:type="dxa"/>
          </w:tcPr>
          <w:p w14:paraId="7C80B6EE"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Products.create</w:t>
            </w:r>
          </w:p>
        </w:tc>
      </w:tr>
      <w:tr w:rsidR="001C420B" w14:paraId="7C85DFA8"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464C15C7" w14:textId="77777777" w:rsidR="001C420B" w:rsidRDefault="001C420B" w:rsidP="00F312C2">
            <w:r>
              <w:t>POST</w:t>
            </w:r>
          </w:p>
        </w:tc>
        <w:tc>
          <w:tcPr>
            <w:tcW w:w="2237" w:type="dxa"/>
          </w:tcPr>
          <w:p w14:paraId="6FEC5406"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w:t>
            </w:r>
          </w:p>
        </w:tc>
        <w:tc>
          <w:tcPr>
            <w:tcW w:w="2237" w:type="dxa"/>
          </w:tcPr>
          <w:p w14:paraId="58605720"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Store</w:t>
            </w:r>
          </w:p>
        </w:tc>
        <w:tc>
          <w:tcPr>
            <w:tcW w:w="2237" w:type="dxa"/>
          </w:tcPr>
          <w:p w14:paraId="02FB44AA"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Products.store</w:t>
            </w:r>
          </w:p>
        </w:tc>
      </w:tr>
      <w:tr w:rsidR="001C420B" w14:paraId="4D9E3AC4"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36E22F30" w14:textId="77777777" w:rsidR="001C420B" w:rsidRDefault="001C420B" w:rsidP="00F312C2">
            <w:r>
              <w:t>GET</w:t>
            </w:r>
          </w:p>
        </w:tc>
        <w:tc>
          <w:tcPr>
            <w:tcW w:w="2237" w:type="dxa"/>
          </w:tcPr>
          <w:p w14:paraId="1E391849"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/products/{product}</w:t>
            </w:r>
          </w:p>
        </w:tc>
        <w:tc>
          <w:tcPr>
            <w:tcW w:w="2237" w:type="dxa"/>
          </w:tcPr>
          <w:p w14:paraId="0F6565D0"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Show</w:t>
            </w:r>
          </w:p>
        </w:tc>
        <w:tc>
          <w:tcPr>
            <w:tcW w:w="2237" w:type="dxa"/>
          </w:tcPr>
          <w:p w14:paraId="3FFFA65E"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Products.show</w:t>
            </w:r>
          </w:p>
        </w:tc>
      </w:tr>
      <w:tr w:rsidR="001C420B" w14:paraId="2429E741"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4A414A25" w14:textId="77777777" w:rsidR="001C420B" w:rsidRDefault="001C420B" w:rsidP="00F312C2">
            <w:r>
              <w:t>GET</w:t>
            </w:r>
          </w:p>
        </w:tc>
        <w:tc>
          <w:tcPr>
            <w:tcW w:w="2237" w:type="dxa"/>
          </w:tcPr>
          <w:p w14:paraId="45C63838"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/products/{product}/edit</w:t>
            </w:r>
          </w:p>
        </w:tc>
        <w:tc>
          <w:tcPr>
            <w:tcW w:w="2237" w:type="dxa"/>
          </w:tcPr>
          <w:p w14:paraId="6067A0D2"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Edit</w:t>
            </w:r>
          </w:p>
        </w:tc>
        <w:tc>
          <w:tcPr>
            <w:tcW w:w="2237" w:type="dxa"/>
          </w:tcPr>
          <w:p w14:paraId="02918863"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Products.edit</w:t>
            </w:r>
          </w:p>
        </w:tc>
      </w:tr>
      <w:tr w:rsidR="001C420B" w14:paraId="6F80F976"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76995F4F" w14:textId="77777777" w:rsidR="001C420B" w:rsidRDefault="001C420B" w:rsidP="00F312C2">
            <w:r>
              <w:t>PUT/PATCH</w:t>
            </w:r>
          </w:p>
        </w:tc>
        <w:tc>
          <w:tcPr>
            <w:tcW w:w="2237" w:type="dxa"/>
          </w:tcPr>
          <w:p w14:paraId="74EA6177"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/products/{product}</w:t>
            </w:r>
          </w:p>
        </w:tc>
        <w:tc>
          <w:tcPr>
            <w:tcW w:w="2237" w:type="dxa"/>
          </w:tcPr>
          <w:p w14:paraId="5EAA1787"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Update</w:t>
            </w:r>
          </w:p>
        </w:tc>
        <w:tc>
          <w:tcPr>
            <w:tcW w:w="2237" w:type="dxa"/>
          </w:tcPr>
          <w:p w14:paraId="3E557547"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Products.update</w:t>
            </w:r>
          </w:p>
        </w:tc>
      </w:tr>
      <w:tr w:rsidR="001C420B" w14:paraId="069EF0A5" w14:textId="77777777" w:rsidTr="00F312C2">
        <w:tc>
          <w:tcPr>
            <w:cnfStyle w:val="001000000000" w:firstRow="0" w:lastRow="0" w:firstColumn="1" w:lastColumn="0" w:oddVBand="0" w:evenVBand="0" w:oddHBand="0" w:evenHBand="0" w:firstRowFirstColumn="0" w:firstRowLastColumn="0" w:lastRowFirstColumn="0" w:lastRowLastColumn="0"/>
            <w:tcW w:w="2237" w:type="dxa"/>
          </w:tcPr>
          <w:p w14:paraId="41EF0772" w14:textId="77777777" w:rsidR="001C420B" w:rsidRDefault="001C420B" w:rsidP="00F312C2">
            <w:r>
              <w:t>DELETE</w:t>
            </w:r>
          </w:p>
        </w:tc>
        <w:tc>
          <w:tcPr>
            <w:tcW w:w="2237" w:type="dxa"/>
          </w:tcPr>
          <w:p w14:paraId="09FD89B1"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/products/{product}</w:t>
            </w:r>
          </w:p>
        </w:tc>
        <w:tc>
          <w:tcPr>
            <w:tcW w:w="2237" w:type="dxa"/>
          </w:tcPr>
          <w:p w14:paraId="5E9806A4"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Destroy</w:t>
            </w:r>
          </w:p>
        </w:tc>
        <w:tc>
          <w:tcPr>
            <w:tcW w:w="2237" w:type="dxa"/>
          </w:tcPr>
          <w:p w14:paraId="0943BC64" w14:textId="77777777" w:rsidR="001C420B" w:rsidRDefault="001C420B" w:rsidP="00F312C2">
            <w:pPr>
              <w:cnfStyle w:val="000000000000" w:firstRow="0" w:lastRow="0" w:firstColumn="0" w:lastColumn="0" w:oddVBand="0" w:evenVBand="0" w:oddHBand="0" w:evenHBand="0" w:firstRowFirstColumn="0" w:firstRowLastColumn="0" w:lastRowFirstColumn="0" w:lastRowLastColumn="0"/>
            </w:pPr>
            <w:r>
              <w:t>Products.destroy</w:t>
            </w:r>
          </w:p>
        </w:tc>
      </w:tr>
    </w:tbl>
    <w:p w14:paraId="1A8292C8" w14:textId="77777777" w:rsidR="001C420B" w:rsidRDefault="001C420B" w:rsidP="001C420B"/>
    <w:p w14:paraId="1E45B5E9" w14:textId="77777777" w:rsidR="001C420B" w:rsidRDefault="001C420B" w:rsidP="001C420B">
      <w:r>
        <w:t>Diese Tabelle zeigt die Routen, die durch eine Laravel-Ressource Route erstellt werden, am Beispiel der Produktklasse.</w:t>
      </w:r>
    </w:p>
    <w:p w14:paraId="73606869" w14:textId="77777777" w:rsidR="001C420B" w:rsidRDefault="001C420B" w:rsidP="001C420B"/>
    <w:p w14:paraId="549269E5" w14:textId="77777777" w:rsidR="001C420B" w:rsidRDefault="001C420B" w:rsidP="001C420B">
      <w:r>
        <w:t>Erstellen einer Laravel-Ressource:</w:t>
      </w:r>
    </w:p>
    <w:p w14:paraId="0FF569CF" w14:textId="77777777" w:rsidR="001C420B" w:rsidRDefault="001C420B" w:rsidP="001C420B"/>
    <w:p w14:paraId="54E8E817" w14:textId="77777777" w:rsidR="001C420B" w:rsidRPr="005D377B" w:rsidRDefault="001C420B" w:rsidP="001C420B">
      <w:pPr>
        <w:shd w:val="clear" w:color="auto" w:fill="1E1E1E"/>
        <w:spacing w:line="285" w:lineRule="atLeast"/>
        <w:rPr>
          <w:rFonts w:ascii="Consolas" w:eastAsia="Times New Roman" w:hAnsi="Consolas" w:cs="Times New Roman"/>
          <w:color w:val="D4D4D4"/>
          <w:sz w:val="21"/>
          <w:szCs w:val="21"/>
          <w:lang w:eastAsia="de-CH"/>
        </w:rPr>
      </w:pPr>
      <w:r w:rsidRPr="005D377B">
        <w:rPr>
          <w:rFonts w:ascii="Consolas" w:eastAsia="Times New Roman" w:hAnsi="Consolas" w:cs="Times New Roman"/>
          <w:color w:val="4EC9B0"/>
          <w:sz w:val="21"/>
          <w:szCs w:val="21"/>
          <w:lang w:eastAsia="de-CH"/>
        </w:rPr>
        <w:t>Route</w:t>
      </w:r>
      <w:r w:rsidRPr="005D377B">
        <w:rPr>
          <w:rFonts w:ascii="Consolas" w:eastAsia="Times New Roman" w:hAnsi="Consolas" w:cs="Times New Roman"/>
          <w:color w:val="D4D4D4"/>
          <w:sz w:val="21"/>
          <w:szCs w:val="21"/>
          <w:lang w:eastAsia="de-CH"/>
        </w:rPr>
        <w:t>::</w:t>
      </w:r>
      <w:r w:rsidRPr="005D377B">
        <w:rPr>
          <w:rFonts w:ascii="Consolas" w:eastAsia="Times New Roman" w:hAnsi="Consolas" w:cs="Times New Roman"/>
          <w:color w:val="DCDCAA"/>
          <w:sz w:val="21"/>
          <w:szCs w:val="21"/>
          <w:lang w:eastAsia="de-CH"/>
        </w:rPr>
        <w:t>apiResource</w:t>
      </w:r>
      <w:r w:rsidRPr="005D377B">
        <w:rPr>
          <w:rFonts w:ascii="Consolas" w:eastAsia="Times New Roman" w:hAnsi="Consolas" w:cs="Times New Roman"/>
          <w:color w:val="D4D4D4"/>
          <w:sz w:val="21"/>
          <w:szCs w:val="21"/>
          <w:lang w:eastAsia="de-CH"/>
        </w:rPr>
        <w:t>(</w:t>
      </w:r>
      <w:r w:rsidRPr="005D377B">
        <w:rPr>
          <w:rFonts w:ascii="Consolas" w:eastAsia="Times New Roman" w:hAnsi="Consolas" w:cs="Times New Roman"/>
          <w:color w:val="CE9178"/>
          <w:sz w:val="21"/>
          <w:szCs w:val="21"/>
          <w:lang w:eastAsia="de-CH"/>
        </w:rPr>
        <w:t>'products'</w:t>
      </w:r>
      <w:r w:rsidRPr="005D377B">
        <w:rPr>
          <w:rFonts w:ascii="Consolas" w:eastAsia="Times New Roman" w:hAnsi="Consolas" w:cs="Times New Roman"/>
          <w:color w:val="D4D4D4"/>
          <w:sz w:val="21"/>
          <w:szCs w:val="21"/>
          <w:lang w:eastAsia="de-CH"/>
        </w:rPr>
        <w:t xml:space="preserve">, </w:t>
      </w:r>
      <w:r w:rsidRPr="005D377B">
        <w:rPr>
          <w:rFonts w:ascii="Consolas" w:eastAsia="Times New Roman" w:hAnsi="Consolas" w:cs="Times New Roman"/>
          <w:color w:val="CE9178"/>
          <w:sz w:val="21"/>
          <w:szCs w:val="21"/>
          <w:lang w:eastAsia="de-CH"/>
        </w:rPr>
        <w:t>'App\Http\Controllers\ProductController'</w:t>
      </w:r>
      <w:r w:rsidRPr="005D377B">
        <w:rPr>
          <w:rFonts w:ascii="Consolas" w:eastAsia="Times New Roman" w:hAnsi="Consolas" w:cs="Times New Roman"/>
          <w:color w:val="D4D4D4"/>
          <w:sz w:val="21"/>
          <w:szCs w:val="21"/>
          <w:lang w:eastAsia="de-CH"/>
        </w:rPr>
        <w:t>);</w:t>
      </w:r>
    </w:p>
    <w:p w14:paraId="07EF442B" w14:textId="77777777" w:rsidR="001C420B" w:rsidRDefault="001C420B" w:rsidP="001C420B"/>
    <w:p w14:paraId="061C958C" w14:textId="11A1D183" w:rsidR="001C420B" w:rsidRDefault="001C420B" w:rsidP="001C420B">
      <w:r>
        <w:t>Hier werden die Routes erstellt und dem Produkt-Controller zugeordnet.</w:t>
      </w:r>
    </w:p>
    <w:p w14:paraId="317500CE" w14:textId="77777777" w:rsidR="001C420B" w:rsidRPr="006558CB" w:rsidRDefault="001C420B" w:rsidP="00FD3622">
      <w:pPr>
        <w:pStyle w:val="Lauftext"/>
        <w:rPr>
          <w:rFonts w:asciiTheme="majorHAnsi" w:hAnsiTheme="majorHAnsi"/>
          <w:sz w:val="20"/>
          <w:szCs w:val="20"/>
        </w:rPr>
      </w:pPr>
    </w:p>
    <w:p w14:paraId="58346149" w14:textId="614C5CDC" w:rsidR="00FD3622" w:rsidRPr="006558CB" w:rsidRDefault="00FD3622" w:rsidP="00FD3622">
      <w:pPr>
        <w:pStyle w:val="berschrift2"/>
        <w:rPr>
          <w:caps/>
          <w:sz w:val="20"/>
          <w:szCs w:val="20"/>
        </w:rPr>
      </w:pPr>
      <w:bookmarkStart w:id="70" w:name="_Toc529882006"/>
      <w:r w:rsidRPr="006558CB">
        <w:rPr>
          <w:sz w:val="20"/>
          <w:szCs w:val="20"/>
        </w:rPr>
        <w:t>Interaktionen zwischen den Teilsystemen</w:t>
      </w:r>
      <w:bookmarkEnd w:id="70"/>
    </w:p>
    <w:p w14:paraId="6C850E40" w14:textId="1A69F7A3" w:rsidR="00FD3622" w:rsidRPr="006558CB" w:rsidRDefault="00074AA2" w:rsidP="00FD3622">
      <w:pPr>
        <w:pStyle w:val="Lauftext"/>
        <w:rPr>
          <w:rFonts w:asciiTheme="majorHAnsi" w:hAnsiTheme="majorHAnsi"/>
          <w:sz w:val="20"/>
          <w:szCs w:val="20"/>
        </w:rPr>
      </w:pPr>
      <w:r>
        <w:rPr>
          <w:rFonts w:asciiTheme="majorHAnsi" w:hAnsiTheme="majorHAnsi"/>
          <w:sz w:val="20"/>
          <w:szCs w:val="20"/>
          <w:lang w:val="en-IE"/>
        </w:rPr>
        <w:t>Das System funktioniert Lokal. Die Komunikation findet zwischen dem XAMPP Server und dem Browser statt.</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71" w:name="_Toc529882007"/>
      <w:r w:rsidRPr="006558CB">
        <w:rPr>
          <w:sz w:val="20"/>
          <w:szCs w:val="20"/>
        </w:rPr>
        <w:t>Vorgehensweise</w:t>
      </w:r>
      <w:bookmarkEnd w:id="71"/>
    </w:p>
    <w:p w14:paraId="6E5A9F0D" w14:textId="0D1CD9C1" w:rsidR="00074AA2" w:rsidRDefault="00074AA2" w:rsidP="00960D9F">
      <w:pPr>
        <w:pStyle w:val="Lauftext"/>
        <w:numPr>
          <w:ilvl w:val="0"/>
          <w:numId w:val="50"/>
        </w:numPr>
        <w:rPr>
          <w:rFonts w:asciiTheme="majorHAnsi" w:hAnsiTheme="majorHAnsi"/>
          <w:sz w:val="20"/>
          <w:szCs w:val="20"/>
        </w:rPr>
      </w:pPr>
      <w:r>
        <w:rPr>
          <w:rFonts w:asciiTheme="majorHAnsi" w:hAnsiTheme="majorHAnsi"/>
          <w:sz w:val="20"/>
          <w:szCs w:val="20"/>
        </w:rPr>
        <w:t xml:space="preserve">Erstellung eines neuen Laravel-Projektes mit dem PHP-Packet Management Systems Composer. </w:t>
      </w:r>
    </w:p>
    <w:p w14:paraId="26DA866C" w14:textId="43D1FC6B" w:rsidR="00074AA2" w:rsidRDefault="00074AA2" w:rsidP="00960D9F">
      <w:pPr>
        <w:pStyle w:val="Lauftext"/>
        <w:numPr>
          <w:ilvl w:val="0"/>
          <w:numId w:val="50"/>
        </w:numPr>
        <w:rPr>
          <w:rFonts w:asciiTheme="majorHAnsi" w:hAnsiTheme="majorHAnsi"/>
          <w:sz w:val="20"/>
          <w:szCs w:val="20"/>
        </w:rPr>
      </w:pPr>
      <w:r>
        <w:rPr>
          <w:rFonts w:asciiTheme="majorHAnsi" w:hAnsiTheme="majorHAnsi"/>
          <w:sz w:val="20"/>
          <w:szCs w:val="20"/>
        </w:rPr>
        <w:t>Zeitplan und Dokumentation zum Projekt hinzufügen.</w:t>
      </w:r>
    </w:p>
    <w:p w14:paraId="69CD754D" w14:textId="53C0343E" w:rsidR="00074AA2"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Projekt zu GIT-Repository hinzufügen.</w:t>
      </w:r>
    </w:p>
    <w:p w14:paraId="0FA101C6" w14:textId="74A21A2C" w:rsidR="00960D9F"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Laravel-Sanctum über Composer installieren.</w:t>
      </w:r>
    </w:p>
    <w:p w14:paraId="09D30386" w14:textId="2052069A" w:rsidR="00960D9F"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Logik für das Projekt schreiben.</w:t>
      </w:r>
    </w:p>
    <w:p w14:paraId="05D40981" w14:textId="62257021" w:rsidR="00960D9F"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Swagger über Composer installieren.</w:t>
      </w:r>
    </w:p>
    <w:p w14:paraId="514B9946" w14:textId="6633AA9D" w:rsidR="00960D9F" w:rsidRPr="006558CB" w:rsidRDefault="00960D9F" w:rsidP="00960D9F">
      <w:pPr>
        <w:pStyle w:val="Lauftext"/>
        <w:numPr>
          <w:ilvl w:val="0"/>
          <w:numId w:val="50"/>
        </w:numPr>
        <w:rPr>
          <w:rFonts w:asciiTheme="majorHAnsi" w:hAnsiTheme="majorHAnsi"/>
          <w:sz w:val="20"/>
          <w:szCs w:val="20"/>
        </w:rPr>
      </w:pPr>
      <w:r>
        <w:rPr>
          <w:rFonts w:asciiTheme="majorHAnsi" w:hAnsiTheme="majorHAnsi"/>
          <w:sz w:val="20"/>
          <w:szCs w:val="20"/>
        </w:rPr>
        <w:t>Swagger Logik schreiben.</w:t>
      </w:r>
    </w:p>
    <w:p w14:paraId="36BF8E89" w14:textId="77777777" w:rsidR="00FD3622" w:rsidRPr="006558CB" w:rsidRDefault="00FD3622" w:rsidP="00FD3622">
      <w:pPr>
        <w:pStyle w:val="Lauftext"/>
        <w:rPr>
          <w:rFonts w:asciiTheme="majorHAnsi" w:hAnsiTheme="majorHAnsi"/>
          <w:sz w:val="20"/>
          <w:szCs w:val="20"/>
        </w:rPr>
      </w:pP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72" w:name="_Toc529882009"/>
      <w:r w:rsidRPr="006558CB">
        <w:rPr>
          <w:sz w:val="20"/>
          <w:szCs w:val="20"/>
        </w:rPr>
        <w:t>Anbindung an die Datenbank</w:t>
      </w:r>
      <w:bookmarkEnd w:id="72"/>
    </w:p>
    <w:p w14:paraId="7923398C" w14:textId="6176AE67" w:rsidR="00FD3622" w:rsidRDefault="00D33B50" w:rsidP="00FD3622">
      <w:pPr>
        <w:pStyle w:val="Lauftext"/>
        <w:rPr>
          <w:rFonts w:asciiTheme="majorHAnsi" w:hAnsiTheme="majorHAnsi"/>
          <w:sz w:val="20"/>
          <w:szCs w:val="20"/>
          <w:lang w:val="en-IE"/>
        </w:rPr>
      </w:pPr>
      <w:r>
        <w:rPr>
          <w:rFonts w:asciiTheme="majorHAnsi" w:hAnsiTheme="majorHAnsi"/>
          <w:sz w:val="20"/>
          <w:szCs w:val="20"/>
          <w:lang w:val="en-IE"/>
        </w:rPr>
        <w:t xml:space="preserve">Laravel stellt mit ORM Eloquent Modelklassen zur Verfügung, welche mit der Datenbank komunizieren können. Die Datenbank selbst wird über Migrationen erstellt und mit einem Seeder mit Testdaten populiert. </w:t>
      </w:r>
    </w:p>
    <w:p w14:paraId="210D7FC9" w14:textId="43B782C2" w:rsidR="0033203B" w:rsidRDefault="0033203B" w:rsidP="00FD3622">
      <w:pPr>
        <w:pStyle w:val="Lauftext"/>
        <w:rPr>
          <w:rFonts w:asciiTheme="majorHAnsi" w:hAnsiTheme="majorHAnsi"/>
          <w:sz w:val="20"/>
          <w:szCs w:val="20"/>
        </w:rPr>
      </w:pPr>
    </w:p>
    <w:p w14:paraId="72201634" w14:textId="5400BEE7" w:rsidR="0033203B" w:rsidRDefault="0033203B" w:rsidP="00FD3622">
      <w:pPr>
        <w:pStyle w:val="Lauftext"/>
        <w:rPr>
          <w:rFonts w:asciiTheme="majorHAnsi" w:hAnsiTheme="majorHAnsi"/>
          <w:sz w:val="20"/>
          <w:szCs w:val="20"/>
        </w:rPr>
      </w:pPr>
    </w:p>
    <w:p w14:paraId="3BA8810E" w14:textId="72BB094F" w:rsidR="0033203B" w:rsidRDefault="0033203B" w:rsidP="00FD3622">
      <w:pPr>
        <w:pStyle w:val="Lauftext"/>
        <w:rPr>
          <w:rFonts w:asciiTheme="majorHAnsi" w:hAnsiTheme="majorHAnsi"/>
          <w:sz w:val="20"/>
          <w:szCs w:val="20"/>
        </w:rPr>
      </w:pPr>
    </w:p>
    <w:p w14:paraId="0C610C52" w14:textId="05897ED5" w:rsidR="0033203B" w:rsidRDefault="0033203B" w:rsidP="00FD3622">
      <w:pPr>
        <w:pStyle w:val="Lauftext"/>
        <w:rPr>
          <w:rFonts w:asciiTheme="majorHAnsi" w:hAnsiTheme="majorHAnsi"/>
          <w:sz w:val="20"/>
          <w:szCs w:val="20"/>
        </w:rPr>
      </w:pPr>
    </w:p>
    <w:p w14:paraId="06D371BF" w14:textId="77777777" w:rsidR="0033203B" w:rsidRPr="006558CB" w:rsidRDefault="0033203B" w:rsidP="00FD3622">
      <w:pPr>
        <w:pStyle w:val="Lauftext"/>
        <w:rPr>
          <w:rFonts w:asciiTheme="majorHAnsi" w:hAnsiTheme="majorHAnsi"/>
          <w:sz w:val="20"/>
          <w:szCs w:val="20"/>
        </w:rPr>
      </w:pPr>
    </w:p>
    <w:p w14:paraId="5763AEA3" w14:textId="3AE02ED4" w:rsidR="00FD3622" w:rsidRDefault="00FD3622" w:rsidP="00FD3622">
      <w:pPr>
        <w:pStyle w:val="berschrift2"/>
        <w:rPr>
          <w:sz w:val="20"/>
          <w:szCs w:val="20"/>
        </w:rPr>
      </w:pPr>
      <w:bookmarkStart w:id="73" w:name="_Toc529882010"/>
      <w:r w:rsidRPr="006558CB">
        <w:rPr>
          <w:sz w:val="20"/>
          <w:szCs w:val="20"/>
        </w:rPr>
        <w:lastRenderedPageBreak/>
        <w:t xml:space="preserve">Implementierung des Kernfeatures </w:t>
      </w:r>
      <w:bookmarkEnd w:id="73"/>
      <w:r w:rsidR="0033203B">
        <w:rPr>
          <w:sz w:val="20"/>
          <w:szCs w:val="20"/>
        </w:rPr>
        <w:t>Laravel-API</w:t>
      </w:r>
    </w:p>
    <w:p w14:paraId="457155D4" w14:textId="5A7FE12B" w:rsidR="0033203B" w:rsidRPr="0033203B" w:rsidRDefault="0033203B" w:rsidP="0033203B">
      <w:r>
        <w:t>CRUD-Funktionalität:</w:t>
      </w:r>
    </w:p>
    <w:p w14:paraId="1A45A044" w14:textId="5F08EDA6" w:rsidR="007A5810" w:rsidRDefault="00D33B50" w:rsidP="007A5810">
      <w:r>
        <w:rPr>
          <w:rFonts w:asciiTheme="majorHAnsi" w:hAnsiTheme="majorHAnsi"/>
          <w:lang w:val="en-IE"/>
        </w:rPr>
        <w:t xml:space="preserve">Die Filterung der Produkte nach Shops setzt eine Textsuche für Shops voraus. Es gab drei Möglichkeiten, wie diese Funkionalität erreicht warden konnte. Der Name wird wortwörtlich in der Shop-Tabelle gesucht und muss genau richtig geschrieben sein, ein selbst geschriebener Vergleich des Suchbegriffs mit dem Namen oder das Verwenden von Scout, einem Framework das in Laravel integriert ist, das volle Textsuche </w:t>
      </w:r>
      <w:r w:rsidR="007A5810">
        <w:rPr>
          <w:rFonts w:asciiTheme="majorHAnsi" w:hAnsiTheme="majorHAnsi"/>
          <w:lang w:val="en-IE"/>
        </w:rPr>
        <w:t xml:space="preserve">über alle Modele ermöglicht. </w:t>
      </w:r>
      <w:r w:rsidR="007A5810">
        <w:t>Ich habe mich gegen die Benutzung von Scout entschieden, weil es sich um ein relativ kleines Projekt handelt. Es hat nur eine einzelne Text-Suche. Hätte es mehr oder kompliziertere Suchen, wäre es angemessen, ein ausführlicheres Suchsystem zu verwenden.</w:t>
      </w:r>
    </w:p>
    <w:p w14:paraId="7491DDB5" w14:textId="1AF351E2" w:rsidR="007A5810" w:rsidRDefault="007A5810" w:rsidP="007A5810"/>
    <w:p w14:paraId="7C75DBA7"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569CD6"/>
          <w:sz w:val="21"/>
          <w:szCs w:val="21"/>
          <w:lang w:eastAsia="de-CH"/>
        </w:rPr>
        <w:t>public</w:t>
      </w: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569CD6"/>
          <w:sz w:val="21"/>
          <w:szCs w:val="21"/>
          <w:lang w:eastAsia="de-CH"/>
        </w:rPr>
        <w:t>function</w:t>
      </w: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DCDCAA"/>
          <w:sz w:val="21"/>
          <w:szCs w:val="21"/>
          <w:lang w:eastAsia="de-CH"/>
        </w:rPr>
        <w:t>filterShop</w:t>
      </w:r>
      <w:r w:rsidRPr="007A5810">
        <w:rPr>
          <w:rFonts w:ascii="Consolas" w:eastAsia="Times New Roman" w:hAnsi="Consolas" w:cs="Times New Roman"/>
          <w:color w:val="D4D4D4"/>
          <w:sz w:val="21"/>
          <w:szCs w:val="21"/>
          <w:lang w:eastAsia="de-CH"/>
        </w:rPr>
        <w:t>(</w:t>
      </w:r>
      <w:r w:rsidRPr="007A5810">
        <w:rPr>
          <w:rFonts w:ascii="Consolas" w:eastAsia="Times New Roman" w:hAnsi="Consolas" w:cs="Times New Roman"/>
          <w:color w:val="4EC9B0"/>
          <w:sz w:val="21"/>
          <w:szCs w:val="21"/>
          <w:lang w:eastAsia="de-CH"/>
        </w:rPr>
        <w:t>SearchProductShopRequest</w:t>
      </w: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$request</w:t>
      </w:r>
      <w:r w:rsidRPr="007A5810">
        <w:rPr>
          <w:rFonts w:ascii="Consolas" w:eastAsia="Times New Roman" w:hAnsi="Consolas" w:cs="Times New Roman"/>
          <w:color w:val="D4D4D4"/>
          <w:sz w:val="21"/>
          <w:szCs w:val="21"/>
          <w:lang w:eastAsia="de-CH"/>
        </w:rPr>
        <w:t>)</w:t>
      </w:r>
    </w:p>
    <w:p w14:paraId="50788696"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w:t>
      </w:r>
    </w:p>
    <w:p w14:paraId="3ACFF824"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$product</w:t>
      </w:r>
      <w:r w:rsidRPr="007A5810">
        <w:rPr>
          <w:rFonts w:ascii="Consolas" w:eastAsia="Times New Roman" w:hAnsi="Consolas" w:cs="Times New Roman"/>
          <w:color w:val="D4D4D4"/>
          <w:sz w:val="21"/>
          <w:szCs w:val="21"/>
          <w:lang w:eastAsia="de-CH"/>
        </w:rPr>
        <w:t xml:space="preserve"> = </w:t>
      </w:r>
      <w:r w:rsidRPr="007A5810">
        <w:rPr>
          <w:rFonts w:ascii="Consolas" w:eastAsia="Times New Roman" w:hAnsi="Consolas" w:cs="Times New Roman"/>
          <w:color w:val="4EC9B0"/>
          <w:sz w:val="21"/>
          <w:szCs w:val="21"/>
          <w:lang w:eastAsia="de-CH"/>
        </w:rPr>
        <w:t>Product</w:t>
      </w:r>
      <w:r w:rsidRPr="007A5810">
        <w:rPr>
          <w:rFonts w:ascii="Consolas" w:eastAsia="Times New Roman" w:hAnsi="Consolas" w:cs="Times New Roman"/>
          <w:color w:val="D4D4D4"/>
          <w:sz w:val="21"/>
          <w:szCs w:val="21"/>
          <w:lang w:eastAsia="de-CH"/>
        </w:rPr>
        <w:t>::</w:t>
      </w:r>
      <w:r w:rsidRPr="007A5810">
        <w:rPr>
          <w:rFonts w:ascii="Consolas" w:eastAsia="Times New Roman" w:hAnsi="Consolas" w:cs="Times New Roman"/>
          <w:color w:val="DCDCAA"/>
          <w:sz w:val="21"/>
          <w:szCs w:val="21"/>
          <w:lang w:eastAsia="de-CH"/>
        </w:rPr>
        <w:t>all</w:t>
      </w:r>
      <w:r w:rsidRPr="007A5810">
        <w:rPr>
          <w:rFonts w:ascii="Consolas" w:eastAsia="Times New Roman" w:hAnsi="Consolas" w:cs="Times New Roman"/>
          <w:color w:val="D4D4D4"/>
          <w:sz w:val="21"/>
          <w:szCs w:val="21"/>
          <w:lang w:eastAsia="de-CH"/>
        </w:rPr>
        <w:t>();</w:t>
      </w:r>
    </w:p>
    <w:p w14:paraId="576F5A23"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$product</w:t>
      </w:r>
      <w:r w:rsidRPr="007A5810">
        <w:rPr>
          <w:rFonts w:ascii="Consolas" w:eastAsia="Times New Roman" w:hAnsi="Consolas" w:cs="Times New Roman"/>
          <w:color w:val="D4D4D4"/>
          <w:sz w:val="21"/>
          <w:szCs w:val="21"/>
          <w:lang w:eastAsia="de-CH"/>
        </w:rPr>
        <w:t xml:space="preserve"> = </w:t>
      </w:r>
      <w:r w:rsidRPr="007A5810">
        <w:rPr>
          <w:rFonts w:ascii="Consolas" w:eastAsia="Times New Roman" w:hAnsi="Consolas" w:cs="Times New Roman"/>
          <w:color w:val="9CDCFE"/>
          <w:sz w:val="21"/>
          <w:szCs w:val="21"/>
          <w:lang w:eastAsia="de-CH"/>
        </w:rPr>
        <w:t>$product</w:t>
      </w:r>
      <w:r w:rsidRPr="007A5810">
        <w:rPr>
          <w:rFonts w:ascii="Consolas" w:eastAsia="Times New Roman" w:hAnsi="Consolas" w:cs="Times New Roman"/>
          <w:color w:val="D4D4D4"/>
          <w:sz w:val="21"/>
          <w:szCs w:val="21"/>
          <w:lang w:eastAsia="de-CH"/>
        </w:rPr>
        <w:t>-&gt;</w:t>
      </w:r>
      <w:r w:rsidRPr="007A5810">
        <w:rPr>
          <w:rFonts w:ascii="Consolas" w:eastAsia="Times New Roman" w:hAnsi="Consolas" w:cs="Times New Roman"/>
          <w:color w:val="DCDCAA"/>
          <w:sz w:val="21"/>
          <w:szCs w:val="21"/>
          <w:lang w:eastAsia="de-CH"/>
        </w:rPr>
        <w:t>filter</w:t>
      </w:r>
      <w:r w:rsidRPr="007A5810">
        <w:rPr>
          <w:rFonts w:ascii="Consolas" w:eastAsia="Times New Roman" w:hAnsi="Consolas" w:cs="Times New Roman"/>
          <w:color w:val="D4D4D4"/>
          <w:sz w:val="21"/>
          <w:szCs w:val="21"/>
          <w:lang w:eastAsia="de-CH"/>
        </w:rPr>
        <w:t>(</w:t>
      </w:r>
      <w:r w:rsidRPr="007A5810">
        <w:rPr>
          <w:rFonts w:ascii="Consolas" w:eastAsia="Times New Roman" w:hAnsi="Consolas" w:cs="Times New Roman"/>
          <w:color w:val="569CD6"/>
          <w:sz w:val="21"/>
          <w:szCs w:val="21"/>
          <w:lang w:eastAsia="de-CH"/>
        </w:rPr>
        <w:t>function</w:t>
      </w: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4EC9B0"/>
          <w:sz w:val="21"/>
          <w:szCs w:val="21"/>
          <w:lang w:eastAsia="de-CH"/>
        </w:rPr>
        <w:t>Product</w:t>
      </w: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$p</w:t>
      </w: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569CD6"/>
          <w:sz w:val="21"/>
          <w:szCs w:val="21"/>
          <w:lang w:eastAsia="de-CH"/>
        </w:rPr>
        <w:t>use</w:t>
      </w: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$request</w:t>
      </w:r>
      <w:r w:rsidRPr="007A5810">
        <w:rPr>
          <w:rFonts w:ascii="Consolas" w:eastAsia="Times New Roman" w:hAnsi="Consolas" w:cs="Times New Roman"/>
          <w:color w:val="D4D4D4"/>
          <w:sz w:val="21"/>
          <w:szCs w:val="21"/>
          <w:lang w:eastAsia="de-CH"/>
        </w:rPr>
        <w:t>) {</w:t>
      </w:r>
    </w:p>
    <w:p w14:paraId="65E1E17B"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DCDCAA"/>
          <w:sz w:val="21"/>
          <w:szCs w:val="21"/>
          <w:lang w:eastAsia="de-CH"/>
        </w:rPr>
        <w:t>similar_text</w:t>
      </w:r>
      <w:r w:rsidRPr="007A5810">
        <w:rPr>
          <w:rFonts w:ascii="Consolas" w:eastAsia="Times New Roman" w:hAnsi="Consolas" w:cs="Times New Roman"/>
          <w:color w:val="D4D4D4"/>
          <w:sz w:val="21"/>
          <w:szCs w:val="21"/>
          <w:lang w:eastAsia="de-CH"/>
        </w:rPr>
        <w:t>(</w:t>
      </w:r>
      <w:r w:rsidRPr="007A5810">
        <w:rPr>
          <w:rFonts w:ascii="Consolas" w:eastAsia="Times New Roman" w:hAnsi="Consolas" w:cs="Times New Roman"/>
          <w:color w:val="DCDCAA"/>
          <w:sz w:val="21"/>
          <w:szCs w:val="21"/>
          <w:lang w:eastAsia="de-CH"/>
        </w:rPr>
        <w:t>strtoupper</w:t>
      </w:r>
      <w:r w:rsidRPr="007A5810">
        <w:rPr>
          <w:rFonts w:ascii="Consolas" w:eastAsia="Times New Roman" w:hAnsi="Consolas" w:cs="Times New Roman"/>
          <w:color w:val="D4D4D4"/>
          <w:sz w:val="21"/>
          <w:szCs w:val="21"/>
          <w:lang w:eastAsia="de-CH"/>
        </w:rPr>
        <w:t>(</w:t>
      </w:r>
      <w:r w:rsidRPr="007A5810">
        <w:rPr>
          <w:rFonts w:ascii="Consolas" w:eastAsia="Times New Roman" w:hAnsi="Consolas" w:cs="Times New Roman"/>
          <w:color w:val="9CDCFE"/>
          <w:sz w:val="21"/>
          <w:szCs w:val="21"/>
          <w:lang w:eastAsia="de-CH"/>
        </w:rPr>
        <w:t>$p</w:t>
      </w:r>
      <w:r w:rsidRPr="007A5810">
        <w:rPr>
          <w:rFonts w:ascii="Consolas" w:eastAsia="Times New Roman" w:hAnsi="Consolas" w:cs="Times New Roman"/>
          <w:color w:val="D4D4D4"/>
          <w:sz w:val="21"/>
          <w:szCs w:val="21"/>
          <w:lang w:eastAsia="de-CH"/>
        </w:rPr>
        <w:t>-&gt;</w:t>
      </w:r>
      <w:r w:rsidRPr="007A5810">
        <w:rPr>
          <w:rFonts w:ascii="Consolas" w:eastAsia="Times New Roman" w:hAnsi="Consolas" w:cs="Times New Roman"/>
          <w:color w:val="9CDCFE"/>
          <w:sz w:val="21"/>
          <w:szCs w:val="21"/>
          <w:lang w:eastAsia="de-CH"/>
        </w:rPr>
        <w:t>shop</w:t>
      </w:r>
      <w:r w:rsidRPr="007A5810">
        <w:rPr>
          <w:rFonts w:ascii="Consolas" w:eastAsia="Times New Roman" w:hAnsi="Consolas" w:cs="Times New Roman"/>
          <w:color w:val="D4D4D4"/>
          <w:sz w:val="21"/>
          <w:szCs w:val="21"/>
          <w:lang w:eastAsia="de-CH"/>
        </w:rPr>
        <w:t>-&gt;</w:t>
      </w:r>
      <w:r w:rsidRPr="007A5810">
        <w:rPr>
          <w:rFonts w:ascii="Consolas" w:eastAsia="Times New Roman" w:hAnsi="Consolas" w:cs="Times New Roman"/>
          <w:color w:val="9CDCFE"/>
          <w:sz w:val="21"/>
          <w:szCs w:val="21"/>
          <w:lang w:eastAsia="de-CH"/>
        </w:rPr>
        <w:t>name</w:t>
      </w: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DCDCAA"/>
          <w:sz w:val="21"/>
          <w:szCs w:val="21"/>
          <w:lang w:eastAsia="de-CH"/>
        </w:rPr>
        <w:t>strtoupper</w:t>
      </w:r>
      <w:r w:rsidRPr="007A5810">
        <w:rPr>
          <w:rFonts w:ascii="Consolas" w:eastAsia="Times New Roman" w:hAnsi="Consolas" w:cs="Times New Roman"/>
          <w:color w:val="D4D4D4"/>
          <w:sz w:val="21"/>
          <w:szCs w:val="21"/>
          <w:lang w:eastAsia="de-CH"/>
        </w:rPr>
        <w:t>(</w:t>
      </w:r>
    </w:p>
    <w:p w14:paraId="259413B0"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$request</w:t>
      </w:r>
      <w:r w:rsidRPr="007A5810">
        <w:rPr>
          <w:rFonts w:ascii="Consolas" w:eastAsia="Times New Roman" w:hAnsi="Consolas" w:cs="Times New Roman"/>
          <w:color w:val="D4D4D4"/>
          <w:sz w:val="21"/>
          <w:szCs w:val="21"/>
          <w:lang w:eastAsia="de-CH"/>
        </w:rPr>
        <w:t>-&gt;</w:t>
      </w:r>
      <w:r w:rsidRPr="007A5810">
        <w:rPr>
          <w:rFonts w:ascii="Consolas" w:eastAsia="Times New Roman" w:hAnsi="Consolas" w:cs="Times New Roman"/>
          <w:color w:val="9CDCFE"/>
          <w:sz w:val="21"/>
          <w:szCs w:val="21"/>
          <w:lang w:eastAsia="de-CH"/>
        </w:rPr>
        <w:t>shop</w:t>
      </w: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$percent</w:t>
      </w:r>
      <w:r w:rsidRPr="007A5810">
        <w:rPr>
          <w:rFonts w:ascii="Consolas" w:eastAsia="Times New Roman" w:hAnsi="Consolas" w:cs="Times New Roman"/>
          <w:color w:val="D4D4D4"/>
          <w:sz w:val="21"/>
          <w:szCs w:val="21"/>
          <w:lang w:eastAsia="de-CH"/>
        </w:rPr>
        <w:t>);</w:t>
      </w:r>
    </w:p>
    <w:p w14:paraId="3CC3FEE9"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C586C0"/>
          <w:sz w:val="21"/>
          <w:szCs w:val="21"/>
          <w:lang w:eastAsia="de-CH"/>
        </w:rPr>
        <w:t>return</w:t>
      </w: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9CDCFE"/>
          <w:sz w:val="21"/>
          <w:szCs w:val="21"/>
          <w:lang w:eastAsia="de-CH"/>
        </w:rPr>
        <w:t>$percent</w:t>
      </w:r>
      <w:r w:rsidRPr="007A5810">
        <w:rPr>
          <w:rFonts w:ascii="Consolas" w:eastAsia="Times New Roman" w:hAnsi="Consolas" w:cs="Times New Roman"/>
          <w:color w:val="D4D4D4"/>
          <w:sz w:val="21"/>
          <w:szCs w:val="21"/>
          <w:lang w:eastAsia="de-CH"/>
        </w:rPr>
        <w:t xml:space="preserve"> &gt; </w:t>
      </w:r>
      <w:r w:rsidRPr="007A5810">
        <w:rPr>
          <w:rFonts w:ascii="Consolas" w:eastAsia="Times New Roman" w:hAnsi="Consolas" w:cs="Times New Roman"/>
          <w:color w:val="B5CEA8"/>
          <w:sz w:val="21"/>
          <w:szCs w:val="21"/>
          <w:lang w:eastAsia="de-CH"/>
        </w:rPr>
        <w:t>50</w:t>
      </w:r>
      <w:r w:rsidRPr="007A5810">
        <w:rPr>
          <w:rFonts w:ascii="Consolas" w:eastAsia="Times New Roman" w:hAnsi="Consolas" w:cs="Times New Roman"/>
          <w:color w:val="D4D4D4"/>
          <w:sz w:val="21"/>
          <w:szCs w:val="21"/>
          <w:lang w:eastAsia="de-CH"/>
        </w:rPr>
        <w:t>;</w:t>
      </w:r>
    </w:p>
    <w:p w14:paraId="4616FE6C"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w:t>
      </w:r>
    </w:p>
    <w:p w14:paraId="7B2B3D89"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C586C0"/>
          <w:sz w:val="21"/>
          <w:szCs w:val="21"/>
          <w:lang w:eastAsia="de-CH"/>
        </w:rPr>
        <w:t>return</w:t>
      </w:r>
      <w:r w:rsidRPr="007A5810">
        <w:rPr>
          <w:rFonts w:ascii="Consolas" w:eastAsia="Times New Roman" w:hAnsi="Consolas" w:cs="Times New Roman"/>
          <w:color w:val="D4D4D4"/>
          <w:sz w:val="21"/>
          <w:szCs w:val="21"/>
          <w:lang w:eastAsia="de-CH"/>
        </w:rPr>
        <w:t xml:space="preserve"> </w:t>
      </w:r>
      <w:r w:rsidRPr="007A5810">
        <w:rPr>
          <w:rFonts w:ascii="Consolas" w:eastAsia="Times New Roman" w:hAnsi="Consolas" w:cs="Times New Roman"/>
          <w:color w:val="DCDCAA"/>
          <w:sz w:val="21"/>
          <w:szCs w:val="21"/>
          <w:lang w:eastAsia="de-CH"/>
        </w:rPr>
        <w:t>response</w:t>
      </w:r>
      <w:r w:rsidRPr="007A5810">
        <w:rPr>
          <w:rFonts w:ascii="Consolas" w:eastAsia="Times New Roman" w:hAnsi="Consolas" w:cs="Times New Roman"/>
          <w:color w:val="D4D4D4"/>
          <w:sz w:val="21"/>
          <w:szCs w:val="21"/>
          <w:lang w:eastAsia="de-CH"/>
        </w:rPr>
        <w:t>(</w:t>
      </w:r>
      <w:r w:rsidRPr="007A5810">
        <w:rPr>
          <w:rFonts w:ascii="Consolas" w:eastAsia="Times New Roman" w:hAnsi="Consolas" w:cs="Times New Roman"/>
          <w:color w:val="4EC9B0"/>
          <w:sz w:val="21"/>
          <w:szCs w:val="21"/>
          <w:lang w:eastAsia="de-CH"/>
        </w:rPr>
        <w:t>ProductResource</w:t>
      </w:r>
      <w:r w:rsidRPr="007A5810">
        <w:rPr>
          <w:rFonts w:ascii="Consolas" w:eastAsia="Times New Roman" w:hAnsi="Consolas" w:cs="Times New Roman"/>
          <w:color w:val="D4D4D4"/>
          <w:sz w:val="21"/>
          <w:szCs w:val="21"/>
          <w:lang w:eastAsia="de-CH"/>
        </w:rPr>
        <w:t>::</w:t>
      </w:r>
      <w:r w:rsidRPr="007A5810">
        <w:rPr>
          <w:rFonts w:ascii="Consolas" w:eastAsia="Times New Roman" w:hAnsi="Consolas" w:cs="Times New Roman"/>
          <w:color w:val="DCDCAA"/>
          <w:sz w:val="21"/>
          <w:szCs w:val="21"/>
          <w:lang w:eastAsia="de-CH"/>
        </w:rPr>
        <w:t>collection</w:t>
      </w:r>
      <w:r w:rsidRPr="007A5810">
        <w:rPr>
          <w:rFonts w:ascii="Consolas" w:eastAsia="Times New Roman" w:hAnsi="Consolas" w:cs="Times New Roman"/>
          <w:color w:val="D4D4D4"/>
          <w:sz w:val="21"/>
          <w:szCs w:val="21"/>
          <w:lang w:eastAsia="de-CH"/>
        </w:rPr>
        <w:t>(</w:t>
      </w:r>
      <w:r w:rsidRPr="007A5810">
        <w:rPr>
          <w:rFonts w:ascii="Consolas" w:eastAsia="Times New Roman" w:hAnsi="Consolas" w:cs="Times New Roman"/>
          <w:color w:val="9CDCFE"/>
          <w:sz w:val="21"/>
          <w:szCs w:val="21"/>
          <w:lang w:eastAsia="de-CH"/>
        </w:rPr>
        <w:t>$product</w:t>
      </w:r>
      <w:r w:rsidRPr="007A5810">
        <w:rPr>
          <w:rFonts w:ascii="Consolas" w:eastAsia="Times New Roman" w:hAnsi="Consolas" w:cs="Times New Roman"/>
          <w:color w:val="D4D4D4"/>
          <w:sz w:val="21"/>
          <w:szCs w:val="21"/>
          <w:lang w:eastAsia="de-CH"/>
        </w:rPr>
        <w:t>));</w:t>
      </w:r>
    </w:p>
    <w:p w14:paraId="44E4BBD6" w14:textId="77777777" w:rsidR="007A5810" w:rsidRPr="007A5810" w:rsidRDefault="007A5810" w:rsidP="007A5810">
      <w:pPr>
        <w:shd w:val="clear" w:color="auto" w:fill="1E1E1E"/>
        <w:spacing w:line="285" w:lineRule="atLeast"/>
        <w:rPr>
          <w:rFonts w:ascii="Consolas" w:eastAsia="Times New Roman" w:hAnsi="Consolas" w:cs="Times New Roman"/>
          <w:color w:val="D4D4D4"/>
          <w:sz w:val="21"/>
          <w:szCs w:val="21"/>
          <w:lang w:eastAsia="de-CH"/>
        </w:rPr>
      </w:pPr>
      <w:r w:rsidRPr="007A5810">
        <w:rPr>
          <w:rFonts w:ascii="Consolas" w:eastAsia="Times New Roman" w:hAnsi="Consolas" w:cs="Times New Roman"/>
          <w:color w:val="D4D4D4"/>
          <w:sz w:val="21"/>
          <w:szCs w:val="21"/>
          <w:lang w:eastAsia="de-CH"/>
        </w:rPr>
        <w:t>    }</w:t>
      </w:r>
    </w:p>
    <w:p w14:paraId="0398F896" w14:textId="1E854FC9" w:rsidR="007A5810" w:rsidRDefault="007A5810" w:rsidP="007A5810"/>
    <w:p w14:paraId="7B529BD2" w14:textId="7F3F40E9" w:rsidR="007A5810" w:rsidRDefault="007A5810" w:rsidP="007A5810">
      <w:r>
        <w:t>Ich habe mich für einen minimalistischen Textvergleich entschieden. Ich verwende dazu die PHP-Funktion similar_text, diese vergleicht zwei Strings und gibt einen Prozentwert zurück. Ich habe eine Hürde von 50 Prozent Übereinstimmung gewählt, ab dem ein Shop-Name als Ergebnis zurückgegeben wird.</w:t>
      </w:r>
    </w:p>
    <w:p w14:paraId="262F89F2" w14:textId="25CFB096" w:rsidR="00FD3622" w:rsidRDefault="00FD3622" w:rsidP="00FD3622">
      <w:pPr>
        <w:pStyle w:val="Lauftext"/>
        <w:rPr>
          <w:rFonts w:asciiTheme="majorHAnsi" w:hAnsiTheme="majorHAnsi"/>
          <w:sz w:val="20"/>
          <w:szCs w:val="20"/>
        </w:rPr>
      </w:pPr>
    </w:p>
    <w:p w14:paraId="3F25F336" w14:textId="113FDFF8" w:rsidR="0033203B" w:rsidRDefault="0033203B" w:rsidP="00FD3622">
      <w:pPr>
        <w:pStyle w:val="Lauftext"/>
        <w:rPr>
          <w:rFonts w:asciiTheme="majorHAnsi" w:hAnsiTheme="majorHAnsi"/>
          <w:sz w:val="20"/>
          <w:szCs w:val="20"/>
        </w:rPr>
      </w:pPr>
      <w:r>
        <w:rPr>
          <w:rFonts w:asciiTheme="majorHAnsi" w:hAnsiTheme="majorHAnsi"/>
          <w:sz w:val="20"/>
          <w:szCs w:val="20"/>
        </w:rPr>
        <w:t>Fehlermeldungen:</w:t>
      </w:r>
    </w:p>
    <w:p w14:paraId="08CBBD84" w14:textId="53675B49" w:rsidR="00FD3622" w:rsidRDefault="00D0011E" w:rsidP="00FD3622">
      <w:pPr>
        <w:pStyle w:val="Lauftext"/>
        <w:rPr>
          <w:rFonts w:asciiTheme="majorHAnsi" w:hAnsiTheme="majorHAnsi"/>
          <w:sz w:val="20"/>
          <w:szCs w:val="20"/>
        </w:rPr>
      </w:pPr>
      <w:r>
        <w:rPr>
          <w:rFonts w:asciiTheme="majorHAnsi" w:hAnsiTheme="majorHAnsi"/>
          <w:sz w:val="20"/>
          <w:szCs w:val="20"/>
        </w:rPr>
        <w:t>Eine Vorgabe für diese Arbeit, ist es verständliche Fehlermeldungen im JSON-Format auszugeben. Das ist grösstenteils kein Problem, da die Meldungen in den Request-Klassen frei definiert werden können. Da ich für die Routes aber das Route Model Binding, das von Laravel zur Verfügung gestellt wird benutze, muss ich diese Fehlermeldungen separat abfangen. Diese Fehler werden nämlich noch bevor meine Request aufgerufen werden ausgelöst.</w:t>
      </w:r>
    </w:p>
    <w:p w14:paraId="428F0451" w14:textId="03A568E0" w:rsidR="00D0011E" w:rsidRDefault="00D0011E" w:rsidP="00FD3622">
      <w:pPr>
        <w:pStyle w:val="Lauftext"/>
        <w:rPr>
          <w:rFonts w:asciiTheme="majorHAnsi" w:hAnsiTheme="majorHAnsi"/>
          <w:sz w:val="20"/>
          <w:szCs w:val="20"/>
        </w:rPr>
      </w:pPr>
    </w:p>
    <w:p w14:paraId="2C5AA3C6"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6A9955"/>
          <w:sz w:val="21"/>
          <w:szCs w:val="21"/>
          <w:lang w:eastAsia="de-CH"/>
        </w:rPr>
        <w:t>// Catch not found exception for shop routes and return API friendly error message.</w:t>
      </w:r>
    </w:p>
    <w:p w14:paraId="2C49B92C"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569CD6"/>
          <w:sz w:val="21"/>
          <w:szCs w:val="21"/>
          <w:lang w:eastAsia="de-CH"/>
        </w:rPr>
        <w:t>$this</w:t>
      </w:r>
      <w:r w:rsidRPr="00D0011E">
        <w:rPr>
          <w:rFonts w:ascii="Consolas" w:eastAsia="Times New Roman" w:hAnsi="Consolas" w:cs="Times New Roman"/>
          <w:color w:val="D4D4D4"/>
          <w:sz w:val="21"/>
          <w:szCs w:val="21"/>
          <w:lang w:eastAsia="de-CH"/>
        </w:rPr>
        <w:t>-&gt;</w:t>
      </w:r>
      <w:r w:rsidRPr="00D0011E">
        <w:rPr>
          <w:rFonts w:ascii="Consolas" w:eastAsia="Times New Roman" w:hAnsi="Consolas" w:cs="Times New Roman"/>
          <w:color w:val="DCDCAA"/>
          <w:sz w:val="21"/>
          <w:szCs w:val="21"/>
          <w:lang w:eastAsia="de-CH"/>
        </w:rPr>
        <w:t>renderable</w:t>
      </w:r>
      <w:r w:rsidRPr="00D0011E">
        <w:rPr>
          <w:rFonts w:ascii="Consolas" w:eastAsia="Times New Roman" w:hAnsi="Consolas" w:cs="Times New Roman"/>
          <w:color w:val="D4D4D4"/>
          <w:sz w:val="21"/>
          <w:szCs w:val="21"/>
          <w:lang w:eastAsia="de-CH"/>
        </w:rPr>
        <w:t>(</w:t>
      </w:r>
      <w:r w:rsidRPr="00D0011E">
        <w:rPr>
          <w:rFonts w:ascii="Consolas" w:eastAsia="Times New Roman" w:hAnsi="Consolas" w:cs="Times New Roman"/>
          <w:color w:val="569CD6"/>
          <w:sz w:val="21"/>
          <w:szCs w:val="21"/>
          <w:lang w:eastAsia="de-CH"/>
        </w:rPr>
        <w:t>function</w:t>
      </w: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4EC9B0"/>
          <w:sz w:val="21"/>
          <w:szCs w:val="21"/>
          <w:lang w:eastAsia="de-CH"/>
        </w:rPr>
        <w:t>NotFoundHttpException</w:t>
      </w: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9CDCFE"/>
          <w:sz w:val="21"/>
          <w:szCs w:val="21"/>
          <w:lang w:eastAsia="de-CH"/>
        </w:rPr>
        <w:t>$e</w:t>
      </w: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9CDCFE"/>
          <w:sz w:val="21"/>
          <w:szCs w:val="21"/>
          <w:lang w:eastAsia="de-CH"/>
        </w:rPr>
        <w:t>$request</w:t>
      </w:r>
      <w:r w:rsidRPr="00D0011E">
        <w:rPr>
          <w:rFonts w:ascii="Consolas" w:eastAsia="Times New Roman" w:hAnsi="Consolas" w:cs="Times New Roman"/>
          <w:color w:val="D4D4D4"/>
          <w:sz w:val="21"/>
          <w:szCs w:val="21"/>
          <w:lang w:eastAsia="de-CH"/>
        </w:rPr>
        <w:t>) {</w:t>
      </w:r>
    </w:p>
    <w:p w14:paraId="2351A973"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C586C0"/>
          <w:sz w:val="21"/>
          <w:szCs w:val="21"/>
          <w:lang w:eastAsia="de-CH"/>
        </w:rPr>
        <w:t>if</w:t>
      </w: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9CDCFE"/>
          <w:sz w:val="21"/>
          <w:szCs w:val="21"/>
          <w:lang w:eastAsia="de-CH"/>
        </w:rPr>
        <w:t>$request</w:t>
      </w:r>
      <w:r w:rsidRPr="00D0011E">
        <w:rPr>
          <w:rFonts w:ascii="Consolas" w:eastAsia="Times New Roman" w:hAnsi="Consolas" w:cs="Times New Roman"/>
          <w:color w:val="D4D4D4"/>
          <w:sz w:val="21"/>
          <w:szCs w:val="21"/>
          <w:lang w:eastAsia="de-CH"/>
        </w:rPr>
        <w:t>-&gt;</w:t>
      </w:r>
      <w:r w:rsidRPr="00D0011E">
        <w:rPr>
          <w:rFonts w:ascii="Consolas" w:eastAsia="Times New Roman" w:hAnsi="Consolas" w:cs="Times New Roman"/>
          <w:color w:val="DCDCAA"/>
          <w:sz w:val="21"/>
          <w:szCs w:val="21"/>
          <w:lang w:eastAsia="de-CH"/>
        </w:rPr>
        <w:t>is</w:t>
      </w:r>
      <w:r w:rsidRPr="00D0011E">
        <w:rPr>
          <w:rFonts w:ascii="Consolas" w:eastAsia="Times New Roman" w:hAnsi="Consolas" w:cs="Times New Roman"/>
          <w:color w:val="D4D4D4"/>
          <w:sz w:val="21"/>
          <w:szCs w:val="21"/>
          <w:lang w:eastAsia="de-CH"/>
        </w:rPr>
        <w:t>(</w:t>
      </w:r>
      <w:r w:rsidRPr="00D0011E">
        <w:rPr>
          <w:rFonts w:ascii="Consolas" w:eastAsia="Times New Roman" w:hAnsi="Consolas" w:cs="Times New Roman"/>
          <w:color w:val="CE9178"/>
          <w:sz w:val="21"/>
          <w:szCs w:val="21"/>
          <w:lang w:eastAsia="de-CH"/>
        </w:rPr>
        <w:t>'api/shops/*'</w:t>
      </w:r>
      <w:r w:rsidRPr="00D0011E">
        <w:rPr>
          <w:rFonts w:ascii="Consolas" w:eastAsia="Times New Roman" w:hAnsi="Consolas" w:cs="Times New Roman"/>
          <w:color w:val="D4D4D4"/>
          <w:sz w:val="21"/>
          <w:szCs w:val="21"/>
          <w:lang w:eastAsia="de-CH"/>
        </w:rPr>
        <w:t>)) {</w:t>
      </w:r>
    </w:p>
    <w:p w14:paraId="0EDE59CD"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C586C0"/>
          <w:sz w:val="21"/>
          <w:szCs w:val="21"/>
          <w:lang w:eastAsia="de-CH"/>
        </w:rPr>
        <w:t>return</w:t>
      </w: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DCDCAA"/>
          <w:sz w:val="21"/>
          <w:szCs w:val="21"/>
          <w:lang w:eastAsia="de-CH"/>
        </w:rPr>
        <w:t>response</w:t>
      </w:r>
      <w:r w:rsidRPr="00D0011E">
        <w:rPr>
          <w:rFonts w:ascii="Consolas" w:eastAsia="Times New Roman" w:hAnsi="Consolas" w:cs="Times New Roman"/>
          <w:color w:val="D4D4D4"/>
          <w:sz w:val="21"/>
          <w:szCs w:val="21"/>
          <w:lang w:eastAsia="de-CH"/>
        </w:rPr>
        <w:t>()-&gt;</w:t>
      </w:r>
      <w:r w:rsidRPr="00D0011E">
        <w:rPr>
          <w:rFonts w:ascii="Consolas" w:eastAsia="Times New Roman" w:hAnsi="Consolas" w:cs="Times New Roman"/>
          <w:color w:val="DCDCAA"/>
          <w:sz w:val="21"/>
          <w:szCs w:val="21"/>
          <w:lang w:eastAsia="de-CH"/>
        </w:rPr>
        <w:t>json</w:t>
      </w:r>
      <w:r w:rsidRPr="00D0011E">
        <w:rPr>
          <w:rFonts w:ascii="Consolas" w:eastAsia="Times New Roman" w:hAnsi="Consolas" w:cs="Times New Roman"/>
          <w:color w:val="D4D4D4"/>
          <w:sz w:val="21"/>
          <w:szCs w:val="21"/>
          <w:lang w:eastAsia="de-CH"/>
        </w:rPr>
        <w:t>([</w:t>
      </w:r>
    </w:p>
    <w:p w14:paraId="0327C9B8"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w:t>
      </w:r>
      <w:r w:rsidRPr="00D0011E">
        <w:rPr>
          <w:rFonts w:ascii="Consolas" w:eastAsia="Times New Roman" w:hAnsi="Consolas" w:cs="Times New Roman"/>
          <w:color w:val="CE9178"/>
          <w:sz w:val="21"/>
          <w:szCs w:val="21"/>
          <w:lang w:eastAsia="de-CH"/>
        </w:rPr>
        <w:t>'message'</w:t>
      </w:r>
      <w:r w:rsidRPr="00D0011E">
        <w:rPr>
          <w:rFonts w:ascii="Consolas" w:eastAsia="Times New Roman" w:hAnsi="Consolas" w:cs="Times New Roman"/>
          <w:color w:val="D4D4D4"/>
          <w:sz w:val="21"/>
          <w:szCs w:val="21"/>
          <w:lang w:eastAsia="de-CH"/>
        </w:rPr>
        <w:t xml:space="preserve"> =&gt; </w:t>
      </w:r>
      <w:r w:rsidRPr="00D0011E">
        <w:rPr>
          <w:rFonts w:ascii="Consolas" w:eastAsia="Times New Roman" w:hAnsi="Consolas" w:cs="Times New Roman"/>
          <w:color w:val="CE9178"/>
          <w:sz w:val="21"/>
          <w:szCs w:val="21"/>
          <w:lang w:eastAsia="de-CH"/>
        </w:rPr>
        <w:t>'Shop-Datensatz nicht gefunden.'</w:t>
      </w:r>
    </w:p>
    <w:p w14:paraId="28724CD2"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xml:space="preserve">                ], </w:t>
      </w:r>
      <w:r w:rsidRPr="00D0011E">
        <w:rPr>
          <w:rFonts w:ascii="Consolas" w:eastAsia="Times New Roman" w:hAnsi="Consolas" w:cs="Times New Roman"/>
          <w:color w:val="B5CEA8"/>
          <w:sz w:val="21"/>
          <w:szCs w:val="21"/>
          <w:lang w:eastAsia="de-CH"/>
        </w:rPr>
        <w:t>404</w:t>
      </w:r>
      <w:r w:rsidRPr="00D0011E">
        <w:rPr>
          <w:rFonts w:ascii="Consolas" w:eastAsia="Times New Roman" w:hAnsi="Consolas" w:cs="Times New Roman"/>
          <w:color w:val="D4D4D4"/>
          <w:sz w:val="21"/>
          <w:szCs w:val="21"/>
          <w:lang w:eastAsia="de-CH"/>
        </w:rPr>
        <w:t>);</w:t>
      </w:r>
    </w:p>
    <w:p w14:paraId="43F9D7E0"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w:t>
      </w:r>
    </w:p>
    <w:p w14:paraId="62DB9712" w14:textId="77777777" w:rsidR="00D0011E" w:rsidRPr="00D0011E" w:rsidRDefault="00D0011E" w:rsidP="00D0011E">
      <w:pPr>
        <w:shd w:val="clear" w:color="auto" w:fill="1E1E1E"/>
        <w:spacing w:line="285" w:lineRule="atLeast"/>
        <w:rPr>
          <w:rFonts w:ascii="Consolas" w:eastAsia="Times New Roman" w:hAnsi="Consolas" w:cs="Times New Roman"/>
          <w:color w:val="D4D4D4"/>
          <w:sz w:val="21"/>
          <w:szCs w:val="21"/>
          <w:lang w:eastAsia="de-CH"/>
        </w:rPr>
      </w:pPr>
      <w:r w:rsidRPr="00D0011E">
        <w:rPr>
          <w:rFonts w:ascii="Consolas" w:eastAsia="Times New Roman" w:hAnsi="Consolas" w:cs="Times New Roman"/>
          <w:color w:val="D4D4D4"/>
          <w:sz w:val="21"/>
          <w:szCs w:val="21"/>
          <w:lang w:eastAsia="de-CH"/>
        </w:rPr>
        <w:t>        });</w:t>
      </w:r>
    </w:p>
    <w:p w14:paraId="7BB51DDB" w14:textId="795A00A3" w:rsidR="00D0011E" w:rsidRDefault="00D0011E" w:rsidP="00FD3622">
      <w:pPr>
        <w:pStyle w:val="Lauftext"/>
        <w:rPr>
          <w:rFonts w:asciiTheme="majorHAnsi" w:hAnsiTheme="majorHAnsi"/>
          <w:sz w:val="20"/>
          <w:szCs w:val="20"/>
        </w:rPr>
      </w:pPr>
    </w:p>
    <w:p w14:paraId="0CD776DD" w14:textId="6F1821A2" w:rsidR="00D0011E" w:rsidRDefault="00D0011E" w:rsidP="00FD3622">
      <w:pPr>
        <w:pStyle w:val="Lauftext"/>
        <w:rPr>
          <w:rFonts w:asciiTheme="majorHAnsi" w:hAnsiTheme="majorHAnsi"/>
          <w:sz w:val="20"/>
          <w:szCs w:val="20"/>
        </w:rPr>
      </w:pPr>
      <w:r>
        <w:rPr>
          <w:rFonts w:asciiTheme="majorHAnsi" w:hAnsiTheme="majorHAnsi"/>
          <w:sz w:val="20"/>
          <w:szCs w:val="20"/>
        </w:rPr>
        <w:lastRenderedPageBreak/>
        <w:t xml:space="preserve">Ich bin so vorgegangen, dass ich für jeden API-URL der </w:t>
      </w:r>
      <w:r w:rsidR="006B2612">
        <w:rPr>
          <w:rFonts w:asciiTheme="majorHAnsi" w:hAnsiTheme="majorHAnsi"/>
          <w:sz w:val="20"/>
          <w:szCs w:val="20"/>
        </w:rPr>
        <w:t>Routen,</w:t>
      </w:r>
      <w:r>
        <w:rPr>
          <w:rFonts w:asciiTheme="majorHAnsi" w:hAnsiTheme="majorHAnsi"/>
          <w:sz w:val="20"/>
          <w:szCs w:val="20"/>
        </w:rPr>
        <w:t xml:space="preserve"> die auch existieren die NotFoundHttpException abfange und durch meine eigene Fehlermeldung ersetze. Diese Lösung habe ich auf der Seite Laraveldaily</w:t>
      </w:r>
      <w:r w:rsidR="006B2612">
        <w:rPr>
          <w:rStyle w:val="Funotenzeichen"/>
          <w:rFonts w:asciiTheme="majorHAnsi" w:hAnsiTheme="majorHAnsi"/>
          <w:sz w:val="20"/>
          <w:szCs w:val="20"/>
        </w:rPr>
        <w:footnoteReference w:id="11"/>
      </w:r>
      <w:r>
        <w:rPr>
          <w:rFonts w:asciiTheme="majorHAnsi" w:hAnsiTheme="majorHAnsi"/>
          <w:sz w:val="20"/>
          <w:szCs w:val="20"/>
        </w:rPr>
        <w:t xml:space="preserve"> gefunden. </w:t>
      </w:r>
    </w:p>
    <w:p w14:paraId="0BCF3320" w14:textId="26E8FC10" w:rsidR="004657E7" w:rsidRDefault="004657E7" w:rsidP="00FD3622">
      <w:pPr>
        <w:pStyle w:val="Lauftext"/>
        <w:rPr>
          <w:rFonts w:asciiTheme="majorHAnsi" w:hAnsiTheme="majorHAnsi"/>
          <w:sz w:val="20"/>
          <w:szCs w:val="20"/>
        </w:rPr>
      </w:pPr>
    </w:p>
    <w:p w14:paraId="531AB672" w14:textId="491F2544" w:rsidR="004657E7" w:rsidRDefault="004657E7" w:rsidP="00FD3622">
      <w:pPr>
        <w:pStyle w:val="Lauftext"/>
        <w:rPr>
          <w:rFonts w:asciiTheme="majorHAnsi" w:hAnsiTheme="majorHAnsi"/>
          <w:sz w:val="20"/>
          <w:szCs w:val="20"/>
        </w:rPr>
      </w:pPr>
      <w:r>
        <w:rPr>
          <w:rFonts w:asciiTheme="majorHAnsi" w:hAnsiTheme="majorHAnsi"/>
          <w:sz w:val="20"/>
          <w:szCs w:val="20"/>
        </w:rPr>
        <w:t>Authentifizierung:</w:t>
      </w:r>
    </w:p>
    <w:p w14:paraId="4AE57F23" w14:textId="7B1EA8D6" w:rsidR="004657E7" w:rsidRPr="006558CB" w:rsidRDefault="004657E7" w:rsidP="00FD3622">
      <w:pPr>
        <w:pStyle w:val="Lauftext"/>
        <w:rPr>
          <w:rFonts w:asciiTheme="majorHAnsi" w:hAnsiTheme="majorHAnsi"/>
          <w:sz w:val="20"/>
          <w:szCs w:val="20"/>
        </w:rPr>
      </w:pPr>
      <w:r>
        <w:rPr>
          <w:rFonts w:asciiTheme="majorHAnsi" w:hAnsiTheme="majorHAnsi"/>
          <w:sz w:val="20"/>
          <w:szCs w:val="20"/>
        </w:rPr>
        <w:t>Benutzer können sich registrieren und anmelden, wobei ihnen jeweils ein Bearer-Token zugewiesen wird. Dieses Token muss bei jedem Request mitgeschickt werden, um Zugang zur API zu erhallten.</w:t>
      </w:r>
    </w:p>
    <w:p w14:paraId="0B323810" w14:textId="77777777" w:rsidR="00FD3622" w:rsidRPr="006558CB" w:rsidRDefault="00FD3622" w:rsidP="00FD3622">
      <w:pPr>
        <w:pStyle w:val="berschrift3"/>
        <w:rPr>
          <w:szCs w:val="20"/>
        </w:rPr>
      </w:pPr>
      <w:bookmarkStart w:id="74" w:name="_Toc529882011"/>
      <w:r w:rsidRPr="006558CB">
        <w:rPr>
          <w:szCs w:val="20"/>
        </w:rPr>
        <w:t>Funktionsweise des Kernfeatures ABC</w:t>
      </w:r>
      <w:bookmarkEnd w:id="74"/>
    </w:p>
    <w:p w14:paraId="209D7FC0" w14:textId="56684291" w:rsidR="00FD3622" w:rsidRPr="006558CB" w:rsidRDefault="0033203B" w:rsidP="00FD3622">
      <w:pPr>
        <w:pStyle w:val="Lauftext"/>
        <w:rPr>
          <w:rFonts w:asciiTheme="majorHAnsi" w:hAnsiTheme="majorHAnsi"/>
          <w:sz w:val="20"/>
          <w:szCs w:val="20"/>
        </w:rPr>
      </w:pPr>
      <w:r>
        <w:rPr>
          <w:rFonts w:asciiTheme="majorHAnsi" w:hAnsiTheme="majorHAnsi"/>
          <w:sz w:val="20"/>
          <w:szCs w:val="20"/>
          <w:lang w:val="en-IE"/>
        </w:rPr>
        <w:t>Dieses Feature erlaubt das Erstellen, Ansehen, Verändern und Löschen von Shops, Produkten, Bestellungen und bestellten Produkten. Weiter umfasst es Benutzerregistrierung und Login.</w:t>
      </w:r>
      <w:r w:rsidR="004657E7">
        <w:rPr>
          <w:rFonts w:asciiTheme="majorHAnsi" w:hAnsiTheme="majorHAnsi"/>
          <w:sz w:val="20"/>
          <w:szCs w:val="20"/>
          <w:lang w:val="en-IE"/>
        </w:rPr>
        <w:t xml:space="preserve"> Bei fehlendem Bearer-Token oder ungültigen Eingaben, werden verständliche Fehlermeldungen zurückgegeben.</w:t>
      </w:r>
    </w:p>
    <w:p w14:paraId="553ABC98" w14:textId="77777777" w:rsidR="00FD3622" w:rsidRPr="006558CB" w:rsidRDefault="00FD3622" w:rsidP="00FD3622">
      <w:pPr>
        <w:pStyle w:val="Lauftext"/>
        <w:rPr>
          <w:rFonts w:asciiTheme="majorHAnsi" w:hAnsiTheme="majorHAnsi"/>
          <w:sz w:val="20"/>
          <w:szCs w:val="20"/>
        </w:rPr>
      </w:pPr>
    </w:p>
    <w:p w14:paraId="4961F6E0" w14:textId="77777777" w:rsidR="00FD3622" w:rsidRPr="006558CB" w:rsidRDefault="00FD3622" w:rsidP="00FD3622">
      <w:pPr>
        <w:pStyle w:val="berschrift3"/>
        <w:rPr>
          <w:szCs w:val="20"/>
        </w:rPr>
      </w:pPr>
      <w:bookmarkStart w:id="75" w:name="_Toc529882012"/>
      <w:r w:rsidRPr="006558CB">
        <w:rPr>
          <w:szCs w:val="20"/>
        </w:rPr>
        <w:t>Ziel des Kernfeatures ABC</w:t>
      </w:r>
      <w:bookmarkEnd w:id="75"/>
    </w:p>
    <w:p w14:paraId="4E48B92E" w14:textId="39B9C26C" w:rsidR="00FD3622" w:rsidRPr="006558CB" w:rsidRDefault="004657E7" w:rsidP="00FD3622">
      <w:pPr>
        <w:pStyle w:val="Lauftext"/>
        <w:rPr>
          <w:rFonts w:asciiTheme="majorHAnsi" w:hAnsiTheme="majorHAnsi"/>
          <w:sz w:val="20"/>
          <w:szCs w:val="20"/>
          <w:lang w:val="fr-CH"/>
        </w:rPr>
      </w:pPr>
      <w:r>
        <w:rPr>
          <w:rFonts w:asciiTheme="majorHAnsi" w:hAnsiTheme="majorHAnsi"/>
          <w:sz w:val="20"/>
          <w:szCs w:val="20"/>
          <w:lang w:val="en-IE"/>
        </w:rPr>
        <w:t>Benutzerfreundliche und logisch aufgebauter Zugang zur Verwaltung von Bestellungen, Produkten und Shops gewährleisten.</w:t>
      </w:r>
    </w:p>
    <w:p w14:paraId="56F4F054" w14:textId="77777777" w:rsidR="00FD3622" w:rsidRPr="006558CB" w:rsidRDefault="00FD3622" w:rsidP="00FD3622">
      <w:pPr>
        <w:pStyle w:val="Lauftext"/>
        <w:rPr>
          <w:rFonts w:asciiTheme="majorHAnsi" w:hAnsiTheme="majorHAnsi"/>
          <w:sz w:val="20"/>
          <w:szCs w:val="20"/>
          <w:lang w:val="fr-CH"/>
        </w:rPr>
      </w:pP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4EF8CA96" w:rsidR="00FD3622" w:rsidRDefault="00FD3622" w:rsidP="00FD3622">
      <w:pPr>
        <w:pStyle w:val="berschrift2"/>
        <w:rPr>
          <w:sz w:val="20"/>
          <w:szCs w:val="20"/>
        </w:rPr>
      </w:pPr>
      <w:bookmarkStart w:id="76" w:name="_Toc529882014"/>
      <w:r w:rsidRPr="006558CB">
        <w:rPr>
          <w:sz w:val="20"/>
          <w:szCs w:val="20"/>
        </w:rPr>
        <w:lastRenderedPageBreak/>
        <w:t>Implementierung des Kernfeatures</w:t>
      </w:r>
      <w:bookmarkEnd w:id="76"/>
      <w:r w:rsidR="008142F2">
        <w:rPr>
          <w:sz w:val="20"/>
          <w:szCs w:val="20"/>
        </w:rPr>
        <w:t xml:space="preserve"> Swagger</w:t>
      </w:r>
    </w:p>
    <w:p w14:paraId="3980B4D5" w14:textId="31629EA8" w:rsidR="008142F2" w:rsidRDefault="008142F2" w:rsidP="008142F2">
      <w:r>
        <w:t>Kompromisse:</w:t>
      </w:r>
    </w:p>
    <w:p w14:paraId="2F6D5040" w14:textId="08A47295" w:rsidR="008142F2" w:rsidRDefault="008142F2" w:rsidP="008142F2">
      <w:r>
        <w:t>Die Laravel-Ressource für Routen sieht vor, dass die Update-Methode im Controller mit einem einer PUT-Methode angesprochen wird. Bei dieser Methode wird aber multipart formdata nicht unterstützt. Das führte dazu, dass der Request zwar ausgeführt wurde aber keine Daten mitgeschickt wurden. Ich musste aber multipart formdata benutzen, um ein Bild mitzuschicken.</w:t>
      </w:r>
    </w:p>
    <w:p w14:paraId="3526F758" w14:textId="27CC6ADD" w:rsidR="008142F2" w:rsidRDefault="008142F2" w:rsidP="008142F2">
      <w:r>
        <w:t>Die Lösung war schlussendlich eine weitere Route zu erstellen, die die Update-Methode über eine POST-Route anspricht.</w:t>
      </w:r>
    </w:p>
    <w:p w14:paraId="682C649E" w14:textId="77777777" w:rsidR="008142F2" w:rsidRPr="008142F2" w:rsidRDefault="008142F2" w:rsidP="008142F2"/>
    <w:p w14:paraId="67661A7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53117F39" w14:textId="77777777" w:rsidR="00FD3622" w:rsidRPr="006558CB" w:rsidRDefault="00FD3622" w:rsidP="00FD3622">
      <w:pPr>
        <w:pStyle w:val="Lauftext"/>
        <w:rPr>
          <w:rFonts w:asciiTheme="majorHAnsi" w:hAnsiTheme="majorHAnsi"/>
          <w:sz w:val="20"/>
          <w:szCs w:val="20"/>
        </w:rPr>
      </w:pPr>
    </w:p>
    <w:p w14:paraId="614A988E" w14:textId="77777777" w:rsidR="00FD3622" w:rsidRPr="006558CB" w:rsidRDefault="00FD3622" w:rsidP="00FD3622">
      <w:pPr>
        <w:pStyle w:val="berschrift3"/>
        <w:rPr>
          <w:szCs w:val="20"/>
        </w:rPr>
      </w:pPr>
      <w:bookmarkStart w:id="77" w:name="_Toc529882015"/>
      <w:r w:rsidRPr="006558CB">
        <w:rPr>
          <w:szCs w:val="20"/>
        </w:rPr>
        <w:t>Funktionsweise des Kernfeatures ABC</w:t>
      </w:r>
      <w:bookmarkEnd w:id="77"/>
    </w:p>
    <w:p w14:paraId="05CB5A2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4F3AF9" w14:textId="77777777" w:rsidR="00FD3622" w:rsidRPr="006558CB" w:rsidRDefault="00FD3622" w:rsidP="00FD3622">
      <w:pPr>
        <w:pStyle w:val="Lauftext"/>
        <w:rPr>
          <w:rFonts w:asciiTheme="majorHAnsi" w:hAnsiTheme="majorHAnsi"/>
          <w:sz w:val="20"/>
          <w:szCs w:val="20"/>
        </w:rPr>
      </w:pPr>
    </w:p>
    <w:p w14:paraId="2B965F5D" w14:textId="77777777" w:rsidR="00FD3622" w:rsidRPr="006558CB" w:rsidRDefault="00FD3622" w:rsidP="00FD3622">
      <w:pPr>
        <w:pStyle w:val="berschrift3"/>
        <w:rPr>
          <w:szCs w:val="20"/>
        </w:rPr>
      </w:pPr>
      <w:bookmarkStart w:id="78" w:name="_Toc529882016"/>
      <w:r w:rsidRPr="006558CB">
        <w:rPr>
          <w:szCs w:val="20"/>
        </w:rPr>
        <w:t>Ziel des Kernfeatures ABC</w:t>
      </w:r>
      <w:bookmarkEnd w:id="78"/>
    </w:p>
    <w:p w14:paraId="42D544C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7777777" w:rsidR="00FD3622" w:rsidRPr="006558CB" w:rsidRDefault="00FD3622" w:rsidP="00FD3622">
      <w:pPr>
        <w:pStyle w:val="berschrift3"/>
        <w:rPr>
          <w:szCs w:val="20"/>
          <w:lang w:val="fr-CH"/>
        </w:rPr>
      </w:pPr>
      <w:bookmarkStart w:id="79" w:name="_Toc529882017"/>
      <w:r w:rsidRPr="006558CB">
        <w:rPr>
          <w:szCs w:val="20"/>
          <w:lang w:val="fr-CH"/>
        </w:rPr>
        <w:t>Effektives GUI / Produkt</w:t>
      </w:r>
      <w:bookmarkEnd w:id="79"/>
    </w:p>
    <w:p w14:paraId="15C7D57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E53E794" w14:textId="77777777" w:rsidR="00FD3622" w:rsidRPr="006558CB" w:rsidRDefault="00FD3622" w:rsidP="00FD3622">
      <w:pPr>
        <w:spacing w:after="160" w:line="259" w:lineRule="auto"/>
        <w:rPr>
          <w:rFonts w:asciiTheme="majorHAnsi" w:hAnsiTheme="majorHAnsi"/>
        </w:rPr>
      </w:pPr>
    </w:p>
    <w:p w14:paraId="63E7F3F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5486B3A7" w14:textId="77777777" w:rsidR="00FD3622" w:rsidRPr="006558CB" w:rsidRDefault="00FD3622" w:rsidP="00FD3622">
      <w:pPr>
        <w:pStyle w:val="berschrift2"/>
        <w:rPr>
          <w:sz w:val="20"/>
          <w:szCs w:val="20"/>
        </w:rPr>
      </w:pPr>
      <w:r w:rsidRPr="006558CB">
        <w:rPr>
          <w:sz w:val="20"/>
          <w:szCs w:val="20"/>
        </w:rPr>
        <w:lastRenderedPageBreak/>
        <w:t xml:space="preserve">Vorbereitungen für den Upload / Live-Schaltung </w:t>
      </w:r>
    </w:p>
    <w:p w14:paraId="4EA6E99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45CB446" w14:textId="77777777" w:rsidR="00FD3622" w:rsidRPr="006558CB" w:rsidRDefault="00FD3622" w:rsidP="00FD3622">
      <w:pPr>
        <w:pStyle w:val="Lauftext"/>
        <w:rPr>
          <w:rFonts w:asciiTheme="majorHAnsi" w:hAnsiTheme="majorHAnsi"/>
          <w:sz w:val="20"/>
          <w:szCs w:val="20"/>
        </w:rPr>
      </w:pPr>
    </w:p>
    <w:p w14:paraId="237CE0E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77777777" w:rsidR="00FD3622" w:rsidRPr="006558CB" w:rsidRDefault="00FD3622" w:rsidP="006F68B1">
      <w:pPr>
        <w:pStyle w:val="berschrift1"/>
      </w:pPr>
      <w:bookmarkStart w:id="80" w:name="_Toc529882018"/>
      <w:r w:rsidRPr="006558CB">
        <w:lastRenderedPageBreak/>
        <w:t>Kontrollieren</w:t>
      </w:r>
      <w:bookmarkEnd w:id="80"/>
    </w:p>
    <w:p w14:paraId="18970C09" w14:textId="77777777" w:rsidR="00FD3622" w:rsidRPr="006558CB" w:rsidRDefault="00FD3622" w:rsidP="00FD3622">
      <w:pPr>
        <w:pStyle w:val="berschrift2"/>
        <w:rPr>
          <w:caps/>
          <w:sz w:val="20"/>
          <w:szCs w:val="20"/>
        </w:rPr>
      </w:pPr>
      <w:bookmarkStart w:id="81" w:name="_Toc529882019"/>
      <w:r w:rsidRPr="006558CB">
        <w:rPr>
          <w:sz w:val="20"/>
          <w:szCs w:val="20"/>
        </w:rPr>
        <w:t>Beschreibung der Randbedingungen / Testanlage (Umfeld)</w:t>
      </w:r>
      <w:bookmarkEnd w:id="81"/>
    </w:p>
    <w:p w14:paraId="4E549878" w14:textId="3C0F45CF" w:rsidR="00FD3622" w:rsidRDefault="00DF22B4" w:rsidP="00FD3622">
      <w:pPr>
        <w:pStyle w:val="Lauftext"/>
        <w:rPr>
          <w:rFonts w:asciiTheme="majorHAnsi" w:hAnsiTheme="majorHAnsi"/>
          <w:sz w:val="20"/>
          <w:szCs w:val="20"/>
        </w:rPr>
      </w:pPr>
      <w:r w:rsidRPr="00DF22B4">
        <w:rPr>
          <w:rFonts w:asciiTheme="majorHAnsi" w:hAnsiTheme="majorHAnsi"/>
          <w:sz w:val="20"/>
          <w:szCs w:val="20"/>
        </w:rPr>
        <w:t xml:space="preserve">Durch das PHP-Framework Laravel, werden Endpunkte für Benutzer, </w:t>
      </w:r>
      <w:r>
        <w:rPr>
          <w:rFonts w:asciiTheme="majorHAnsi" w:hAnsiTheme="majorHAnsi"/>
          <w:sz w:val="20"/>
          <w:szCs w:val="20"/>
        </w:rPr>
        <w:t>Shops, Bestellungen</w:t>
      </w:r>
      <w:r w:rsidRPr="00DF22B4">
        <w:rPr>
          <w:rFonts w:asciiTheme="majorHAnsi" w:hAnsiTheme="majorHAnsi"/>
          <w:sz w:val="20"/>
          <w:szCs w:val="20"/>
        </w:rPr>
        <w:t xml:space="preserve"> und </w:t>
      </w:r>
      <w:r>
        <w:rPr>
          <w:rFonts w:asciiTheme="majorHAnsi" w:hAnsiTheme="majorHAnsi"/>
          <w:sz w:val="20"/>
          <w:szCs w:val="20"/>
        </w:rPr>
        <w:t>Produkte</w:t>
      </w:r>
      <w:r w:rsidRPr="00DF22B4">
        <w:rPr>
          <w:rFonts w:asciiTheme="majorHAnsi" w:hAnsiTheme="majorHAnsi"/>
          <w:sz w:val="20"/>
          <w:szCs w:val="20"/>
        </w:rPr>
        <w:t xml:space="preserve"> </w:t>
      </w:r>
      <w:r w:rsidR="00674829" w:rsidRPr="00DF22B4">
        <w:rPr>
          <w:rFonts w:asciiTheme="majorHAnsi" w:hAnsiTheme="majorHAnsi"/>
          <w:sz w:val="20"/>
          <w:szCs w:val="20"/>
        </w:rPr>
        <w:t>bereitgestellt</w:t>
      </w:r>
      <w:r w:rsidRPr="00DF22B4">
        <w:rPr>
          <w:rFonts w:asciiTheme="majorHAnsi" w:hAnsiTheme="majorHAnsi"/>
          <w:sz w:val="20"/>
          <w:szCs w:val="20"/>
        </w:rPr>
        <w:t>. Über die Implementierung von Swagger, werden diese Endpunkte dokumentiert, können aber auch händisch getestet werden.</w:t>
      </w:r>
    </w:p>
    <w:p w14:paraId="2FA3EC70" w14:textId="77777777" w:rsidR="00DF22B4" w:rsidRPr="006558CB" w:rsidRDefault="00DF22B4" w:rsidP="00FD3622">
      <w:pPr>
        <w:pStyle w:val="Lauftext"/>
        <w:rPr>
          <w:rFonts w:asciiTheme="majorHAnsi" w:hAnsiTheme="majorHAnsi"/>
          <w:sz w:val="20"/>
          <w:szCs w:val="20"/>
        </w:rPr>
      </w:pPr>
    </w:p>
    <w:p w14:paraId="1E6A0A70" w14:textId="77777777" w:rsidR="00FD3622" w:rsidRPr="006558CB" w:rsidRDefault="00FD3622" w:rsidP="00FD3622">
      <w:pPr>
        <w:pStyle w:val="berschrift2"/>
        <w:rPr>
          <w:caps/>
          <w:sz w:val="20"/>
          <w:szCs w:val="20"/>
        </w:rPr>
      </w:pPr>
      <w:bookmarkStart w:id="82" w:name="_Toc529882020"/>
      <w:r w:rsidRPr="006558CB">
        <w:rPr>
          <w:sz w:val="20"/>
          <w:szCs w:val="20"/>
        </w:rPr>
        <w:t>Eingesetzte Testmittel und -methoden</w:t>
      </w:r>
      <w:bookmarkEnd w:id="82"/>
    </w:p>
    <w:p w14:paraId="78D48066" w14:textId="1783D857" w:rsidR="00FD3622" w:rsidRDefault="001F0AA1" w:rsidP="00FD3622">
      <w:pPr>
        <w:pStyle w:val="Lauftext"/>
        <w:rPr>
          <w:rFonts w:asciiTheme="majorHAnsi" w:hAnsiTheme="majorHAnsi"/>
          <w:sz w:val="20"/>
          <w:szCs w:val="20"/>
        </w:rPr>
      </w:pPr>
      <w:r w:rsidRPr="003C0041">
        <w:rPr>
          <w:rFonts w:asciiTheme="majorHAnsi" w:hAnsiTheme="majorHAnsi"/>
          <w:sz w:val="20"/>
          <w:szCs w:val="20"/>
        </w:rPr>
        <w:t>Es wird ein Testprotokoll erstellt, das dann über das Swagger-UI</w:t>
      </w:r>
      <w:r w:rsidR="00674829">
        <w:rPr>
          <w:rFonts w:asciiTheme="majorHAnsi" w:hAnsiTheme="majorHAnsi"/>
          <w:sz w:val="20"/>
          <w:szCs w:val="20"/>
        </w:rPr>
        <w:t xml:space="preserve"> händisch</w:t>
      </w:r>
      <w:r w:rsidRPr="003C0041">
        <w:rPr>
          <w:rFonts w:asciiTheme="majorHAnsi" w:hAnsiTheme="majorHAnsi"/>
          <w:sz w:val="20"/>
          <w:szCs w:val="20"/>
        </w:rPr>
        <w:t xml:space="preserve"> ausgeführt und dokumentiert wird.</w:t>
      </w:r>
    </w:p>
    <w:p w14:paraId="2F790FEB" w14:textId="77777777" w:rsidR="001F0AA1" w:rsidRPr="006558CB" w:rsidRDefault="001F0AA1" w:rsidP="00FD3622">
      <w:pPr>
        <w:pStyle w:val="Lauftext"/>
        <w:rPr>
          <w:rFonts w:asciiTheme="majorHAnsi" w:hAnsiTheme="majorHAnsi"/>
          <w:sz w:val="20"/>
          <w:szCs w:val="20"/>
        </w:rPr>
      </w:pPr>
    </w:p>
    <w:p w14:paraId="0B4EAEA9" w14:textId="77777777" w:rsidR="00FD3622" w:rsidRPr="006558CB" w:rsidRDefault="00FD3622" w:rsidP="00FD3622">
      <w:pPr>
        <w:pStyle w:val="berschrift2"/>
        <w:rPr>
          <w:caps/>
          <w:sz w:val="20"/>
          <w:szCs w:val="20"/>
        </w:rPr>
      </w:pPr>
      <w:bookmarkStart w:id="83" w:name="_Toc529882021"/>
      <w:r w:rsidRPr="006558CB">
        <w:rPr>
          <w:sz w:val="20"/>
          <w:szCs w:val="20"/>
        </w:rPr>
        <w:t>Beschreibung der Testszenarien</w:t>
      </w:r>
      <w:bookmarkEnd w:id="83"/>
    </w:p>
    <w:p w14:paraId="1F963BB9" w14:textId="77777777" w:rsidR="00674829" w:rsidRDefault="00674829" w:rsidP="00674829">
      <w:pPr>
        <w:pStyle w:val="Lauftext"/>
        <w:rPr>
          <w:rFonts w:asciiTheme="majorHAnsi" w:hAnsiTheme="majorHAnsi"/>
          <w:sz w:val="20"/>
          <w:szCs w:val="20"/>
        </w:rPr>
      </w:pPr>
      <w:r>
        <w:rPr>
          <w:rFonts w:asciiTheme="majorHAnsi" w:hAnsiTheme="majorHAnsi"/>
          <w:sz w:val="20"/>
          <w:szCs w:val="20"/>
        </w:rPr>
        <w:t>Ein User muss sich Registrieren und anmelden können. Dazu müssen Bearer-Tokens erstellt und zurückgegeben werden.</w:t>
      </w:r>
    </w:p>
    <w:p w14:paraId="5795752B" w14:textId="281AFBD7" w:rsidR="00674829" w:rsidRPr="006558CB" w:rsidRDefault="00674829" w:rsidP="00674829">
      <w:pPr>
        <w:pStyle w:val="Lauftext"/>
        <w:rPr>
          <w:rFonts w:asciiTheme="majorHAnsi" w:hAnsiTheme="majorHAnsi"/>
          <w:sz w:val="20"/>
          <w:szCs w:val="20"/>
        </w:rPr>
      </w:pPr>
      <w:r>
        <w:rPr>
          <w:rFonts w:asciiTheme="majorHAnsi" w:hAnsiTheme="majorHAnsi"/>
          <w:sz w:val="20"/>
          <w:szCs w:val="20"/>
        </w:rPr>
        <w:t>Ein User mit gültigem Bearer-Token muss Zugriff auf alle Endpoints und Daten haben. Das beinhalltet Ansehen, Erstellen, Bearbeiten, Filtern und Löschen.</w:t>
      </w:r>
    </w:p>
    <w:p w14:paraId="67DF7482" w14:textId="77777777" w:rsidR="00FD3622" w:rsidRPr="006558CB" w:rsidRDefault="00FD3622" w:rsidP="00FD3622">
      <w:pPr>
        <w:pStyle w:val="Lauftext"/>
        <w:rPr>
          <w:rFonts w:asciiTheme="majorHAnsi" w:hAnsiTheme="majorHAnsi"/>
          <w:sz w:val="20"/>
          <w:szCs w:val="20"/>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162115FA" w14:textId="522CCEA1" w:rsidR="00E7751D" w:rsidRPr="006558CB" w:rsidRDefault="00764EE0" w:rsidP="00E7751D">
      <w:pPr>
        <w:pStyle w:val="berschrift2"/>
        <w:rPr>
          <w:caps/>
          <w:sz w:val="20"/>
          <w:szCs w:val="20"/>
        </w:rPr>
      </w:pPr>
      <w:r>
        <w:rPr>
          <w:sz w:val="20"/>
          <w:szCs w:val="20"/>
        </w:rPr>
        <w:t xml:space="preserve">Generelle </w:t>
      </w:r>
      <w:r w:rsidR="00E7751D">
        <w:rPr>
          <w:sz w:val="20"/>
          <w:szCs w:val="20"/>
        </w:rPr>
        <w:t>Anforderungen</w:t>
      </w:r>
    </w:p>
    <w:p w14:paraId="3DE43413" w14:textId="2AF6B5BA" w:rsidR="00DB16A6" w:rsidRDefault="00DB16A6"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BB729E" w14:paraId="27347BF6" w14:textId="77777777" w:rsidTr="00411A74">
        <w:tc>
          <w:tcPr>
            <w:tcW w:w="4474" w:type="dxa"/>
          </w:tcPr>
          <w:p w14:paraId="64EF0310" w14:textId="77777777" w:rsidR="00BB729E" w:rsidRDefault="00BB729E" w:rsidP="00411A74">
            <w:r>
              <w:t>Name:</w:t>
            </w:r>
          </w:p>
        </w:tc>
        <w:tc>
          <w:tcPr>
            <w:tcW w:w="4474" w:type="dxa"/>
          </w:tcPr>
          <w:p w14:paraId="405565F0" w14:textId="1F283C3A" w:rsidR="00BB729E" w:rsidRDefault="00BB729E" w:rsidP="00411A74">
            <w:r>
              <w:t>Validierung</w:t>
            </w:r>
          </w:p>
        </w:tc>
      </w:tr>
      <w:tr w:rsidR="00BB729E" w14:paraId="1468DD51" w14:textId="77777777" w:rsidTr="00411A74">
        <w:tc>
          <w:tcPr>
            <w:tcW w:w="4474" w:type="dxa"/>
          </w:tcPr>
          <w:p w14:paraId="238442B1" w14:textId="77777777" w:rsidR="00BB729E" w:rsidRDefault="00BB729E" w:rsidP="00411A74">
            <w:r>
              <w:t>Kategorie:</w:t>
            </w:r>
          </w:p>
        </w:tc>
        <w:tc>
          <w:tcPr>
            <w:tcW w:w="4474" w:type="dxa"/>
          </w:tcPr>
          <w:p w14:paraId="23FF4E3A" w14:textId="77777777" w:rsidR="00BB729E" w:rsidRDefault="00BB729E" w:rsidP="00411A74">
            <w:r>
              <w:t>Funktional</w:t>
            </w:r>
          </w:p>
        </w:tc>
      </w:tr>
      <w:tr w:rsidR="00BB729E" w14:paraId="27E94A36" w14:textId="77777777" w:rsidTr="00411A74">
        <w:tc>
          <w:tcPr>
            <w:tcW w:w="4474" w:type="dxa"/>
          </w:tcPr>
          <w:p w14:paraId="15FF2287" w14:textId="77777777" w:rsidR="00BB729E" w:rsidRDefault="00BB729E" w:rsidP="00411A74">
            <w:r>
              <w:t>Beschreibung:</w:t>
            </w:r>
          </w:p>
        </w:tc>
        <w:tc>
          <w:tcPr>
            <w:tcW w:w="4474" w:type="dxa"/>
          </w:tcPr>
          <w:p w14:paraId="4FEC7735" w14:textId="28840638" w:rsidR="00BB729E" w:rsidRDefault="001C486D" w:rsidP="00411A74">
            <w:r w:rsidRPr="001C486D">
              <w:t>Anfragen werden in Request-Klassen validiert und aufbereitet</w:t>
            </w:r>
            <w:r w:rsidR="00B42512">
              <w:t>.</w:t>
            </w:r>
          </w:p>
          <w:p w14:paraId="59AB9E6B" w14:textId="6BEF637D" w:rsidR="001C486D" w:rsidRDefault="001C486D" w:rsidP="00411A74">
            <w:r w:rsidRPr="001C486D">
              <w:t>Fehler in den Eingaben werden dem Nutzer verständlich, auf Deutsch, zurückgeschickt</w:t>
            </w:r>
            <w:r w:rsidR="00B42512">
              <w:t>.</w:t>
            </w:r>
          </w:p>
        </w:tc>
      </w:tr>
    </w:tbl>
    <w:p w14:paraId="55A66A86" w14:textId="77777777" w:rsidR="00BB729E" w:rsidRDefault="00BB729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BB729E" w14:paraId="4A3DEB93" w14:textId="77777777" w:rsidTr="00411A74">
        <w:tc>
          <w:tcPr>
            <w:tcW w:w="4474" w:type="dxa"/>
          </w:tcPr>
          <w:p w14:paraId="1FB98CB7" w14:textId="77777777" w:rsidR="00BB729E" w:rsidRDefault="00BB729E" w:rsidP="00411A74">
            <w:r>
              <w:t>Name:</w:t>
            </w:r>
          </w:p>
        </w:tc>
        <w:tc>
          <w:tcPr>
            <w:tcW w:w="4474" w:type="dxa"/>
          </w:tcPr>
          <w:p w14:paraId="2C581582" w14:textId="5B1A8A08" w:rsidR="00BB729E" w:rsidRDefault="001C486D" w:rsidP="00411A74">
            <w:r>
              <w:t>Autorisierung</w:t>
            </w:r>
          </w:p>
        </w:tc>
      </w:tr>
      <w:tr w:rsidR="00BB729E" w14:paraId="7FE7758B" w14:textId="77777777" w:rsidTr="00411A74">
        <w:tc>
          <w:tcPr>
            <w:tcW w:w="4474" w:type="dxa"/>
          </w:tcPr>
          <w:p w14:paraId="44834DF4" w14:textId="77777777" w:rsidR="00BB729E" w:rsidRDefault="00BB729E" w:rsidP="00411A74">
            <w:r>
              <w:t>Kategorie:</w:t>
            </w:r>
          </w:p>
        </w:tc>
        <w:tc>
          <w:tcPr>
            <w:tcW w:w="4474" w:type="dxa"/>
          </w:tcPr>
          <w:p w14:paraId="7C526486" w14:textId="77777777" w:rsidR="00BB729E" w:rsidRDefault="00BB729E" w:rsidP="00411A74">
            <w:r>
              <w:t>Funktional</w:t>
            </w:r>
          </w:p>
        </w:tc>
      </w:tr>
      <w:tr w:rsidR="00BB729E" w14:paraId="332B5454" w14:textId="77777777" w:rsidTr="00411A74">
        <w:tc>
          <w:tcPr>
            <w:tcW w:w="4474" w:type="dxa"/>
          </w:tcPr>
          <w:p w14:paraId="6D9541EA" w14:textId="77777777" w:rsidR="00BB729E" w:rsidRDefault="00BB729E" w:rsidP="00411A74">
            <w:r>
              <w:t>Beschreibung:</w:t>
            </w:r>
          </w:p>
        </w:tc>
        <w:tc>
          <w:tcPr>
            <w:tcW w:w="4474" w:type="dxa"/>
          </w:tcPr>
          <w:p w14:paraId="0DF40A83" w14:textId="6303EC10" w:rsidR="00BB729E" w:rsidRDefault="001C486D" w:rsidP="00411A74">
            <w:r w:rsidRPr="001C486D">
              <w:t>Die Routen und Inhalte sind geschützt, sodass nur eingeloggte User Zugang haben</w:t>
            </w:r>
            <w:r w:rsidR="00B42512">
              <w:t>.</w:t>
            </w:r>
          </w:p>
          <w:p w14:paraId="574CAA3A" w14:textId="182DE65F" w:rsidR="00B42512" w:rsidRDefault="00B42512" w:rsidP="00411A74">
            <w:r>
              <w:t>Die Authentifizierung soll via Bearer-Token funktionieren.</w:t>
            </w:r>
          </w:p>
        </w:tc>
      </w:tr>
    </w:tbl>
    <w:p w14:paraId="181339FD" w14:textId="77777777" w:rsidR="00BB729E" w:rsidRPr="006558CB" w:rsidRDefault="00BB729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E7751D" w14:paraId="3BED7049" w14:textId="77777777" w:rsidTr="00411A74">
        <w:tc>
          <w:tcPr>
            <w:tcW w:w="4474" w:type="dxa"/>
          </w:tcPr>
          <w:p w14:paraId="4E1FEEC4" w14:textId="77777777" w:rsidR="00E7751D" w:rsidRDefault="00E7751D" w:rsidP="00411A74">
            <w:r>
              <w:t>Name:</w:t>
            </w:r>
          </w:p>
        </w:tc>
        <w:tc>
          <w:tcPr>
            <w:tcW w:w="4474" w:type="dxa"/>
          </w:tcPr>
          <w:p w14:paraId="3A17BE54" w14:textId="6781D1F5" w:rsidR="00E7751D" w:rsidRDefault="0046118B" w:rsidP="00411A74">
            <w:r>
              <w:t>CRUD-Verben</w:t>
            </w:r>
          </w:p>
        </w:tc>
      </w:tr>
      <w:tr w:rsidR="00E7751D" w14:paraId="4C2342F4" w14:textId="77777777" w:rsidTr="00411A74">
        <w:tc>
          <w:tcPr>
            <w:tcW w:w="4474" w:type="dxa"/>
          </w:tcPr>
          <w:p w14:paraId="1EF97D35" w14:textId="77777777" w:rsidR="00E7751D" w:rsidRDefault="00E7751D" w:rsidP="00411A74">
            <w:r>
              <w:t>Kategorie:</w:t>
            </w:r>
          </w:p>
        </w:tc>
        <w:tc>
          <w:tcPr>
            <w:tcW w:w="4474" w:type="dxa"/>
          </w:tcPr>
          <w:p w14:paraId="6445282D" w14:textId="37649635" w:rsidR="00E7751D" w:rsidRDefault="0046118B" w:rsidP="00411A74">
            <w:r>
              <w:t>Funktional</w:t>
            </w:r>
          </w:p>
        </w:tc>
      </w:tr>
      <w:tr w:rsidR="00E7751D" w14:paraId="05E3BAB3" w14:textId="77777777" w:rsidTr="00411A74">
        <w:tc>
          <w:tcPr>
            <w:tcW w:w="4474" w:type="dxa"/>
          </w:tcPr>
          <w:p w14:paraId="7FCC6719" w14:textId="77777777" w:rsidR="00E7751D" w:rsidRDefault="00E7751D" w:rsidP="00411A74">
            <w:r>
              <w:t>Beschreibung:</w:t>
            </w:r>
          </w:p>
        </w:tc>
        <w:tc>
          <w:tcPr>
            <w:tcW w:w="4474" w:type="dxa"/>
          </w:tcPr>
          <w:p w14:paraId="23D6CCE8" w14:textId="77777777" w:rsidR="0046118B" w:rsidRDefault="0046118B" w:rsidP="0046118B">
            <w:r>
              <w:t xml:space="preserve">Die Routen werden mit den korrekten Verben angesprochen. (Create = POST, Read = GET, Update </w:t>
            </w:r>
          </w:p>
          <w:p w14:paraId="5F9C2FD4" w14:textId="027FAECF" w:rsidR="00E7751D" w:rsidRDefault="0046118B" w:rsidP="0046118B">
            <w:r>
              <w:t>= PUT/PATCH, Delete = DELETE)</w:t>
            </w:r>
          </w:p>
        </w:tc>
      </w:tr>
    </w:tbl>
    <w:p w14:paraId="22E5482E" w14:textId="59C8A7BF" w:rsidR="00DB16A6" w:rsidRDefault="00DB16A6" w:rsidP="00FD3622">
      <w:pPr>
        <w:rPr>
          <w:rFonts w:asciiTheme="majorHAnsi" w:eastAsiaTheme="majorEastAsia" w:hAnsiTheme="majorHAnsi" w:cstheme="majorBidi"/>
          <w:b/>
          <w:spacing w:val="-10"/>
          <w:kern w:val="28"/>
        </w:rPr>
      </w:pPr>
    </w:p>
    <w:p w14:paraId="01D8359D" w14:textId="5E8D78BD" w:rsidR="00B42512" w:rsidRDefault="00B42512" w:rsidP="00FD3622">
      <w:pPr>
        <w:rPr>
          <w:rFonts w:asciiTheme="majorHAnsi" w:eastAsiaTheme="majorEastAsia" w:hAnsiTheme="majorHAnsi" w:cstheme="majorBidi"/>
          <w:b/>
          <w:spacing w:val="-10"/>
          <w:kern w:val="28"/>
        </w:rPr>
      </w:pPr>
    </w:p>
    <w:p w14:paraId="745DC70C" w14:textId="27261B7C" w:rsidR="00B42512" w:rsidRDefault="00B42512" w:rsidP="00FD3622">
      <w:pPr>
        <w:rPr>
          <w:rFonts w:asciiTheme="majorHAnsi" w:eastAsiaTheme="majorEastAsia" w:hAnsiTheme="majorHAnsi" w:cstheme="majorBidi"/>
          <w:b/>
          <w:spacing w:val="-10"/>
          <w:kern w:val="28"/>
        </w:rPr>
      </w:pPr>
    </w:p>
    <w:tbl>
      <w:tblPr>
        <w:tblStyle w:val="Tabellenraster"/>
        <w:tblpPr w:leftFromText="141" w:rightFromText="141" w:vertAnchor="text" w:horzAnchor="margin" w:tblpY="-334"/>
        <w:tblW w:w="0" w:type="auto"/>
        <w:tblLook w:val="04A0" w:firstRow="1" w:lastRow="0" w:firstColumn="1" w:lastColumn="0" w:noHBand="0" w:noVBand="1"/>
      </w:tblPr>
      <w:tblGrid>
        <w:gridCol w:w="4474"/>
        <w:gridCol w:w="4474"/>
      </w:tblGrid>
      <w:tr w:rsidR="00F761AE" w14:paraId="140E0B80" w14:textId="77777777" w:rsidTr="00F761AE">
        <w:tc>
          <w:tcPr>
            <w:tcW w:w="4474" w:type="dxa"/>
          </w:tcPr>
          <w:p w14:paraId="5B7E40F2" w14:textId="77777777" w:rsidR="00F761AE" w:rsidRDefault="00F761AE" w:rsidP="00F761AE">
            <w:r>
              <w:lastRenderedPageBreak/>
              <w:t>Name:</w:t>
            </w:r>
          </w:p>
        </w:tc>
        <w:tc>
          <w:tcPr>
            <w:tcW w:w="4474" w:type="dxa"/>
          </w:tcPr>
          <w:p w14:paraId="158E6D91" w14:textId="4BEE6156" w:rsidR="00F761AE" w:rsidRPr="000E7FB0" w:rsidRDefault="00F761AE" w:rsidP="00F761AE">
            <w:pPr>
              <w:ind w:left="708" w:hanging="708"/>
            </w:pPr>
            <w:r>
              <w:t>CRUD</w:t>
            </w:r>
          </w:p>
        </w:tc>
      </w:tr>
      <w:tr w:rsidR="00F761AE" w14:paraId="28790333" w14:textId="77777777" w:rsidTr="00F761AE">
        <w:tc>
          <w:tcPr>
            <w:tcW w:w="4474" w:type="dxa"/>
          </w:tcPr>
          <w:p w14:paraId="79DBED56" w14:textId="77777777" w:rsidR="00F761AE" w:rsidRDefault="00F761AE" w:rsidP="00F761AE">
            <w:r>
              <w:t>Kategorie:</w:t>
            </w:r>
          </w:p>
        </w:tc>
        <w:tc>
          <w:tcPr>
            <w:tcW w:w="4474" w:type="dxa"/>
          </w:tcPr>
          <w:p w14:paraId="052CF328" w14:textId="25E20923" w:rsidR="00F761AE" w:rsidRDefault="00F761AE" w:rsidP="00F761AE">
            <w:r>
              <w:t>Funktional</w:t>
            </w:r>
          </w:p>
        </w:tc>
      </w:tr>
      <w:tr w:rsidR="00F761AE" w14:paraId="2DF9D184" w14:textId="77777777" w:rsidTr="00F761AE">
        <w:tc>
          <w:tcPr>
            <w:tcW w:w="4474" w:type="dxa"/>
          </w:tcPr>
          <w:p w14:paraId="457C81CF" w14:textId="77777777" w:rsidR="00F761AE" w:rsidRDefault="00F761AE" w:rsidP="00F761AE">
            <w:r>
              <w:t>Beschreibung:</w:t>
            </w:r>
          </w:p>
        </w:tc>
        <w:tc>
          <w:tcPr>
            <w:tcW w:w="4474" w:type="dxa"/>
          </w:tcPr>
          <w:p w14:paraId="38444437" w14:textId="6EB248B8" w:rsidR="00F761AE" w:rsidRDefault="00F761AE" w:rsidP="00F761AE">
            <w:r>
              <w:t>Der eingeloggte Nutzer sollte dann die Möglichkeit haben, Produkte zu erstellen, bearbeiten und zu löschen. Zudem soll der Nutzer die Möglichkeit haben, Produkte einer Bestellung zuzuweisen und mit allen Inhalten zu speichern, bearbeiten und zu löschen. Inhalte sollen mit der gewünschten Sortierung und Filterung abgefragt werden können.</w:t>
            </w:r>
          </w:p>
        </w:tc>
      </w:tr>
    </w:tbl>
    <w:p w14:paraId="06A28FB0" w14:textId="77777777" w:rsidR="00F761AE" w:rsidRPr="006558CB" w:rsidRDefault="00F761AE" w:rsidP="00FD3622">
      <w:pPr>
        <w:rPr>
          <w:rFonts w:asciiTheme="majorHAnsi" w:eastAsiaTheme="majorEastAsia" w:hAnsiTheme="majorHAnsi" w:cstheme="majorBidi"/>
          <w:b/>
          <w:spacing w:val="-10"/>
          <w:kern w:val="28"/>
        </w:rPr>
      </w:pPr>
    </w:p>
    <w:tbl>
      <w:tblPr>
        <w:tblStyle w:val="Tabellenraster"/>
        <w:tblW w:w="0" w:type="auto"/>
        <w:tblLook w:val="04A0" w:firstRow="1" w:lastRow="0" w:firstColumn="1" w:lastColumn="0" w:noHBand="0" w:noVBand="1"/>
      </w:tblPr>
      <w:tblGrid>
        <w:gridCol w:w="4474"/>
        <w:gridCol w:w="4474"/>
      </w:tblGrid>
      <w:tr w:rsidR="0046118B" w14:paraId="2DF1C7B6" w14:textId="77777777" w:rsidTr="00411A74">
        <w:tc>
          <w:tcPr>
            <w:tcW w:w="4474" w:type="dxa"/>
          </w:tcPr>
          <w:p w14:paraId="6F20ADC3" w14:textId="77777777" w:rsidR="0046118B" w:rsidRDefault="0046118B" w:rsidP="00411A74">
            <w:r>
              <w:t>Name:</w:t>
            </w:r>
          </w:p>
        </w:tc>
        <w:tc>
          <w:tcPr>
            <w:tcW w:w="4474" w:type="dxa"/>
          </w:tcPr>
          <w:p w14:paraId="53B6FC16" w14:textId="620E840B" w:rsidR="0046118B" w:rsidRPr="000E7FB0" w:rsidRDefault="000E7FB0" w:rsidP="000E7FB0">
            <w:pPr>
              <w:ind w:left="708" w:hanging="708"/>
            </w:pPr>
            <w:r w:rsidRPr="000E7FB0">
              <w:t>JSON</w:t>
            </w:r>
          </w:p>
        </w:tc>
      </w:tr>
      <w:tr w:rsidR="0046118B" w14:paraId="606E97F7" w14:textId="77777777" w:rsidTr="00411A74">
        <w:tc>
          <w:tcPr>
            <w:tcW w:w="4474" w:type="dxa"/>
          </w:tcPr>
          <w:p w14:paraId="2F87644A" w14:textId="77777777" w:rsidR="0046118B" w:rsidRDefault="0046118B" w:rsidP="00411A74">
            <w:r>
              <w:t>Kategorie:</w:t>
            </w:r>
          </w:p>
        </w:tc>
        <w:tc>
          <w:tcPr>
            <w:tcW w:w="4474" w:type="dxa"/>
          </w:tcPr>
          <w:p w14:paraId="781F362F" w14:textId="71063BA1" w:rsidR="0046118B" w:rsidRDefault="000E7FB0" w:rsidP="00411A74">
            <w:r>
              <w:t>Nicht funktional</w:t>
            </w:r>
          </w:p>
        </w:tc>
      </w:tr>
      <w:tr w:rsidR="0046118B" w14:paraId="5A05BC80" w14:textId="77777777" w:rsidTr="00411A74">
        <w:tc>
          <w:tcPr>
            <w:tcW w:w="4474" w:type="dxa"/>
          </w:tcPr>
          <w:p w14:paraId="0DC8D858" w14:textId="77777777" w:rsidR="0046118B" w:rsidRDefault="0046118B" w:rsidP="00411A74">
            <w:r>
              <w:t>Beschreibung:</w:t>
            </w:r>
          </w:p>
        </w:tc>
        <w:tc>
          <w:tcPr>
            <w:tcW w:w="4474" w:type="dxa"/>
          </w:tcPr>
          <w:p w14:paraId="0C3EA327" w14:textId="480C90D3" w:rsidR="0046118B" w:rsidRDefault="000E7FB0" w:rsidP="00411A74">
            <w:r>
              <w:t>Die Kommunikation mit der API läuft über JSON.</w:t>
            </w:r>
          </w:p>
        </w:tc>
      </w:tr>
    </w:tbl>
    <w:p w14:paraId="62AAE0A6" w14:textId="7E52E18D" w:rsidR="00781C79" w:rsidRDefault="00781C79" w:rsidP="00FD3622">
      <w:pPr>
        <w:rPr>
          <w:rFonts w:asciiTheme="majorHAnsi" w:eastAsiaTheme="majorEastAsia" w:hAnsiTheme="majorHAnsi" w:cstheme="majorBidi"/>
          <w:bCs/>
          <w:spacing w:val="-10"/>
          <w:kern w:val="28"/>
        </w:rPr>
      </w:pPr>
    </w:p>
    <w:p w14:paraId="4CA3D6DB" w14:textId="35BFBE53" w:rsidR="00792AAF" w:rsidRDefault="002F6E00" w:rsidP="00FD3622">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Die Generellen Anforderungen gelten für alle Routen. Sie werden somit für jeden Text angewendet und müssen immer erfüllt sein, um einen Test als bestanden bewerten zu können.</w:t>
      </w: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tbl>
      <w:tblPr>
        <w:tblStyle w:val="Tabellenraster"/>
        <w:tblW w:w="0" w:type="auto"/>
        <w:tblLook w:val="04A0" w:firstRow="1" w:lastRow="0" w:firstColumn="1" w:lastColumn="0" w:noHBand="0" w:noVBand="1"/>
      </w:tblPr>
      <w:tblGrid>
        <w:gridCol w:w="4474"/>
        <w:gridCol w:w="4474"/>
      </w:tblGrid>
      <w:tr w:rsidR="00E3492C" w14:paraId="1114366E" w14:textId="77777777" w:rsidTr="0016233A">
        <w:tc>
          <w:tcPr>
            <w:tcW w:w="4474" w:type="dxa"/>
          </w:tcPr>
          <w:p w14:paraId="0E99426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895ACD5"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Registrierung als User möglich</w:t>
            </w:r>
          </w:p>
        </w:tc>
      </w:tr>
      <w:tr w:rsidR="00E3492C" w14:paraId="1236D07A" w14:textId="77777777" w:rsidTr="0016233A">
        <w:tc>
          <w:tcPr>
            <w:tcW w:w="4474" w:type="dxa"/>
          </w:tcPr>
          <w:p w14:paraId="00A1F04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F8BD35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E3492C" w14:paraId="7795B1D4" w14:textId="77777777" w:rsidTr="0016233A">
        <w:tc>
          <w:tcPr>
            <w:tcW w:w="8948" w:type="dxa"/>
            <w:gridSpan w:val="2"/>
          </w:tcPr>
          <w:p w14:paraId="542BD1D2" w14:textId="6D8C4A78" w:rsidR="00B842E3"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00091C">
              <w:rPr>
                <w:rFonts w:asciiTheme="majorHAnsi" w:eastAsiaTheme="majorEastAsia" w:hAnsiTheme="majorHAnsi" w:cstheme="majorBidi"/>
                <w:bCs/>
                <w:spacing w:val="-10"/>
                <w:kern w:val="28"/>
              </w:rPr>
              <w:t xml:space="preserve"> </w:t>
            </w:r>
            <w:r w:rsidR="00B842E3">
              <w:rPr>
                <w:rFonts w:asciiTheme="majorHAnsi" w:eastAsiaTheme="majorEastAsia" w:hAnsiTheme="majorHAnsi" w:cstheme="majorBidi"/>
                <w:bCs/>
                <w:spacing w:val="-10"/>
                <w:kern w:val="28"/>
              </w:rPr>
              <w:t xml:space="preserve">Post Request an </w:t>
            </w:r>
            <w:r w:rsidR="00B842E3" w:rsidRPr="00B842E3">
              <w:rPr>
                <w:rFonts w:asciiTheme="majorHAnsi" w:eastAsiaTheme="majorEastAsia" w:hAnsiTheme="majorHAnsi" w:cstheme="majorBidi"/>
                <w:bCs/>
                <w:spacing w:val="-10"/>
                <w:kern w:val="28"/>
              </w:rPr>
              <w:t>/api/register</w:t>
            </w:r>
          </w:p>
          <w:p w14:paraId="2A532E15" w14:textId="77777777" w:rsidR="0000091C" w:rsidRDefault="0000091C" w:rsidP="0016233A">
            <w:pPr>
              <w:rPr>
                <w:rFonts w:asciiTheme="majorHAnsi" w:eastAsiaTheme="majorEastAsia" w:hAnsiTheme="majorHAnsi" w:cstheme="majorBidi"/>
                <w:bCs/>
                <w:spacing w:val="-10"/>
                <w:kern w:val="28"/>
              </w:rPr>
            </w:pPr>
          </w:p>
          <w:p w14:paraId="51582B5D" w14:textId="611B7ED9" w:rsidR="00B842E3" w:rsidRDefault="00B842E3" w:rsidP="0016233A">
            <w:pPr>
              <w:rPr>
                <w:rFonts w:asciiTheme="majorHAnsi" w:eastAsiaTheme="majorEastAsia" w:hAnsiTheme="majorHAnsi" w:cstheme="majorBidi"/>
                <w:bCs/>
                <w:spacing w:val="-10"/>
                <w:kern w:val="28"/>
              </w:rPr>
            </w:pPr>
            <w:r>
              <w:rPr>
                <w:noProof/>
              </w:rPr>
              <w:drawing>
                <wp:inline distT="0" distB="0" distL="0" distR="0" wp14:anchorId="76DE3274" wp14:editId="36AC8AF7">
                  <wp:extent cx="3587750" cy="1238884"/>
                  <wp:effectExtent l="0" t="0" r="0" b="0"/>
                  <wp:docPr id="9737447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44736" name=""/>
                          <pic:cNvPicPr/>
                        </pic:nvPicPr>
                        <pic:blipFill>
                          <a:blip r:embed="rId21"/>
                          <a:stretch>
                            <a:fillRect/>
                          </a:stretch>
                        </pic:blipFill>
                        <pic:spPr>
                          <a:xfrm>
                            <a:off x="0" y="0"/>
                            <a:ext cx="3636702" cy="1255788"/>
                          </a:xfrm>
                          <a:prstGeom prst="rect">
                            <a:avLst/>
                          </a:prstGeom>
                        </pic:spPr>
                      </pic:pic>
                    </a:graphicData>
                  </a:graphic>
                </wp:inline>
              </w:drawing>
            </w:r>
          </w:p>
          <w:p w14:paraId="04BD91F9" w14:textId="77777777" w:rsidR="00E3492C" w:rsidRDefault="00E3492C" w:rsidP="0016233A">
            <w:pPr>
              <w:rPr>
                <w:rFonts w:asciiTheme="majorHAnsi" w:eastAsiaTheme="majorEastAsia" w:hAnsiTheme="majorHAnsi" w:cstheme="majorBidi"/>
                <w:bCs/>
                <w:spacing w:val="-10"/>
                <w:kern w:val="28"/>
              </w:rPr>
            </w:pPr>
          </w:p>
        </w:tc>
      </w:tr>
      <w:tr w:rsidR="00E3492C" w14:paraId="4EEAEA71" w14:textId="77777777" w:rsidTr="0016233A">
        <w:tc>
          <w:tcPr>
            <w:tcW w:w="8948" w:type="dxa"/>
            <w:gridSpan w:val="2"/>
          </w:tcPr>
          <w:p w14:paraId="02CB8C5B" w14:textId="5AD86875"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00091C">
              <w:rPr>
                <w:rFonts w:asciiTheme="majorHAnsi" w:eastAsiaTheme="majorEastAsia" w:hAnsiTheme="majorHAnsi" w:cstheme="majorBidi"/>
                <w:bCs/>
                <w:spacing w:val="-10"/>
                <w:kern w:val="28"/>
              </w:rPr>
              <w:t xml:space="preserve"> </w:t>
            </w:r>
            <w:r w:rsidR="00B842E3">
              <w:rPr>
                <w:rFonts w:asciiTheme="majorHAnsi" w:eastAsiaTheme="majorEastAsia" w:hAnsiTheme="majorHAnsi" w:cstheme="majorBidi"/>
                <w:bCs/>
                <w:spacing w:val="-10"/>
                <w:kern w:val="28"/>
              </w:rPr>
              <w:t>Statuscode 200</w:t>
            </w:r>
          </w:p>
          <w:p w14:paraId="336B912B" w14:textId="40ACDB63" w:rsidR="00B842E3" w:rsidRDefault="00B842E3" w:rsidP="0016233A">
            <w:pPr>
              <w:rPr>
                <w:rFonts w:asciiTheme="majorHAnsi" w:eastAsiaTheme="majorEastAsia" w:hAnsiTheme="majorHAnsi" w:cstheme="majorBidi"/>
                <w:bCs/>
                <w:spacing w:val="-10"/>
                <w:kern w:val="28"/>
              </w:rPr>
            </w:pPr>
          </w:p>
          <w:p w14:paraId="497C1452" w14:textId="77777777" w:rsidR="00B842E3" w:rsidRPr="00B842E3" w:rsidRDefault="00B842E3" w:rsidP="00B842E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eastAsia="de-CH"/>
              </w:rPr>
            </w:pPr>
            <w:r w:rsidRPr="00B842E3">
              <w:rPr>
                <w:rFonts w:ascii="Consolas" w:eastAsia="Times New Roman" w:hAnsi="Consolas" w:cs="Courier New"/>
                <w:b/>
                <w:bCs/>
                <w:color w:val="FFFFFF"/>
                <w:sz w:val="18"/>
                <w:szCs w:val="18"/>
                <w:lang w:eastAsia="de-CH"/>
              </w:rPr>
              <w:t>{</w:t>
            </w:r>
          </w:p>
          <w:p w14:paraId="3824775D" w14:textId="77777777" w:rsidR="00B842E3" w:rsidRPr="00B842E3" w:rsidRDefault="00B842E3" w:rsidP="00B842E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eastAsia="de-CH"/>
              </w:rPr>
            </w:pPr>
            <w:r w:rsidRPr="00B842E3">
              <w:rPr>
                <w:rFonts w:ascii="Consolas" w:eastAsia="Times New Roman" w:hAnsi="Consolas" w:cs="Courier New"/>
                <w:b/>
                <w:bCs/>
                <w:color w:val="FFFFFF"/>
                <w:sz w:val="18"/>
                <w:szCs w:val="18"/>
                <w:lang w:eastAsia="de-CH"/>
              </w:rPr>
              <w:t xml:space="preserve">  "access_token": </w:t>
            </w:r>
            <w:r w:rsidRPr="00B842E3">
              <w:rPr>
                <w:rFonts w:ascii="Consolas" w:eastAsia="Times New Roman" w:hAnsi="Consolas" w:cs="Courier New"/>
                <w:b/>
                <w:bCs/>
                <w:color w:val="A2FCA2"/>
                <w:sz w:val="18"/>
                <w:szCs w:val="18"/>
                <w:lang w:eastAsia="de-CH"/>
              </w:rPr>
              <w:t>"3|Zp7IywNd2nyVrxRufgQYhZLixfORuPDaWrpfpD6t"</w:t>
            </w:r>
            <w:r w:rsidRPr="00B842E3">
              <w:rPr>
                <w:rFonts w:ascii="Consolas" w:eastAsia="Times New Roman" w:hAnsi="Consolas" w:cs="Courier New"/>
                <w:b/>
                <w:bCs/>
                <w:color w:val="FFFFFF"/>
                <w:sz w:val="18"/>
                <w:szCs w:val="18"/>
                <w:lang w:eastAsia="de-CH"/>
              </w:rPr>
              <w:t>,</w:t>
            </w:r>
          </w:p>
          <w:p w14:paraId="6A040200" w14:textId="77777777" w:rsidR="00B842E3" w:rsidRPr="00B842E3" w:rsidRDefault="00B842E3" w:rsidP="00B842E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b/>
                <w:bCs/>
                <w:color w:val="FFFFFF"/>
                <w:sz w:val="18"/>
                <w:szCs w:val="18"/>
                <w:lang w:eastAsia="de-CH"/>
              </w:rPr>
            </w:pPr>
            <w:r w:rsidRPr="00B842E3">
              <w:rPr>
                <w:rFonts w:ascii="Consolas" w:eastAsia="Times New Roman" w:hAnsi="Consolas" w:cs="Courier New"/>
                <w:b/>
                <w:bCs/>
                <w:color w:val="FFFFFF"/>
                <w:sz w:val="18"/>
                <w:szCs w:val="18"/>
                <w:lang w:eastAsia="de-CH"/>
              </w:rPr>
              <w:t xml:space="preserve">  "token_type": </w:t>
            </w:r>
            <w:r w:rsidRPr="00B842E3">
              <w:rPr>
                <w:rFonts w:ascii="Consolas" w:eastAsia="Times New Roman" w:hAnsi="Consolas" w:cs="Courier New"/>
                <w:b/>
                <w:bCs/>
                <w:color w:val="A2FCA2"/>
                <w:sz w:val="18"/>
                <w:szCs w:val="18"/>
                <w:lang w:eastAsia="de-CH"/>
              </w:rPr>
              <w:t>"Bearer"</w:t>
            </w:r>
          </w:p>
          <w:p w14:paraId="36CDA453" w14:textId="77777777" w:rsidR="00B842E3" w:rsidRPr="00B842E3" w:rsidRDefault="00B842E3" w:rsidP="00B842E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bCs/>
                <w:color w:val="FFFFFF"/>
                <w:sz w:val="18"/>
                <w:szCs w:val="18"/>
                <w:lang w:eastAsia="de-CH"/>
              </w:rPr>
            </w:pPr>
            <w:r w:rsidRPr="00B842E3">
              <w:rPr>
                <w:rFonts w:ascii="Consolas" w:eastAsia="Times New Roman" w:hAnsi="Consolas" w:cs="Courier New"/>
                <w:b/>
                <w:bCs/>
                <w:color w:val="FFFFFF"/>
                <w:sz w:val="18"/>
                <w:szCs w:val="18"/>
                <w:lang w:eastAsia="de-CH"/>
              </w:rPr>
              <w:t>}</w:t>
            </w:r>
          </w:p>
          <w:p w14:paraId="169AE25E" w14:textId="7CE5466C" w:rsidR="00B842E3" w:rsidRDefault="00B842E3" w:rsidP="0016233A">
            <w:pPr>
              <w:rPr>
                <w:rFonts w:asciiTheme="majorHAnsi" w:eastAsiaTheme="majorEastAsia" w:hAnsiTheme="majorHAnsi" w:cstheme="majorBidi"/>
                <w:bCs/>
                <w:spacing w:val="-10"/>
                <w:kern w:val="28"/>
              </w:rPr>
            </w:pPr>
          </w:p>
        </w:tc>
      </w:tr>
      <w:tr w:rsidR="00E3492C" w14:paraId="2B99302E" w14:textId="77777777" w:rsidTr="0016233A">
        <w:tc>
          <w:tcPr>
            <w:tcW w:w="4474" w:type="dxa"/>
          </w:tcPr>
          <w:p w14:paraId="2530D708"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DB6098C" w14:textId="5FFBB02E" w:rsidR="00E3492C" w:rsidRDefault="00B842E3"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E3492C" w14:paraId="3C3590ED" w14:textId="77777777" w:rsidTr="0016233A">
        <w:tc>
          <w:tcPr>
            <w:tcW w:w="4474" w:type="dxa"/>
          </w:tcPr>
          <w:p w14:paraId="2EDA12E7"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F13F89D" w14:textId="2C4E9BD6" w:rsidR="00E3492C" w:rsidRDefault="00B842E3"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43437185" w14:textId="47EB3953" w:rsidR="00764EE0" w:rsidRDefault="00DB16A6" w:rsidP="0000091C">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w:t>
      </w:r>
      <w:r w:rsidR="00E3492C">
        <w:rPr>
          <w:rFonts w:asciiTheme="majorHAnsi" w:hAnsiTheme="majorHAnsi"/>
          <w:sz w:val="20"/>
          <w:szCs w:val="20"/>
        </w:rPr>
        <w:t>User Registrierung</w:t>
      </w:r>
    </w:p>
    <w:p w14:paraId="26030AAF" w14:textId="77777777" w:rsidR="0000091C" w:rsidRPr="0000091C" w:rsidRDefault="0000091C" w:rsidP="0000091C"/>
    <w:tbl>
      <w:tblPr>
        <w:tblStyle w:val="Tabellenraster"/>
        <w:tblW w:w="0" w:type="auto"/>
        <w:tblLook w:val="04A0" w:firstRow="1" w:lastRow="0" w:firstColumn="1" w:lastColumn="0" w:noHBand="0" w:noVBand="1"/>
      </w:tblPr>
      <w:tblGrid>
        <w:gridCol w:w="4474"/>
        <w:gridCol w:w="4474"/>
      </w:tblGrid>
      <w:tr w:rsidR="0023481F" w14:paraId="4BFB4052" w14:textId="77777777" w:rsidTr="0016233A">
        <w:tc>
          <w:tcPr>
            <w:tcW w:w="4474" w:type="dxa"/>
          </w:tcPr>
          <w:p w14:paraId="5ECB592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A28D835" w14:textId="0207DA8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Registrierung als User falsche Eingaben</w:t>
            </w:r>
          </w:p>
        </w:tc>
      </w:tr>
      <w:tr w:rsidR="0023481F" w14:paraId="0E90CE35" w14:textId="77777777" w:rsidTr="0016233A">
        <w:tc>
          <w:tcPr>
            <w:tcW w:w="4474" w:type="dxa"/>
          </w:tcPr>
          <w:p w14:paraId="7A35A82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78042D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7171CA23" w14:textId="77777777" w:rsidTr="0016233A">
        <w:tc>
          <w:tcPr>
            <w:tcW w:w="8948" w:type="dxa"/>
            <w:gridSpan w:val="2"/>
          </w:tcPr>
          <w:p w14:paraId="1BB120FC" w14:textId="6FA5D50D" w:rsidR="00B842E3" w:rsidRDefault="0023481F" w:rsidP="00B842E3">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00091C">
              <w:rPr>
                <w:rFonts w:asciiTheme="majorHAnsi" w:eastAsiaTheme="majorEastAsia" w:hAnsiTheme="majorHAnsi" w:cstheme="majorBidi"/>
                <w:bCs/>
                <w:spacing w:val="-10"/>
                <w:kern w:val="28"/>
              </w:rPr>
              <w:t xml:space="preserve"> </w:t>
            </w:r>
            <w:r w:rsidR="00B842E3">
              <w:rPr>
                <w:rFonts w:asciiTheme="majorHAnsi" w:eastAsiaTheme="majorEastAsia" w:hAnsiTheme="majorHAnsi" w:cstheme="majorBidi"/>
                <w:bCs/>
                <w:spacing w:val="-10"/>
                <w:kern w:val="28"/>
              </w:rPr>
              <w:t xml:space="preserve">Post Request an </w:t>
            </w:r>
            <w:r w:rsidR="00B842E3" w:rsidRPr="00B842E3">
              <w:rPr>
                <w:rFonts w:asciiTheme="majorHAnsi" w:eastAsiaTheme="majorEastAsia" w:hAnsiTheme="majorHAnsi" w:cstheme="majorBidi"/>
                <w:bCs/>
                <w:spacing w:val="-10"/>
                <w:kern w:val="28"/>
              </w:rPr>
              <w:t>/api/register</w:t>
            </w:r>
          </w:p>
          <w:p w14:paraId="60488A1D" w14:textId="77777777" w:rsidR="0023481F" w:rsidRDefault="0023481F" w:rsidP="0016233A">
            <w:pPr>
              <w:rPr>
                <w:rFonts w:asciiTheme="majorHAnsi" w:eastAsiaTheme="majorEastAsia" w:hAnsiTheme="majorHAnsi" w:cstheme="majorBidi"/>
                <w:bCs/>
                <w:spacing w:val="-10"/>
                <w:kern w:val="28"/>
              </w:rPr>
            </w:pPr>
          </w:p>
          <w:p w14:paraId="1B7CEE76" w14:textId="30ECDAFC" w:rsidR="00B842E3" w:rsidRDefault="0000091C" w:rsidP="0016233A">
            <w:pPr>
              <w:rPr>
                <w:rFonts w:asciiTheme="majorHAnsi" w:eastAsiaTheme="majorEastAsia" w:hAnsiTheme="majorHAnsi" w:cstheme="majorBidi"/>
                <w:bCs/>
                <w:spacing w:val="-10"/>
                <w:kern w:val="28"/>
              </w:rPr>
            </w:pPr>
            <w:r>
              <w:rPr>
                <w:noProof/>
              </w:rPr>
              <w:drawing>
                <wp:inline distT="0" distB="0" distL="0" distR="0" wp14:anchorId="0999CA12" wp14:editId="2BE7186D">
                  <wp:extent cx="3498850" cy="1185209"/>
                  <wp:effectExtent l="0" t="0" r="6350" b="0"/>
                  <wp:docPr id="11644688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68805" name=""/>
                          <pic:cNvPicPr/>
                        </pic:nvPicPr>
                        <pic:blipFill>
                          <a:blip r:embed="rId22"/>
                          <a:stretch>
                            <a:fillRect/>
                          </a:stretch>
                        </pic:blipFill>
                        <pic:spPr>
                          <a:xfrm>
                            <a:off x="0" y="0"/>
                            <a:ext cx="3551623" cy="1203086"/>
                          </a:xfrm>
                          <a:prstGeom prst="rect">
                            <a:avLst/>
                          </a:prstGeom>
                        </pic:spPr>
                      </pic:pic>
                    </a:graphicData>
                  </a:graphic>
                </wp:inline>
              </w:drawing>
            </w:r>
          </w:p>
          <w:p w14:paraId="0C74A1D9" w14:textId="59E75A38" w:rsidR="00B842E3" w:rsidRDefault="00B842E3" w:rsidP="0016233A">
            <w:pPr>
              <w:rPr>
                <w:rFonts w:asciiTheme="majorHAnsi" w:eastAsiaTheme="majorEastAsia" w:hAnsiTheme="majorHAnsi" w:cstheme="majorBidi"/>
                <w:bCs/>
                <w:spacing w:val="-10"/>
                <w:kern w:val="28"/>
              </w:rPr>
            </w:pPr>
          </w:p>
        </w:tc>
      </w:tr>
      <w:tr w:rsidR="0023481F" w14:paraId="1C079684" w14:textId="77777777" w:rsidTr="0016233A">
        <w:tc>
          <w:tcPr>
            <w:tcW w:w="8948" w:type="dxa"/>
            <w:gridSpan w:val="2"/>
          </w:tcPr>
          <w:p w14:paraId="22856EA8" w14:textId="2B5B015F"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00091C">
              <w:rPr>
                <w:rFonts w:asciiTheme="majorHAnsi" w:eastAsiaTheme="majorEastAsia" w:hAnsiTheme="majorHAnsi" w:cstheme="majorBidi"/>
                <w:bCs/>
                <w:spacing w:val="-10"/>
                <w:kern w:val="28"/>
              </w:rPr>
              <w:t xml:space="preserve"> Statuscode 422</w:t>
            </w:r>
          </w:p>
          <w:p w14:paraId="6F2D4ED4" w14:textId="77777777" w:rsidR="0000091C" w:rsidRDefault="0000091C" w:rsidP="0016233A">
            <w:pPr>
              <w:rPr>
                <w:rFonts w:asciiTheme="majorHAnsi" w:eastAsiaTheme="majorEastAsia" w:hAnsiTheme="majorHAnsi" w:cstheme="majorBidi"/>
                <w:bCs/>
                <w:spacing w:val="-10"/>
                <w:kern w:val="28"/>
              </w:rPr>
            </w:pPr>
          </w:p>
          <w:p w14:paraId="1ABD0B6B" w14:textId="77777777" w:rsidR="0000091C" w:rsidRDefault="0000091C" w:rsidP="0000091C">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616BC83C" w14:textId="77777777" w:rsidR="0000091C" w:rsidRDefault="0000091C" w:rsidP="0000091C">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"Die E-Mail Adresse ist im falschen Format"</w:t>
            </w:r>
            <w:r>
              <w:rPr>
                <w:rStyle w:val="HTMLCode"/>
                <w:rFonts w:ascii="Consolas" w:hAnsi="Consolas"/>
                <w:b/>
                <w:bCs/>
                <w:color w:val="FFFFFF"/>
                <w:sz w:val="18"/>
                <w:szCs w:val="18"/>
              </w:rPr>
              <w:t>,</w:t>
            </w:r>
          </w:p>
          <w:p w14:paraId="7EED80C2" w14:textId="77777777" w:rsidR="0000091C" w:rsidRDefault="0000091C" w:rsidP="0000091C">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"errors"</w:t>
            </w:r>
            <w:r>
              <w:rPr>
                <w:rStyle w:val="HTMLCode"/>
                <w:rFonts w:ascii="Consolas" w:hAnsi="Consolas"/>
                <w:b/>
                <w:bCs/>
                <w:color w:val="FFFFFF"/>
                <w:sz w:val="18"/>
                <w:szCs w:val="18"/>
              </w:rPr>
              <w:t>: {</w:t>
            </w:r>
          </w:p>
          <w:p w14:paraId="78717FF2" w14:textId="77777777" w:rsidR="0000091C" w:rsidRDefault="0000091C" w:rsidP="0000091C">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"email"</w:t>
            </w:r>
            <w:r>
              <w:rPr>
                <w:rStyle w:val="HTMLCode"/>
                <w:rFonts w:ascii="Consolas" w:hAnsi="Consolas"/>
                <w:b/>
                <w:bCs/>
                <w:color w:val="FFFFFF"/>
                <w:sz w:val="18"/>
                <w:szCs w:val="18"/>
              </w:rPr>
              <w:t>: [</w:t>
            </w:r>
          </w:p>
          <w:p w14:paraId="35464F4A" w14:textId="77777777" w:rsidR="0000091C" w:rsidRDefault="0000091C" w:rsidP="0000091C">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"Die E-Mail Adresse ist im falschen Format"</w:t>
            </w:r>
          </w:p>
          <w:p w14:paraId="655CA4C5" w14:textId="77777777" w:rsidR="0000091C" w:rsidRDefault="0000091C" w:rsidP="0000091C">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E2A0012" w14:textId="77777777" w:rsidR="0000091C" w:rsidRDefault="0000091C" w:rsidP="0000091C">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CF319C9" w14:textId="41E8DDFD" w:rsidR="0000091C" w:rsidRPr="0000091C" w:rsidRDefault="0000091C" w:rsidP="0000091C">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6C5F3881" w14:textId="38360F3B" w:rsidR="0000091C" w:rsidRDefault="0000091C" w:rsidP="0016233A">
            <w:pPr>
              <w:rPr>
                <w:rFonts w:asciiTheme="majorHAnsi" w:eastAsiaTheme="majorEastAsia" w:hAnsiTheme="majorHAnsi" w:cstheme="majorBidi"/>
                <w:bCs/>
                <w:spacing w:val="-10"/>
                <w:kern w:val="28"/>
              </w:rPr>
            </w:pPr>
          </w:p>
        </w:tc>
      </w:tr>
      <w:tr w:rsidR="0023481F" w14:paraId="4E5E6BAE" w14:textId="77777777" w:rsidTr="0016233A">
        <w:tc>
          <w:tcPr>
            <w:tcW w:w="4474" w:type="dxa"/>
          </w:tcPr>
          <w:p w14:paraId="6A25FDE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E8B3ADF" w14:textId="5B377F24" w:rsidR="0023481F" w:rsidRDefault="00E05DB1"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23481F" w14:paraId="746C5639" w14:textId="77777777" w:rsidTr="0016233A">
        <w:tc>
          <w:tcPr>
            <w:tcW w:w="4474" w:type="dxa"/>
          </w:tcPr>
          <w:p w14:paraId="1755D6E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22ADA4" w14:textId="56A8D949" w:rsidR="0023481F" w:rsidRDefault="00E05DB1"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B34CD40" w14:textId="11CF23A7"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20</w:t>
      </w:r>
      <w:r w:rsidRPr="006558CB">
        <w:rPr>
          <w:rFonts w:asciiTheme="majorHAnsi" w:hAnsiTheme="majorHAnsi"/>
          <w:sz w:val="20"/>
          <w:szCs w:val="20"/>
        </w:rPr>
        <w:t xml:space="preserve"> - Testprotokoll für </w:t>
      </w:r>
      <w:r>
        <w:rPr>
          <w:rFonts w:asciiTheme="majorHAnsi" w:hAnsiTheme="majorHAnsi"/>
          <w:sz w:val="20"/>
          <w:szCs w:val="20"/>
        </w:rPr>
        <w:t>User Registrierung Fehler</w:t>
      </w:r>
    </w:p>
    <w:tbl>
      <w:tblPr>
        <w:tblStyle w:val="Tabellenraster"/>
        <w:tblW w:w="0" w:type="auto"/>
        <w:tblLook w:val="04A0" w:firstRow="1" w:lastRow="0" w:firstColumn="1" w:lastColumn="0" w:noHBand="0" w:noVBand="1"/>
      </w:tblPr>
      <w:tblGrid>
        <w:gridCol w:w="4474"/>
        <w:gridCol w:w="4474"/>
      </w:tblGrid>
      <w:tr w:rsidR="0000091C" w14:paraId="4B7C4880" w14:textId="77777777" w:rsidTr="00C156C6">
        <w:tc>
          <w:tcPr>
            <w:tcW w:w="4474" w:type="dxa"/>
          </w:tcPr>
          <w:p w14:paraId="7C38C44E" w14:textId="77777777"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28CFEB22" w14:textId="2467D0E3"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Login als User </w:t>
            </w:r>
            <w:r w:rsidR="00E05DB1">
              <w:rPr>
                <w:rFonts w:asciiTheme="majorHAnsi" w:eastAsiaTheme="majorEastAsia" w:hAnsiTheme="majorHAnsi" w:cstheme="majorBidi"/>
                <w:bCs/>
                <w:spacing w:val="-10"/>
                <w:kern w:val="28"/>
              </w:rPr>
              <w:t>ist möglich</w:t>
            </w:r>
          </w:p>
        </w:tc>
      </w:tr>
      <w:tr w:rsidR="0000091C" w14:paraId="27D7C21D" w14:textId="77777777" w:rsidTr="00C156C6">
        <w:tc>
          <w:tcPr>
            <w:tcW w:w="4474" w:type="dxa"/>
          </w:tcPr>
          <w:p w14:paraId="79F62579" w14:textId="77777777"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3087E07" w14:textId="2D8FADC9" w:rsidR="0000091C" w:rsidRDefault="00E05DB1"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User Datensatz existiert in der Datenbank</w:t>
            </w:r>
          </w:p>
        </w:tc>
      </w:tr>
      <w:tr w:rsidR="0000091C" w14:paraId="738F6E34" w14:textId="77777777" w:rsidTr="00C156C6">
        <w:tc>
          <w:tcPr>
            <w:tcW w:w="8948" w:type="dxa"/>
            <w:gridSpan w:val="2"/>
          </w:tcPr>
          <w:p w14:paraId="1B3E97D9" w14:textId="15C08CB5"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E761F6">
              <w:rPr>
                <w:rFonts w:asciiTheme="majorHAnsi" w:eastAsiaTheme="majorEastAsia" w:hAnsiTheme="majorHAnsi" w:cstheme="majorBidi"/>
                <w:bCs/>
                <w:spacing w:val="-10"/>
                <w:kern w:val="28"/>
              </w:rPr>
              <w:t xml:space="preserve"> </w:t>
            </w:r>
            <w:r w:rsidR="00E761F6">
              <w:rPr>
                <w:rFonts w:asciiTheme="majorHAnsi" w:eastAsiaTheme="majorEastAsia" w:hAnsiTheme="majorHAnsi" w:cstheme="majorBidi"/>
                <w:bCs/>
                <w:spacing w:val="-10"/>
                <w:kern w:val="28"/>
              </w:rPr>
              <w:t xml:space="preserve">Post Request an </w:t>
            </w:r>
            <w:r w:rsidR="00E761F6" w:rsidRPr="00B842E3">
              <w:rPr>
                <w:rFonts w:asciiTheme="majorHAnsi" w:eastAsiaTheme="majorEastAsia" w:hAnsiTheme="majorHAnsi" w:cstheme="majorBidi"/>
                <w:bCs/>
                <w:spacing w:val="-10"/>
                <w:kern w:val="28"/>
              </w:rPr>
              <w:t>/api/</w:t>
            </w:r>
            <w:r w:rsidR="00E761F6">
              <w:rPr>
                <w:rFonts w:asciiTheme="majorHAnsi" w:eastAsiaTheme="majorEastAsia" w:hAnsiTheme="majorHAnsi" w:cstheme="majorBidi"/>
                <w:bCs/>
                <w:spacing w:val="-10"/>
                <w:kern w:val="28"/>
              </w:rPr>
              <w:t>login</w:t>
            </w:r>
          </w:p>
          <w:p w14:paraId="16E2B36E" w14:textId="120A34DE" w:rsidR="00E761F6" w:rsidRDefault="00E761F6" w:rsidP="00C156C6">
            <w:pPr>
              <w:rPr>
                <w:rFonts w:asciiTheme="majorHAnsi" w:eastAsiaTheme="majorEastAsia" w:hAnsiTheme="majorHAnsi" w:cstheme="majorBidi"/>
                <w:bCs/>
                <w:spacing w:val="-10"/>
                <w:kern w:val="28"/>
              </w:rPr>
            </w:pPr>
          </w:p>
          <w:p w14:paraId="2C9ADB14" w14:textId="3A81F3A8" w:rsidR="00E761F6" w:rsidRDefault="00E761F6" w:rsidP="00C156C6">
            <w:pPr>
              <w:rPr>
                <w:rFonts w:asciiTheme="majorHAnsi" w:eastAsiaTheme="majorEastAsia" w:hAnsiTheme="majorHAnsi" w:cstheme="majorBidi"/>
                <w:bCs/>
                <w:spacing w:val="-10"/>
                <w:kern w:val="28"/>
              </w:rPr>
            </w:pPr>
            <w:r>
              <w:rPr>
                <w:noProof/>
              </w:rPr>
              <w:drawing>
                <wp:inline distT="0" distB="0" distL="0" distR="0" wp14:anchorId="266D58E3" wp14:editId="14876B69">
                  <wp:extent cx="3416300" cy="708006"/>
                  <wp:effectExtent l="0" t="0" r="0" b="0"/>
                  <wp:docPr id="3375821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82185" name=""/>
                          <pic:cNvPicPr/>
                        </pic:nvPicPr>
                        <pic:blipFill>
                          <a:blip r:embed="rId23"/>
                          <a:stretch>
                            <a:fillRect/>
                          </a:stretch>
                        </pic:blipFill>
                        <pic:spPr>
                          <a:xfrm>
                            <a:off x="0" y="0"/>
                            <a:ext cx="3452521" cy="715513"/>
                          </a:xfrm>
                          <a:prstGeom prst="rect">
                            <a:avLst/>
                          </a:prstGeom>
                        </pic:spPr>
                      </pic:pic>
                    </a:graphicData>
                  </a:graphic>
                </wp:inline>
              </w:drawing>
            </w:r>
          </w:p>
          <w:p w14:paraId="4B5413FB" w14:textId="77777777" w:rsidR="0000091C" w:rsidRDefault="0000091C" w:rsidP="00C156C6">
            <w:pPr>
              <w:rPr>
                <w:rFonts w:asciiTheme="majorHAnsi" w:eastAsiaTheme="majorEastAsia" w:hAnsiTheme="majorHAnsi" w:cstheme="majorBidi"/>
                <w:bCs/>
                <w:spacing w:val="-10"/>
                <w:kern w:val="28"/>
              </w:rPr>
            </w:pPr>
          </w:p>
        </w:tc>
      </w:tr>
      <w:tr w:rsidR="0000091C" w14:paraId="28CA2D42" w14:textId="77777777" w:rsidTr="00C156C6">
        <w:tc>
          <w:tcPr>
            <w:tcW w:w="8948" w:type="dxa"/>
            <w:gridSpan w:val="2"/>
          </w:tcPr>
          <w:p w14:paraId="6083C1EA" w14:textId="3605921D"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C17F95">
              <w:rPr>
                <w:rFonts w:asciiTheme="majorHAnsi" w:eastAsiaTheme="majorEastAsia" w:hAnsiTheme="majorHAnsi" w:cstheme="majorBidi"/>
                <w:bCs/>
                <w:spacing w:val="-10"/>
                <w:kern w:val="28"/>
              </w:rPr>
              <w:t xml:space="preserve"> Statuscode 200</w:t>
            </w:r>
          </w:p>
          <w:p w14:paraId="0EC3436C" w14:textId="204DDC9D" w:rsidR="00C17F95" w:rsidRDefault="00C17F95" w:rsidP="00C156C6">
            <w:pPr>
              <w:rPr>
                <w:rFonts w:asciiTheme="majorHAnsi" w:eastAsiaTheme="majorEastAsia" w:hAnsiTheme="majorHAnsi" w:cstheme="majorBidi"/>
                <w:bCs/>
                <w:spacing w:val="-10"/>
                <w:kern w:val="28"/>
              </w:rPr>
            </w:pPr>
          </w:p>
          <w:p w14:paraId="53E6B378" w14:textId="77777777" w:rsidR="00C17F95" w:rsidRDefault="00C17F95" w:rsidP="00C17F95">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547FDAA2" w14:textId="77777777" w:rsidR="00C17F95" w:rsidRDefault="00C17F95" w:rsidP="00C17F95">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"access_token"</w:t>
            </w:r>
            <w:r>
              <w:rPr>
                <w:rStyle w:val="HTMLCode"/>
                <w:rFonts w:ascii="Consolas" w:hAnsi="Consolas"/>
                <w:b/>
                <w:bCs/>
                <w:color w:val="FFFFFF"/>
                <w:sz w:val="18"/>
                <w:szCs w:val="18"/>
              </w:rPr>
              <w:t xml:space="preserve">: </w:t>
            </w:r>
            <w:r>
              <w:rPr>
                <w:rStyle w:val="HTMLCode"/>
                <w:rFonts w:ascii="Consolas" w:hAnsi="Consolas"/>
                <w:b/>
                <w:bCs/>
                <w:color w:val="A2FCA2"/>
                <w:sz w:val="18"/>
                <w:szCs w:val="18"/>
              </w:rPr>
              <w:t>"5|54EkesvNtHPl4wpEcjGtGpbDmF1jXO0Ifqefp8M6"</w:t>
            </w:r>
            <w:r>
              <w:rPr>
                <w:rStyle w:val="HTMLCode"/>
                <w:rFonts w:ascii="Consolas" w:hAnsi="Consolas"/>
                <w:b/>
                <w:bCs/>
                <w:color w:val="FFFFFF"/>
                <w:sz w:val="18"/>
                <w:szCs w:val="18"/>
              </w:rPr>
              <w:t>,</w:t>
            </w:r>
          </w:p>
          <w:p w14:paraId="47F3631A" w14:textId="77777777" w:rsidR="00C17F95" w:rsidRDefault="00C17F95" w:rsidP="00C17F95">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"token_type"</w:t>
            </w:r>
            <w:r>
              <w:rPr>
                <w:rStyle w:val="HTMLCode"/>
                <w:rFonts w:ascii="Consolas" w:hAnsi="Consolas"/>
                <w:b/>
                <w:bCs/>
                <w:color w:val="FFFFFF"/>
                <w:sz w:val="18"/>
                <w:szCs w:val="18"/>
              </w:rPr>
              <w:t xml:space="preserve">: </w:t>
            </w:r>
            <w:r>
              <w:rPr>
                <w:rStyle w:val="HTMLCode"/>
                <w:rFonts w:ascii="Consolas" w:hAnsi="Consolas"/>
                <w:b/>
                <w:bCs/>
                <w:color w:val="A2FCA2"/>
                <w:sz w:val="18"/>
                <w:szCs w:val="18"/>
              </w:rPr>
              <w:t>"Bearer"</w:t>
            </w:r>
          </w:p>
          <w:p w14:paraId="66152DB4" w14:textId="469C9F09" w:rsidR="00C17F95" w:rsidRPr="00C17F95" w:rsidRDefault="00C17F95" w:rsidP="00C17F95">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39B3261E" w14:textId="77777777" w:rsidR="0000091C" w:rsidRDefault="0000091C" w:rsidP="00C156C6">
            <w:pPr>
              <w:rPr>
                <w:rFonts w:asciiTheme="majorHAnsi" w:eastAsiaTheme="majorEastAsia" w:hAnsiTheme="majorHAnsi" w:cstheme="majorBidi"/>
                <w:bCs/>
                <w:spacing w:val="-10"/>
                <w:kern w:val="28"/>
              </w:rPr>
            </w:pPr>
          </w:p>
        </w:tc>
      </w:tr>
      <w:tr w:rsidR="0000091C" w14:paraId="7919E6EE" w14:textId="77777777" w:rsidTr="00C156C6">
        <w:tc>
          <w:tcPr>
            <w:tcW w:w="4474" w:type="dxa"/>
          </w:tcPr>
          <w:p w14:paraId="6F370714" w14:textId="77777777"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D177CC2" w14:textId="527DBC57" w:rsidR="0000091C" w:rsidRDefault="00C17F95"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w:t>
            </w:r>
            <w:r>
              <w:rPr>
                <w:rFonts w:asciiTheme="majorHAnsi" w:eastAsiaTheme="majorEastAsia" w:hAnsiTheme="majorHAnsi" w:cstheme="majorBidi"/>
                <w:spacing w:val="-10"/>
                <w:kern w:val="28"/>
              </w:rPr>
              <w:t>4.03.2023</w:t>
            </w:r>
          </w:p>
        </w:tc>
      </w:tr>
      <w:tr w:rsidR="0000091C" w14:paraId="774E6DF4" w14:textId="77777777" w:rsidTr="00C156C6">
        <w:tc>
          <w:tcPr>
            <w:tcW w:w="4474" w:type="dxa"/>
          </w:tcPr>
          <w:p w14:paraId="71BD2B19" w14:textId="77777777" w:rsidR="0000091C" w:rsidRDefault="0000091C"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12B5AFE" w14:textId="2831E3F8" w:rsidR="0000091C" w:rsidRDefault="00C17F95" w:rsidP="00C156C6">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w:t>
            </w:r>
            <w:r>
              <w:rPr>
                <w:rFonts w:asciiTheme="majorHAnsi" w:eastAsiaTheme="majorEastAsia" w:hAnsiTheme="majorHAnsi" w:cstheme="majorBidi"/>
                <w:spacing w:val="-10"/>
                <w:kern w:val="28"/>
              </w:rPr>
              <w:t>estanden</w:t>
            </w:r>
          </w:p>
        </w:tc>
      </w:tr>
    </w:tbl>
    <w:p w14:paraId="52978107" w14:textId="1D0371A5" w:rsidR="0000091C" w:rsidRPr="00C17F95" w:rsidRDefault="0000091C" w:rsidP="00C17F9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21</w:t>
      </w:r>
      <w:r w:rsidRPr="006558CB">
        <w:rPr>
          <w:rFonts w:asciiTheme="majorHAnsi" w:hAnsiTheme="majorHAnsi"/>
          <w:sz w:val="20"/>
          <w:szCs w:val="20"/>
        </w:rPr>
        <w:t xml:space="preserve"> - Testprotokoll für </w:t>
      </w:r>
      <w:r>
        <w:rPr>
          <w:rFonts w:asciiTheme="majorHAnsi" w:hAnsiTheme="majorHAnsi"/>
          <w:sz w:val="20"/>
          <w:szCs w:val="20"/>
        </w:rPr>
        <w:t>User Login Fehler</w:t>
      </w:r>
    </w:p>
    <w:p w14:paraId="732F64BE" w14:textId="77777777" w:rsidR="0000091C" w:rsidRPr="0000091C" w:rsidRDefault="0000091C" w:rsidP="0000091C"/>
    <w:tbl>
      <w:tblPr>
        <w:tblStyle w:val="Tabellenraster"/>
        <w:tblW w:w="0" w:type="auto"/>
        <w:tblLook w:val="04A0" w:firstRow="1" w:lastRow="0" w:firstColumn="1" w:lastColumn="0" w:noHBand="0" w:noVBand="1"/>
      </w:tblPr>
      <w:tblGrid>
        <w:gridCol w:w="4474"/>
        <w:gridCol w:w="4474"/>
      </w:tblGrid>
      <w:tr w:rsidR="00E3492C" w14:paraId="2EDB85AB" w14:textId="77777777" w:rsidTr="0016233A">
        <w:tc>
          <w:tcPr>
            <w:tcW w:w="4474" w:type="dxa"/>
          </w:tcPr>
          <w:p w14:paraId="55E1578C"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0E8679B" w14:textId="060CBFD8"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Login als User </w:t>
            </w:r>
            <w:r w:rsidR="0023481F">
              <w:rPr>
                <w:rFonts w:asciiTheme="majorHAnsi" w:eastAsiaTheme="majorEastAsia" w:hAnsiTheme="majorHAnsi" w:cstheme="majorBidi"/>
                <w:bCs/>
                <w:spacing w:val="-10"/>
                <w:kern w:val="28"/>
              </w:rPr>
              <w:t xml:space="preserve">falsche </w:t>
            </w:r>
            <w:r w:rsidR="00764EE0">
              <w:rPr>
                <w:rFonts w:asciiTheme="majorHAnsi" w:eastAsiaTheme="majorEastAsia" w:hAnsiTheme="majorHAnsi" w:cstheme="majorBidi"/>
                <w:bCs/>
                <w:spacing w:val="-10"/>
                <w:kern w:val="28"/>
              </w:rPr>
              <w:t>Eingabe</w:t>
            </w:r>
          </w:p>
        </w:tc>
      </w:tr>
      <w:tr w:rsidR="00E3492C" w14:paraId="41626036" w14:textId="77777777" w:rsidTr="0016233A">
        <w:tc>
          <w:tcPr>
            <w:tcW w:w="4474" w:type="dxa"/>
          </w:tcPr>
          <w:p w14:paraId="7A1897D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C855032"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E3492C" w14:paraId="6C2C769B" w14:textId="77777777" w:rsidTr="0016233A">
        <w:tc>
          <w:tcPr>
            <w:tcW w:w="8948" w:type="dxa"/>
            <w:gridSpan w:val="2"/>
          </w:tcPr>
          <w:p w14:paraId="7611CD7B" w14:textId="3E198310"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C17F95">
              <w:rPr>
                <w:rFonts w:asciiTheme="majorHAnsi" w:eastAsiaTheme="majorEastAsia" w:hAnsiTheme="majorHAnsi" w:cstheme="majorBidi"/>
                <w:bCs/>
                <w:spacing w:val="-10"/>
                <w:kern w:val="28"/>
              </w:rPr>
              <w:t xml:space="preserve"> </w:t>
            </w:r>
            <w:r w:rsidR="00C17F95">
              <w:rPr>
                <w:rFonts w:asciiTheme="majorHAnsi" w:eastAsiaTheme="majorEastAsia" w:hAnsiTheme="majorHAnsi" w:cstheme="majorBidi"/>
                <w:bCs/>
                <w:spacing w:val="-10"/>
                <w:kern w:val="28"/>
              </w:rPr>
              <w:t xml:space="preserve">Post Request an </w:t>
            </w:r>
            <w:r w:rsidR="00C17F95" w:rsidRPr="00B842E3">
              <w:rPr>
                <w:rFonts w:asciiTheme="majorHAnsi" w:eastAsiaTheme="majorEastAsia" w:hAnsiTheme="majorHAnsi" w:cstheme="majorBidi"/>
                <w:bCs/>
                <w:spacing w:val="-10"/>
                <w:kern w:val="28"/>
              </w:rPr>
              <w:t>/api/</w:t>
            </w:r>
            <w:r w:rsidR="00C17F95">
              <w:rPr>
                <w:rFonts w:asciiTheme="majorHAnsi" w:eastAsiaTheme="majorEastAsia" w:hAnsiTheme="majorHAnsi" w:cstheme="majorBidi"/>
                <w:bCs/>
                <w:spacing w:val="-10"/>
                <w:kern w:val="28"/>
              </w:rPr>
              <w:t>login</w:t>
            </w:r>
          </w:p>
          <w:p w14:paraId="73C5DFDD" w14:textId="092A2670" w:rsidR="00C17F95" w:rsidRDefault="00C17F95" w:rsidP="0016233A">
            <w:pPr>
              <w:rPr>
                <w:rFonts w:asciiTheme="majorHAnsi" w:eastAsiaTheme="majorEastAsia" w:hAnsiTheme="majorHAnsi" w:cstheme="majorBidi"/>
                <w:bCs/>
                <w:spacing w:val="-10"/>
                <w:kern w:val="28"/>
              </w:rPr>
            </w:pPr>
          </w:p>
          <w:p w14:paraId="3111419F" w14:textId="22FED117" w:rsidR="00C17F95" w:rsidRDefault="00C17F95" w:rsidP="0016233A">
            <w:pPr>
              <w:rPr>
                <w:rFonts w:asciiTheme="majorHAnsi" w:eastAsiaTheme="majorEastAsia" w:hAnsiTheme="majorHAnsi" w:cstheme="majorBidi"/>
                <w:bCs/>
                <w:spacing w:val="-10"/>
                <w:kern w:val="28"/>
              </w:rPr>
            </w:pPr>
            <w:r>
              <w:rPr>
                <w:noProof/>
              </w:rPr>
              <w:drawing>
                <wp:inline distT="0" distB="0" distL="0" distR="0" wp14:anchorId="24A82C29" wp14:editId="2F787121">
                  <wp:extent cx="3460750" cy="732618"/>
                  <wp:effectExtent l="0" t="0" r="6350" b="0"/>
                  <wp:docPr id="20591616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61622" name=""/>
                          <pic:cNvPicPr/>
                        </pic:nvPicPr>
                        <pic:blipFill>
                          <a:blip r:embed="rId24"/>
                          <a:stretch>
                            <a:fillRect/>
                          </a:stretch>
                        </pic:blipFill>
                        <pic:spPr>
                          <a:xfrm>
                            <a:off x="0" y="0"/>
                            <a:ext cx="3499439" cy="740808"/>
                          </a:xfrm>
                          <a:prstGeom prst="rect">
                            <a:avLst/>
                          </a:prstGeom>
                        </pic:spPr>
                      </pic:pic>
                    </a:graphicData>
                  </a:graphic>
                </wp:inline>
              </w:drawing>
            </w:r>
          </w:p>
          <w:p w14:paraId="2404EE08" w14:textId="77777777" w:rsidR="00E3492C" w:rsidRDefault="00E3492C" w:rsidP="0016233A">
            <w:pPr>
              <w:rPr>
                <w:rFonts w:asciiTheme="majorHAnsi" w:eastAsiaTheme="majorEastAsia" w:hAnsiTheme="majorHAnsi" w:cstheme="majorBidi"/>
                <w:bCs/>
                <w:spacing w:val="-10"/>
                <w:kern w:val="28"/>
              </w:rPr>
            </w:pPr>
          </w:p>
        </w:tc>
      </w:tr>
      <w:tr w:rsidR="00E3492C" w14:paraId="5A53407B" w14:textId="77777777" w:rsidTr="0016233A">
        <w:tc>
          <w:tcPr>
            <w:tcW w:w="8948" w:type="dxa"/>
            <w:gridSpan w:val="2"/>
          </w:tcPr>
          <w:p w14:paraId="00CF0003" w14:textId="6B8B808F"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C17F95">
              <w:rPr>
                <w:rFonts w:asciiTheme="majorHAnsi" w:eastAsiaTheme="majorEastAsia" w:hAnsiTheme="majorHAnsi" w:cstheme="majorBidi"/>
                <w:bCs/>
                <w:spacing w:val="-10"/>
                <w:kern w:val="28"/>
              </w:rPr>
              <w:t xml:space="preserve"> Statuscode 401</w:t>
            </w:r>
          </w:p>
          <w:p w14:paraId="61CFCE61" w14:textId="4751EE6E" w:rsidR="00C17F95" w:rsidRDefault="00C17F95" w:rsidP="0016233A">
            <w:pPr>
              <w:rPr>
                <w:rFonts w:asciiTheme="majorHAnsi" w:eastAsiaTheme="majorEastAsia" w:hAnsiTheme="majorHAnsi" w:cstheme="majorBidi"/>
                <w:bCs/>
                <w:spacing w:val="-10"/>
                <w:kern w:val="28"/>
              </w:rPr>
            </w:pPr>
          </w:p>
          <w:p w14:paraId="56266F10" w14:textId="77777777" w:rsidR="00C17F95" w:rsidRDefault="00C17F95" w:rsidP="00C17F95">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1B7FA370" w14:textId="77777777" w:rsidR="00C17F95" w:rsidRDefault="00C17F95" w:rsidP="00C17F95">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"Invalid login details"</w:t>
            </w:r>
          </w:p>
          <w:p w14:paraId="0AADC560" w14:textId="77777777" w:rsidR="00C17F95" w:rsidRDefault="00C17F95" w:rsidP="00C17F95">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2040358E" w14:textId="77777777" w:rsidR="00E3492C" w:rsidRDefault="00E3492C" w:rsidP="0016233A">
            <w:pPr>
              <w:rPr>
                <w:rFonts w:asciiTheme="majorHAnsi" w:eastAsiaTheme="majorEastAsia" w:hAnsiTheme="majorHAnsi" w:cstheme="majorBidi"/>
                <w:bCs/>
                <w:spacing w:val="-10"/>
                <w:kern w:val="28"/>
              </w:rPr>
            </w:pPr>
          </w:p>
        </w:tc>
      </w:tr>
      <w:tr w:rsidR="00E3492C" w14:paraId="43BA5207" w14:textId="77777777" w:rsidTr="0016233A">
        <w:tc>
          <w:tcPr>
            <w:tcW w:w="4474" w:type="dxa"/>
          </w:tcPr>
          <w:p w14:paraId="46DDA75B"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06A292C" w14:textId="5BAABF65" w:rsidR="00E3492C" w:rsidRDefault="00C17F95"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E3492C" w14:paraId="5D7AB8BE" w14:textId="77777777" w:rsidTr="0016233A">
        <w:tc>
          <w:tcPr>
            <w:tcW w:w="4474" w:type="dxa"/>
          </w:tcPr>
          <w:p w14:paraId="5DE9B69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A0F068A" w14:textId="77777777" w:rsidR="00E3492C" w:rsidRDefault="00E3492C" w:rsidP="0016233A">
            <w:pPr>
              <w:rPr>
                <w:rFonts w:asciiTheme="majorHAnsi" w:eastAsiaTheme="majorEastAsia" w:hAnsiTheme="majorHAnsi" w:cstheme="majorBidi"/>
                <w:bCs/>
                <w:spacing w:val="-10"/>
                <w:kern w:val="28"/>
              </w:rPr>
            </w:pPr>
          </w:p>
        </w:tc>
      </w:tr>
    </w:tbl>
    <w:p w14:paraId="480E3E58" w14:textId="3620BA5E" w:rsidR="00E3492C" w:rsidRPr="006558CB" w:rsidRDefault="00E3492C" w:rsidP="00E3492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23481F">
        <w:rPr>
          <w:rFonts w:asciiTheme="majorHAnsi" w:hAnsiTheme="majorHAnsi"/>
          <w:noProof/>
          <w:sz w:val="20"/>
          <w:szCs w:val="20"/>
        </w:rPr>
        <w:t>1</w:t>
      </w:r>
      <w:r w:rsidRPr="006558CB">
        <w:rPr>
          <w:rFonts w:asciiTheme="majorHAnsi" w:hAnsiTheme="majorHAnsi"/>
          <w:sz w:val="20"/>
          <w:szCs w:val="20"/>
        </w:rPr>
        <w:t xml:space="preserve"> - Testprotokoll für </w:t>
      </w:r>
      <w:r>
        <w:rPr>
          <w:rFonts w:asciiTheme="majorHAnsi" w:hAnsiTheme="majorHAnsi"/>
          <w:sz w:val="20"/>
          <w:szCs w:val="20"/>
        </w:rPr>
        <w:t>User Login</w:t>
      </w:r>
      <w:r w:rsidR="0023481F">
        <w:rPr>
          <w:rFonts w:asciiTheme="majorHAnsi" w:hAnsiTheme="majorHAnsi"/>
          <w:sz w:val="20"/>
          <w:szCs w:val="20"/>
        </w:rPr>
        <w:t xml:space="preserve"> Fehler</w:t>
      </w:r>
    </w:p>
    <w:p w14:paraId="7F21CE34" w14:textId="4C7DC7C7" w:rsidR="0023481F" w:rsidRDefault="0023481F" w:rsidP="0023481F"/>
    <w:p w14:paraId="1065EBF9" w14:textId="311A584B" w:rsidR="00C17F95" w:rsidRDefault="00C17F95" w:rsidP="0023481F"/>
    <w:p w14:paraId="5ABA0EDC" w14:textId="2ED8F10E" w:rsidR="00C17F95" w:rsidRDefault="00C17F95" w:rsidP="0023481F"/>
    <w:p w14:paraId="53A46579" w14:textId="565E1716" w:rsidR="00C17F95" w:rsidRDefault="00C17F95" w:rsidP="0023481F"/>
    <w:p w14:paraId="72A87969" w14:textId="77777777" w:rsidR="00C17F95" w:rsidRDefault="00C17F95" w:rsidP="0023481F"/>
    <w:p w14:paraId="7829F38C" w14:textId="7C714BA6" w:rsidR="00C17F95" w:rsidRDefault="00C17F95" w:rsidP="0023481F"/>
    <w:p w14:paraId="21702102" w14:textId="65AF0D63" w:rsidR="00C17F95" w:rsidRDefault="00C17F95" w:rsidP="0023481F"/>
    <w:p w14:paraId="07A169A2" w14:textId="77777777" w:rsidR="00C17F95" w:rsidRPr="0023481F" w:rsidRDefault="00C17F95" w:rsidP="0023481F"/>
    <w:tbl>
      <w:tblPr>
        <w:tblStyle w:val="Tabellenraster"/>
        <w:tblW w:w="0" w:type="auto"/>
        <w:tblLook w:val="04A0" w:firstRow="1" w:lastRow="0" w:firstColumn="1" w:lastColumn="0" w:noHBand="0" w:noVBand="1"/>
      </w:tblPr>
      <w:tblGrid>
        <w:gridCol w:w="4474"/>
        <w:gridCol w:w="4474"/>
      </w:tblGrid>
      <w:tr w:rsidR="0023481F" w14:paraId="1323D442" w14:textId="77777777" w:rsidTr="0016233A">
        <w:tc>
          <w:tcPr>
            <w:tcW w:w="4474" w:type="dxa"/>
          </w:tcPr>
          <w:p w14:paraId="154F489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1D9FB65D" w14:textId="2C483FE1"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Shops</w:t>
            </w:r>
          </w:p>
        </w:tc>
      </w:tr>
      <w:tr w:rsidR="0023481F" w14:paraId="05D8C70C" w14:textId="77777777" w:rsidTr="0016233A">
        <w:tc>
          <w:tcPr>
            <w:tcW w:w="4474" w:type="dxa"/>
          </w:tcPr>
          <w:p w14:paraId="456DBF5F"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E5389C3" w14:textId="4D1D6F0F"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23481F" w14:paraId="6C25D4FB" w14:textId="77777777" w:rsidTr="0016233A">
        <w:tc>
          <w:tcPr>
            <w:tcW w:w="8948" w:type="dxa"/>
            <w:gridSpan w:val="2"/>
          </w:tcPr>
          <w:p w14:paraId="6858DC97" w14:textId="202238D0"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D944F0">
              <w:rPr>
                <w:rFonts w:asciiTheme="majorHAnsi" w:eastAsiaTheme="majorEastAsia" w:hAnsiTheme="majorHAnsi" w:cstheme="majorBidi"/>
                <w:bCs/>
                <w:spacing w:val="-10"/>
                <w:kern w:val="28"/>
              </w:rPr>
              <w:t xml:space="preserve"> Get Request an /api/shops</w:t>
            </w:r>
          </w:p>
          <w:p w14:paraId="341386C4" w14:textId="77777777" w:rsidR="0023481F" w:rsidRDefault="0023481F" w:rsidP="0016233A">
            <w:pPr>
              <w:rPr>
                <w:rFonts w:asciiTheme="majorHAnsi" w:eastAsiaTheme="majorEastAsia" w:hAnsiTheme="majorHAnsi" w:cstheme="majorBidi"/>
                <w:bCs/>
                <w:spacing w:val="-10"/>
                <w:kern w:val="28"/>
              </w:rPr>
            </w:pPr>
          </w:p>
        </w:tc>
      </w:tr>
      <w:tr w:rsidR="0023481F" w14:paraId="66A7B5D2" w14:textId="77777777" w:rsidTr="0016233A">
        <w:tc>
          <w:tcPr>
            <w:tcW w:w="8948" w:type="dxa"/>
            <w:gridSpan w:val="2"/>
          </w:tcPr>
          <w:p w14:paraId="0268A1D7" w14:textId="779BF448"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D944F0">
              <w:rPr>
                <w:rFonts w:asciiTheme="majorHAnsi" w:eastAsiaTheme="majorEastAsia" w:hAnsiTheme="majorHAnsi" w:cstheme="majorBidi"/>
                <w:bCs/>
                <w:spacing w:val="-10"/>
                <w:kern w:val="28"/>
              </w:rPr>
              <w:t xml:space="preserve"> Statuscode 200</w:t>
            </w:r>
          </w:p>
          <w:p w14:paraId="34F75D93" w14:textId="10CDAE24" w:rsidR="00D944F0" w:rsidRDefault="00D944F0" w:rsidP="0016233A">
            <w:pPr>
              <w:rPr>
                <w:rFonts w:asciiTheme="majorHAnsi" w:eastAsiaTheme="majorEastAsia" w:hAnsiTheme="majorHAnsi" w:cstheme="majorBidi"/>
                <w:bCs/>
                <w:spacing w:val="-10"/>
                <w:kern w:val="28"/>
              </w:rPr>
            </w:pPr>
          </w:p>
          <w:p w14:paraId="36E488B3"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785D0E45"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4F965B4"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1</w:t>
            </w:r>
            <w:r>
              <w:rPr>
                <w:rStyle w:val="HTMLCode"/>
                <w:rFonts w:ascii="Consolas" w:hAnsi="Consolas"/>
                <w:b/>
                <w:bCs/>
                <w:color w:val="FFFFFF"/>
                <w:sz w:val="18"/>
                <w:szCs w:val="18"/>
              </w:rPr>
              <w:t>,</w:t>
            </w:r>
          </w:p>
          <w:p w14:paraId="0EBF6EF4"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"mueller"</w:t>
            </w:r>
            <w:r>
              <w:rPr>
                <w:rStyle w:val="HTMLCode"/>
                <w:rFonts w:ascii="Consolas" w:hAnsi="Consolas"/>
                <w:b/>
                <w:bCs/>
                <w:color w:val="FFFFFF"/>
                <w:sz w:val="18"/>
                <w:szCs w:val="18"/>
              </w:rPr>
              <w:t>,</w:t>
            </w:r>
          </w:p>
          <w:p w14:paraId="611041D5"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"link"</w:t>
            </w:r>
            <w:r>
              <w:rPr>
                <w:rStyle w:val="HTMLCode"/>
                <w:rFonts w:ascii="Consolas" w:hAnsi="Consolas"/>
                <w:b/>
                <w:bCs/>
                <w:color w:val="FFFFFF"/>
                <w:sz w:val="18"/>
                <w:szCs w:val="18"/>
              </w:rPr>
              <w:t xml:space="preserve">: </w:t>
            </w:r>
            <w:r>
              <w:rPr>
                <w:rStyle w:val="HTMLCode"/>
                <w:rFonts w:ascii="Consolas" w:hAnsi="Consolas"/>
                <w:b/>
                <w:bCs/>
                <w:color w:val="A2FCA2"/>
                <w:sz w:val="18"/>
                <w:szCs w:val="18"/>
              </w:rPr>
              <w:t>"https://www.aufderhar.com/modi-molestias-possimus-et-distinctio-nihil-dolorem"</w:t>
            </w:r>
            <w:r>
              <w:rPr>
                <w:rStyle w:val="HTMLCode"/>
                <w:rFonts w:ascii="Consolas" w:hAnsi="Consolas"/>
                <w:b/>
                <w:bCs/>
                <w:color w:val="FFFFFF"/>
                <w:sz w:val="18"/>
                <w:szCs w:val="18"/>
              </w:rPr>
              <w:t>,</w:t>
            </w:r>
          </w:p>
          <w:p w14:paraId="47BA7540"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"products"</w:t>
            </w:r>
            <w:r>
              <w:rPr>
                <w:rStyle w:val="HTMLCode"/>
                <w:rFonts w:ascii="Consolas" w:hAnsi="Consolas"/>
                <w:b/>
                <w:bCs/>
                <w:color w:val="FFFFFF"/>
                <w:sz w:val="18"/>
                <w:szCs w:val="18"/>
              </w:rPr>
              <w:t>: [</w:t>
            </w:r>
          </w:p>
          <w:p w14:paraId="5730EF2A"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B541313"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2</w:t>
            </w:r>
            <w:r>
              <w:rPr>
                <w:rStyle w:val="HTMLCode"/>
                <w:rFonts w:ascii="Consolas" w:hAnsi="Consolas"/>
                <w:b/>
                <w:bCs/>
                <w:color w:val="FFFFFF"/>
                <w:sz w:val="18"/>
                <w:szCs w:val="18"/>
              </w:rPr>
              <w:t>,</w:t>
            </w:r>
          </w:p>
          <w:p w14:paraId="336C7A33"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"shop"</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"mueller"</w:t>
            </w:r>
            <w:r>
              <w:rPr>
                <w:rStyle w:val="HTMLCode"/>
                <w:rFonts w:ascii="Consolas" w:hAnsi="Consolas"/>
                <w:b/>
                <w:bCs/>
                <w:color w:val="FFFFFF"/>
                <w:sz w:val="18"/>
                <w:szCs w:val="18"/>
              </w:rPr>
              <w:t>,</w:t>
            </w:r>
          </w:p>
          <w:p w14:paraId="6398B624"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"sit"</w:t>
            </w:r>
            <w:r>
              <w:rPr>
                <w:rStyle w:val="HTMLCode"/>
                <w:rFonts w:ascii="Consolas" w:hAnsi="Consolas"/>
                <w:b/>
                <w:bCs/>
                <w:color w:val="FFFFFF"/>
                <w:sz w:val="18"/>
                <w:szCs w:val="18"/>
              </w:rPr>
              <w:t>,</w:t>
            </w:r>
          </w:p>
          <w:p w14:paraId="74906515"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6282C6F2"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E17168B"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66C8AA29"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5</w:t>
            </w:r>
            <w:r>
              <w:rPr>
                <w:rStyle w:val="HTMLCode"/>
                <w:rFonts w:ascii="Consolas" w:hAnsi="Consolas"/>
                <w:b/>
                <w:bCs/>
                <w:color w:val="FFFFFF"/>
                <w:sz w:val="18"/>
                <w:szCs w:val="18"/>
              </w:rPr>
              <w:t>,</w:t>
            </w:r>
          </w:p>
          <w:p w14:paraId="3B34D4AA"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"shop"</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"mueller"</w:t>
            </w:r>
            <w:r>
              <w:rPr>
                <w:rStyle w:val="HTMLCode"/>
                <w:rFonts w:ascii="Consolas" w:hAnsi="Consolas"/>
                <w:b/>
                <w:bCs/>
                <w:color w:val="FFFFFF"/>
                <w:sz w:val="18"/>
                <w:szCs w:val="18"/>
              </w:rPr>
              <w:t>,</w:t>
            </w:r>
          </w:p>
          <w:p w14:paraId="74CF5B91"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"nam"</w:t>
            </w:r>
            <w:r>
              <w:rPr>
                <w:rStyle w:val="HTMLCode"/>
                <w:rFonts w:ascii="Consolas" w:hAnsi="Consolas"/>
                <w:b/>
                <w:bCs/>
                <w:color w:val="FFFFFF"/>
                <w:sz w:val="18"/>
                <w:szCs w:val="18"/>
              </w:rPr>
              <w:t>,</w:t>
            </w:r>
          </w:p>
          <w:p w14:paraId="51F8B366"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4D073548"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893F435"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F0C620E"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91A93E5"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7BA885BD"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2</w:t>
            </w:r>
            <w:r>
              <w:rPr>
                <w:rStyle w:val="HTMLCode"/>
                <w:rFonts w:ascii="Consolas" w:hAnsi="Consolas"/>
                <w:b/>
                <w:bCs/>
                <w:color w:val="FFFFFF"/>
                <w:sz w:val="18"/>
                <w:szCs w:val="18"/>
              </w:rPr>
              <w:t>,</w:t>
            </w:r>
          </w:p>
          <w:p w14:paraId="0B1FA3CB"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"keeling"</w:t>
            </w:r>
            <w:r>
              <w:rPr>
                <w:rStyle w:val="HTMLCode"/>
                <w:rFonts w:ascii="Consolas" w:hAnsi="Consolas"/>
                <w:b/>
                <w:bCs/>
                <w:color w:val="FFFFFF"/>
                <w:sz w:val="18"/>
                <w:szCs w:val="18"/>
              </w:rPr>
              <w:t>,</w:t>
            </w:r>
          </w:p>
          <w:p w14:paraId="57DB473C"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"link"</w:t>
            </w:r>
            <w:r>
              <w:rPr>
                <w:rStyle w:val="HTMLCode"/>
                <w:rFonts w:ascii="Consolas" w:hAnsi="Consolas"/>
                <w:b/>
                <w:bCs/>
                <w:color w:val="FFFFFF"/>
                <w:sz w:val="18"/>
                <w:szCs w:val="18"/>
              </w:rPr>
              <w:t xml:space="preserve">: </w:t>
            </w:r>
            <w:r>
              <w:rPr>
                <w:rStyle w:val="HTMLCode"/>
                <w:rFonts w:ascii="Consolas" w:hAnsi="Consolas"/>
                <w:b/>
                <w:bCs/>
                <w:color w:val="A2FCA2"/>
                <w:sz w:val="18"/>
                <w:szCs w:val="18"/>
              </w:rPr>
              <w:t>"http://www.auer.com/ullam-non-expedita-consequatur-omnis"</w:t>
            </w:r>
            <w:r>
              <w:rPr>
                <w:rStyle w:val="HTMLCode"/>
                <w:rFonts w:ascii="Consolas" w:hAnsi="Consolas"/>
                <w:b/>
                <w:bCs/>
                <w:color w:val="FFFFFF"/>
                <w:sz w:val="18"/>
                <w:szCs w:val="18"/>
              </w:rPr>
              <w:t>,</w:t>
            </w:r>
          </w:p>
          <w:p w14:paraId="1248B43F"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"products"</w:t>
            </w:r>
            <w:r>
              <w:rPr>
                <w:rStyle w:val="HTMLCode"/>
                <w:rFonts w:ascii="Consolas" w:hAnsi="Consolas"/>
                <w:b/>
                <w:bCs/>
                <w:color w:val="FFFFFF"/>
                <w:sz w:val="18"/>
                <w:szCs w:val="18"/>
              </w:rPr>
              <w:t>: [</w:t>
            </w:r>
          </w:p>
          <w:p w14:paraId="0A379A80"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22ECA2A"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1</w:t>
            </w:r>
            <w:r>
              <w:rPr>
                <w:rStyle w:val="HTMLCode"/>
                <w:rFonts w:ascii="Consolas" w:hAnsi="Consolas"/>
                <w:b/>
                <w:bCs/>
                <w:color w:val="FFFFFF"/>
                <w:sz w:val="18"/>
                <w:szCs w:val="18"/>
              </w:rPr>
              <w:t>,</w:t>
            </w:r>
          </w:p>
          <w:p w14:paraId="280E6070"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"shop"</w:t>
            </w:r>
            <w:r>
              <w:rPr>
                <w:rStyle w:val="HTMLCode"/>
                <w:rFonts w:ascii="Consolas" w:hAnsi="Consolas"/>
                <w:b/>
                <w:bCs/>
                <w:color w:val="FFFFFF"/>
                <w:sz w:val="18"/>
                <w:szCs w:val="18"/>
              </w:rPr>
              <w:t xml:space="preserve">: </w:t>
            </w:r>
            <w:r>
              <w:rPr>
                <w:rStyle w:val="HTMLCode"/>
                <w:rFonts w:ascii="Consolas" w:hAnsi="Consolas"/>
                <w:b/>
                <w:bCs/>
                <w:color w:val="A2FCA2"/>
                <w:sz w:val="18"/>
                <w:szCs w:val="18"/>
              </w:rPr>
              <w:t>"keeling"</w:t>
            </w:r>
            <w:r>
              <w:rPr>
                <w:rStyle w:val="HTMLCode"/>
                <w:rFonts w:ascii="Consolas" w:hAnsi="Consolas"/>
                <w:b/>
                <w:bCs/>
                <w:color w:val="FFFFFF"/>
                <w:sz w:val="18"/>
                <w:szCs w:val="18"/>
              </w:rPr>
              <w:t>,</w:t>
            </w:r>
          </w:p>
          <w:p w14:paraId="4A965E7C"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"placeat"</w:t>
            </w:r>
            <w:r>
              <w:rPr>
                <w:rStyle w:val="HTMLCode"/>
                <w:rFonts w:ascii="Consolas" w:hAnsi="Consolas"/>
                <w:b/>
                <w:bCs/>
                <w:color w:val="FFFFFF"/>
                <w:sz w:val="18"/>
                <w:szCs w:val="18"/>
              </w:rPr>
              <w:t>,</w:t>
            </w:r>
          </w:p>
          <w:p w14:paraId="05B3A4ED"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57CABE76"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7F98EB5"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BE4876D"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4</w:t>
            </w:r>
            <w:r>
              <w:rPr>
                <w:rStyle w:val="HTMLCode"/>
                <w:rFonts w:ascii="Consolas" w:hAnsi="Consolas"/>
                <w:b/>
                <w:bCs/>
                <w:color w:val="FFFFFF"/>
                <w:sz w:val="18"/>
                <w:szCs w:val="18"/>
              </w:rPr>
              <w:t>,</w:t>
            </w:r>
          </w:p>
          <w:p w14:paraId="692C39FC"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"shop"</w:t>
            </w:r>
            <w:r>
              <w:rPr>
                <w:rStyle w:val="HTMLCode"/>
                <w:rFonts w:ascii="Consolas" w:hAnsi="Consolas"/>
                <w:b/>
                <w:bCs/>
                <w:color w:val="FFFFFF"/>
                <w:sz w:val="18"/>
                <w:szCs w:val="18"/>
              </w:rPr>
              <w:t xml:space="preserve">: </w:t>
            </w:r>
            <w:r>
              <w:rPr>
                <w:rStyle w:val="HTMLCode"/>
                <w:rFonts w:ascii="Consolas" w:hAnsi="Consolas"/>
                <w:b/>
                <w:bCs/>
                <w:color w:val="A2FCA2"/>
                <w:sz w:val="18"/>
                <w:szCs w:val="18"/>
              </w:rPr>
              <w:t>"keeling"</w:t>
            </w:r>
            <w:r>
              <w:rPr>
                <w:rStyle w:val="HTMLCode"/>
                <w:rFonts w:ascii="Consolas" w:hAnsi="Consolas"/>
                <w:b/>
                <w:bCs/>
                <w:color w:val="FFFFFF"/>
                <w:sz w:val="18"/>
                <w:szCs w:val="18"/>
              </w:rPr>
              <w:t>,</w:t>
            </w:r>
          </w:p>
          <w:p w14:paraId="60B96D22"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"ab"</w:t>
            </w:r>
            <w:r>
              <w:rPr>
                <w:rStyle w:val="HTMLCode"/>
                <w:rFonts w:ascii="Consolas" w:hAnsi="Consolas"/>
                <w:b/>
                <w:bCs/>
                <w:color w:val="FFFFFF"/>
                <w:sz w:val="18"/>
                <w:szCs w:val="18"/>
              </w:rPr>
              <w:t>,</w:t>
            </w:r>
          </w:p>
          <w:p w14:paraId="449CA378"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4837FE92"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72E07EC"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BF2BD41"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A533C42"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63B7B0F"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3</w:t>
            </w:r>
            <w:r>
              <w:rPr>
                <w:rStyle w:val="HTMLCode"/>
                <w:rFonts w:ascii="Consolas" w:hAnsi="Consolas"/>
                <w:b/>
                <w:bCs/>
                <w:color w:val="FFFFFF"/>
                <w:sz w:val="18"/>
                <w:szCs w:val="18"/>
              </w:rPr>
              <w:t>,</w:t>
            </w:r>
          </w:p>
          <w:p w14:paraId="32ECA213"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"moore"</w:t>
            </w:r>
            <w:r>
              <w:rPr>
                <w:rStyle w:val="HTMLCode"/>
                <w:rFonts w:ascii="Consolas" w:hAnsi="Consolas"/>
                <w:b/>
                <w:bCs/>
                <w:color w:val="FFFFFF"/>
                <w:sz w:val="18"/>
                <w:szCs w:val="18"/>
              </w:rPr>
              <w:t>,</w:t>
            </w:r>
          </w:p>
          <w:p w14:paraId="3B129283"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"link"</w:t>
            </w:r>
            <w:r>
              <w:rPr>
                <w:rStyle w:val="HTMLCode"/>
                <w:rFonts w:ascii="Consolas" w:hAnsi="Consolas"/>
                <w:b/>
                <w:bCs/>
                <w:color w:val="FFFFFF"/>
                <w:sz w:val="18"/>
                <w:szCs w:val="18"/>
              </w:rPr>
              <w:t xml:space="preserve">: </w:t>
            </w:r>
            <w:r>
              <w:rPr>
                <w:rStyle w:val="HTMLCode"/>
                <w:rFonts w:ascii="Consolas" w:hAnsi="Consolas"/>
                <w:b/>
                <w:bCs/>
                <w:color w:val="A2FCA2"/>
                <w:sz w:val="18"/>
                <w:szCs w:val="18"/>
              </w:rPr>
              <w:t>"https://www.fisher.com/tempore-laudantium-tenetur-sit-mollitia-molestias-magni-molestias-rerum"</w:t>
            </w:r>
            <w:r>
              <w:rPr>
                <w:rStyle w:val="HTMLCode"/>
                <w:rFonts w:ascii="Consolas" w:hAnsi="Consolas"/>
                <w:b/>
                <w:bCs/>
                <w:color w:val="FFFFFF"/>
                <w:sz w:val="18"/>
                <w:szCs w:val="18"/>
              </w:rPr>
              <w:t>,</w:t>
            </w:r>
          </w:p>
          <w:p w14:paraId="528B7CBD"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"products"</w:t>
            </w:r>
            <w:r>
              <w:rPr>
                <w:rStyle w:val="HTMLCode"/>
                <w:rFonts w:ascii="Consolas" w:hAnsi="Consolas"/>
                <w:b/>
                <w:bCs/>
                <w:color w:val="FFFFFF"/>
                <w:sz w:val="18"/>
                <w:szCs w:val="18"/>
              </w:rPr>
              <w:t>: [</w:t>
            </w:r>
          </w:p>
          <w:p w14:paraId="4C3D2DA2"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620C8AEC"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3</w:t>
            </w:r>
            <w:r>
              <w:rPr>
                <w:rStyle w:val="HTMLCode"/>
                <w:rFonts w:ascii="Consolas" w:hAnsi="Consolas"/>
                <w:b/>
                <w:bCs/>
                <w:color w:val="FFFFFF"/>
                <w:sz w:val="18"/>
                <w:szCs w:val="18"/>
              </w:rPr>
              <w:t>,</w:t>
            </w:r>
          </w:p>
          <w:p w14:paraId="163A6F3B"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"shop"</w:t>
            </w:r>
            <w:r>
              <w:rPr>
                <w:rStyle w:val="HTMLCode"/>
                <w:rFonts w:ascii="Consolas" w:hAnsi="Consolas"/>
                <w:b/>
                <w:bCs/>
                <w:color w:val="FFFFFF"/>
                <w:sz w:val="18"/>
                <w:szCs w:val="18"/>
              </w:rPr>
              <w:t xml:space="preserve">: </w:t>
            </w:r>
            <w:r>
              <w:rPr>
                <w:rStyle w:val="HTMLCode"/>
                <w:rFonts w:ascii="Consolas" w:hAnsi="Consolas"/>
                <w:b/>
                <w:bCs/>
                <w:color w:val="A2FCA2"/>
                <w:sz w:val="18"/>
                <w:szCs w:val="18"/>
              </w:rPr>
              <w:t>"moore"</w:t>
            </w:r>
            <w:r>
              <w:rPr>
                <w:rStyle w:val="HTMLCode"/>
                <w:rFonts w:ascii="Consolas" w:hAnsi="Consolas"/>
                <w:b/>
                <w:bCs/>
                <w:color w:val="FFFFFF"/>
                <w:sz w:val="18"/>
                <w:szCs w:val="18"/>
              </w:rPr>
              <w:t>,</w:t>
            </w:r>
          </w:p>
          <w:p w14:paraId="5AC9E8B3"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"quam"</w:t>
            </w:r>
            <w:r>
              <w:rPr>
                <w:rStyle w:val="HTMLCode"/>
                <w:rFonts w:ascii="Consolas" w:hAnsi="Consolas"/>
                <w:b/>
                <w:bCs/>
                <w:color w:val="FFFFFF"/>
                <w:sz w:val="18"/>
                <w:szCs w:val="18"/>
              </w:rPr>
              <w:t>,</w:t>
            </w:r>
          </w:p>
          <w:p w14:paraId="0EF0F2B2"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"1a25c9ab8caaba6f39efce58ab553fa7.png"</w:t>
            </w:r>
          </w:p>
          <w:p w14:paraId="4C9B5E12"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7F74B659"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B845E0E"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lastRenderedPageBreak/>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6</w:t>
            </w:r>
            <w:r>
              <w:rPr>
                <w:rStyle w:val="HTMLCode"/>
                <w:rFonts w:ascii="Consolas" w:hAnsi="Consolas"/>
                <w:b/>
                <w:bCs/>
                <w:color w:val="FFFFFF"/>
                <w:sz w:val="18"/>
                <w:szCs w:val="18"/>
              </w:rPr>
              <w:t>,</w:t>
            </w:r>
          </w:p>
          <w:p w14:paraId="60192450"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"shop"</w:t>
            </w:r>
            <w:r>
              <w:rPr>
                <w:rStyle w:val="HTMLCode"/>
                <w:rFonts w:ascii="Consolas" w:hAnsi="Consolas"/>
                <w:b/>
                <w:bCs/>
                <w:color w:val="FFFFFF"/>
                <w:sz w:val="18"/>
                <w:szCs w:val="18"/>
              </w:rPr>
              <w:t xml:space="preserve">: </w:t>
            </w:r>
            <w:r>
              <w:rPr>
                <w:rStyle w:val="HTMLCode"/>
                <w:rFonts w:ascii="Consolas" w:hAnsi="Consolas"/>
                <w:b/>
                <w:bCs/>
                <w:color w:val="A2FCA2"/>
                <w:sz w:val="18"/>
                <w:szCs w:val="18"/>
              </w:rPr>
              <w:t>"moore"</w:t>
            </w:r>
            <w:r>
              <w:rPr>
                <w:rStyle w:val="HTMLCode"/>
                <w:rFonts w:ascii="Consolas" w:hAnsi="Consolas"/>
                <w:b/>
                <w:bCs/>
                <w:color w:val="FFFFFF"/>
                <w:sz w:val="18"/>
                <w:szCs w:val="18"/>
              </w:rPr>
              <w:t>,</w:t>
            </w:r>
          </w:p>
          <w:p w14:paraId="3F92FA1D"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"USB cable"</w:t>
            </w:r>
            <w:r>
              <w:rPr>
                <w:rStyle w:val="HTMLCode"/>
                <w:rFonts w:ascii="Consolas" w:hAnsi="Consolas"/>
                <w:b/>
                <w:bCs/>
                <w:color w:val="FFFFFF"/>
                <w:sz w:val="18"/>
                <w:szCs w:val="18"/>
              </w:rPr>
              <w:t>,</w:t>
            </w:r>
          </w:p>
          <w:p w14:paraId="0491F757"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6ECA7F0C"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6978E345"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DB3CE44"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D9E5779" w14:textId="0CDADC0D" w:rsidR="00D944F0" w:rsidRPr="00D944F0" w:rsidRDefault="00D944F0" w:rsidP="00D944F0">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031563F1" w14:textId="77777777" w:rsidR="0023481F" w:rsidRDefault="0023481F" w:rsidP="0016233A">
            <w:pPr>
              <w:rPr>
                <w:rFonts w:asciiTheme="majorHAnsi" w:eastAsiaTheme="majorEastAsia" w:hAnsiTheme="majorHAnsi" w:cstheme="majorBidi"/>
                <w:bCs/>
                <w:spacing w:val="-10"/>
                <w:kern w:val="28"/>
              </w:rPr>
            </w:pPr>
          </w:p>
        </w:tc>
      </w:tr>
      <w:tr w:rsidR="0023481F" w14:paraId="339A864E" w14:textId="77777777" w:rsidTr="0016233A">
        <w:tc>
          <w:tcPr>
            <w:tcW w:w="4474" w:type="dxa"/>
          </w:tcPr>
          <w:p w14:paraId="4AF71CA4"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05128C3C" w14:textId="2F60C3C1" w:rsidR="0023481F"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23481F" w14:paraId="1C898B1D" w14:textId="77777777" w:rsidTr="0016233A">
        <w:tc>
          <w:tcPr>
            <w:tcW w:w="4474" w:type="dxa"/>
          </w:tcPr>
          <w:p w14:paraId="4A1F3421"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A1FAF01" w14:textId="3622E482" w:rsidR="0023481F"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2B5A7CC" w14:textId="73A5197A" w:rsidR="00764EE0" w:rsidRPr="00D944F0" w:rsidRDefault="0023481F" w:rsidP="00D944F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22</w:t>
      </w:r>
      <w:r w:rsidRPr="006558CB">
        <w:rPr>
          <w:rFonts w:asciiTheme="majorHAnsi" w:hAnsiTheme="majorHAnsi"/>
          <w:sz w:val="20"/>
          <w:szCs w:val="20"/>
        </w:rPr>
        <w:t xml:space="preserve"> - Testprotokoll für </w:t>
      </w:r>
      <w:r>
        <w:rPr>
          <w:rFonts w:asciiTheme="majorHAnsi" w:hAnsiTheme="majorHAnsi"/>
          <w:sz w:val="20"/>
          <w:szCs w:val="20"/>
        </w:rPr>
        <w:t>Anzeige aller Shops</w:t>
      </w:r>
    </w:p>
    <w:p w14:paraId="6085284D" w14:textId="77777777" w:rsidR="00764EE0" w:rsidRPr="0023481F" w:rsidRDefault="00764EE0" w:rsidP="0023481F"/>
    <w:tbl>
      <w:tblPr>
        <w:tblStyle w:val="Tabellenraster"/>
        <w:tblW w:w="0" w:type="auto"/>
        <w:tblLook w:val="04A0" w:firstRow="1" w:lastRow="0" w:firstColumn="1" w:lastColumn="0" w:noHBand="0" w:noVBand="1"/>
      </w:tblPr>
      <w:tblGrid>
        <w:gridCol w:w="4474"/>
        <w:gridCol w:w="4474"/>
      </w:tblGrid>
      <w:tr w:rsidR="0023481F" w14:paraId="62A57BA3" w14:textId="77777777" w:rsidTr="0016233A">
        <w:tc>
          <w:tcPr>
            <w:tcW w:w="4474" w:type="dxa"/>
          </w:tcPr>
          <w:p w14:paraId="508D8E3C"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1966B76" w14:textId="38D0EE66"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Shops falsche Eingabe</w:t>
            </w:r>
          </w:p>
        </w:tc>
      </w:tr>
      <w:tr w:rsidR="0023481F" w14:paraId="1AEB2B48" w14:textId="77777777" w:rsidTr="0016233A">
        <w:tc>
          <w:tcPr>
            <w:tcW w:w="4474" w:type="dxa"/>
          </w:tcPr>
          <w:p w14:paraId="6257A01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6A534E5" w14:textId="4445F073"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1F7CE334" w14:textId="77777777" w:rsidTr="0016233A">
        <w:tc>
          <w:tcPr>
            <w:tcW w:w="8948" w:type="dxa"/>
            <w:gridSpan w:val="2"/>
          </w:tcPr>
          <w:p w14:paraId="4AE826D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72632EF" w14:textId="77777777" w:rsidR="0023481F" w:rsidRDefault="0023481F" w:rsidP="0016233A">
            <w:pPr>
              <w:rPr>
                <w:rFonts w:asciiTheme="majorHAnsi" w:eastAsiaTheme="majorEastAsia" w:hAnsiTheme="majorHAnsi" w:cstheme="majorBidi"/>
                <w:bCs/>
                <w:spacing w:val="-10"/>
                <w:kern w:val="28"/>
              </w:rPr>
            </w:pPr>
          </w:p>
        </w:tc>
      </w:tr>
      <w:tr w:rsidR="0023481F" w14:paraId="39B4FA42" w14:textId="77777777" w:rsidTr="0016233A">
        <w:tc>
          <w:tcPr>
            <w:tcW w:w="8948" w:type="dxa"/>
            <w:gridSpan w:val="2"/>
          </w:tcPr>
          <w:p w14:paraId="1524F65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60B4724" w14:textId="77777777" w:rsidR="0023481F" w:rsidRDefault="0023481F" w:rsidP="0016233A">
            <w:pPr>
              <w:rPr>
                <w:rFonts w:asciiTheme="majorHAnsi" w:eastAsiaTheme="majorEastAsia" w:hAnsiTheme="majorHAnsi" w:cstheme="majorBidi"/>
                <w:bCs/>
                <w:spacing w:val="-10"/>
                <w:kern w:val="28"/>
              </w:rPr>
            </w:pPr>
          </w:p>
        </w:tc>
      </w:tr>
      <w:tr w:rsidR="0023481F" w14:paraId="65D98ACF" w14:textId="77777777" w:rsidTr="0016233A">
        <w:tc>
          <w:tcPr>
            <w:tcW w:w="4474" w:type="dxa"/>
          </w:tcPr>
          <w:p w14:paraId="6EF18912"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324623D" w14:textId="77777777" w:rsidR="0023481F" w:rsidRDefault="0023481F" w:rsidP="0016233A">
            <w:pPr>
              <w:rPr>
                <w:rFonts w:asciiTheme="majorHAnsi" w:eastAsiaTheme="majorEastAsia" w:hAnsiTheme="majorHAnsi" w:cstheme="majorBidi"/>
                <w:bCs/>
                <w:spacing w:val="-10"/>
                <w:kern w:val="28"/>
              </w:rPr>
            </w:pPr>
          </w:p>
        </w:tc>
      </w:tr>
      <w:tr w:rsidR="0023481F" w14:paraId="55B60FEA" w14:textId="77777777" w:rsidTr="0016233A">
        <w:tc>
          <w:tcPr>
            <w:tcW w:w="4474" w:type="dxa"/>
          </w:tcPr>
          <w:p w14:paraId="65AF206E"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A7C181F" w14:textId="77777777" w:rsidR="0023481F" w:rsidRDefault="0023481F" w:rsidP="0016233A">
            <w:pPr>
              <w:rPr>
                <w:rFonts w:asciiTheme="majorHAnsi" w:eastAsiaTheme="majorEastAsia" w:hAnsiTheme="majorHAnsi" w:cstheme="majorBidi"/>
                <w:bCs/>
                <w:spacing w:val="-10"/>
                <w:kern w:val="28"/>
              </w:rPr>
            </w:pPr>
          </w:p>
        </w:tc>
      </w:tr>
    </w:tbl>
    <w:p w14:paraId="448D55C1" w14:textId="15E1B814"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23</w:t>
      </w:r>
      <w:r w:rsidRPr="006558CB">
        <w:rPr>
          <w:rFonts w:asciiTheme="majorHAnsi" w:hAnsiTheme="majorHAnsi"/>
          <w:sz w:val="20"/>
          <w:szCs w:val="20"/>
        </w:rPr>
        <w:t xml:space="preserve"> - Testprotokoll für </w:t>
      </w:r>
      <w:r>
        <w:rPr>
          <w:rFonts w:asciiTheme="majorHAnsi" w:hAnsiTheme="majorHAnsi"/>
          <w:sz w:val="20"/>
          <w:szCs w:val="20"/>
        </w:rPr>
        <w:t>Anzeige aller Shops Fehler</w:t>
      </w:r>
    </w:p>
    <w:p w14:paraId="3D92A610" w14:textId="77777777" w:rsidR="0023481F" w:rsidRPr="00E3492C" w:rsidRDefault="0023481F" w:rsidP="00E3492C"/>
    <w:tbl>
      <w:tblPr>
        <w:tblStyle w:val="Tabellenraster"/>
        <w:tblW w:w="0" w:type="auto"/>
        <w:tblLook w:val="04A0" w:firstRow="1" w:lastRow="0" w:firstColumn="1" w:lastColumn="0" w:noHBand="0" w:noVBand="1"/>
      </w:tblPr>
      <w:tblGrid>
        <w:gridCol w:w="4474"/>
        <w:gridCol w:w="4474"/>
      </w:tblGrid>
      <w:tr w:rsidR="00E3492C" w14:paraId="00855D11" w14:textId="77777777" w:rsidTr="0016233A">
        <w:tc>
          <w:tcPr>
            <w:tcW w:w="4474" w:type="dxa"/>
          </w:tcPr>
          <w:p w14:paraId="044211F0"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5B6CA8C" w14:textId="15D98F5C"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Shops ist möglich</w:t>
            </w:r>
          </w:p>
        </w:tc>
      </w:tr>
      <w:tr w:rsidR="00E3492C" w14:paraId="55DAF78B" w14:textId="77777777" w:rsidTr="0016233A">
        <w:tc>
          <w:tcPr>
            <w:tcW w:w="4474" w:type="dxa"/>
          </w:tcPr>
          <w:p w14:paraId="64AC4539"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FE88249" w14:textId="2CB58419"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E3492C" w14:paraId="52B69EB9" w14:textId="77777777" w:rsidTr="0016233A">
        <w:tc>
          <w:tcPr>
            <w:tcW w:w="8948" w:type="dxa"/>
            <w:gridSpan w:val="2"/>
          </w:tcPr>
          <w:p w14:paraId="4C578535" w14:textId="048D66D9"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D944F0">
              <w:rPr>
                <w:rFonts w:asciiTheme="majorHAnsi" w:eastAsiaTheme="majorEastAsia" w:hAnsiTheme="majorHAnsi" w:cstheme="majorBidi"/>
                <w:bCs/>
                <w:spacing w:val="-10"/>
                <w:kern w:val="28"/>
              </w:rPr>
              <w:t xml:space="preserve"> Get Request an /api/shops/1</w:t>
            </w:r>
          </w:p>
          <w:p w14:paraId="3FAF39DF" w14:textId="404BEBD7" w:rsidR="00D944F0" w:rsidRDefault="00D944F0" w:rsidP="0016233A">
            <w:pPr>
              <w:rPr>
                <w:rFonts w:asciiTheme="majorHAnsi" w:eastAsiaTheme="majorEastAsia" w:hAnsiTheme="majorHAnsi" w:cstheme="majorBidi"/>
                <w:bCs/>
                <w:spacing w:val="-10"/>
                <w:kern w:val="28"/>
              </w:rPr>
            </w:pPr>
          </w:p>
          <w:p w14:paraId="3BA36A0D" w14:textId="5DDA4417" w:rsidR="00D944F0" w:rsidRDefault="00D944F0" w:rsidP="0016233A">
            <w:pPr>
              <w:rPr>
                <w:rFonts w:asciiTheme="majorHAnsi" w:eastAsiaTheme="majorEastAsia" w:hAnsiTheme="majorHAnsi" w:cstheme="majorBidi"/>
                <w:bCs/>
                <w:spacing w:val="-10"/>
                <w:kern w:val="28"/>
              </w:rPr>
            </w:pPr>
            <w:r>
              <w:rPr>
                <w:noProof/>
              </w:rPr>
              <w:drawing>
                <wp:inline distT="0" distB="0" distL="0" distR="0" wp14:anchorId="19732151" wp14:editId="6FC9A7D8">
                  <wp:extent cx="2774950" cy="667896"/>
                  <wp:effectExtent l="0" t="0" r="6350" b="0"/>
                  <wp:docPr id="18883795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79589" name=""/>
                          <pic:cNvPicPr/>
                        </pic:nvPicPr>
                        <pic:blipFill>
                          <a:blip r:embed="rId25"/>
                          <a:stretch>
                            <a:fillRect/>
                          </a:stretch>
                        </pic:blipFill>
                        <pic:spPr>
                          <a:xfrm>
                            <a:off x="0" y="0"/>
                            <a:ext cx="2799241" cy="673742"/>
                          </a:xfrm>
                          <a:prstGeom prst="rect">
                            <a:avLst/>
                          </a:prstGeom>
                        </pic:spPr>
                      </pic:pic>
                    </a:graphicData>
                  </a:graphic>
                </wp:inline>
              </w:drawing>
            </w:r>
          </w:p>
          <w:p w14:paraId="549E29CE" w14:textId="77777777" w:rsidR="00E3492C" w:rsidRDefault="00E3492C" w:rsidP="0016233A">
            <w:pPr>
              <w:rPr>
                <w:rFonts w:asciiTheme="majorHAnsi" w:eastAsiaTheme="majorEastAsia" w:hAnsiTheme="majorHAnsi" w:cstheme="majorBidi"/>
                <w:bCs/>
                <w:spacing w:val="-10"/>
                <w:kern w:val="28"/>
              </w:rPr>
            </w:pPr>
          </w:p>
        </w:tc>
      </w:tr>
      <w:tr w:rsidR="00E3492C" w14:paraId="5EB0DAD1" w14:textId="77777777" w:rsidTr="0016233A">
        <w:tc>
          <w:tcPr>
            <w:tcW w:w="8948" w:type="dxa"/>
            <w:gridSpan w:val="2"/>
          </w:tcPr>
          <w:p w14:paraId="42F405B6" w14:textId="6BCCACD6"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D944F0">
              <w:rPr>
                <w:rFonts w:asciiTheme="majorHAnsi" w:eastAsiaTheme="majorEastAsia" w:hAnsiTheme="majorHAnsi" w:cstheme="majorBidi"/>
                <w:bCs/>
                <w:spacing w:val="-10"/>
                <w:kern w:val="28"/>
              </w:rPr>
              <w:t xml:space="preserve"> Statuscode 200</w:t>
            </w:r>
          </w:p>
          <w:p w14:paraId="260F89C0" w14:textId="476AEFDD" w:rsidR="00D944F0" w:rsidRDefault="00D944F0" w:rsidP="0016233A">
            <w:pPr>
              <w:rPr>
                <w:rFonts w:asciiTheme="majorHAnsi" w:eastAsiaTheme="majorEastAsia" w:hAnsiTheme="majorHAnsi" w:cstheme="majorBidi"/>
                <w:bCs/>
                <w:spacing w:val="-10"/>
                <w:kern w:val="28"/>
              </w:rPr>
            </w:pPr>
          </w:p>
          <w:p w14:paraId="5C827D74"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1513B7CA"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1</w:t>
            </w:r>
            <w:r>
              <w:rPr>
                <w:rStyle w:val="HTMLCode"/>
                <w:rFonts w:ascii="Consolas" w:hAnsi="Consolas"/>
                <w:b/>
                <w:bCs/>
                <w:color w:val="FFFFFF"/>
                <w:sz w:val="18"/>
                <w:szCs w:val="18"/>
              </w:rPr>
              <w:t>,</w:t>
            </w:r>
          </w:p>
          <w:p w14:paraId="307E8265"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"mueller"</w:t>
            </w:r>
            <w:r>
              <w:rPr>
                <w:rStyle w:val="HTMLCode"/>
                <w:rFonts w:ascii="Consolas" w:hAnsi="Consolas"/>
                <w:b/>
                <w:bCs/>
                <w:color w:val="FFFFFF"/>
                <w:sz w:val="18"/>
                <w:szCs w:val="18"/>
              </w:rPr>
              <w:t>,</w:t>
            </w:r>
          </w:p>
          <w:p w14:paraId="005D3782"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"link"</w:t>
            </w:r>
            <w:r>
              <w:rPr>
                <w:rStyle w:val="HTMLCode"/>
                <w:rFonts w:ascii="Consolas" w:hAnsi="Consolas"/>
                <w:b/>
                <w:bCs/>
                <w:color w:val="FFFFFF"/>
                <w:sz w:val="18"/>
                <w:szCs w:val="18"/>
              </w:rPr>
              <w:t xml:space="preserve">: </w:t>
            </w:r>
            <w:r>
              <w:rPr>
                <w:rStyle w:val="HTMLCode"/>
                <w:rFonts w:ascii="Consolas" w:hAnsi="Consolas"/>
                <w:b/>
                <w:bCs/>
                <w:color w:val="A2FCA2"/>
                <w:sz w:val="18"/>
                <w:szCs w:val="18"/>
              </w:rPr>
              <w:t>"https://www.aufderhar.com/modi-molestias-possimus-et-distinctio-nihil-dolorem"</w:t>
            </w:r>
            <w:r>
              <w:rPr>
                <w:rStyle w:val="HTMLCode"/>
                <w:rFonts w:ascii="Consolas" w:hAnsi="Consolas"/>
                <w:b/>
                <w:bCs/>
                <w:color w:val="FFFFFF"/>
                <w:sz w:val="18"/>
                <w:szCs w:val="18"/>
              </w:rPr>
              <w:t>,</w:t>
            </w:r>
          </w:p>
          <w:p w14:paraId="13272F66"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"products"</w:t>
            </w:r>
            <w:r>
              <w:rPr>
                <w:rStyle w:val="HTMLCode"/>
                <w:rFonts w:ascii="Consolas" w:hAnsi="Consolas"/>
                <w:b/>
                <w:bCs/>
                <w:color w:val="FFFFFF"/>
                <w:sz w:val="18"/>
                <w:szCs w:val="18"/>
              </w:rPr>
              <w:t>: [</w:t>
            </w:r>
          </w:p>
          <w:p w14:paraId="6152263C"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791AD43"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2</w:t>
            </w:r>
            <w:r>
              <w:rPr>
                <w:rStyle w:val="HTMLCode"/>
                <w:rFonts w:ascii="Consolas" w:hAnsi="Consolas"/>
                <w:b/>
                <w:bCs/>
                <w:color w:val="FFFFFF"/>
                <w:sz w:val="18"/>
                <w:szCs w:val="18"/>
              </w:rPr>
              <w:t>,</w:t>
            </w:r>
          </w:p>
          <w:p w14:paraId="1AB0AAC0"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"shop"</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"mueller"</w:t>
            </w:r>
            <w:r>
              <w:rPr>
                <w:rStyle w:val="HTMLCode"/>
                <w:rFonts w:ascii="Consolas" w:hAnsi="Consolas"/>
                <w:b/>
                <w:bCs/>
                <w:color w:val="FFFFFF"/>
                <w:sz w:val="18"/>
                <w:szCs w:val="18"/>
              </w:rPr>
              <w:t>,</w:t>
            </w:r>
          </w:p>
          <w:p w14:paraId="06933F33"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"sit"</w:t>
            </w:r>
            <w:r>
              <w:rPr>
                <w:rStyle w:val="HTMLCode"/>
                <w:rFonts w:ascii="Consolas" w:hAnsi="Consolas"/>
                <w:b/>
                <w:bCs/>
                <w:color w:val="FFFFFF"/>
                <w:sz w:val="18"/>
                <w:szCs w:val="18"/>
              </w:rPr>
              <w:t>,</w:t>
            </w:r>
          </w:p>
          <w:p w14:paraId="59EC4AE3"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5901CB9E"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4ED4E7B"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EE8959C"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5</w:t>
            </w:r>
            <w:r>
              <w:rPr>
                <w:rStyle w:val="HTMLCode"/>
                <w:rFonts w:ascii="Consolas" w:hAnsi="Consolas"/>
                <w:b/>
                <w:bCs/>
                <w:color w:val="FFFFFF"/>
                <w:sz w:val="18"/>
                <w:szCs w:val="18"/>
              </w:rPr>
              <w:t>,</w:t>
            </w:r>
          </w:p>
          <w:p w14:paraId="0BC03BBF"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"shop"</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"mueller"</w:t>
            </w:r>
            <w:r>
              <w:rPr>
                <w:rStyle w:val="HTMLCode"/>
                <w:rFonts w:ascii="Consolas" w:hAnsi="Consolas"/>
                <w:b/>
                <w:bCs/>
                <w:color w:val="FFFFFF"/>
                <w:sz w:val="18"/>
                <w:szCs w:val="18"/>
              </w:rPr>
              <w:t>,</w:t>
            </w:r>
          </w:p>
          <w:p w14:paraId="68C0B918"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"nam"</w:t>
            </w:r>
            <w:r>
              <w:rPr>
                <w:rStyle w:val="HTMLCode"/>
                <w:rFonts w:ascii="Consolas" w:hAnsi="Consolas"/>
                <w:b/>
                <w:bCs/>
                <w:color w:val="FFFFFF"/>
                <w:sz w:val="18"/>
                <w:szCs w:val="18"/>
              </w:rPr>
              <w:t>,</w:t>
            </w:r>
          </w:p>
          <w:p w14:paraId="4489BC17"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7301872F"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lastRenderedPageBreak/>
              <w:t xml:space="preserve">    }</w:t>
            </w:r>
          </w:p>
          <w:p w14:paraId="1CAC0532"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E501108" w14:textId="77777777" w:rsidR="00D944F0" w:rsidRDefault="00D944F0" w:rsidP="00D944F0">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268BDD2D" w14:textId="77777777" w:rsidR="00E3492C" w:rsidRDefault="00E3492C" w:rsidP="0016233A">
            <w:pPr>
              <w:rPr>
                <w:rFonts w:asciiTheme="majorHAnsi" w:eastAsiaTheme="majorEastAsia" w:hAnsiTheme="majorHAnsi" w:cstheme="majorBidi"/>
                <w:bCs/>
                <w:spacing w:val="-10"/>
                <w:kern w:val="28"/>
              </w:rPr>
            </w:pPr>
          </w:p>
        </w:tc>
      </w:tr>
      <w:tr w:rsidR="00E3492C" w14:paraId="21C8804E" w14:textId="77777777" w:rsidTr="0016233A">
        <w:tc>
          <w:tcPr>
            <w:tcW w:w="4474" w:type="dxa"/>
          </w:tcPr>
          <w:p w14:paraId="41C76B1A"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1A64A2DC" w14:textId="0917E88B" w:rsidR="00E3492C"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E3492C" w14:paraId="021C38CF" w14:textId="77777777" w:rsidTr="0016233A">
        <w:tc>
          <w:tcPr>
            <w:tcW w:w="4474" w:type="dxa"/>
          </w:tcPr>
          <w:p w14:paraId="23EEF486" w14:textId="77777777" w:rsidR="00E3492C" w:rsidRDefault="00E3492C"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1277766" w14:textId="01146A4C" w:rsidR="00E3492C"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0FBC0BE2" w14:textId="04EE0706" w:rsidR="00E3492C" w:rsidRDefault="00E3492C" w:rsidP="00E3492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4</w:t>
      </w:r>
      <w:r w:rsidRPr="006558CB">
        <w:rPr>
          <w:rFonts w:asciiTheme="majorHAnsi" w:hAnsiTheme="majorHAnsi"/>
          <w:sz w:val="20"/>
          <w:szCs w:val="20"/>
        </w:rPr>
        <w:t xml:space="preserve"> - Testprotokoll für </w:t>
      </w:r>
      <w:r w:rsidR="0023481F">
        <w:rPr>
          <w:rFonts w:asciiTheme="majorHAnsi" w:hAnsiTheme="majorHAnsi"/>
          <w:sz w:val="20"/>
          <w:szCs w:val="20"/>
        </w:rPr>
        <w:t>Shop Anzeige</w:t>
      </w:r>
    </w:p>
    <w:p w14:paraId="37F8CFDB"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5188318B" w14:textId="77777777" w:rsidTr="0016233A">
        <w:tc>
          <w:tcPr>
            <w:tcW w:w="4474" w:type="dxa"/>
          </w:tcPr>
          <w:p w14:paraId="293E9858"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1674328" w14:textId="17190B52"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Shops falsche Eingabe</w:t>
            </w:r>
          </w:p>
        </w:tc>
      </w:tr>
      <w:tr w:rsidR="0023481F" w14:paraId="10EA3D69" w14:textId="77777777" w:rsidTr="0016233A">
        <w:tc>
          <w:tcPr>
            <w:tcW w:w="4474" w:type="dxa"/>
          </w:tcPr>
          <w:p w14:paraId="3F3059B3"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CEDFC06"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17228829" w14:textId="77777777" w:rsidTr="0016233A">
        <w:tc>
          <w:tcPr>
            <w:tcW w:w="8948" w:type="dxa"/>
            <w:gridSpan w:val="2"/>
          </w:tcPr>
          <w:p w14:paraId="0542A6B6" w14:textId="098E9F19"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D944F0">
              <w:rPr>
                <w:rFonts w:asciiTheme="majorHAnsi" w:eastAsiaTheme="majorEastAsia" w:hAnsiTheme="majorHAnsi" w:cstheme="majorBidi"/>
                <w:bCs/>
                <w:spacing w:val="-10"/>
                <w:kern w:val="28"/>
              </w:rPr>
              <w:t xml:space="preserve"> Get Request an /api/shops/100</w:t>
            </w:r>
          </w:p>
          <w:p w14:paraId="3F7A3063" w14:textId="4D9F298B" w:rsidR="00D944F0" w:rsidRDefault="00D944F0" w:rsidP="0016233A">
            <w:pPr>
              <w:rPr>
                <w:rFonts w:asciiTheme="majorHAnsi" w:eastAsiaTheme="majorEastAsia" w:hAnsiTheme="majorHAnsi" w:cstheme="majorBidi"/>
                <w:bCs/>
                <w:spacing w:val="-10"/>
                <w:kern w:val="28"/>
              </w:rPr>
            </w:pPr>
          </w:p>
          <w:p w14:paraId="6E09A2B1" w14:textId="1EA8B7DB" w:rsidR="00D944F0" w:rsidRDefault="00D944F0" w:rsidP="0016233A">
            <w:pPr>
              <w:rPr>
                <w:rFonts w:asciiTheme="majorHAnsi" w:eastAsiaTheme="majorEastAsia" w:hAnsiTheme="majorHAnsi" w:cstheme="majorBidi"/>
                <w:bCs/>
                <w:spacing w:val="-10"/>
                <w:kern w:val="28"/>
              </w:rPr>
            </w:pPr>
            <w:r>
              <w:rPr>
                <w:noProof/>
              </w:rPr>
              <w:drawing>
                <wp:inline distT="0" distB="0" distL="0" distR="0" wp14:anchorId="49A20880" wp14:editId="01FE0595">
                  <wp:extent cx="2838450" cy="674646"/>
                  <wp:effectExtent l="0" t="0" r="0" b="0"/>
                  <wp:docPr id="265788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8853" name=""/>
                          <pic:cNvPicPr/>
                        </pic:nvPicPr>
                        <pic:blipFill>
                          <a:blip r:embed="rId26"/>
                          <a:stretch>
                            <a:fillRect/>
                          </a:stretch>
                        </pic:blipFill>
                        <pic:spPr>
                          <a:xfrm>
                            <a:off x="0" y="0"/>
                            <a:ext cx="2898029" cy="688807"/>
                          </a:xfrm>
                          <a:prstGeom prst="rect">
                            <a:avLst/>
                          </a:prstGeom>
                        </pic:spPr>
                      </pic:pic>
                    </a:graphicData>
                  </a:graphic>
                </wp:inline>
              </w:drawing>
            </w:r>
          </w:p>
          <w:p w14:paraId="6902451E" w14:textId="77777777" w:rsidR="0023481F" w:rsidRDefault="0023481F" w:rsidP="0016233A">
            <w:pPr>
              <w:rPr>
                <w:rFonts w:asciiTheme="majorHAnsi" w:eastAsiaTheme="majorEastAsia" w:hAnsiTheme="majorHAnsi" w:cstheme="majorBidi"/>
                <w:bCs/>
                <w:spacing w:val="-10"/>
                <w:kern w:val="28"/>
              </w:rPr>
            </w:pPr>
          </w:p>
        </w:tc>
      </w:tr>
      <w:tr w:rsidR="0023481F" w14:paraId="6A43269D" w14:textId="77777777" w:rsidTr="0016233A">
        <w:tc>
          <w:tcPr>
            <w:tcW w:w="8948" w:type="dxa"/>
            <w:gridSpan w:val="2"/>
          </w:tcPr>
          <w:p w14:paraId="22CE54D4" w14:textId="53DDAF40"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D944F0">
              <w:rPr>
                <w:rFonts w:asciiTheme="majorHAnsi" w:eastAsiaTheme="majorEastAsia" w:hAnsiTheme="majorHAnsi" w:cstheme="majorBidi"/>
                <w:bCs/>
                <w:spacing w:val="-10"/>
                <w:kern w:val="28"/>
              </w:rPr>
              <w:t xml:space="preserve"> Statuscode 404</w:t>
            </w:r>
          </w:p>
          <w:p w14:paraId="7A98FFD1" w14:textId="5A9ADF66" w:rsidR="00D944F0" w:rsidRDefault="00D944F0" w:rsidP="0016233A">
            <w:pPr>
              <w:rPr>
                <w:rFonts w:asciiTheme="majorHAnsi" w:eastAsiaTheme="majorEastAsia" w:hAnsiTheme="majorHAnsi" w:cstheme="majorBidi"/>
                <w:bCs/>
                <w:spacing w:val="-10"/>
                <w:kern w:val="28"/>
              </w:rPr>
            </w:pPr>
          </w:p>
          <w:p w14:paraId="5D71D364"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72C77EAA" w14:textId="77777777" w:rsidR="00D944F0" w:rsidRDefault="00D944F0" w:rsidP="00D944F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"Shop-Datensatz nicht gefunden."</w:t>
            </w:r>
          </w:p>
          <w:p w14:paraId="6A5329B4" w14:textId="77777777" w:rsidR="00D944F0" w:rsidRDefault="00D944F0" w:rsidP="00D944F0">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60990AE0" w14:textId="77777777" w:rsidR="0023481F" w:rsidRDefault="0023481F" w:rsidP="0016233A">
            <w:pPr>
              <w:rPr>
                <w:rFonts w:asciiTheme="majorHAnsi" w:eastAsiaTheme="majorEastAsia" w:hAnsiTheme="majorHAnsi" w:cstheme="majorBidi"/>
                <w:bCs/>
                <w:spacing w:val="-10"/>
                <w:kern w:val="28"/>
              </w:rPr>
            </w:pPr>
          </w:p>
        </w:tc>
      </w:tr>
      <w:tr w:rsidR="0023481F" w14:paraId="2232AA6A" w14:textId="77777777" w:rsidTr="0016233A">
        <w:tc>
          <w:tcPr>
            <w:tcW w:w="4474" w:type="dxa"/>
          </w:tcPr>
          <w:p w14:paraId="2D2D3CD0"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B82C0FE" w14:textId="71A6FBD5" w:rsidR="0023481F"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23481F" w14:paraId="352976FB" w14:textId="77777777" w:rsidTr="0016233A">
        <w:tc>
          <w:tcPr>
            <w:tcW w:w="4474" w:type="dxa"/>
          </w:tcPr>
          <w:p w14:paraId="0CC06BB1"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CF02E35" w14:textId="115620DB" w:rsidR="0023481F" w:rsidRDefault="00D944F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2C638DA" w14:textId="16960F00"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5</w:t>
      </w:r>
      <w:r w:rsidRPr="006558CB">
        <w:rPr>
          <w:rFonts w:asciiTheme="majorHAnsi" w:hAnsiTheme="majorHAnsi"/>
          <w:sz w:val="20"/>
          <w:szCs w:val="20"/>
        </w:rPr>
        <w:t xml:space="preserve"> - Testprotokoll für </w:t>
      </w:r>
      <w:r>
        <w:rPr>
          <w:rFonts w:asciiTheme="majorHAnsi" w:hAnsiTheme="majorHAnsi"/>
          <w:sz w:val="20"/>
          <w:szCs w:val="20"/>
        </w:rPr>
        <w:t>Shop Anzeige Fehler</w:t>
      </w:r>
    </w:p>
    <w:p w14:paraId="3E58FDE8" w14:textId="77777777" w:rsidR="0023481F" w:rsidRPr="0023481F" w:rsidRDefault="0023481F" w:rsidP="0023481F"/>
    <w:tbl>
      <w:tblPr>
        <w:tblStyle w:val="Tabellenraster"/>
        <w:tblW w:w="0" w:type="auto"/>
        <w:tblLook w:val="04A0" w:firstRow="1" w:lastRow="0" w:firstColumn="1" w:lastColumn="0" w:noHBand="0" w:noVBand="1"/>
      </w:tblPr>
      <w:tblGrid>
        <w:gridCol w:w="4474"/>
        <w:gridCol w:w="4474"/>
      </w:tblGrid>
      <w:tr w:rsidR="0023481F" w14:paraId="559782B8" w14:textId="77777777" w:rsidTr="0016233A">
        <w:tc>
          <w:tcPr>
            <w:tcW w:w="4474" w:type="dxa"/>
          </w:tcPr>
          <w:p w14:paraId="059C357A"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4BC445D" w14:textId="67F12D5E" w:rsidR="0023481F" w:rsidRDefault="00764EE0"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Erstellen </w:t>
            </w:r>
            <w:r w:rsidR="0023481F">
              <w:rPr>
                <w:rFonts w:asciiTheme="majorHAnsi" w:eastAsiaTheme="majorEastAsia" w:hAnsiTheme="majorHAnsi" w:cstheme="majorBidi"/>
                <w:bCs/>
                <w:spacing w:val="-10"/>
                <w:kern w:val="28"/>
              </w:rPr>
              <w:t xml:space="preserve">eines Shops </w:t>
            </w:r>
            <w:r>
              <w:rPr>
                <w:rFonts w:asciiTheme="majorHAnsi" w:eastAsiaTheme="majorEastAsia" w:hAnsiTheme="majorHAnsi" w:cstheme="majorBidi"/>
                <w:bCs/>
                <w:spacing w:val="-10"/>
                <w:kern w:val="28"/>
              </w:rPr>
              <w:t>ist möglich</w:t>
            </w:r>
          </w:p>
        </w:tc>
      </w:tr>
      <w:tr w:rsidR="0023481F" w14:paraId="13535760" w14:textId="77777777" w:rsidTr="0016233A">
        <w:tc>
          <w:tcPr>
            <w:tcW w:w="4474" w:type="dxa"/>
          </w:tcPr>
          <w:p w14:paraId="3B46736A"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8C687C5"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23481F" w14:paraId="2FEFFC34" w14:textId="77777777" w:rsidTr="0016233A">
        <w:tc>
          <w:tcPr>
            <w:tcW w:w="8948" w:type="dxa"/>
            <w:gridSpan w:val="2"/>
          </w:tcPr>
          <w:p w14:paraId="7F4BCA4C" w14:textId="0DE1AFFC"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820729">
              <w:rPr>
                <w:rFonts w:asciiTheme="majorHAnsi" w:eastAsiaTheme="majorEastAsia" w:hAnsiTheme="majorHAnsi" w:cstheme="majorBidi"/>
                <w:bCs/>
                <w:spacing w:val="-10"/>
                <w:kern w:val="28"/>
              </w:rPr>
              <w:t xml:space="preserve"> Post Request /api/shops</w:t>
            </w:r>
          </w:p>
          <w:p w14:paraId="26290AB3" w14:textId="0F8C38B1" w:rsidR="00820729" w:rsidRDefault="00820729" w:rsidP="0016233A">
            <w:pPr>
              <w:rPr>
                <w:rFonts w:asciiTheme="majorHAnsi" w:eastAsiaTheme="majorEastAsia" w:hAnsiTheme="majorHAnsi" w:cstheme="majorBidi"/>
                <w:bCs/>
                <w:spacing w:val="-10"/>
                <w:kern w:val="28"/>
              </w:rPr>
            </w:pPr>
          </w:p>
          <w:p w14:paraId="41F2EE35" w14:textId="77777777" w:rsidR="00820729" w:rsidRPr="00820729" w:rsidRDefault="00820729" w:rsidP="00820729">
            <w:pPr>
              <w:spacing w:line="240" w:lineRule="auto"/>
              <w:rPr>
                <w:rFonts w:asciiTheme="majorHAnsi" w:eastAsiaTheme="majorEastAsia" w:hAnsiTheme="majorHAnsi" w:cstheme="majorBidi"/>
                <w:bCs/>
                <w:spacing w:val="-10"/>
                <w:kern w:val="28"/>
              </w:rPr>
            </w:pPr>
            <w:r w:rsidRPr="00820729">
              <w:rPr>
                <w:rFonts w:asciiTheme="majorHAnsi" w:eastAsiaTheme="majorEastAsia" w:hAnsiTheme="majorHAnsi" w:cstheme="majorBidi"/>
                <w:bCs/>
                <w:spacing w:val="-10"/>
                <w:kern w:val="28"/>
              </w:rPr>
              <w:t>{</w:t>
            </w:r>
          </w:p>
          <w:p w14:paraId="1FA93661" w14:textId="77777777" w:rsidR="00820729" w:rsidRPr="00820729" w:rsidRDefault="00820729" w:rsidP="00820729">
            <w:pPr>
              <w:spacing w:line="240" w:lineRule="auto"/>
              <w:rPr>
                <w:rFonts w:asciiTheme="majorHAnsi" w:eastAsiaTheme="majorEastAsia" w:hAnsiTheme="majorHAnsi" w:cstheme="majorBidi"/>
                <w:bCs/>
                <w:spacing w:val="-10"/>
                <w:kern w:val="28"/>
              </w:rPr>
            </w:pPr>
            <w:r w:rsidRPr="00820729">
              <w:rPr>
                <w:rFonts w:asciiTheme="majorHAnsi" w:eastAsiaTheme="majorEastAsia" w:hAnsiTheme="majorHAnsi" w:cstheme="majorBidi"/>
                <w:bCs/>
                <w:spacing w:val="-10"/>
                <w:kern w:val="28"/>
              </w:rPr>
              <w:t xml:space="preserve">  "name": "Digitec",</w:t>
            </w:r>
          </w:p>
          <w:p w14:paraId="3997F9E3" w14:textId="77777777" w:rsidR="00820729" w:rsidRPr="00820729" w:rsidRDefault="00820729" w:rsidP="00820729">
            <w:pPr>
              <w:spacing w:line="240" w:lineRule="auto"/>
              <w:rPr>
                <w:rFonts w:asciiTheme="majorHAnsi" w:eastAsiaTheme="majorEastAsia" w:hAnsiTheme="majorHAnsi" w:cstheme="majorBidi"/>
                <w:bCs/>
                <w:spacing w:val="-10"/>
                <w:kern w:val="28"/>
              </w:rPr>
            </w:pPr>
            <w:r w:rsidRPr="00820729">
              <w:rPr>
                <w:rFonts w:asciiTheme="majorHAnsi" w:eastAsiaTheme="majorEastAsia" w:hAnsiTheme="majorHAnsi" w:cstheme="majorBidi"/>
                <w:bCs/>
                <w:spacing w:val="-10"/>
                <w:kern w:val="28"/>
              </w:rPr>
              <w:t xml:space="preserve">  "link": "www.digitec.ch"</w:t>
            </w:r>
          </w:p>
          <w:p w14:paraId="1167929B" w14:textId="165A3A5B" w:rsidR="00820729" w:rsidRDefault="00820729" w:rsidP="00820729">
            <w:pPr>
              <w:rPr>
                <w:rFonts w:asciiTheme="majorHAnsi" w:eastAsiaTheme="majorEastAsia" w:hAnsiTheme="majorHAnsi" w:cstheme="majorBidi"/>
                <w:bCs/>
                <w:spacing w:val="-10"/>
                <w:kern w:val="28"/>
              </w:rPr>
            </w:pPr>
            <w:r w:rsidRPr="00820729">
              <w:rPr>
                <w:rFonts w:asciiTheme="majorHAnsi" w:eastAsiaTheme="majorEastAsia" w:hAnsiTheme="majorHAnsi" w:cstheme="majorBidi"/>
                <w:bCs/>
                <w:spacing w:val="-10"/>
                <w:kern w:val="28"/>
              </w:rPr>
              <w:t>}</w:t>
            </w:r>
          </w:p>
          <w:p w14:paraId="199CD04E" w14:textId="77777777" w:rsidR="0023481F" w:rsidRDefault="0023481F" w:rsidP="0016233A">
            <w:pPr>
              <w:rPr>
                <w:rFonts w:asciiTheme="majorHAnsi" w:eastAsiaTheme="majorEastAsia" w:hAnsiTheme="majorHAnsi" w:cstheme="majorBidi"/>
                <w:bCs/>
                <w:spacing w:val="-10"/>
                <w:kern w:val="28"/>
              </w:rPr>
            </w:pPr>
          </w:p>
        </w:tc>
      </w:tr>
      <w:tr w:rsidR="0023481F" w14:paraId="622A955F" w14:textId="77777777" w:rsidTr="0016233A">
        <w:tc>
          <w:tcPr>
            <w:tcW w:w="8948" w:type="dxa"/>
            <w:gridSpan w:val="2"/>
          </w:tcPr>
          <w:p w14:paraId="24AB35C0" w14:textId="406410DB"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567F82">
              <w:rPr>
                <w:rFonts w:asciiTheme="majorHAnsi" w:eastAsiaTheme="majorEastAsia" w:hAnsiTheme="majorHAnsi" w:cstheme="majorBidi"/>
                <w:bCs/>
                <w:spacing w:val="-10"/>
                <w:kern w:val="28"/>
              </w:rPr>
              <w:t xml:space="preserve"> Statuscode 200</w:t>
            </w:r>
          </w:p>
          <w:p w14:paraId="6EFFB0D6" w14:textId="622FEADD" w:rsidR="0023481F" w:rsidRDefault="0023481F" w:rsidP="0016233A">
            <w:pPr>
              <w:rPr>
                <w:rFonts w:asciiTheme="majorHAnsi" w:eastAsiaTheme="majorEastAsia" w:hAnsiTheme="majorHAnsi" w:cstheme="majorBidi"/>
                <w:bCs/>
                <w:spacing w:val="-10"/>
                <w:kern w:val="28"/>
              </w:rPr>
            </w:pPr>
          </w:p>
          <w:p w14:paraId="6B066EC7"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70D4AAD2"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5</w:t>
            </w:r>
            <w:r>
              <w:rPr>
                <w:rStyle w:val="HTMLCode"/>
                <w:rFonts w:ascii="Consolas" w:hAnsi="Consolas"/>
                <w:b/>
                <w:bCs/>
                <w:color w:val="FFFFFF"/>
                <w:sz w:val="18"/>
                <w:szCs w:val="18"/>
              </w:rPr>
              <w:t>,</w:t>
            </w:r>
          </w:p>
          <w:p w14:paraId="29AA3519"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"Digitec"</w:t>
            </w:r>
            <w:r>
              <w:rPr>
                <w:rStyle w:val="HTMLCode"/>
                <w:rFonts w:ascii="Consolas" w:hAnsi="Consolas"/>
                <w:b/>
                <w:bCs/>
                <w:color w:val="FFFFFF"/>
                <w:sz w:val="18"/>
                <w:szCs w:val="18"/>
              </w:rPr>
              <w:t>,</w:t>
            </w:r>
          </w:p>
          <w:p w14:paraId="01C3CED6"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"link"</w:t>
            </w:r>
            <w:r>
              <w:rPr>
                <w:rStyle w:val="HTMLCode"/>
                <w:rFonts w:ascii="Consolas" w:hAnsi="Consolas"/>
                <w:b/>
                <w:bCs/>
                <w:color w:val="FFFFFF"/>
                <w:sz w:val="18"/>
                <w:szCs w:val="18"/>
              </w:rPr>
              <w:t xml:space="preserve">: </w:t>
            </w:r>
            <w:r>
              <w:rPr>
                <w:rStyle w:val="HTMLCode"/>
                <w:rFonts w:ascii="Consolas" w:hAnsi="Consolas"/>
                <w:b/>
                <w:bCs/>
                <w:color w:val="A2FCA2"/>
                <w:sz w:val="18"/>
                <w:szCs w:val="18"/>
              </w:rPr>
              <w:t>"www.digitec.ch"</w:t>
            </w:r>
            <w:r>
              <w:rPr>
                <w:rStyle w:val="HTMLCode"/>
                <w:rFonts w:ascii="Consolas" w:hAnsi="Consolas"/>
                <w:b/>
                <w:bCs/>
                <w:color w:val="FFFFFF"/>
                <w:sz w:val="18"/>
                <w:szCs w:val="18"/>
              </w:rPr>
              <w:t>,</w:t>
            </w:r>
          </w:p>
          <w:p w14:paraId="4FE2978C"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"products"</w:t>
            </w:r>
            <w:r>
              <w:rPr>
                <w:rStyle w:val="HTMLCode"/>
                <w:rFonts w:ascii="Consolas" w:hAnsi="Consolas"/>
                <w:b/>
                <w:bCs/>
                <w:color w:val="FFFFFF"/>
                <w:sz w:val="18"/>
                <w:szCs w:val="18"/>
              </w:rPr>
              <w:t>: []</w:t>
            </w:r>
          </w:p>
          <w:p w14:paraId="63521A7E" w14:textId="204C523F" w:rsidR="00567F82" w:rsidRPr="00567F82" w:rsidRDefault="00567F82" w:rsidP="00567F82">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5739DEF1" w14:textId="793E884B" w:rsidR="00567F82" w:rsidRDefault="00567F82" w:rsidP="0016233A">
            <w:pPr>
              <w:rPr>
                <w:rFonts w:asciiTheme="majorHAnsi" w:eastAsiaTheme="majorEastAsia" w:hAnsiTheme="majorHAnsi" w:cstheme="majorBidi"/>
                <w:bCs/>
                <w:spacing w:val="-10"/>
                <w:kern w:val="28"/>
              </w:rPr>
            </w:pPr>
          </w:p>
        </w:tc>
      </w:tr>
      <w:tr w:rsidR="0023481F" w14:paraId="147EE8DC" w14:textId="77777777" w:rsidTr="0016233A">
        <w:tc>
          <w:tcPr>
            <w:tcW w:w="4474" w:type="dxa"/>
          </w:tcPr>
          <w:p w14:paraId="16B144D7"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9AAB217" w14:textId="5A4159A8" w:rsidR="0023481F" w:rsidRDefault="00567F82"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23481F" w14:paraId="6525567B" w14:textId="77777777" w:rsidTr="0016233A">
        <w:tc>
          <w:tcPr>
            <w:tcW w:w="4474" w:type="dxa"/>
          </w:tcPr>
          <w:p w14:paraId="63B804DB" w14:textId="77777777" w:rsidR="0023481F" w:rsidRDefault="0023481F"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59F2398" w14:textId="1B1A81F0" w:rsidR="0023481F" w:rsidRDefault="00567F82" w:rsidP="0016233A">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473ABD6" w14:textId="1482260A" w:rsidR="0023481F" w:rsidRDefault="0023481F" w:rsidP="0023481F">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w:t>
      </w:r>
      <w:r w:rsidR="00764EE0">
        <w:rPr>
          <w:rFonts w:asciiTheme="majorHAnsi" w:hAnsiTheme="majorHAnsi"/>
          <w:noProof/>
          <w:sz w:val="20"/>
          <w:szCs w:val="20"/>
        </w:rPr>
        <w:t>6</w:t>
      </w:r>
      <w:r w:rsidRPr="006558CB">
        <w:rPr>
          <w:rFonts w:asciiTheme="majorHAnsi" w:hAnsiTheme="majorHAnsi"/>
          <w:sz w:val="20"/>
          <w:szCs w:val="20"/>
        </w:rPr>
        <w:t xml:space="preserve"> - Testprotokoll für </w:t>
      </w:r>
      <w:r w:rsidR="00764EE0">
        <w:rPr>
          <w:rFonts w:asciiTheme="majorHAnsi" w:hAnsiTheme="majorHAnsi"/>
          <w:sz w:val="20"/>
          <w:szCs w:val="20"/>
        </w:rPr>
        <w:t>Erstellung eines Shops</w:t>
      </w:r>
    </w:p>
    <w:tbl>
      <w:tblPr>
        <w:tblStyle w:val="Tabellenraster"/>
        <w:tblW w:w="0" w:type="auto"/>
        <w:tblLook w:val="04A0" w:firstRow="1" w:lastRow="0" w:firstColumn="1" w:lastColumn="0" w:noHBand="0" w:noVBand="1"/>
      </w:tblPr>
      <w:tblGrid>
        <w:gridCol w:w="4474"/>
        <w:gridCol w:w="4474"/>
      </w:tblGrid>
      <w:tr w:rsidR="00764EE0" w14:paraId="005E6951" w14:textId="77777777" w:rsidTr="00285417">
        <w:tc>
          <w:tcPr>
            <w:tcW w:w="4474" w:type="dxa"/>
          </w:tcPr>
          <w:p w14:paraId="534D950E"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25C0CA8" w14:textId="25E24D8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eines Shops falsche Eingabe</w:t>
            </w:r>
          </w:p>
        </w:tc>
      </w:tr>
      <w:tr w:rsidR="00764EE0" w14:paraId="22B361C8" w14:textId="77777777" w:rsidTr="00285417">
        <w:tc>
          <w:tcPr>
            <w:tcW w:w="4474" w:type="dxa"/>
          </w:tcPr>
          <w:p w14:paraId="40FB0B90"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9F7638F"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764EE0" w14:paraId="25FC6805" w14:textId="77777777" w:rsidTr="00285417">
        <w:tc>
          <w:tcPr>
            <w:tcW w:w="8948" w:type="dxa"/>
            <w:gridSpan w:val="2"/>
          </w:tcPr>
          <w:p w14:paraId="56BB00CF" w14:textId="204E8540"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567F82">
              <w:rPr>
                <w:rFonts w:asciiTheme="majorHAnsi" w:eastAsiaTheme="majorEastAsia" w:hAnsiTheme="majorHAnsi" w:cstheme="majorBidi"/>
                <w:bCs/>
                <w:spacing w:val="-10"/>
                <w:kern w:val="28"/>
              </w:rPr>
              <w:t xml:space="preserve"> Post Request /api/shops</w:t>
            </w:r>
          </w:p>
          <w:p w14:paraId="7F5A992D" w14:textId="51B344A3" w:rsidR="00567F82" w:rsidRDefault="00567F82" w:rsidP="00285417">
            <w:pPr>
              <w:rPr>
                <w:rFonts w:asciiTheme="majorHAnsi" w:eastAsiaTheme="majorEastAsia" w:hAnsiTheme="majorHAnsi" w:cstheme="majorBidi"/>
                <w:bCs/>
                <w:spacing w:val="-10"/>
                <w:kern w:val="28"/>
              </w:rPr>
            </w:pPr>
          </w:p>
          <w:p w14:paraId="0113D82A" w14:textId="77777777" w:rsidR="00567F82" w:rsidRPr="00567F82" w:rsidRDefault="00567F82" w:rsidP="00567F82">
            <w:pPr>
              <w:spacing w:line="240" w:lineRule="auto"/>
              <w:rPr>
                <w:rFonts w:asciiTheme="majorHAnsi" w:eastAsiaTheme="majorEastAsia" w:hAnsiTheme="majorHAnsi" w:cstheme="majorBidi"/>
                <w:bCs/>
                <w:spacing w:val="-10"/>
                <w:kern w:val="28"/>
              </w:rPr>
            </w:pPr>
            <w:r w:rsidRPr="00567F82">
              <w:rPr>
                <w:rFonts w:asciiTheme="majorHAnsi" w:eastAsiaTheme="majorEastAsia" w:hAnsiTheme="majorHAnsi" w:cstheme="majorBidi"/>
                <w:bCs/>
                <w:spacing w:val="-10"/>
                <w:kern w:val="28"/>
              </w:rPr>
              <w:t>{</w:t>
            </w:r>
          </w:p>
          <w:p w14:paraId="71586247" w14:textId="77777777" w:rsidR="00567F82" w:rsidRPr="00567F82" w:rsidRDefault="00567F82" w:rsidP="00567F82">
            <w:pPr>
              <w:spacing w:line="240" w:lineRule="auto"/>
              <w:rPr>
                <w:rFonts w:asciiTheme="majorHAnsi" w:eastAsiaTheme="majorEastAsia" w:hAnsiTheme="majorHAnsi" w:cstheme="majorBidi"/>
                <w:bCs/>
                <w:spacing w:val="-10"/>
                <w:kern w:val="28"/>
              </w:rPr>
            </w:pPr>
            <w:r w:rsidRPr="00567F82">
              <w:rPr>
                <w:rFonts w:asciiTheme="majorHAnsi" w:eastAsiaTheme="majorEastAsia" w:hAnsiTheme="majorHAnsi" w:cstheme="majorBidi"/>
                <w:bCs/>
                <w:spacing w:val="-10"/>
                <w:kern w:val="28"/>
              </w:rPr>
              <w:t xml:space="preserve">  "name": "Digitec"</w:t>
            </w:r>
          </w:p>
          <w:p w14:paraId="655D13A1" w14:textId="66BF1F46" w:rsidR="00567F82" w:rsidRDefault="00567F82" w:rsidP="00567F82">
            <w:pPr>
              <w:rPr>
                <w:rFonts w:asciiTheme="majorHAnsi" w:eastAsiaTheme="majorEastAsia" w:hAnsiTheme="majorHAnsi" w:cstheme="majorBidi"/>
                <w:bCs/>
                <w:spacing w:val="-10"/>
                <w:kern w:val="28"/>
              </w:rPr>
            </w:pPr>
            <w:r w:rsidRPr="00567F82">
              <w:rPr>
                <w:rFonts w:asciiTheme="majorHAnsi" w:eastAsiaTheme="majorEastAsia" w:hAnsiTheme="majorHAnsi" w:cstheme="majorBidi"/>
                <w:bCs/>
                <w:spacing w:val="-10"/>
                <w:kern w:val="28"/>
              </w:rPr>
              <w:t>}</w:t>
            </w:r>
          </w:p>
          <w:p w14:paraId="5F1AE628" w14:textId="77777777" w:rsidR="00764EE0" w:rsidRDefault="00764EE0" w:rsidP="00285417">
            <w:pPr>
              <w:rPr>
                <w:rFonts w:asciiTheme="majorHAnsi" w:eastAsiaTheme="majorEastAsia" w:hAnsiTheme="majorHAnsi" w:cstheme="majorBidi"/>
                <w:bCs/>
                <w:spacing w:val="-10"/>
                <w:kern w:val="28"/>
              </w:rPr>
            </w:pPr>
          </w:p>
        </w:tc>
      </w:tr>
      <w:tr w:rsidR="00764EE0" w14:paraId="60F157EA" w14:textId="77777777" w:rsidTr="00285417">
        <w:tc>
          <w:tcPr>
            <w:tcW w:w="8948" w:type="dxa"/>
            <w:gridSpan w:val="2"/>
          </w:tcPr>
          <w:p w14:paraId="5F2F5956" w14:textId="6AC6BA89"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567F82">
              <w:rPr>
                <w:rFonts w:asciiTheme="majorHAnsi" w:eastAsiaTheme="majorEastAsia" w:hAnsiTheme="majorHAnsi" w:cstheme="majorBidi"/>
                <w:bCs/>
                <w:spacing w:val="-10"/>
                <w:kern w:val="28"/>
              </w:rPr>
              <w:t xml:space="preserve"> Statuscode 422</w:t>
            </w:r>
          </w:p>
          <w:p w14:paraId="64EEFF98" w14:textId="3FD064BA" w:rsidR="00567F82" w:rsidRDefault="00567F82" w:rsidP="00285417">
            <w:pPr>
              <w:rPr>
                <w:rFonts w:asciiTheme="majorHAnsi" w:eastAsiaTheme="majorEastAsia" w:hAnsiTheme="majorHAnsi" w:cstheme="majorBidi"/>
                <w:bCs/>
                <w:spacing w:val="-10"/>
                <w:kern w:val="28"/>
              </w:rPr>
            </w:pPr>
          </w:p>
          <w:p w14:paraId="612508F5"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64D5911E"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"Ein Link ist erforderlich"</w:t>
            </w:r>
            <w:r>
              <w:rPr>
                <w:rStyle w:val="HTMLCode"/>
                <w:rFonts w:ascii="Consolas" w:hAnsi="Consolas"/>
                <w:b/>
                <w:bCs/>
                <w:color w:val="FFFFFF"/>
                <w:sz w:val="18"/>
                <w:szCs w:val="18"/>
              </w:rPr>
              <w:t>,</w:t>
            </w:r>
          </w:p>
          <w:p w14:paraId="702D1E3D"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"errors"</w:t>
            </w:r>
            <w:r>
              <w:rPr>
                <w:rStyle w:val="HTMLCode"/>
                <w:rFonts w:ascii="Consolas" w:hAnsi="Consolas"/>
                <w:b/>
                <w:bCs/>
                <w:color w:val="FFFFFF"/>
                <w:sz w:val="18"/>
                <w:szCs w:val="18"/>
              </w:rPr>
              <w:t>: {</w:t>
            </w:r>
          </w:p>
          <w:p w14:paraId="0DEDEB0C"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"link"</w:t>
            </w:r>
            <w:r>
              <w:rPr>
                <w:rStyle w:val="HTMLCode"/>
                <w:rFonts w:ascii="Consolas" w:hAnsi="Consolas"/>
                <w:b/>
                <w:bCs/>
                <w:color w:val="FFFFFF"/>
                <w:sz w:val="18"/>
                <w:szCs w:val="18"/>
              </w:rPr>
              <w:t>: [</w:t>
            </w:r>
          </w:p>
          <w:p w14:paraId="7B5ED996"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"Ein Link ist erforderlich"</w:t>
            </w:r>
          </w:p>
          <w:p w14:paraId="00CE5279"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63E8C8E"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8A2D797" w14:textId="77777777" w:rsidR="00567F82" w:rsidRDefault="00567F82" w:rsidP="00567F82">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36832A0F" w14:textId="77777777" w:rsidR="00764EE0" w:rsidRDefault="00764EE0" w:rsidP="00285417">
            <w:pPr>
              <w:rPr>
                <w:rFonts w:asciiTheme="majorHAnsi" w:eastAsiaTheme="majorEastAsia" w:hAnsiTheme="majorHAnsi" w:cstheme="majorBidi"/>
                <w:bCs/>
                <w:spacing w:val="-10"/>
                <w:kern w:val="28"/>
              </w:rPr>
            </w:pPr>
          </w:p>
        </w:tc>
      </w:tr>
      <w:tr w:rsidR="00764EE0" w14:paraId="6BC9BAEB" w14:textId="77777777" w:rsidTr="00285417">
        <w:tc>
          <w:tcPr>
            <w:tcW w:w="4474" w:type="dxa"/>
          </w:tcPr>
          <w:p w14:paraId="25C69D60"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F903EE5" w14:textId="7F190AEA" w:rsidR="00764EE0" w:rsidRDefault="00567F82"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764EE0" w14:paraId="00630B44" w14:textId="77777777" w:rsidTr="00285417">
        <w:tc>
          <w:tcPr>
            <w:tcW w:w="4474" w:type="dxa"/>
          </w:tcPr>
          <w:p w14:paraId="3514C082"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82A0DDF" w14:textId="43F7451F" w:rsidR="00764EE0" w:rsidRDefault="00567F82"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2B3EEDD" w14:textId="4BF18AB6" w:rsidR="00764EE0" w:rsidRDefault="00764EE0" w:rsidP="00764EE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27</w:t>
      </w:r>
      <w:r w:rsidRPr="006558CB">
        <w:rPr>
          <w:rFonts w:asciiTheme="majorHAnsi" w:hAnsiTheme="majorHAnsi"/>
          <w:sz w:val="20"/>
          <w:szCs w:val="20"/>
        </w:rPr>
        <w:t xml:space="preserve"> - Testprotokoll für </w:t>
      </w:r>
      <w:r>
        <w:rPr>
          <w:rFonts w:asciiTheme="majorHAnsi" w:hAnsiTheme="majorHAnsi"/>
          <w:sz w:val="20"/>
          <w:szCs w:val="20"/>
        </w:rPr>
        <w:t>Erstellung eines Shops Fehler</w:t>
      </w:r>
    </w:p>
    <w:p w14:paraId="6F48F281" w14:textId="77777777" w:rsidR="00764EE0" w:rsidRPr="0023481F" w:rsidRDefault="00764EE0" w:rsidP="00764EE0"/>
    <w:tbl>
      <w:tblPr>
        <w:tblStyle w:val="Tabellenraster"/>
        <w:tblW w:w="0" w:type="auto"/>
        <w:tblLook w:val="04A0" w:firstRow="1" w:lastRow="0" w:firstColumn="1" w:lastColumn="0" w:noHBand="0" w:noVBand="1"/>
      </w:tblPr>
      <w:tblGrid>
        <w:gridCol w:w="4474"/>
        <w:gridCol w:w="4474"/>
      </w:tblGrid>
      <w:tr w:rsidR="00764EE0" w14:paraId="71234332" w14:textId="77777777" w:rsidTr="00285417">
        <w:tc>
          <w:tcPr>
            <w:tcW w:w="4474" w:type="dxa"/>
          </w:tcPr>
          <w:p w14:paraId="5C8C3F97"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B706019" w14:textId="7A1E3C2E"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eines Shops ist möglich</w:t>
            </w:r>
          </w:p>
        </w:tc>
      </w:tr>
      <w:tr w:rsidR="00764EE0" w14:paraId="402136C6" w14:textId="77777777" w:rsidTr="00285417">
        <w:tc>
          <w:tcPr>
            <w:tcW w:w="4474" w:type="dxa"/>
          </w:tcPr>
          <w:p w14:paraId="70D5C421"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3D226A4" w14:textId="394391C9"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764EE0" w14:paraId="3DF4901E" w14:textId="77777777" w:rsidTr="00285417">
        <w:tc>
          <w:tcPr>
            <w:tcW w:w="8948" w:type="dxa"/>
            <w:gridSpan w:val="2"/>
          </w:tcPr>
          <w:p w14:paraId="553F118F" w14:textId="3252C6E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567F82">
              <w:rPr>
                <w:rFonts w:asciiTheme="majorHAnsi" w:eastAsiaTheme="majorEastAsia" w:hAnsiTheme="majorHAnsi" w:cstheme="majorBidi"/>
                <w:bCs/>
                <w:spacing w:val="-10"/>
                <w:kern w:val="28"/>
              </w:rPr>
              <w:t xml:space="preserve"> Put Request /api/shops/5</w:t>
            </w:r>
          </w:p>
          <w:p w14:paraId="6FFCFFDF" w14:textId="57F10D2A" w:rsidR="00567F82" w:rsidRDefault="00567F82" w:rsidP="00285417">
            <w:pPr>
              <w:rPr>
                <w:rFonts w:asciiTheme="majorHAnsi" w:eastAsiaTheme="majorEastAsia" w:hAnsiTheme="majorHAnsi" w:cstheme="majorBidi"/>
                <w:bCs/>
                <w:spacing w:val="-10"/>
                <w:kern w:val="28"/>
              </w:rPr>
            </w:pPr>
          </w:p>
          <w:p w14:paraId="5592F5EC" w14:textId="153EF6D2" w:rsidR="00567F82" w:rsidRDefault="00567F82" w:rsidP="00285417">
            <w:pPr>
              <w:rPr>
                <w:rFonts w:asciiTheme="majorHAnsi" w:eastAsiaTheme="majorEastAsia" w:hAnsiTheme="majorHAnsi" w:cstheme="majorBidi"/>
                <w:bCs/>
                <w:spacing w:val="-10"/>
                <w:kern w:val="28"/>
              </w:rPr>
            </w:pPr>
            <w:r>
              <w:rPr>
                <w:noProof/>
              </w:rPr>
              <w:drawing>
                <wp:inline distT="0" distB="0" distL="0" distR="0" wp14:anchorId="0D0CAE08" wp14:editId="6A6DE6DF">
                  <wp:extent cx="2901950" cy="690149"/>
                  <wp:effectExtent l="0" t="0" r="0" b="0"/>
                  <wp:docPr id="6475715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71511" name=""/>
                          <pic:cNvPicPr/>
                        </pic:nvPicPr>
                        <pic:blipFill>
                          <a:blip r:embed="rId27"/>
                          <a:stretch>
                            <a:fillRect/>
                          </a:stretch>
                        </pic:blipFill>
                        <pic:spPr>
                          <a:xfrm>
                            <a:off x="0" y="0"/>
                            <a:ext cx="2928347" cy="696427"/>
                          </a:xfrm>
                          <a:prstGeom prst="rect">
                            <a:avLst/>
                          </a:prstGeom>
                        </pic:spPr>
                      </pic:pic>
                    </a:graphicData>
                  </a:graphic>
                </wp:inline>
              </w:drawing>
            </w:r>
          </w:p>
          <w:p w14:paraId="2B8F88CB" w14:textId="6547F9CA" w:rsidR="00567F82" w:rsidRDefault="00567F82" w:rsidP="00285417">
            <w:pPr>
              <w:rPr>
                <w:rFonts w:asciiTheme="majorHAnsi" w:eastAsiaTheme="majorEastAsia" w:hAnsiTheme="majorHAnsi" w:cstheme="majorBidi"/>
                <w:bCs/>
                <w:spacing w:val="-10"/>
                <w:kern w:val="28"/>
              </w:rPr>
            </w:pPr>
          </w:p>
          <w:p w14:paraId="650C5325" w14:textId="77777777" w:rsidR="00567F82" w:rsidRPr="00567F82" w:rsidRDefault="00567F82" w:rsidP="00567F82">
            <w:pPr>
              <w:spacing w:line="240" w:lineRule="auto"/>
              <w:rPr>
                <w:rFonts w:asciiTheme="majorHAnsi" w:eastAsiaTheme="majorEastAsia" w:hAnsiTheme="majorHAnsi" w:cstheme="majorBidi"/>
                <w:bCs/>
                <w:spacing w:val="-10"/>
                <w:kern w:val="28"/>
              </w:rPr>
            </w:pPr>
            <w:r w:rsidRPr="00567F82">
              <w:rPr>
                <w:rFonts w:asciiTheme="majorHAnsi" w:eastAsiaTheme="majorEastAsia" w:hAnsiTheme="majorHAnsi" w:cstheme="majorBidi"/>
                <w:bCs/>
                <w:spacing w:val="-10"/>
                <w:kern w:val="28"/>
              </w:rPr>
              <w:t>{</w:t>
            </w:r>
          </w:p>
          <w:p w14:paraId="24DEA78E" w14:textId="77777777" w:rsidR="00567F82" w:rsidRPr="00567F82" w:rsidRDefault="00567F82" w:rsidP="00567F82">
            <w:pPr>
              <w:spacing w:line="240" w:lineRule="auto"/>
              <w:rPr>
                <w:rFonts w:asciiTheme="majorHAnsi" w:eastAsiaTheme="majorEastAsia" w:hAnsiTheme="majorHAnsi" w:cstheme="majorBidi"/>
                <w:bCs/>
                <w:spacing w:val="-10"/>
                <w:kern w:val="28"/>
              </w:rPr>
            </w:pPr>
            <w:r w:rsidRPr="00567F82">
              <w:rPr>
                <w:rFonts w:asciiTheme="majorHAnsi" w:eastAsiaTheme="majorEastAsia" w:hAnsiTheme="majorHAnsi" w:cstheme="majorBidi"/>
                <w:bCs/>
                <w:spacing w:val="-10"/>
                <w:kern w:val="28"/>
              </w:rPr>
              <w:t xml:space="preserve">  "name": "Updated Digitec",</w:t>
            </w:r>
          </w:p>
          <w:p w14:paraId="0CCEC8C2" w14:textId="77777777" w:rsidR="00567F82" w:rsidRPr="00567F82" w:rsidRDefault="00567F82" w:rsidP="00567F82">
            <w:pPr>
              <w:spacing w:line="240" w:lineRule="auto"/>
              <w:rPr>
                <w:rFonts w:asciiTheme="majorHAnsi" w:eastAsiaTheme="majorEastAsia" w:hAnsiTheme="majorHAnsi" w:cstheme="majorBidi"/>
                <w:bCs/>
                <w:spacing w:val="-10"/>
                <w:kern w:val="28"/>
              </w:rPr>
            </w:pPr>
            <w:r w:rsidRPr="00567F82">
              <w:rPr>
                <w:rFonts w:asciiTheme="majorHAnsi" w:eastAsiaTheme="majorEastAsia" w:hAnsiTheme="majorHAnsi" w:cstheme="majorBidi"/>
                <w:bCs/>
                <w:spacing w:val="-10"/>
                <w:kern w:val="28"/>
              </w:rPr>
              <w:t xml:space="preserve">  "link": "www.updatedigitec.ch"</w:t>
            </w:r>
          </w:p>
          <w:p w14:paraId="1546B3EB" w14:textId="73F8699B" w:rsidR="00567F82" w:rsidRDefault="00567F82" w:rsidP="00567F82">
            <w:pPr>
              <w:rPr>
                <w:rFonts w:asciiTheme="majorHAnsi" w:eastAsiaTheme="majorEastAsia" w:hAnsiTheme="majorHAnsi" w:cstheme="majorBidi"/>
                <w:bCs/>
                <w:spacing w:val="-10"/>
                <w:kern w:val="28"/>
              </w:rPr>
            </w:pPr>
            <w:r w:rsidRPr="00567F82">
              <w:rPr>
                <w:rFonts w:asciiTheme="majorHAnsi" w:eastAsiaTheme="majorEastAsia" w:hAnsiTheme="majorHAnsi" w:cstheme="majorBidi"/>
                <w:bCs/>
                <w:spacing w:val="-10"/>
                <w:kern w:val="28"/>
              </w:rPr>
              <w:t>}</w:t>
            </w:r>
          </w:p>
          <w:p w14:paraId="6F918DA9" w14:textId="77777777" w:rsidR="00764EE0" w:rsidRDefault="00764EE0" w:rsidP="00285417">
            <w:pPr>
              <w:rPr>
                <w:rFonts w:asciiTheme="majorHAnsi" w:eastAsiaTheme="majorEastAsia" w:hAnsiTheme="majorHAnsi" w:cstheme="majorBidi"/>
                <w:bCs/>
                <w:spacing w:val="-10"/>
                <w:kern w:val="28"/>
              </w:rPr>
            </w:pPr>
          </w:p>
        </w:tc>
      </w:tr>
      <w:tr w:rsidR="00764EE0" w14:paraId="1F760FE7" w14:textId="77777777" w:rsidTr="00285417">
        <w:tc>
          <w:tcPr>
            <w:tcW w:w="8948" w:type="dxa"/>
            <w:gridSpan w:val="2"/>
          </w:tcPr>
          <w:p w14:paraId="6A49B553" w14:textId="105727D1"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567F82">
              <w:rPr>
                <w:rFonts w:asciiTheme="majorHAnsi" w:eastAsiaTheme="majorEastAsia" w:hAnsiTheme="majorHAnsi" w:cstheme="majorBidi"/>
                <w:bCs/>
                <w:spacing w:val="-10"/>
                <w:kern w:val="28"/>
              </w:rPr>
              <w:t xml:space="preserve"> Statuscode 200</w:t>
            </w:r>
          </w:p>
          <w:p w14:paraId="1E2807CC" w14:textId="77777777" w:rsidR="00764EE0" w:rsidRDefault="00764EE0" w:rsidP="00285417">
            <w:pPr>
              <w:rPr>
                <w:rFonts w:asciiTheme="majorHAnsi" w:eastAsiaTheme="majorEastAsia" w:hAnsiTheme="majorHAnsi" w:cstheme="majorBidi"/>
                <w:bCs/>
                <w:spacing w:val="-10"/>
                <w:kern w:val="28"/>
              </w:rPr>
            </w:pPr>
          </w:p>
          <w:p w14:paraId="7E1244EA"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1DEABA6C"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5</w:t>
            </w:r>
            <w:r>
              <w:rPr>
                <w:rStyle w:val="HTMLCode"/>
                <w:rFonts w:ascii="Consolas" w:hAnsi="Consolas"/>
                <w:b/>
                <w:bCs/>
                <w:color w:val="FFFFFF"/>
                <w:sz w:val="18"/>
                <w:szCs w:val="18"/>
              </w:rPr>
              <w:t>,</w:t>
            </w:r>
          </w:p>
          <w:p w14:paraId="50FE8CFC"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"Updated Digitec"</w:t>
            </w:r>
            <w:r>
              <w:rPr>
                <w:rStyle w:val="HTMLCode"/>
                <w:rFonts w:ascii="Consolas" w:hAnsi="Consolas"/>
                <w:b/>
                <w:bCs/>
                <w:color w:val="FFFFFF"/>
                <w:sz w:val="18"/>
                <w:szCs w:val="18"/>
              </w:rPr>
              <w:t>,</w:t>
            </w:r>
          </w:p>
          <w:p w14:paraId="507391E3"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"link"</w:t>
            </w:r>
            <w:r>
              <w:rPr>
                <w:rStyle w:val="HTMLCode"/>
                <w:rFonts w:ascii="Consolas" w:hAnsi="Consolas"/>
                <w:b/>
                <w:bCs/>
                <w:color w:val="FFFFFF"/>
                <w:sz w:val="18"/>
                <w:szCs w:val="18"/>
              </w:rPr>
              <w:t xml:space="preserve">: </w:t>
            </w:r>
            <w:r>
              <w:rPr>
                <w:rStyle w:val="HTMLCode"/>
                <w:rFonts w:ascii="Consolas" w:hAnsi="Consolas"/>
                <w:b/>
                <w:bCs/>
                <w:color w:val="A2FCA2"/>
                <w:sz w:val="18"/>
                <w:szCs w:val="18"/>
              </w:rPr>
              <w:t>"www.updatedigitec.ch"</w:t>
            </w:r>
            <w:r>
              <w:rPr>
                <w:rStyle w:val="HTMLCode"/>
                <w:rFonts w:ascii="Consolas" w:hAnsi="Consolas"/>
                <w:b/>
                <w:bCs/>
                <w:color w:val="FFFFFF"/>
                <w:sz w:val="18"/>
                <w:szCs w:val="18"/>
              </w:rPr>
              <w:t>,</w:t>
            </w:r>
          </w:p>
          <w:p w14:paraId="7CB09258" w14:textId="77777777" w:rsidR="00567F82" w:rsidRDefault="00567F82" w:rsidP="00567F82">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"products"</w:t>
            </w:r>
            <w:r>
              <w:rPr>
                <w:rStyle w:val="HTMLCode"/>
                <w:rFonts w:ascii="Consolas" w:hAnsi="Consolas"/>
                <w:b/>
                <w:bCs/>
                <w:color w:val="FFFFFF"/>
                <w:sz w:val="18"/>
                <w:szCs w:val="18"/>
              </w:rPr>
              <w:t>: []</w:t>
            </w:r>
          </w:p>
          <w:p w14:paraId="1CEB34DB" w14:textId="77777777" w:rsidR="00567F82" w:rsidRDefault="00567F82" w:rsidP="00567F82">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28BE169B" w14:textId="00BFD59C" w:rsidR="00567F82" w:rsidRDefault="00567F82" w:rsidP="00285417">
            <w:pPr>
              <w:rPr>
                <w:rFonts w:asciiTheme="majorHAnsi" w:eastAsiaTheme="majorEastAsia" w:hAnsiTheme="majorHAnsi" w:cstheme="majorBidi"/>
                <w:bCs/>
                <w:spacing w:val="-10"/>
                <w:kern w:val="28"/>
              </w:rPr>
            </w:pPr>
          </w:p>
        </w:tc>
      </w:tr>
      <w:tr w:rsidR="00764EE0" w14:paraId="0C09E043" w14:textId="77777777" w:rsidTr="00285417">
        <w:tc>
          <w:tcPr>
            <w:tcW w:w="4474" w:type="dxa"/>
          </w:tcPr>
          <w:p w14:paraId="0F4CD15C"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10871FE" w14:textId="569DBC61" w:rsidR="00764EE0" w:rsidRDefault="00567F82"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764EE0" w14:paraId="76692952" w14:textId="77777777" w:rsidTr="00285417">
        <w:tc>
          <w:tcPr>
            <w:tcW w:w="4474" w:type="dxa"/>
          </w:tcPr>
          <w:p w14:paraId="71ED2CA6"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2D6D2FE" w14:textId="53B7CCB6" w:rsidR="00764EE0" w:rsidRDefault="00567F82"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3B6320D5" w14:textId="071BA39C" w:rsidR="00764EE0" w:rsidRDefault="00764EE0" w:rsidP="00764EE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28</w:t>
      </w:r>
      <w:r w:rsidRPr="006558CB">
        <w:rPr>
          <w:rFonts w:asciiTheme="majorHAnsi" w:hAnsiTheme="majorHAnsi"/>
          <w:sz w:val="20"/>
          <w:szCs w:val="20"/>
        </w:rPr>
        <w:t xml:space="preserve"> - Testprotokoll für </w:t>
      </w:r>
      <w:r>
        <w:rPr>
          <w:rFonts w:asciiTheme="majorHAnsi" w:hAnsiTheme="majorHAnsi"/>
          <w:sz w:val="20"/>
          <w:szCs w:val="20"/>
        </w:rPr>
        <w:t>Bearbeitung eines Shops</w:t>
      </w:r>
    </w:p>
    <w:p w14:paraId="4A604E4B" w14:textId="77777777" w:rsidR="00764EE0" w:rsidRPr="0023481F" w:rsidRDefault="00764EE0" w:rsidP="00764EE0"/>
    <w:tbl>
      <w:tblPr>
        <w:tblStyle w:val="Tabellenraster"/>
        <w:tblW w:w="0" w:type="auto"/>
        <w:tblLook w:val="04A0" w:firstRow="1" w:lastRow="0" w:firstColumn="1" w:lastColumn="0" w:noHBand="0" w:noVBand="1"/>
      </w:tblPr>
      <w:tblGrid>
        <w:gridCol w:w="4474"/>
        <w:gridCol w:w="4474"/>
      </w:tblGrid>
      <w:tr w:rsidR="00764EE0" w14:paraId="479B8BEF" w14:textId="77777777" w:rsidTr="00285417">
        <w:tc>
          <w:tcPr>
            <w:tcW w:w="4474" w:type="dxa"/>
          </w:tcPr>
          <w:p w14:paraId="6BA87D0B"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39D1FB1E" w14:textId="6E9EB78E"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eines Shops falsche Eingabe</w:t>
            </w:r>
          </w:p>
        </w:tc>
      </w:tr>
      <w:tr w:rsidR="00764EE0" w14:paraId="33BB15A6" w14:textId="77777777" w:rsidTr="00285417">
        <w:tc>
          <w:tcPr>
            <w:tcW w:w="4474" w:type="dxa"/>
          </w:tcPr>
          <w:p w14:paraId="35542817"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892D324" w14:textId="3D6D7556"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764EE0" w14:paraId="1607E25B" w14:textId="77777777" w:rsidTr="00285417">
        <w:tc>
          <w:tcPr>
            <w:tcW w:w="8948" w:type="dxa"/>
            <w:gridSpan w:val="2"/>
          </w:tcPr>
          <w:p w14:paraId="2B3A47AA" w14:textId="36417B5D"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567F82">
              <w:rPr>
                <w:rFonts w:asciiTheme="majorHAnsi" w:eastAsiaTheme="majorEastAsia" w:hAnsiTheme="majorHAnsi" w:cstheme="majorBidi"/>
                <w:bCs/>
                <w:spacing w:val="-10"/>
                <w:kern w:val="28"/>
              </w:rPr>
              <w:t xml:space="preserve"> Put Request /api/shops/5</w:t>
            </w:r>
            <w:r w:rsidR="007C0EEC">
              <w:rPr>
                <w:rFonts w:asciiTheme="majorHAnsi" w:eastAsiaTheme="majorEastAsia" w:hAnsiTheme="majorHAnsi" w:cstheme="majorBidi"/>
                <w:bCs/>
                <w:spacing w:val="-10"/>
                <w:kern w:val="28"/>
              </w:rPr>
              <w:t>0</w:t>
            </w:r>
          </w:p>
          <w:p w14:paraId="0926788E" w14:textId="23EB83EE" w:rsidR="007C0EEC" w:rsidRDefault="007C0EEC" w:rsidP="00285417">
            <w:pPr>
              <w:rPr>
                <w:rFonts w:asciiTheme="majorHAnsi" w:eastAsiaTheme="majorEastAsia" w:hAnsiTheme="majorHAnsi" w:cstheme="majorBidi"/>
                <w:bCs/>
                <w:spacing w:val="-10"/>
                <w:kern w:val="28"/>
              </w:rPr>
            </w:pPr>
          </w:p>
          <w:p w14:paraId="1D30F89C" w14:textId="1F5EEE3D" w:rsidR="007C0EEC" w:rsidRDefault="007C0EEC" w:rsidP="00285417">
            <w:pPr>
              <w:rPr>
                <w:rFonts w:asciiTheme="majorHAnsi" w:eastAsiaTheme="majorEastAsia" w:hAnsiTheme="majorHAnsi" w:cstheme="majorBidi"/>
                <w:bCs/>
                <w:spacing w:val="-10"/>
                <w:kern w:val="28"/>
              </w:rPr>
            </w:pPr>
            <w:r>
              <w:rPr>
                <w:noProof/>
              </w:rPr>
              <w:drawing>
                <wp:inline distT="0" distB="0" distL="0" distR="0" wp14:anchorId="17E65103" wp14:editId="0467BD3D">
                  <wp:extent cx="2863850" cy="693002"/>
                  <wp:effectExtent l="0" t="0" r="0" b="0"/>
                  <wp:docPr id="200581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148" name=""/>
                          <pic:cNvPicPr/>
                        </pic:nvPicPr>
                        <pic:blipFill>
                          <a:blip r:embed="rId28"/>
                          <a:stretch>
                            <a:fillRect/>
                          </a:stretch>
                        </pic:blipFill>
                        <pic:spPr>
                          <a:xfrm>
                            <a:off x="0" y="0"/>
                            <a:ext cx="2889108" cy="699114"/>
                          </a:xfrm>
                          <a:prstGeom prst="rect">
                            <a:avLst/>
                          </a:prstGeom>
                        </pic:spPr>
                      </pic:pic>
                    </a:graphicData>
                  </a:graphic>
                </wp:inline>
              </w:drawing>
            </w:r>
          </w:p>
          <w:p w14:paraId="4A11E418" w14:textId="2B6847FC" w:rsidR="00567F82" w:rsidRDefault="00567F82" w:rsidP="00285417">
            <w:pPr>
              <w:rPr>
                <w:rFonts w:asciiTheme="majorHAnsi" w:eastAsiaTheme="majorEastAsia" w:hAnsiTheme="majorHAnsi" w:cstheme="majorBidi"/>
                <w:bCs/>
                <w:spacing w:val="-10"/>
                <w:kern w:val="28"/>
              </w:rPr>
            </w:pPr>
          </w:p>
          <w:p w14:paraId="01841D49" w14:textId="77777777" w:rsidR="007C0EEC" w:rsidRPr="007C0EEC" w:rsidRDefault="007C0EEC" w:rsidP="007C0EEC">
            <w:pPr>
              <w:spacing w:line="240" w:lineRule="auto"/>
              <w:rPr>
                <w:rFonts w:asciiTheme="majorHAnsi" w:eastAsiaTheme="majorEastAsia" w:hAnsiTheme="majorHAnsi" w:cstheme="majorBidi"/>
                <w:bCs/>
                <w:spacing w:val="-10"/>
                <w:kern w:val="28"/>
              </w:rPr>
            </w:pPr>
            <w:r w:rsidRPr="007C0EEC">
              <w:rPr>
                <w:rFonts w:asciiTheme="majorHAnsi" w:eastAsiaTheme="majorEastAsia" w:hAnsiTheme="majorHAnsi" w:cstheme="majorBidi"/>
                <w:bCs/>
                <w:spacing w:val="-10"/>
                <w:kern w:val="28"/>
              </w:rPr>
              <w:t>{</w:t>
            </w:r>
          </w:p>
          <w:p w14:paraId="44641A1D" w14:textId="77777777" w:rsidR="007C0EEC" w:rsidRPr="007C0EEC" w:rsidRDefault="007C0EEC" w:rsidP="007C0EEC">
            <w:pPr>
              <w:spacing w:line="240" w:lineRule="auto"/>
              <w:rPr>
                <w:rFonts w:asciiTheme="majorHAnsi" w:eastAsiaTheme="majorEastAsia" w:hAnsiTheme="majorHAnsi" w:cstheme="majorBidi"/>
                <w:bCs/>
                <w:spacing w:val="-10"/>
                <w:kern w:val="28"/>
              </w:rPr>
            </w:pPr>
            <w:r w:rsidRPr="007C0EEC">
              <w:rPr>
                <w:rFonts w:asciiTheme="majorHAnsi" w:eastAsiaTheme="majorEastAsia" w:hAnsiTheme="majorHAnsi" w:cstheme="majorBidi"/>
                <w:bCs/>
                <w:spacing w:val="-10"/>
                <w:kern w:val="28"/>
              </w:rPr>
              <w:t xml:space="preserve">  "name": "Updated Digitec",</w:t>
            </w:r>
          </w:p>
          <w:p w14:paraId="4F4AA4E6" w14:textId="77777777" w:rsidR="007C0EEC" w:rsidRPr="007C0EEC" w:rsidRDefault="007C0EEC" w:rsidP="007C0EEC">
            <w:pPr>
              <w:spacing w:line="240" w:lineRule="auto"/>
              <w:rPr>
                <w:rFonts w:asciiTheme="majorHAnsi" w:eastAsiaTheme="majorEastAsia" w:hAnsiTheme="majorHAnsi" w:cstheme="majorBidi"/>
                <w:bCs/>
                <w:spacing w:val="-10"/>
                <w:kern w:val="28"/>
              </w:rPr>
            </w:pPr>
            <w:r w:rsidRPr="007C0EEC">
              <w:rPr>
                <w:rFonts w:asciiTheme="majorHAnsi" w:eastAsiaTheme="majorEastAsia" w:hAnsiTheme="majorHAnsi" w:cstheme="majorBidi"/>
                <w:bCs/>
                <w:spacing w:val="-10"/>
                <w:kern w:val="28"/>
              </w:rPr>
              <w:t xml:space="preserve">  "link": "www.updatedigitec.ch"</w:t>
            </w:r>
          </w:p>
          <w:p w14:paraId="5A9E4B2A" w14:textId="7DA4F31A" w:rsidR="00567F82" w:rsidRDefault="007C0EEC" w:rsidP="007C0EEC">
            <w:pPr>
              <w:rPr>
                <w:rFonts w:asciiTheme="majorHAnsi" w:eastAsiaTheme="majorEastAsia" w:hAnsiTheme="majorHAnsi" w:cstheme="majorBidi"/>
                <w:bCs/>
                <w:spacing w:val="-10"/>
                <w:kern w:val="28"/>
              </w:rPr>
            </w:pPr>
            <w:r w:rsidRPr="007C0EEC">
              <w:rPr>
                <w:rFonts w:asciiTheme="majorHAnsi" w:eastAsiaTheme="majorEastAsia" w:hAnsiTheme="majorHAnsi" w:cstheme="majorBidi"/>
                <w:bCs/>
                <w:spacing w:val="-10"/>
                <w:kern w:val="28"/>
              </w:rPr>
              <w:t>}</w:t>
            </w:r>
          </w:p>
          <w:p w14:paraId="75DC0DBC" w14:textId="77777777" w:rsidR="00764EE0" w:rsidRDefault="00764EE0" w:rsidP="00285417">
            <w:pPr>
              <w:rPr>
                <w:rFonts w:asciiTheme="majorHAnsi" w:eastAsiaTheme="majorEastAsia" w:hAnsiTheme="majorHAnsi" w:cstheme="majorBidi"/>
                <w:bCs/>
                <w:spacing w:val="-10"/>
                <w:kern w:val="28"/>
              </w:rPr>
            </w:pPr>
          </w:p>
        </w:tc>
      </w:tr>
      <w:tr w:rsidR="00764EE0" w14:paraId="7BE1F879" w14:textId="77777777" w:rsidTr="00285417">
        <w:tc>
          <w:tcPr>
            <w:tcW w:w="8948" w:type="dxa"/>
            <w:gridSpan w:val="2"/>
          </w:tcPr>
          <w:p w14:paraId="478376AE" w14:textId="5B5C0986"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567F82">
              <w:rPr>
                <w:rFonts w:asciiTheme="majorHAnsi" w:eastAsiaTheme="majorEastAsia" w:hAnsiTheme="majorHAnsi" w:cstheme="majorBidi"/>
                <w:bCs/>
                <w:spacing w:val="-10"/>
                <w:kern w:val="28"/>
              </w:rPr>
              <w:t xml:space="preserve"> Statuscode </w:t>
            </w:r>
            <w:r w:rsidR="007C0EEC">
              <w:rPr>
                <w:rFonts w:asciiTheme="majorHAnsi" w:eastAsiaTheme="majorEastAsia" w:hAnsiTheme="majorHAnsi" w:cstheme="majorBidi"/>
                <w:bCs/>
                <w:spacing w:val="-10"/>
                <w:kern w:val="28"/>
              </w:rPr>
              <w:t>404</w:t>
            </w:r>
          </w:p>
          <w:p w14:paraId="74E64619" w14:textId="411C26EA" w:rsidR="007C0EEC" w:rsidRDefault="007C0EEC" w:rsidP="00285417">
            <w:pPr>
              <w:rPr>
                <w:rFonts w:asciiTheme="majorHAnsi" w:eastAsiaTheme="majorEastAsia" w:hAnsiTheme="majorHAnsi" w:cstheme="majorBidi"/>
                <w:bCs/>
                <w:spacing w:val="-10"/>
                <w:kern w:val="28"/>
              </w:rPr>
            </w:pPr>
          </w:p>
          <w:p w14:paraId="3C508E0E" w14:textId="77777777" w:rsidR="007C0EEC" w:rsidRDefault="007C0EEC" w:rsidP="007C0EEC">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7966778A" w14:textId="77777777" w:rsidR="007C0EEC" w:rsidRDefault="007C0EEC" w:rsidP="007C0EEC">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"Shop-Datensatz nicht gefunden."</w:t>
            </w:r>
          </w:p>
          <w:p w14:paraId="6B04DBC5" w14:textId="77777777" w:rsidR="007C0EEC" w:rsidRDefault="007C0EEC" w:rsidP="007C0EEC">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196CBED7" w14:textId="77777777" w:rsidR="00764EE0" w:rsidRDefault="00764EE0" w:rsidP="00285417">
            <w:pPr>
              <w:rPr>
                <w:rFonts w:asciiTheme="majorHAnsi" w:eastAsiaTheme="majorEastAsia" w:hAnsiTheme="majorHAnsi" w:cstheme="majorBidi"/>
                <w:bCs/>
                <w:spacing w:val="-10"/>
                <w:kern w:val="28"/>
              </w:rPr>
            </w:pPr>
          </w:p>
        </w:tc>
      </w:tr>
      <w:tr w:rsidR="00764EE0" w14:paraId="0F94EDE9" w14:textId="77777777" w:rsidTr="00285417">
        <w:tc>
          <w:tcPr>
            <w:tcW w:w="4474" w:type="dxa"/>
          </w:tcPr>
          <w:p w14:paraId="270626E8"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20F49F4" w14:textId="67FA8D2F" w:rsidR="00764EE0" w:rsidRDefault="007C0EE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764EE0" w14:paraId="604C6CBE" w14:textId="77777777" w:rsidTr="00285417">
        <w:tc>
          <w:tcPr>
            <w:tcW w:w="4474" w:type="dxa"/>
          </w:tcPr>
          <w:p w14:paraId="5F77B612" w14:textId="77777777" w:rsidR="00764EE0" w:rsidRDefault="00764EE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E90B3BF" w14:textId="1751B06B" w:rsidR="00764EE0" w:rsidRDefault="007C0EE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EF4A45D" w14:textId="7B79C1D9" w:rsidR="00764EE0" w:rsidRDefault="00764EE0" w:rsidP="00764EE0">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29</w:t>
      </w:r>
      <w:r w:rsidRPr="006558CB">
        <w:rPr>
          <w:rFonts w:asciiTheme="majorHAnsi" w:hAnsiTheme="majorHAnsi"/>
          <w:sz w:val="20"/>
          <w:szCs w:val="20"/>
        </w:rPr>
        <w:t xml:space="preserve"> - Testprotokoll für </w:t>
      </w:r>
      <w:r>
        <w:rPr>
          <w:rFonts w:asciiTheme="majorHAnsi" w:hAnsiTheme="majorHAnsi"/>
          <w:sz w:val="20"/>
          <w:szCs w:val="20"/>
        </w:rPr>
        <w:t>Bearbeitung eines Shops Fehler</w:t>
      </w:r>
    </w:p>
    <w:p w14:paraId="0241FA19" w14:textId="77777777" w:rsidR="005E161C" w:rsidRPr="0023481F" w:rsidRDefault="005E161C" w:rsidP="005E161C"/>
    <w:tbl>
      <w:tblPr>
        <w:tblStyle w:val="Tabellenraster"/>
        <w:tblW w:w="0" w:type="auto"/>
        <w:tblLook w:val="04A0" w:firstRow="1" w:lastRow="0" w:firstColumn="1" w:lastColumn="0" w:noHBand="0" w:noVBand="1"/>
      </w:tblPr>
      <w:tblGrid>
        <w:gridCol w:w="4474"/>
        <w:gridCol w:w="4474"/>
      </w:tblGrid>
      <w:tr w:rsidR="005E161C" w14:paraId="0CF68FD0" w14:textId="77777777" w:rsidTr="00285417">
        <w:tc>
          <w:tcPr>
            <w:tcW w:w="4474" w:type="dxa"/>
          </w:tcPr>
          <w:p w14:paraId="3824441C"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255B466" w14:textId="13D7736E"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eines Shops ist möglich</w:t>
            </w:r>
          </w:p>
        </w:tc>
      </w:tr>
      <w:tr w:rsidR="005E161C" w14:paraId="23990E34" w14:textId="77777777" w:rsidTr="00285417">
        <w:tc>
          <w:tcPr>
            <w:tcW w:w="4474" w:type="dxa"/>
          </w:tcPr>
          <w:p w14:paraId="69F7E179"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591C0A9"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5E161C" w14:paraId="051E96FE" w14:textId="77777777" w:rsidTr="00285417">
        <w:tc>
          <w:tcPr>
            <w:tcW w:w="8948" w:type="dxa"/>
            <w:gridSpan w:val="2"/>
          </w:tcPr>
          <w:p w14:paraId="41C2AF91" w14:textId="1D2B8970"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7C0EEC">
              <w:rPr>
                <w:rFonts w:asciiTheme="majorHAnsi" w:eastAsiaTheme="majorEastAsia" w:hAnsiTheme="majorHAnsi" w:cstheme="majorBidi"/>
                <w:bCs/>
                <w:spacing w:val="-10"/>
                <w:kern w:val="28"/>
              </w:rPr>
              <w:t xml:space="preserve"> Delete Request /api/shops/5</w:t>
            </w:r>
          </w:p>
          <w:p w14:paraId="2A445F96" w14:textId="1C13C56D" w:rsidR="007C0EEC" w:rsidRDefault="007C0EEC" w:rsidP="00285417">
            <w:pPr>
              <w:rPr>
                <w:rFonts w:asciiTheme="majorHAnsi" w:eastAsiaTheme="majorEastAsia" w:hAnsiTheme="majorHAnsi" w:cstheme="majorBidi"/>
                <w:bCs/>
                <w:spacing w:val="-10"/>
                <w:kern w:val="28"/>
              </w:rPr>
            </w:pPr>
          </w:p>
          <w:p w14:paraId="3D89A876" w14:textId="3D075F33" w:rsidR="007C0EEC" w:rsidRDefault="007C0EEC" w:rsidP="00285417">
            <w:pPr>
              <w:rPr>
                <w:rFonts w:asciiTheme="majorHAnsi" w:eastAsiaTheme="majorEastAsia" w:hAnsiTheme="majorHAnsi" w:cstheme="majorBidi"/>
                <w:bCs/>
                <w:spacing w:val="-10"/>
                <w:kern w:val="28"/>
              </w:rPr>
            </w:pPr>
            <w:r>
              <w:rPr>
                <w:noProof/>
              </w:rPr>
              <w:drawing>
                <wp:inline distT="0" distB="0" distL="0" distR="0" wp14:anchorId="5EDC0B8E" wp14:editId="295653DB">
                  <wp:extent cx="2870200" cy="682598"/>
                  <wp:effectExtent l="0" t="0" r="6350" b="3810"/>
                  <wp:docPr id="3305000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00084" name=""/>
                          <pic:cNvPicPr/>
                        </pic:nvPicPr>
                        <pic:blipFill>
                          <a:blip r:embed="rId29"/>
                          <a:stretch>
                            <a:fillRect/>
                          </a:stretch>
                        </pic:blipFill>
                        <pic:spPr>
                          <a:xfrm>
                            <a:off x="0" y="0"/>
                            <a:ext cx="2888284" cy="686899"/>
                          </a:xfrm>
                          <a:prstGeom prst="rect">
                            <a:avLst/>
                          </a:prstGeom>
                        </pic:spPr>
                      </pic:pic>
                    </a:graphicData>
                  </a:graphic>
                </wp:inline>
              </w:drawing>
            </w:r>
          </w:p>
          <w:p w14:paraId="64D61CE0" w14:textId="77777777" w:rsidR="005E161C" w:rsidRDefault="005E161C" w:rsidP="00285417">
            <w:pPr>
              <w:rPr>
                <w:rFonts w:asciiTheme="majorHAnsi" w:eastAsiaTheme="majorEastAsia" w:hAnsiTheme="majorHAnsi" w:cstheme="majorBidi"/>
                <w:bCs/>
                <w:spacing w:val="-10"/>
                <w:kern w:val="28"/>
              </w:rPr>
            </w:pPr>
          </w:p>
        </w:tc>
      </w:tr>
      <w:tr w:rsidR="005E161C" w14:paraId="02593712" w14:textId="77777777" w:rsidTr="00285417">
        <w:tc>
          <w:tcPr>
            <w:tcW w:w="8948" w:type="dxa"/>
            <w:gridSpan w:val="2"/>
          </w:tcPr>
          <w:p w14:paraId="01934B0B" w14:textId="0ABB4B2B"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C0EEC">
              <w:rPr>
                <w:rFonts w:asciiTheme="majorHAnsi" w:eastAsiaTheme="majorEastAsia" w:hAnsiTheme="majorHAnsi" w:cstheme="majorBidi"/>
                <w:bCs/>
                <w:spacing w:val="-10"/>
                <w:kern w:val="28"/>
              </w:rPr>
              <w:t xml:space="preserve"> Statuscode 204</w:t>
            </w:r>
          </w:p>
          <w:p w14:paraId="0AB2A464" w14:textId="77777777" w:rsidR="005E161C" w:rsidRDefault="005E161C" w:rsidP="00285417">
            <w:pPr>
              <w:rPr>
                <w:rFonts w:asciiTheme="majorHAnsi" w:eastAsiaTheme="majorEastAsia" w:hAnsiTheme="majorHAnsi" w:cstheme="majorBidi"/>
                <w:bCs/>
                <w:spacing w:val="-10"/>
                <w:kern w:val="28"/>
              </w:rPr>
            </w:pPr>
          </w:p>
        </w:tc>
      </w:tr>
      <w:tr w:rsidR="005E161C" w14:paraId="1839D160" w14:textId="77777777" w:rsidTr="00285417">
        <w:tc>
          <w:tcPr>
            <w:tcW w:w="4474" w:type="dxa"/>
          </w:tcPr>
          <w:p w14:paraId="33A268FF"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8A2CA5A" w14:textId="775A2314" w:rsidR="005E161C" w:rsidRDefault="007C0EE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5E161C" w14:paraId="171F5855" w14:textId="77777777" w:rsidTr="00285417">
        <w:tc>
          <w:tcPr>
            <w:tcW w:w="4474" w:type="dxa"/>
          </w:tcPr>
          <w:p w14:paraId="7D2216AE" w14:textId="77777777" w:rsidR="005E161C" w:rsidRDefault="005E161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FCD0401" w14:textId="490FEE98" w:rsidR="005E161C" w:rsidRDefault="007C0EEC"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288C70AC" w14:textId="03410DC5" w:rsidR="005E161C" w:rsidRDefault="005E161C" w:rsidP="005E161C">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30</w:t>
      </w:r>
      <w:r w:rsidRPr="006558CB">
        <w:rPr>
          <w:rFonts w:asciiTheme="majorHAnsi" w:hAnsiTheme="majorHAnsi"/>
          <w:sz w:val="20"/>
          <w:szCs w:val="20"/>
        </w:rPr>
        <w:t xml:space="preserve"> - Testprotokoll für </w:t>
      </w:r>
      <w:r w:rsidR="00113211">
        <w:rPr>
          <w:rFonts w:asciiTheme="majorHAnsi" w:hAnsiTheme="majorHAnsi"/>
          <w:sz w:val="20"/>
          <w:szCs w:val="20"/>
        </w:rPr>
        <w:t>Löschung</w:t>
      </w:r>
      <w:r>
        <w:rPr>
          <w:rFonts w:asciiTheme="majorHAnsi" w:hAnsiTheme="majorHAnsi"/>
          <w:sz w:val="20"/>
          <w:szCs w:val="20"/>
        </w:rPr>
        <w:t xml:space="preserve"> eines Shops</w:t>
      </w:r>
    </w:p>
    <w:p w14:paraId="71B9FC28" w14:textId="77777777" w:rsidR="007C0EEC" w:rsidRPr="007C0EEC" w:rsidRDefault="007C0EEC" w:rsidP="007C0EEC"/>
    <w:tbl>
      <w:tblPr>
        <w:tblStyle w:val="Tabellenraster"/>
        <w:tblW w:w="0" w:type="auto"/>
        <w:tblLook w:val="04A0" w:firstRow="1" w:lastRow="0" w:firstColumn="1" w:lastColumn="0" w:noHBand="0" w:noVBand="1"/>
      </w:tblPr>
      <w:tblGrid>
        <w:gridCol w:w="4474"/>
        <w:gridCol w:w="4474"/>
      </w:tblGrid>
      <w:tr w:rsidR="00113211" w14:paraId="79B063CC" w14:textId="77777777" w:rsidTr="00285417">
        <w:tc>
          <w:tcPr>
            <w:tcW w:w="4474" w:type="dxa"/>
          </w:tcPr>
          <w:p w14:paraId="212AD388"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301DE0E" w14:textId="58D6CF9E"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eines Shops falsche Eingabe</w:t>
            </w:r>
          </w:p>
        </w:tc>
      </w:tr>
      <w:tr w:rsidR="00113211" w14:paraId="3688B8D7" w14:textId="77777777" w:rsidTr="00285417">
        <w:tc>
          <w:tcPr>
            <w:tcW w:w="4474" w:type="dxa"/>
          </w:tcPr>
          <w:p w14:paraId="7EF18976"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3336A7B" w14:textId="2F27E212"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113211" w14:paraId="6F29F05D" w14:textId="77777777" w:rsidTr="00285417">
        <w:tc>
          <w:tcPr>
            <w:tcW w:w="8948" w:type="dxa"/>
            <w:gridSpan w:val="2"/>
          </w:tcPr>
          <w:p w14:paraId="55A7E5ED" w14:textId="3A2F3674" w:rsidR="007C0EEC" w:rsidRDefault="00113211" w:rsidP="007C0EEC">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7C0EEC">
              <w:rPr>
                <w:rFonts w:asciiTheme="majorHAnsi" w:eastAsiaTheme="majorEastAsia" w:hAnsiTheme="majorHAnsi" w:cstheme="majorBidi"/>
                <w:bCs/>
                <w:spacing w:val="-10"/>
                <w:kern w:val="28"/>
              </w:rPr>
              <w:t xml:space="preserve"> </w:t>
            </w:r>
            <w:r w:rsidR="007C0EEC">
              <w:rPr>
                <w:rFonts w:asciiTheme="majorHAnsi" w:eastAsiaTheme="majorEastAsia" w:hAnsiTheme="majorHAnsi" w:cstheme="majorBidi"/>
                <w:bCs/>
                <w:spacing w:val="-10"/>
                <w:kern w:val="28"/>
              </w:rPr>
              <w:t>Delete Request /api/shops/5</w:t>
            </w:r>
            <w:r w:rsidR="007C0EEC">
              <w:rPr>
                <w:rFonts w:asciiTheme="majorHAnsi" w:eastAsiaTheme="majorEastAsia" w:hAnsiTheme="majorHAnsi" w:cstheme="majorBidi"/>
                <w:bCs/>
                <w:spacing w:val="-10"/>
                <w:kern w:val="28"/>
              </w:rPr>
              <w:t>0</w:t>
            </w:r>
          </w:p>
          <w:p w14:paraId="3627E6E0" w14:textId="4048DA34" w:rsidR="00113211" w:rsidRDefault="00113211" w:rsidP="00285417">
            <w:pPr>
              <w:rPr>
                <w:rFonts w:asciiTheme="majorHAnsi" w:eastAsiaTheme="majorEastAsia" w:hAnsiTheme="majorHAnsi" w:cstheme="majorBidi"/>
                <w:bCs/>
                <w:spacing w:val="-10"/>
                <w:kern w:val="28"/>
              </w:rPr>
            </w:pPr>
          </w:p>
          <w:p w14:paraId="45E7E378" w14:textId="0CB642B1" w:rsidR="007C0EEC" w:rsidRDefault="007863C0" w:rsidP="00285417">
            <w:pPr>
              <w:rPr>
                <w:rFonts w:asciiTheme="majorHAnsi" w:eastAsiaTheme="majorEastAsia" w:hAnsiTheme="majorHAnsi" w:cstheme="majorBidi"/>
                <w:bCs/>
                <w:spacing w:val="-10"/>
                <w:kern w:val="28"/>
              </w:rPr>
            </w:pPr>
            <w:r>
              <w:rPr>
                <w:noProof/>
              </w:rPr>
              <w:drawing>
                <wp:inline distT="0" distB="0" distL="0" distR="0" wp14:anchorId="47292E88" wp14:editId="23229C7D">
                  <wp:extent cx="2863850" cy="674815"/>
                  <wp:effectExtent l="0" t="0" r="0" b="0"/>
                  <wp:docPr id="8990127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12789" name=""/>
                          <pic:cNvPicPr/>
                        </pic:nvPicPr>
                        <pic:blipFill>
                          <a:blip r:embed="rId30"/>
                          <a:stretch>
                            <a:fillRect/>
                          </a:stretch>
                        </pic:blipFill>
                        <pic:spPr>
                          <a:xfrm>
                            <a:off x="0" y="0"/>
                            <a:ext cx="2905238" cy="684567"/>
                          </a:xfrm>
                          <a:prstGeom prst="rect">
                            <a:avLst/>
                          </a:prstGeom>
                        </pic:spPr>
                      </pic:pic>
                    </a:graphicData>
                  </a:graphic>
                </wp:inline>
              </w:drawing>
            </w:r>
          </w:p>
          <w:p w14:paraId="33D0DFE4" w14:textId="77777777" w:rsidR="00113211" w:rsidRDefault="00113211" w:rsidP="00285417">
            <w:pPr>
              <w:rPr>
                <w:rFonts w:asciiTheme="majorHAnsi" w:eastAsiaTheme="majorEastAsia" w:hAnsiTheme="majorHAnsi" w:cstheme="majorBidi"/>
                <w:bCs/>
                <w:spacing w:val="-10"/>
                <w:kern w:val="28"/>
              </w:rPr>
            </w:pPr>
          </w:p>
        </w:tc>
      </w:tr>
      <w:tr w:rsidR="00113211" w14:paraId="2C3B6AC0" w14:textId="77777777" w:rsidTr="00285417">
        <w:tc>
          <w:tcPr>
            <w:tcW w:w="8948" w:type="dxa"/>
            <w:gridSpan w:val="2"/>
          </w:tcPr>
          <w:p w14:paraId="36F70504" w14:textId="0BDD784F"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Ausgabe:</w:t>
            </w:r>
            <w:r w:rsidR="007863C0">
              <w:rPr>
                <w:rFonts w:asciiTheme="majorHAnsi" w:eastAsiaTheme="majorEastAsia" w:hAnsiTheme="majorHAnsi" w:cstheme="majorBidi"/>
                <w:bCs/>
                <w:spacing w:val="-10"/>
                <w:kern w:val="28"/>
              </w:rPr>
              <w:t xml:space="preserve"> Statuscode 404</w:t>
            </w:r>
          </w:p>
          <w:p w14:paraId="4A5D2DCA" w14:textId="52FD9DE8" w:rsidR="007863C0" w:rsidRDefault="007863C0" w:rsidP="00285417">
            <w:pPr>
              <w:rPr>
                <w:rFonts w:asciiTheme="majorHAnsi" w:eastAsiaTheme="majorEastAsia" w:hAnsiTheme="majorHAnsi" w:cstheme="majorBidi"/>
                <w:bCs/>
                <w:spacing w:val="-10"/>
                <w:kern w:val="28"/>
              </w:rPr>
            </w:pPr>
          </w:p>
          <w:p w14:paraId="0DE13BD6"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14C12B87"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"Shop-Datensatz nicht gefunden."</w:t>
            </w:r>
          </w:p>
          <w:p w14:paraId="51AFA904" w14:textId="77777777" w:rsidR="007863C0" w:rsidRDefault="007863C0" w:rsidP="007863C0">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3D882D37" w14:textId="77777777" w:rsidR="00113211" w:rsidRDefault="00113211" w:rsidP="00285417">
            <w:pPr>
              <w:rPr>
                <w:rFonts w:asciiTheme="majorHAnsi" w:eastAsiaTheme="majorEastAsia" w:hAnsiTheme="majorHAnsi" w:cstheme="majorBidi"/>
                <w:bCs/>
                <w:spacing w:val="-10"/>
                <w:kern w:val="28"/>
              </w:rPr>
            </w:pPr>
          </w:p>
        </w:tc>
      </w:tr>
      <w:tr w:rsidR="00113211" w14:paraId="6D6B1F46" w14:textId="77777777" w:rsidTr="00285417">
        <w:tc>
          <w:tcPr>
            <w:tcW w:w="4474" w:type="dxa"/>
          </w:tcPr>
          <w:p w14:paraId="7E7B246F"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531AA9D" w14:textId="1BC2B7B7" w:rsidR="00113211" w:rsidRDefault="007863C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113211" w14:paraId="4CDA9FFC" w14:textId="77777777" w:rsidTr="00285417">
        <w:tc>
          <w:tcPr>
            <w:tcW w:w="4474" w:type="dxa"/>
          </w:tcPr>
          <w:p w14:paraId="419BC341"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F9E7426" w14:textId="0C7A108A" w:rsidR="00113211" w:rsidRDefault="007863C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A3859A4" w14:textId="1C232BAA" w:rsidR="00113211" w:rsidRDefault="00113211" w:rsidP="0011321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31</w:t>
      </w:r>
      <w:r w:rsidRPr="006558CB">
        <w:rPr>
          <w:rFonts w:asciiTheme="majorHAnsi" w:hAnsiTheme="majorHAnsi"/>
          <w:sz w:val="20"/>
          <w:szCs w:val="20"/>
        </w:rPr>
        <w:t xml:space="preserve"> - Testprotokoll für </w:t>
      </w:r>
      <w:r>
        <w:rPr>
          <w:rFonts w:asciiTheme="majorHAnsi" w:hAnsiTheme="majorHAnsi"/>
          <w:sz w:val="20"/>
          <w:szCs w:val="20"/>
        </w:rPr>
        <w:t>Löschung eines Shops Fehler</w:t>
      </w:r>
    </w:p>
    <w:p w14:paraId="0C4ECAD0" w14:textId="77777777" w:rsidR="00113211" w:rsidRPr="0023481F" w:rsidRDefault="00113211" w:rsidP="00113211"/>
    <w:tbl>
      <w:tblPr>
        <w:tblStyle w:val="Tabellenraster"/>
        <w:tblW w:w="0" w:type="auto"/>
        <w:tblLook w:val="04A0" w:firstRow="1" w:lastRow="0" w:firstColumn="1" w:lastColumn="0" w:noHBand="0" w:noVBand="1"/>
      </w:tblPr>
      <w:tblGrid>
        <w:gridCol w:w="4474"/>
        <w:gridCol w:w="4474"/>
      </w:tblGrid>
      <w:tr w:rsidR="00113211" w14:paraId="0A1024EC" w14:textId="77777777" w:rsidTr="00285417">
        <w:tc>
          <w:tcPr>
            <w:tcW w:w="4474" w:type="dxa"/>
          </w:tcPr>
          <w:p w14:paraId="45C74DED"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A055810" w14:textId="60E847AC"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w:t>
            </w:r>
          </w:p>
        </w:tc>
      </w:tr>
      <w:tr w:rsidR="00113211" w14:paraId="2E17772C" w14:textId="77777777" w:rsidTr="00285417">
        <w:tc>
          <w:tcPr>
            <w:tcW w:w="4474" w:type="dxa"/>
          </w:tcPr>
          <w:p w14:paraId="286533AC"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D7C2154" w14:textId="7C49981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Ein </w:t>
            </w:r>
            <w:r w:rsidR="00653D73">
              <w:rPr>
                <w:rFonts w:asciiTheme="majorHAnsi" w:eastAsiaTheme="majorEastAsia" w:hAnsiTheme="majorHAnsi" w:cstheme="majorBidi"/>
                <w:bCs/>
                <w:spacing w:val="-10"/>
                <w:kern w:val="28"/>
              </w:rPr>
              <w:t>Produkt</w:t>
            </w:r>
            <w:r>
              <w:rPr>
                <w:rFonts w:asciiTheme="majorHAnsi" w:eastAsiaTheme="majorEastAsia" w:hAnsiTheme="majorHAnsi" w:cstheme="majorBidi"/>
                <w:bCs/>
                <w:spacing w:val="-10"/>
                <w:kern w:val="28"/>
              </w:rPr>
              <w:t xml:space="preserve"> existiert in der Datenbank</w:t>
            </w:r>
          </w:p>
        </w:tc>
      </w:tr>
      <w:tr w:rsidR="00113211" w14:paraId="201F80F1" w14:textId="77777777" w:rsidTr="00285417">
        <w:tc>
          <w:tcPr>
            <w:tcW w:w="8948" w:type="dxa"/>
            <w:gridSpan w:val="2"/>
          </w:tcPr>
          <w:p w14:paraId="55439CCA" w14:textId="7C4CE012"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7863C0">
              <w:rPr>
                <w:rFonts w:asciiTheme="majorHAnsi" w:eastAsiaTheme="majorEastAsia" w:hAnsiTheme="majorHAnsi" w:cstheme="majorBidi"/>
                <w:bCs/>
                <w:spacing w:val="-10"/>
                <w:kern w:val="28"/>
              </w:rPr>
              <w:t xml:space="preserve"> Get Request /api/products</w:t>
            </w:r>
          </w:p>
          <w:p w14:paraId="1DE2C801" w14:textId="77777777" w:rsidR="00113211" w:rsidRDefault="00113211" w:rsidP="00285417">
            <w:pPr>
              <w:rPr>
                <w:rFonts w:asciiTheme="majorHAnsi" w:eastAsiaTheme="majorEastAsia" w:hAnsiTheme="majorHAnsi" w:cstheme="majorBidi"/>
                <w:bCs/>
                <w:spacing w:val="-10"/>
                <w:kern w:val="28"/>
              </w:rPr>
            </w:pPr>
          </w:p>
        </w:tc>
      </w:tr>
      <w:tr w:rsidR="00113211" w14:paraId="04DBFA72" w14:textId="77777777" w:rsidTr="00285417">
        <w:tc>
          <w:tcPr>
            <w:tcW w:w="8948" w:type="dxa"/>
            <w:gridSpan w:val="2"/>
          </w:tcPr>
          <w:p w14:paraId="73A26854" w14:textId="23D2DA5A"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863C0">
              <w:rPr>
                <w:rFonts w:asciiTheme="majorHAnsi" w:eastAsiaTheme="majorEastAsia" w:hAnsiTheme="majorHAnsi" w:cstheme="majorBidi"/>
                <w:bCs/>
                <w:spacing w:val="-10"/>
                <w:kern w:val="28"/>
              </w:rPr>
              <w:t xml:space="preserve"> Statuscode 200</w:t>
            </w:r>
          </w:p>
          <w:p w14:paraId="6B0F792C" w14:textId="4BA87BF4" w:rsidR="007863C0" w:rsidRDefault="007863C0" w:rsidP="00285417">
            <w:pPr>
              <w:rPr>
                <w:rFonts w:asciiTheme="majorHAnsi" w:eastAsiaTheme="majorEastAsia" w:hAnsiTheme="majorHAnsi" w:cstheme="majorBidi"/>
                <w:bCs/>
                <w:spacing w:val="-10"/>
                <w:kern w:val="28"/>
              </w:rPr>
            </w:pPr>
          </w:p>
          <w:p w14:paraId="00C10CB3"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0910EA99"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6904B291"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1</w:t>
            </w:r>
            <w:r>
              <w:rPr>
                <w:rStyle w:val="HTMLCode"/>
                <w:rFonts w:ascii="Consolas" w:hAnsi="Consolas"/>
                <w:b/>
                <w:bCs/>
                <w:color w:val="FFFFFF"/>
                <w:sz w:val="18"/>
                <w:szCs w:val="18"/>
              </w:rPr>
              <w:t>,</w:t>
            </w:r>
          </w:p>
          <w:p w14:paraId="744358D9"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"shop"</w:t>
            </w:r>
            <w:r>
              <w:rPr>
                <w:rStyle w:val="HTMLCode"/>
                <w:rFonts w:ascii="Consolas" w:hAnsi="Consolas"/>
                <w:b/>
                <w:bCs/>
                <w:color w:val="FFFFFF"/>
                <w:sz w:val="18"/>
                <w:szCs w:val="18"/>
              </w:rPr>
              <w:t xml:space="preserve">: </w:t>
            </w:r>
            <w:r>
              <w:rPr>
                <w:rStyle w:val="HTMLCode"/>
                <w:rFonts w:ascii="Consolas" w:hAnsi="Consolas"/>
                <w:b/>
                <w:bCs/>
                <w:color w:val="A2FCA2"/>
                <w:sz w:val="18"/>
                <w:szCs w:val="18"/>
              </w:rPr>
              <w:t>"keeling"</w:t>
            </w:r>
            <w:r>
              <w:rPr>
                <w:rStyle w:val="HTMLCode"/>
                <w:rFonts w:ascii="Consolas" w:hAnsi="Consolas"/>
                <w:b/>
                <w:bCs/>
                <w:color w:val="FFFFFF"/>
                <w:sz w:val="18"/>
                <w:szCs w:val="18"/>
              </w:rPr>
              <w:t>,</w:t>
            </w:r>
          </w:p>
          <w:p w14:paraId="56B48234"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"placeat"</w:t>
            </w:r>
            <w:r>
              <w:rPr>
                <w:rStyle w:val="HTMLCode"/>
                <w:rFonts w:ascii="Consolas" w:hAnsi="Consolas"/>
                <w:b/>
                <w:bCs/>
                <w:color w:val="FFFFFF"/>
                <w:sz w:val="18"/>
                <w:szCs w:val="18"/>
              </w:rPr>
              <w:t>,</w:t>
            </w:r>
          </w:p>
          <w:p w14:paraId="65F3EB04"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598BE865"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675F52C4"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EF70E81"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2</w:t>
            </w:r>
            <w:r>
              <w:rPr>
                <w:rStyle w:val="HTMLCode"/>
                <w:rFonts w:ascii="Consolas" w:hAnsi="Consolas"/>
                <w:b/>
                <w:bCs/>
                <w:color w:val="FFFFFF"/>
                <w:sz w:val="18"/>
                <w:szCs w:val="18"/>
              </w:rPr>
              <w:t>,</w:t>
            </w:r>
          </w:p>
          <w:p w14:paraId="76F45AE1"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"shop"</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"mueller"</w:t>
            </w:r>
            <w:r>
              <w:rPr>
                <w:rStyle w:val="HTMLCode"/>
                <w:rFonts w:ascii="Consolas" w:hAnsi="Consolas"/>
                <w:b/>
                <w:bCs/>
                <w:color w:val="FFFFFF"/>
                <w:sz w:val="18"/>
                <w:szCs w:val="18"/>
              </w:rPr>
              <w:t>,</w:t>
            </w:r>
          </w:p>
          <w:p w14:paraId="174F58C9"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"sit"</w:t>
            </w:r>
            <w:r>
              <w:rPr>
                <w:rStyle w:val="HTMLCode"/>
                <w:rFonts w:ascii="Consolas" w:hAnsi="Consolas"/>
                <w:b/>
                <w:bCs/>
                <w:color w:val="FFFFFF"/>
                <w:sz w:val="18"/>
                <w:szCs w:val="18"/>
              </w:rPr>
              <w:t>,</w:t>
            </w:r>
          </w:p>
          <w:p w14:paraId="5A0DD1FD"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5F3DAEE0"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C6AAAA7"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321BC5C"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3</w:t>
            </w:r>
            <w:r>
              <w:rPr>
                <w:rStyle w:val="HTMLCode"/>
                <w:rFonts w:ascii="Consolas" w:hAnsi="Consolas"/>
                <w:b/>
                <w:bCs/>
                <w:color w:val="FFFFFF"/>
                <w:sz w:val="18"/>
                <w:szCs w:val="18"/>
              </w:rPr>
              <w:t>,</w:t>
            </w:r>
          </w:p>
          <w:p w14:paraId="4043DA48"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"shop"</w:t>
            </w:r>
            <w:r>
              <w:rPr>
                <w:rStyle w:val="HTMLCode"/>
                <w:rFonts w:ascii="Consolas" w:hAnsi="Consolas"/>
                <w:b/>
                <w:bCs/>
                <w:color w:val="FFFFFF"/>
                <w:sz w:val="18"/>
                <w:szCs w:val="18"/>
              </w:rPr>
              <w:t xml:space="preserve">: </w:t>
            </w:r>
            <w:r>
              <w:rPr>
                <w:rStyle w:val="HTMLCode"/>
                <w:rFonts w:ascii="Consolas" w:hAnsi="Consolas"/>
                <w:b/>
                <w:bCs/>
                <w:color w:val="A2FCA2"/>
                <w:sz w:val="18"/>
                <w:szCs w:val="18"/>
              </w:rPr>
              <w:t>"moore"</w:t>
            </w:r>
            <w:r>
              <w:rPr>
                <w:rStyle w:val="HTMLCode"/>
                <w:rFonts w:ascii="Consolas" w:hAnsi="Consolas"/>
                <w:b/>
                <w:bCs/>
                <w:color w:val="FFFFFF"/>
                <w:sz w:val="18"/>
                <w:szCs w:val="18"/>
              </w:rPr>
              <w:t>,</w:t>
            </w:r>
          </w:p>
          <w:p w14:paraId="0619D33B"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"quam"</w:t>
            </w:r>
            <w:r>
              <w:rPr>
                <w:rStyle w:val="HTMLCode"/>
                <w:rFonts w:ascii="Consolas" w:hAnsi="Consolas"/>
                <w:b/>
                <w:bCs/>
                <w:color w:val="FFFFFF"/>
                <w:sz w:val="18"/>
                <w:szCs w:val="18"/>
              </w:rPr>
              <w:t>,</w:t>
            </w:r>
          </w:p>
          <w:p w14:paraId="27C92519"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"1a25c9ab8caaba6f39efce58ab553fa7.png"</w:t>
            </w:r>
          </w:p>
          <w:p w14:paraId="6AA0FF6E"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3D740683"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272AAA7B"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4</w:t>
            </w:r>
            <w:r>
              <w:rPr>
                <w:rStyle w:val="HTMLCode"/>
                <w:rFonts w:ascii="Consolas" w:hAnsi="Consolas"/>
                <w:b/>
                <w:bCs/>
                <w:color w:val="FFFFFF"/>
                <w:sz w:val="18"/>
                <w:szCs w:val="18"/>
              </w:rPr>
              <w:t>,</w:t>
            </w:r>
          </w:p>
          <w:p w14:paraId="2ADAF0D3"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"shop"</w:t>
            </w:r>
            <w:r>
              <w:rPr>
                <w:rStyle w:val="HTMLCode"/>
                <w:rFonts w:ascii="Consolas" w:hAnsi="Consolas"/>
                <w:b/>
                <w:bCs/>
                <w:color w:val="FFFFFF"/>
                <w:sz w:val="18"/>
                <w:szCs w:val="18"/>
              </w:rPr>
              <w:t xml:space="preserve">: </w:t>
            </w:r>
            <w:r>
              <w:rPr>
                <w:rStyle w:val="HTMLCode"/>
                <w:rFonts w:ascii="Consolas" w:hAnsi="Consolas"/>
                <w:b/>
                <w:bCs/>
                <w:color w:val="A2FCA2"/>
                <w:sz w:val="18"/>
                <w:szCs w:val="18"/>
              </w:rPr>
              <w:t>"keeling"</w:t>
            </w:r>
            <w:r>
              <w:rPr>
                <w:rStyle w:val="HTMLCode"/>
                <w:rFonts w:ascii="Consolas" w:hAnsi="Consolas"/>
                <w:b/>
                <w:bCs/>
                <w:color w:val="FFFFFF"/>
                <w:sz w:val="18"/>
                <w:szCs w:val="18"/>
              </w:rPr>
              <w:t>,</w:t>
            </w:r>
          </w:p>
          <w:p w14:paraId="2C5594B6"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"ab"</w:t>
            </w:r>
            <w:r>
              <w:rPr>
                <w:rStyle w:val="HTMLCode"/>
                <w:rFonts w:ascii="Consolas" w:hAnsi="Consolas"/>
                <w:b/>
                <w:bCs/>
                <w:color w:val="FFFFFF"/>
                <w:sz w:val="18"/>
                <w:szCs w:val="18"/>
              </w:rPr>
              <w:t>,</w:t>
            </w:r>
          </w:p>
          <w:p w14:paraId="6A36DD96"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55DFAAAB"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0A34089"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1EF7627"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5</w:t>
            </w:r>
            <w:r>
              <w:rPr>
                <w:rStyle w:val="HTMLCode"/>
                <w:rFonts w:ascii="Consolas" w:hAnsi="Consolas"/>
                <w:b/>
                <w:bCs/>
                <w:color w:val="FFFFFF"/>
                <w:sz w:val="18"/>
                <w:szCs w:val="18"/>
              </w:rPr>
              <w:t>,</w:t>
            </w:r>
          </w:p>
          <w:p w14:paraId="2A947A5B"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"shop"</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"mueller"</w:t>
            </w:r>
            <w:r>
              <w:rPr>
                <w:rStyle w:val="HTMLCode"/>
                <w:rFonts w:ascii="Consolas" w:hAnsi="Consolas"/>
                <w:b/>
                <w:bCs/>
                <w:color w:val="FFFFFF"/>
                <w:sz w:val="18"/>
                <w:szCs w:val="18"/>
              </w:rPr>
              <w:t>,</w:t>
            </w:r>
          </w:p>
          <w:p w14:paraId="1D26BF47"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"nam"</w:t>
            </w:r>
            <w:r>
              <w:rPr>
                <w:rStyle w:val="HTMLCode"/>
                <w:rFonts w:ascii="Consolas" w:hAnsi="Consolas"/>
                <w:b/>
                <w:bCs/>
                <w:color w:val="FFFFFF"/>
                <w:sz w:val="18"/>
                <w:szCs w:val="18"/>
              </w:rPr>
              <w:t>,</w:t>
            </w:r>
          </w:p>
          <w:p w14:paraId="7284CA30"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6B4D8F41"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197DA3EE"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0406A9EC"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6</w:t>
            </w:r>
            <w:r>
              <w:rPr>
                <w:rStyle w:val="HTMLCode"/>
                <w:rFonts w:ascii="Consolas" w:hAnsi="Consolas"/>
                <w:b/>
                <w:bCs/>
                <w:color w:val="FFFFFF"/>
                <w:sz w:val="18"/>
                <w:szCs w:val="18"/>
              </w:rPr>
              <w:t>,</w:t>
            </w:r>
          </w:p>
          <w:p w14:paraId="0EB168A7"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"shop"</w:t>
            </w:r>
            <w:r>
              <w:rPr>
                <w:rStyle w:val="HTMLCode"/>
                <w:rFonts w:ascii="Consolas" w:hAnsi="Consolas"/>
                <w:b/>
                <w:bCs/>
                <w:color w:val="FFFFFF"/>
                <w:sz w:val="18"/>
                <w:szCs w:val="18"/>
              </w:rPr>
              <w:t xml:space="preserve">: </w:t>
            </w:r>
            <w:r>
              <w:rPr>
                <w:rStyle w:val="HTMLCode"/>
                <w:rFonts w:ascii="Consolas" w:hAnsi="Consolas"/>
                <w:b/>
                <w:bCs/>
                <w:color w:val="A2FCA2"/>
                <w:sz w:val="18"/>
                <w:szCs w:val="18"/>
              </w:rPr>
              <w:t>"moore"</w:t>
            </w:r>
            <w:r>
              <w:rPr>
                <w:rStyle w:val="HTMLCode"/>
                <w:rFonts w:ascii="Consolas" w:hAnsi="Consolas"/>
                <w:b/>
                <w:bCs/>
                <w:color w:val="FFFFFF"/>
                <w:sz w:val="18"/>
                <w:szCs w:val="18"/>
              </w:rPr>
              <w:t>,</w:t>
            </w:r>
          </w:p>
          <w:p w14:paraId="47087EB2"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"USB cable"</w:t>
            </w:r>
            <w:r>
              <w:rPr>
                <w:rStyle w:val="HTMLCode"/>
                <w:rFonts w:ascii="Consolas" w:hAnsi="Consolas"/>
                <w:b/>
                <w:bCs/>
                <w:color w:val="FFFFFF"/>
                <w:sz w:val="18"/>
                <w:szCs w:val="18"/>
              </w:rPr>
              <w:t>,</w:t>
            </w:r>
          </w:p>
          <w:p w14:paraId="2BF15D10"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658C05F4" w14:textId="77777777" w:rsidR="007863C0" w:rsidRDefault="007863C0" w:rsidP="007863C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7CD44FF" w14:textId="77777777" w:rsidR="007863C0" w:rsidRDefault="007863C0" w:rsidP="007863C0">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388942FF" w14:textId="77777777" w:rsidR="00113211" w:rsidRDefault="00113211" w:rsidP="00285417">
            <w:pPr>
              <w:rPr>
                <w:rFonts w:asciiTheme="majorHAnsi" w:eastAsiaTheme="majorEastAsia" w:hAnsiTheme="majorHAnsi" w:cstheme="majorBidi"/>
                <w:bCs/>
                <w:spacing w:val="-10"/>
                <w:kern w:val="28"/>
              </w:rPr>
            </w:pPr>
          </w:p>
        </w:tc>
      </w:tr>
      <w:tr w:rsidR="00113211" w14:paraId="6F6BB497" w14:textId="77777777" w:rsidTr="00285417">
        <w:tc>
          <w:tcPr>
            <w:tcW w:w="4474" w:type="dxa"/>
          </w:tcPr>
          <w:p w14:paraId="062397AC"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1E7E5410" w14:textId="1FCCD08B" w:rsidR="00113211" w:rsidRDefault="007863C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113211" w14:paraId="33DF6CFA" w14:textId="77777777" w:rsidTr="00285417">
        <w:tc>
          <w:tcPr>
            <w:tcW w:w="4474" w:type="dxa"/>
          </w:tcPr>
          <w:p w14:paraId="11FBE956" w14:textId="77777777" w:rsidR="00113211" w:rsidRDefault="0011321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833520D" w14:textId="214C44FA" w:rsidR="00113211" w:rsidRDefault="007863C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D648BC3" w14:textId="5B6DA9E5" w:rsidR="00113211" w:rsidRDefault="00113211" w:rsidP="00113211">
      <w:pPr>
        <w:pStyle w:val="Beschriftung"/>
        <w:rPr>
          <w:rFonts w:asciiTheme="majorHAnsi" w:hAnsiTheme="majorHAnsi"/>
          <w:sz w:val="20"/>
          <w:szCs w:val="20"/>
        </w:rPr>
      </w:pPr>
      <w:r w:rsidRPr="006558CB">
        <w:rPr>
          <w:rFonts w:asciiTheme="majorHAnsi" w:hAnsiTheme="majorHAnsi"/>
          <w:sz w:val="20"/>
          <w:szCs w:val="20"/>
        </w:rPr>
        <w:t xml:space="preserve">Tabelle </w:t>
      </w:r>
      <w:r w:rsidR="00653D73">
        <w:rPr>
          <w:rFonts w:asciiTheme="majorHAnsi" w:hAnsiTheme="majorHAnsi"/>
          <w:noProof/>
          <w:sz w:val="20"/>
          <w:szCs w:val="20"/>
        </w:rPr>
        <w:t>32</w:t>
      </w:r>
      <w:r w:rsidRPr="006558CB">
        <w:rPr>
          <w:rFonts w:asciiTheme="majorHAnsi" w:hAnsiTheme="majorHAnsi"/>
          <w:sz w:val="20"/>
          <w:szCs w:val="20"/>
        </w:rPr>
        <w:t xml:space="preserve"> - Testprotokoll für </w:t>
      </w:r>
      <w:r w:rsidR="00653D73">
        <w:rPr>
          <w:rFonts w:asciiTheme="majorHAnsi" w:hAnsiTheme="majorHAnsi"/>
          <w:sz w:val="20"/>
          <w:szCs w:val="20"/>
        </w:rPr>
        <w:t>Anzeige aller Produkt</w:t>
      </w:r>
    </w:p>
    <w:p w14:paraId="2583F557"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045207AB" w14:textId="77777777" w:rsidTr="00285417">
        <w:tc>
          <w:tcPr>
            <w:tcW w:w="4474" w:type="dxa"/>
          </w:tcPr>
          <w:p w14:paraId="5267CAE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2DF872F" w14:textId="4D52FEDC"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falsche Eingabe</w:t>
            </w:r>
          </w:p>
        </w:tc>
      </w:tr>
      <w:tr w:rsidR="00653D73" w14:paraId="3A930B73" w14:textId="77777777" w:rsidTr="00285417">
        <w:tc>
          <w:tcPr>
            <w:tcW w:w="4474" w:type="dxa"/>
          </w:tcPr>
          <w:p w14:paraId="59FCECA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710CCF1" w14:textId="46DD55FE"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653D73" w14:paraId="30058710" w14:textId="77777777" w:rsidTr="00285417">
        <w:tc>
          <w:tcPr>
            <w:tcW w:w="8948" w:type="dxa"/>
            <w:gridSpan w:val="2"/>
          </w:tcPr>
          <w:p w14:paraId="362B02B6" w14:textId="2E279422"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682270">
              <w:rPr>
                <w:rFonts w:asciiTheme="majorHAnsi" w:eastAsiaTheme="majorEastAsia" w:hAnsiTheme="majorHAnsi" w:cstheme="majorBidi"/>
                <w:bCs/>
                <w:spacing w:val="-10"/>
                <w:kern w:val="28"/>
              </w:rPr>
              <w:t xml:space="preserve"> </w:t>
            </w:r>
          </w:p>
          <w:p w14:paraId="2B13C1FB" w14:textId="77777777" w:rsidR="00653D73" w:rsidRDefault="00653D73" w:rsidP="00285417">
            <w:pPr>
              <w:rPr>
                <w:rFonts w:asciiTheme="majorHAnsi" w:eastAsiaTheme="majorEastAsia" w:hAnsiTheme="majorHAnsi" w:cstheme="majorBidi"/>
                <w:bCs/>
                <w:spacing w:val="-10"/>
                <w:kern w:val="28"/>
              </w:rPr>
            </w:pPr>
          </w:p>
        </w:tc>
      </w:tr>
      <w:tr w:rsidR="00653D73" w14:paraId="304D9CA4" w14:textId="77777777" w:rsidTr="00285417">
        <w:tc>
          <w:tcPr>
            <w:tcW w:w="8948" w:type="dxa"/>
            <w:gridSpan w:val="2"/>
          </w:tcPr>
          <w:p w14:paraId="6F87918E" w14:textId="77777777" w:rsidR="00653D73" w:rsidRDefault="00653D73" w:rsidP="00682270">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682270">
              <w:rPr>
                <w:rFonts w:asciiTheme="majorHAnsi" w:eastAsiaTheme="majorEastAsia" w:hAnsiTheme="majorHAnsi" w:cstheme="majorBidi"/>
                <w:bCs/>
                <w:spacing w:val="-10"/>
                <w:kern w:val="28"/>
              </w:rPr>
              <w:t xml:space="preserve"> </w:t>
            </w:r>
          </w:p>
          <w:p w14:paraId="3162A480" w14:textId="3EE7DFA9" w:rsidR="00682270" w:rsidRDefault="00682270" w:rsidP="00682270">
            <w:pPr>
              <w:rPr>
                <w:rFonts w:asciiTheme="majorHAnsi" w:eastAsiaTheme="majorEastAsia" w:hAnsiTheme="majorHAnsi" w:cstheme="majorBidi"/>
                <w:bCs/>
                <w:spacing w:val="-10"/>
                <w:kern w:val="28"/>
              </w:rPr>
            </w:pPr>
          </w:p>
        </w:tc>
      </w:tr>
      <w:tr w:rsidR="00653D73" w14:paraId="66BB821C" w14:textId="77777777" w:rsidTr="00285417">
        <w:tc>
          <w:tcPr>
            <w:tcW w:w="4474" w:type="dxa"/>
          </w:tcPr>
          <w:p w14:paraId="2C7F06C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0332FBF" w14:textId="4EA6E441" w:rsidR="00653D73" w:rsidRDefault="00653D73" w:rsidP="00285417">
            <w:pPr>
              <w:rPr>
                <w:rFonts w:asciiTheme="majorHAnsi" w:eastAsiaTheme="majorEastAsia" w:hAnsiTheme="majorHAnsi" w:cstheme="majorBidi"/>
                <w:bCs/>
                <w:spacing w:val="-10"/>
                <w:kern w:val="28"/>
              </w:rPr>
            </w:pPr>
          </w:p>
        </w:tc>
      </w:tr>
      <w:tr w:rsidR="00653D73" w14:paraId="6BF3FD5B" w14:textId="77777777" w:rsidTr="00285417">
        <w:tc>
          <w:tcPr>
            <w:tcW w:w="4474" w:type="dxa"/>
          </w:tcPr>
          <w:p w14:paraId="427B503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FC0A12D" w14:textId="2254BBB0" w:rsidR="00653D73" w:rsidRDefault="00653D73" w:rsidP="00285417">
            <w:pPr>
              <w:rPr>
                <w:rFonts w:asciiTheme="majorHAnsi" w:eastAsiaTheme="majorEastAsia" w:hAnsiTheme="majorHAnsi" w:cstheme="majorBidi"/>
                <w:bCs/>
                <w:spacing w:val="-10"/>
                <w:kern w:val="28"/>
              </w:rPr>
            </w:pPr>
          </w:p>
        </w:tc>
      </w:tr>
    </w:tbl>
    <w:p w14:paraId="0A4B8D3D" w14:textId="50B0BD3E"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33</w:t>
      </w:r>
      <w:r w:rsidRPr="006558CB">
        <w:rPr>
          <w:rFonts w:asciiTheme="majorHAnsi" w:hAnsiTheme="majorHAnsi"/>
          <w:sz w:val="20"/>
          <w:szCs w:val="20"/>
        </w:rPr>
        <w:t xml:space="preserve"> - Testprotokoll für </w:t>
      </w:r>
      <w:r>
        <w:rPr>
          <w:rFonts w:asciiTheme="majorHAnsi" w:hAnsiTheme="majorHAnsi"/>
          <w:sz w:val="20"/>
          <w:szCs w:val="20"/>
        </w:rPr>
        <w:t>Anzeige aller Produkte Fehler</w:t>
      </w:r>
    </w:p>
    <w:p w14:paraId="2758D47C"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5452A9AE" w14:textId="77777777" w:rsidTr="00285417">
        <w:tc>
          <w:tcPr>
            <w:tcW w:w="4474" w:type="dxa"/>
          </w:tcPr>
          <w:p w14:paraId="15DC4E2D"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FAFBF82" w14:textId="11F53664"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Produktes ist möglich</w:t>
            </w:r>
          </w:p>
        </w:tc>
      </w:tr>
      <w:tr w:rsidR="00653D73" w14:paraId="245EF501" w14:textId="77777777" w:rsidTr="00285417">
        <w:tc>
          <w:tcPr>
            <w:tcW w:w="4474" w:type="dxa"/>
          </w:tcPr>
          <w:p w14:paraId="02444EA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18B3438"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653D73" w14:paraId="392AB0AF" w14:textId="77777777" w:rsidTr="00285417">
        <w:tc>
          <w:tcPr>
            <w:tcW w:w="8948" w:type="dxa"/>
            <w:gridSpan w:val="2"/>
          </w:tcPr>
          <w:p w14:paraId="69E9FBBB" w14:textId="5FA20E6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682270">
              <w:rPr>
                <w:rFonts w:asciiTheme="majorHAnsi" w:eastAsiaTheme="majorEastAsia" w:hAnsiTheme="majorHAnsi" w:cstheme="majorBidi"/>
                <w:bCs/>
                <w:spacing w:val="-10"/>
                <w:kern w:val="28"/>
              </w:rPr>
              <w:t xml:space="preserve"> </w:t>
            </w:r>
            <w:r w:rsidR="00682270">
              <w:rPr>
                <w:rFonts w:asciiTheme="majorHAnsi" w:eastAsiaTheme="majorEastAsia" w:hAnsiTheme="majorHAnsi" w:cstheme="majorBidi"/>
                <w:bCs/>
                <w:spacing w:val="-10"/>
                <w:kern w:val="28"/>
              </w:rPr>
              <w:t>Get Request /api/products/1</w:t>
            </w:r>
          </w:p>
          <w:p w14:paraId="670F6267" w14:textId="543EF337" w:rsidR="00682270" w:rsidRDefault="00682270" w:rsidP="00285417">
            <w:pPr>
              <w:rPr>
                <w:rFonts w:asciiTheme="majorHAnsi" w:eastAsiaTheme="majorEastAsia" w:hAnsiTheme="majorHAnsi" w:cstheme="majorBidi"/>
                <w:bCs/>
                <w:spacing w:val="-10"/>
                <w:kern w:val="28"/>
              </w:rPr>
            </w:pPr>
          </w:p>
          <w:p w14:paraId="0E05711B" w14:textId="01D0D069" w:rsidR="00682270" w:rsidRDefault="00682270" w:rsidP="00285417">
            <w:pPr>
              <w:rPr>
                <w:rFonts w:asciiTheme="majorHAnsi" w:eastAsiaTheme="majorEastAsia" w:hAnsiTheme="majorHAnsi" w:cstheme="majorBidi"/>
                <w:bCs/>
                <w:spacing w:val="-10"/>
                <w:kern w:val="28"/>
              </w:rPr>
            </w:pPr>
            <w:r>
              <w:rPr>
                <w:noProof/>
              </w:rPr>
              <w:drawing>
                <wp:inline distT="0" distB="0" distL="0" distR="0" wp14:anchorId="42D7F714" wp14:editId="722E972D">
                  <wp:extent cx="2876550" cy="677808"/>
                  <wp:effectExtent l="0" t="0" r="0" b="8255"/>
                  <wp:docPr id="5986696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69693" name=""/>
                          <pic:cNvPicPr/>
                        </pic:nvPicPr>
                        <pic:blipFill>
                          <a:blip r:embed="rId31"/>
                          <a:stretch>
                            <a:fillRect/>
                          </a:stretch>
                        </pic:blipFill>
                        <pic:spPr>
                          <a:xfrm>
                            <a:off x="0" y="0"/>
                            <a:ext cx="2897570" cy="682761"/>
                          </a:xfrm>
                          <a:prstGeom prst="rect">
                            <a:avLst/>
                          </a:prstGeom>
                        </pic:spPr>
                      </pic:pic>
                    </a:graphicData>
                  </a:graphic>
                </wp:inline>
              </w:drawing>
            </w:r>
          </w:p>
          <w:p w14:paraId="506B2301" w14:textId="77777777" w:rsidR="00653D73" w:rsidRDefault="00653D73" w:rsidP="00285417">
            <w:pPr>
              <w:rPr>
                <w:rFonts w:asciiTheme="majorHAnsi" w:eastAsiaTheme="majorEastAsia" w:hAnsiTheme="majorHAnsi" w:cstheme="majorBidi"/>
                <w:bCs/>
                <w:spacing w:val="-10"/>
                <w:kern w:val="28"/>
              </w:rPr>
            </w:pPr>
          </w:p>
        </w:tc>
      </w:tr>
      <w:tr w:rsidR="00653D73" w14:paraId="24102DFA" w14:textId="77777777" w:rsidTr="00285417">
        <w:tc>
          <w:tcPr>
            <w:tcW w:w="8948" w:type="dxa"/>
            <w:gridSpan w:val="2"/>
          </w:tcPr>
          <w:p w14:paraId="35C902D1" w14:textId="562B9E72"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682270">
              <w:rPr>
                <w:rFonts w:asciiTheme="majorHAnsi" w:eastAsiaTheme="majorEastAsia" w:hAnsiTheme="majorHAnsi" w:cstheme="majorBidi"/>
                <w:bCs/>
                <w:spacing w:val="-10"/>
                <w:kern w:val="28"/>
              </w:rPr>
              <w:t xml:space="preserve"> </w:t>
            </w:r>
            <w:r w:rsidR="00682270">
              <w:rPr>
                <w:rFonts w:asciiTheme="majorHAnsi" w:eastAsiaTheme="majorEastAsia" w:hAnsiTheme="majorHAnsi" w:cstheme="majorBidi"/>
                <w:bCs/>
                <w:spacing w:val="-10"/>
                <w:kern w:val="28"/>
              </w:rPr>
              <w:t>Statuscode 200</w:t>
            </w:r>
          </w:p>
          <w:p w14:paraId="626A66DC" w14:textId="26F8F1E5" w:rsidR="00682270" w:rsidRDefault="00682270" w:rsidP="00285417">
            <w:pPr>
              <w:rPr>
                <w:rFonts w:asciiTheme="majorHAnsi" w:eastAsiaTheme="majorEastAsia" w:hAnsiTheme="majorHAnsi" w:cstheme="majorBidi"/>
                <w:bCs/>
                <w:spacing w:val="-10"/>
                <w:kern w:val="28"/>
              </w:rPr>
            </w:pPr>
          </w:p>
          <w:p w14:paraId="3AE7A9F1" w14:textId="77777777" w:rsidR="00682270" w:rsidRDefault="00682270" w:rsidP="0068227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646F4E4D" w14:textId="77777777" w:rsidR="00682270" w:rsidRDefault="00682270" w:rsidP="0068227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1</w:t>
            </w:r>
            <w:r>
              <w:rPr>
                <w:rStyle w:val="HTMLCode"/>
                <w:rFonts w:ascii="Consolas" w:hAnsi="Consolas"/>
                <w:b/>
                <w:bCs/>
                <w:color w:val="FFFFFF"/>
                <w:sz w:val="18"/>
                <w:szCs w:val="18"/>
              </w:rPr>
              <w:t>,</w:t>
            </w:r>
          </w:p>
          <w:p w14:paraId="1D1BD251" w14:textId="77777777" w:rsidR="00682270" w:rsidRDefault="00682270" w:rsidP="0068227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"shop"</w:t>
            </w:r>
            <w:r>
              <w:rPr>
                <w:rStyle w:val="HTMLCode"/>
                <w:rFonts w:ascii="Consolas" w:hAnsi="Consolas"/>
                <w:b/>
                <w:bCs/>
                <w:color w:val="FFFFFF"/>
                <w:sz w:val="18"/>
                <w:szCs w:val="18"/>
              </w:rPr>
              <w:t xml:space="preserve">: </w:t>
            </w:r>
            <w:r>
              <w:rPr>
                <w:rStyle w:val="HTMLCode"/>
                <w:rFonts w:ascii="Consolas" w:hAnsi="Consolas"/>
                <w:b/>
                <w:bCs/>
                <w:color w:val="A2FCA2"/>
                <w:sz w:val="18"/>
                <w:szCs w:val="18"/>
              </w:rPr>
              <w:t>"keeling"</w:t>
            </w:r>
            <w:r>
              <w:rPr>
                <w:rStyle w:val="HTMLCode"/>
                <w:rFonts w:ascii="Consolas" w:hAnsi="Consolas"/>
                <w:b/>
                <w:bCs/>
                <w:color w:val="FFFFFF"/>
                <w:sz w:val="18"/>
                <w:szCs w:val="18"/>
              </w:rPr>
              <w:t>,</w:t>
            </w:r>
          </w:p>
          <w:p w14:paraId="4F6027F2" w14:textId="77777777" w:rsidR="00682270" w:rsidRDefault="00682270" w:rsidP="0068227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"placeat"</w:t>
            </w:r>
            <w:r>
              <w:rPr>
                <w:rStyle w:val="HTMLCode"/>
                <w:rFonts w:ascii="Consolas" w:hAnsi="Consolas"/>
                <w:b/>
                <w:bCs/>
                <w:color w:val="FFFFFF"/>
                <w:sz w:val="18"/>
                <w:szCs w:val="18"/>
              </w:rPr>
              <w:t>,</w:t>
            </w:r>
          </w:p>
          <w:p w14:paraId="36E9436F" w14:textId="77777777" w:rsidR="00682270" w:rsidRDefault="00682270" w:rsidP="0068227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2DCCCEF8" w14:textId="77777777" w:rsidR="00682270" w:rsidRDefault="00682270" w:rsidP="00682270">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7B7DCC36" w14:textId="77777777" w:rsidR="00653D73" w:rsidRDefault="00653D73" w:rsidP="00285417">
            <w:pPr>
              <w:rPr>
                <w:rFonts w:asciiTheme="majorHAnsi" w:eastAsiaTheme="majorEastAsia" w:hAnsiTheme="majorHAnsi" w:cstheme="majorBidi"/>
                <w:bCs/>
                <w:spacing w:val="-10"/>
                <w:kern w:val="28"/>
              </w:rPr>
            </w:pPr>
          </w:p>
        </w:tc>
      </w:tr>
      <w:tr w:rsidR="00653D73" w14:paraId="2E1648C7" w14:textId="77777777" w:rsidTr="00285417">
        <w:tc>
          <w:tcPr>
            <w:tcW w:w="4474" w:type="dxa"/>
          </w:tcPr>
          <w:p w14:paraId="1BC09B2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70BE328" w14:textId="738F7FC1" w:rsidR="00653D73" w:rsidRDefault="0068227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67B06E9C" w14:textId="77777777" w:rsidTr="00285417">
        <w:tc>
          <w:tcPr>
            <w:tcW w:w="4474" w:type="dxa"/>
          </w:tcPr>
          <w:p w14:paraId="27F2CC9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89E9B16" w14:textId="27B11B4B" w:rsidR="00653D73" w:rsidRDefault="0068227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6904BC8" w14:textId="6C9AD6F6"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34</w:t>
      </w:r>
      <w:r w:rsidRPr="006558CB">
        <w:rPr>
          <w:rFonts w:asciiTheme="majorHAnsi" w:hAnsiTheme="majorHAnsi"/>
          <w:sz w:val="20"/>
          <w:szCs w:val="20"/>
        </w:rPr>
        <w:t xml:space="preserve"> - Testprotokoll für </w:t>
      </w:r>
      <w:r>
        <w:rPr>
          <w:rFonts w:asciiTheme="majorHAnsi" w:hAnsiTheme="majorHAnsi"/>
          <w:sz w:val="20"/>
          <w:szCs w:val="20"/>
        </w:rPr>
        <w:t>Anzeige eines Produktes</w:t>
      </w:r>
    </w:p>
    <w:p w14:paraId="18201DC9"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026F3EF6" w14:textId="77777777" w:rsidTr="00285417">
        <w:tc>
          <w:tcPr>
            <w:tcW w:w="4474" w:type="dxa"/>
          </w:tcPr>
          <w:p w14:paraId="23236FCE"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184E5C3" w14:textId="3F34FE3A"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eines Produktes falsche Eingabe</w:t>
            </w:r>
          </w:p>
        </w:tc>
      </w:tr>
      <w:tr w:rsidR="00653D73" w14:paraId="6FDBD838" w14:textId="77777777" w:rsidTr="00285417">
        <w:tc>
          <w:tcPr>
            <w:tcW w:w="4474" w:type="dxa"/>
          </w:tcPr>
          <w:p w14:paraId="00CF2409"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5A61762" w14:textId="681E9B1D"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653D73" w14:paraId="2F63E19C" w14:textId="77777777" w:rsidTr="00285417">
        <w:tc>
          <w:tcPr>
            <w:tcW w:w="8948" w:type="dxa"/>
            <w:gridSpan w:val="2"/>
          </w:tcPr>
          <w:p w14:paraId="6002D04B" w14:textId="42885892"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682270">
              <w:rPr>
                <w:rFonts w:asciiTheme="majorHAnsi" w:eastAsiaTheme="majorEastAsia" w:hAnsiTheme="majorHAnsi" w:cstheme="majorBidi"/>
                <w:bCs/>
                <w:spacing w:val="-10"/>
                <w:kern w:val="28"/>
              </w:rPr>
              <w:t xml:space="preserve">  </w:t>
            </w:r>
            <w:r w:rsidR="00682270">
              <w:rPr>
                <w:rFonts w:asciiTheme="majorHAnsi" w:eastAsiaTheme="majorEastAsia" w:hAnsiTheme="majorHAnsi" w:cstheme="majorBidi"/>
                <w:bCs/>
                <w:spacing w:val="-10"/>
                <w:kern w:val="28"/>
              </w:rPr>
              <w:t>Get Request /api/products/1</w:t>
            </w:r>
            <w:r w:rsidR="00682270">
              <w:rPr>
                <w:rFonts w:asciiTheme="majorHAnsi" w:eastAsiaTheme="majorEastAsia" w:hAnsiTheme="majorHAnsi" w:cstheme="majorBidi"/>
                <w:bCs/>
                <w:spacing w:val="-10"/>
                <w:kern w:val="28"/>
              </w:rPr>
              <w:t>0</w:t>
            </w:r>
          </w:p>
          <w:p w14:paraId="03BABDF9" w14:textId="2E16A045" w:rsidR="00682270" w:rsidRDefault="00682270" w:rsidP="00285417">
            <w:pPr>
              <w:rPr>
                <w:rFonts w:asciiTheme="majorHAnsi" w:eastAsiaTheme="majorEastAsia" w:hAnsiTheme="majorHAnsi" w:cstheme="majorBidi"/>
                <w:bCs/>
                <w:spacing w:val="-10"/>
                <w:kern w:val="28"/>
              </w:rPr>
            </w:pPr>
          </w:p>
          <w:p w14:paraId="350F545A" w14:textId="456B7755" w:rsidR="00682270" w:rsidRDefault="00682270" w:rsidP="00285417">
            <w:pPr>
              <w:rPr>
                <w:rFonts w:asciiTheme="majorHAnsi" w:eastAsiaTheme="majorEastAsia" w:hAnsiTheme="majorHAnsi" w:cstheme="majorBidi"/>
                <w:bCs/>
                <w:spacing w:val="-10"/>
                <w:kern w:val="28"/>
              </w:rPr>
            </w:pPr>
            <w:r>
              <w:rPr>
                <w:noProof/>
              </w:rPr>
              <w:drawing>
                <wp:inline distT="0" distB="0" distL="0" distR="0" wp14:anchorId="46CDDF48" wp14:editId="4E19DFF2">
                  <wp:extent cx="2851150" cy="671823"/>
                  <wp:effectExtent l="0" t="0" r="6350" b="0"/>
                  <wp:docPr id="849215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15907" name=""/>
                          <pic:cNvPicPr/>
                        </pic:nvPicPr>
                        <pic:blipFill>
                          <a:blip r:embed="rId32"/>
                          <a:stretch>
                            <a:fillRect/>
                          </a:stretch>
                        </pic:blipFill>
                        <pic:spPr>
                          <a:xfrm>
                            <a:off x="0" y="0"/>
                            <a:ext cx="2871251" cy="676559"/>
                          </a:xfrm>
                          <a:prstGeom prst="rect">
                            <a:avLst/>
                          </a:prstGeom>
                        </pic:spPr>
                      </pic:pic>
                    </a:graphicData>
                  </a:graphic>
                </wp:inline>
              </w:drawing>
            </w:r>
          </w:p>
          <w:p w14:paraId="66FDBDB6" w14:textId="77777777" w:rsidR="00653D73" w:rsidRDefault="00653D73" w:rsidP="00285417">
            <w:pPr>
              <w:rPr>
                <w:rFonts w:asciiTheme="majorHAnsi" w:eastAsiaTheme="majorEastAsia" w:hAnsiTheme="majorHAnsi" w:cstheme="majorBidi"/>
                <w:bCs/>
                <w:spacing w:val="-10"/>
                <w:kern w:val="28"/>
              </w:rPr>
            </w:pPr>
          </w:p>
        </w:tc>
      </w:tr>
      <w:tr w:rsidR="00653D73" w14:paraId="1321A319" w14:textId="77777777" w:rsidTr="00285417">
        <w:tc>
          <w:tcPr>
            <w:tcW w:w="8948" w:type="dxa"/>
            <w:gridSpan w:val="2"/>
          </w:tcPr>
          <w:p w14:paraId="25D2E621" w14:textId="091E5E46"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682270">
              <w:rPr>
                <w:rFonts w:asciiTheme="majorHAnsi" w:eastAsiaTheme="majorEastAsia" w:hAnsiTheme="majorHAnsi" w:cstheme="majorBidi"/>
                <w:bCs/>
                <w:spacing w:val="-10"/>
                <w:kern w:val="28"/>
              </w:rPr>
              <w:t xml:space="preserve"> Statuscode 404</w:t>
            </w:r>
          </w:p>
          <w:p w14:paraId="5D867EAD" w14:textId="77777777" w:rsidR="00682270" w:rsidRDefault="00682270" w:rsidP="0068227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lastRenderedPageBreak/>
              <w:t>{</w:t>
            </w:r>
          </w:p>
          <w:p w14:paraId="0BB6A711" w14:textId="77777777" w:rsidR="00682270" w:rsidRDefault="00682270" w:rsidP="00682270">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"Produktdatensatz nicht gefunden."</w:t>
            </w:r>
          </w:p>
          <w:p w14:paraId="7933E015" w14:textId="77777777" w:rsidR="00682270" w:rsidRDefault="00682270" w:rsidP="00682270">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26D34C44" w14:textId="77777777" w:rsidR="00653D73" w:rsidRDefault="00653D73" w:rsidP="00285417">
            <w:pPr>
              <w:rPr>
                <w:rFonts w:asciiTheme="majorHAnsi" w:eastAsiaTheme="majorEastAsia" w:hAnsiTheme="majorHAnsi" w:cstheme="majorBidi"/>
                <w:bCs/>
                <w:spacing w:val="-10"/>
                <w:kern w:val="28"/>
              </w:rPr>
            </w:pPr>
          </w:p>
        </w:tc>
      </w:tr>
      <w:tr w:rsidR="00653D73" w14:paraId="30CCAAFD" w14:textId="77777777" w:rsidTr="00285417">
        <w:tc>
          <w:tcPr>
            <w:tcW w:w="4474" w:type="dxa"/>
          </w:tcPr>
          <w:p w14:paraId="0C7ABA1F"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5B42E80A" w14:textId="3912ADC5" w:rsidR="00653D73" w:rsidRDefault="0068227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0DE9B4B8" w14:textId="77777777" w:rsidTr="00285417">
        <w:tc>
          <w:tcPr>
            <w:tcW w:w="4474" w:type="dxa"/>
          </w:tcPr>
          <w:p w14:paraId="36C8803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4EB31FE" w14:textId="33B252EE" w:rsidR="00653D73" w:rsidRDefault="00682270"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59C6A958" w14:textId="50EC5AB3"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35</w:t>
      </w:r>
      <w:r w:rsidRPr="006558CB">
        <w:rPr>
          <w:rFonts w:asciiTheme="majorHAnsi" w:hAnsiTheme="majorHAnsi"/>
          <w:sz w:val="20"/>
          <w:szCs w:val="20"/>
        </w:rPr>
        <w:t xml:space="preserve"> - Testprotokoll für </w:t>
      </w:r>
      <w:r>
        <w:rPr>
          <w:rFonts w:asciiTheme="majorHAnsi" w:hAnsiTheme="majorHAnsi"/>
          <w:sz w:val="20"/>
          <w:szCs w:val="20"/>
        </w:rPr>
        <w:t>Anzeige eines Produktes Fehler</w:t>
      </w:r>
    </w:p>
    <w:p w14:paraId="16606AC8"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358C562D" w14:textId="77777777" w:rsidTr="00285417">
        <w:tc>
          <w:tcPr>
            <w:tcW w:w="4474" w:type="dxa"/>
          </w:tcPr>
          <w:p w14:paraId="0BED47C3"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8E6B3CC" w14:textId="292AAD0A"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Erstellung eines Produktes ist möglich</w:t>
            </w:r>
          </w:p>
        </w:tc>
      </w:tr>
      <w:tr w:rsidR="00653D73" w14:paraId="4B8A047C" w14:textId="77777777" w:rsidTr="00285417">
        <w:tc>
          <w:tcPr>
            <w:tcW w:w="4474" w:type="dxa"/>
          </w:tcPr>
          <w:p w14:paraId="63D2D79C"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AA65EA7" w14:textId="17B506BB"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410E76AA" w14:textId="77777777" w:rsidTr="00285417">
        <w:tc>
          <w:tcPr>
            <w:tcW w:w="8948" w:type="dxa"/>
            <w:gridSpan w:val="2"/>
          </w:tcPr>
          <w:p w14:paraId="08DADE65" w14:textId="7CFC8A5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700A3B">
              <w:rPr>
                <w:rFonts w:asciiTheme="majorHAnsi" w:eastAsiaTheme="majorEastAsia" w:hAnsiTheme="majorHAnsi" w:cstheme="majorBidi"/>
                <w:bCs/>
                <w:spacing w:val="-10"/>
                <w:kern w:val="28"/>
              </w:rPr>
              <w:t xml:space="preserve"> Post Request /api/products</w:t>
            </w:r>
          </w:p>
          <w:p w14:paraId="7F543731" w14:textId="5CD66249" w:rsidR="00700A3B" w:rsidRDefault="00700A3B" w:rsidP="00285417">
            <w:pPr>
              <w:rPr>
                <w:rFonts w:asciiTheme="majorHAnsi" w:eastAsiaTheme="majorEastAsia" w:hAnsiTheme="majorHAnsi" w:cstheme="majorBidi"/>
                <w:bCs/>
                <w:spacing w:val="-10"/>
                <w:kern w:val="28"/>
              </w:rPr>
            </w:pPr>
          </w:p>
          <w:p w14:paraId="278584BB" w14:textId="449405A0" w:rsidR="00700A3B" w:rsidRDefault="00700A3B" w:rsidP="00285417">
            <w:pPr>
              <w:rPr>
                <w:rFonts w:asciiTheme="majorHAnsi" w:eastAsiaTheme="majorEastAsia" w:hAnsiTheme="majorHAnsi" w:cstheme="majorBidi"/>
                <w:bCs/>
                <w:spacing w:val="-10"/>
                <w:kern w:val="28"/>
              </w:rPr>
            </w:pPr>
            <w:r>
              <w:rPr>
                <w:noProof/>
              </w:rPr>
              <w:drawing>
                <wp:inline distT="0" distB="0" distL="0" distR="0" wp14:anchorId="7DA89B25" wp14:editId="758A62F0">
                  <wp:extent cx="3215105" cy="1143000"/>
                  <wp:effectExtent l="0" t="0" r="4445" b="0"/>
                  <wp:docPr id="11593585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58532" name=""/>
                          <pic:cNvPicPr/>
                        </pic:nvPicPr>
                        <pic:blipFill>
                          <a:blip r:embed="rId33"/>
                          <a:stretch>
                            <a:fillRect/>
                          </a:stretch>
                        </pic:blipFill>
                        <pic:spPr>
                          <a:xfrm>
                            <a:off x="0" y="0"/>
                            <a:ext cx="3219043" cy="1144400"/>
                          </a:xfrm>
                          <a:prstGeom prst="rect">
                            <a:avLst/>
                          </a:prstGeom>
                        </pic:spPr>
                      </pic:pic>
                    </a:graphicData>
                  </a:graphic>
                </wp:inline>
              </w:drawing>
            </w:r>
          </w:p>
          <w:p w14:paraId="4F9277E5" w14:textId="77777777" w:rsidR="00653D73" w:rsidRDefault="00653D73" w:rsidP="00285417">
            <w:pPr>
              <w:rPr>
                <w:rFonts w:asciiTheme="majorHAnsi" w:eastAsiaTheme="majorEastAsia" w:hAnsiTheme="majorHAnsi" w:cstheme="majorBidi"/>
                <w:bCs/>
                <w:spacing w:val="-10"/>
                <w:kern w:val="28"/>
              </w:rPr>
            </w:pPr>
          </w:p>
        </w:tc>
      </w:tr>
      <w:tr w:rsidR="00653D73" w14:paraId="2FF106C6" w14:textId="77777777" w:rsidTr="00285417">
        <w:tc>
          <w:tcPr>
            <w:tcW w:w="8948" w:type="dxa"/>
            <w:gridSpan w:val="2"/>
          </w:tcPr>
          <w:p w14:paraId="62EB35DE" w14:textId="6647B088"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00A3B">
              <w:rPr>
                <w:rFonts w:asciiTheme="majorHAnsi" w:eastAsiaTheme="majorEastAsia" w:hAnsiTheme="majorHAnsi" w:cstheme="majorBidi"/>
                <w:bCs/>
                <w:spacing w:val="-10"/>
                <w:kern w:val="28"/>
              </w:rPr>
              <w:t xml:space="preserve"> Statuscode 200</w:t>
            </w:r>
          </w:p>
          <w:p w14:paraId="674C3EB9" w14:textId="4EE1C0A0" w:rsidR="00700A3B" w:rsidRDefault="00700A3B" w:rsidP="00285417">
            <w:pPr>
              <w:rPr>
                <w:rFonts w:asciiTheme="majorHAnsi" w:eastAsiaTheme="majorEastAsia" w:hAnsiTheme="majorHAnsi" w:cstheme="majorBidi"/>
                <w:bCs/>
                <w:spacing w:val="-10"/>
                <w:kern w:val="28"/>
              </w:rPr>
            </w:pPr>
          </w:p>
          <w:p w14:paraId="22C7B2C5"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6221F76C"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8</w:t>
            </w:r>
            <w:r>
              <w:rPr>
                <w:rStyle w:val="HTMLCode"/>
                <w:rFonts w:ascii="Consolas" w:hAnsi="Consolas"/>
                <w:b/>
                <w:bCs/>
                <w:color w:val="FFFFFF"/>
                <w:sz w:val="18"/>
                <w:szCs w:val="18"/>
              </w:rPr>
              <w:t>,</w:t>
            </w:r>
          </w:p>
          <w:p w14:paraId="4C1DCB7E"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"shop"</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"mueller"</w:t>
            </w:r>
            <w:r>
              <w:rPr>
                <w:rStyle w:val="HTMLCode"/>
                <w:rFonts w:ascii="Consolas" w:hAnsi="Consolas"/>
                <w:b/>
                <w:bCs/>
                <w:color w:val="FFFFFF"/>
                <w:sz w:val="18"/>
                <w:szCs w:val="18"/>
              </w:rPr>
              <w:t>,</w:t>
            </w:r>
          </w:p>
          <w:p w14:paraId="2E1471C6"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"USB cable"</w:t>
            </w:r>
            <w:r>
              <w:rPr>
                <w:rStyle w:val="HTMLCode"/>
                <w:rFonts w:ascii="Consolas" w:hAnsi="Consolas"/>
                <w:b/>
                <w:bCs/>
                <w:color w:val="FFFFFF"/>
                <w:sz w:val="18"/>
                <w:szCs w:val="18"/>
              </w:rPr>
              <w:t>,</w:t>
            </w:r>
          </w:p>
          <w:p w14:paraId="615D79F7"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"Q8K63fwbsgZQmiVGAtaTOkAkiCNzaZ45CaHk7mLt.jpg"</w:t>
            </w:r>
          </w:p>
          <w:p w14:paraId="5A1CEC0B" w14:textId="77777777" w:rsidR="00700A3B" w:rsidRDefault="00700A3B" w:rsidP="00700A3B">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747E64E1" w14:textId="77777777" w:rsidR="00653D73" w:rsidRDefault="00653D73" w:rsidP="00285417">
            <w:pPr>
              <w:rPr>
                <w:rFonts w:asciiTheme="majorHAnsi" w:eastAsiaTheme="majorEastAsia" w:hAnsiTheme="majorHAnsi" w:cstheme="majorBidi"/>
                <w:bCs/>
                <w:spacing w:val="-10"/>
                <w:kern w:val="28"/>
              </w:rPr>
            </w:pPr>
          </w:p>
        </w:tc>
      </w:tr>
      <w:tr w:rsidR="00653D73" w14:paraId="33D4F519" w14:textId="77777777" w:rsidTr="00285417">
        <w:tc>
          <w:tcPr>
            <w:tcW w:w="4474" w:type="dxa"/>
          </w:tcPr>
          <w:p w14:paraId="4C9D974C"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4C20F62" w14:textId="047283FC" w:rsidR="00653D73" w:rsidRDefault="00700A3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587ABDEF" w14:textId="77777777" w:rsidTr="00285417">
        <w:tc>
          <w:tcPr>
            <w:tcW w:w="4474" w:type="dxa"/>
          </w:tcPr>
          <w:p w14:paraId="0BCB9966"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CC8A550" w14:textId="4430470C" w:rsidR="00653D73" w:rsidRDefault="00700A3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7D56BC9" w14:textId="14B02A47"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36</w:t>
      </w:r>
      <w:r w:rsidRPr="006558CB">
        <w:rPr>
          <w:rFonts w:asciiTheme="majorHAnsi" w:hAnsiTheme="majorHAnsi"/>
          <w:sz w:val="20"/>
          <w:szCs w:val="20"/>
        </w:rPr>
        <w:t xml:space="preserve"> - Testprotokoll für </w:t>
      </w:r>
      <w:r>
        <w:rPr>
          <w:rFonts w:asciiTheme="majorHAnsi" w:hAnsiTheme="majorHAnsi"/>
          <w:sz w:val="20"/>
          <w:szCs w:val="20"/>
        </w:rPr>
        <w:t>Erstellung eines Produktes</w:t>
      </w:r>
    </w:p>
    <w:p w14:paraId="0981A88A"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711ECBF2" w14:textId="77777777" w:rsidTr="00285417">
        <w:tc>
          <w:tcPr>
            <w:tcW w:w="4474" w:type="dxa"/>
          </w:tcPr>
          <w:p w14:paraId="4E2B61AA"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14EA50D" w14:textId="6226D36F"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Erstellung eines Produktes falsche Eingabe</w:t>
            </w:r>
          </w:p>
        </w:tc>
      </w:tr>
      <w:tr w:rsidR="00653D73" w14:paraId="7514E01A" w14:textId="77777777" w:rsidTr="00285417">
        <w:tc>
          <w:tcPr>
            <w:tcW w:w="4474" w:type="dxa"/>
          </w:tcPr>
          <w:p w14:paraId="4582F63B"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C2CFDE4"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0C42A31D" w14:textId="77777777" w:rsidTr="00285417">
        <w:tc>
          <w:tcPr>
            <w:tcW w:w="8948" w:type="dxa"/>
            <w:gridSpan w:val="2"/>
          </w:tcPr>
          <w:p w14:paraId="3CE64234" w14:textId="732D7E42"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700A3B">
              <w:rPr>
                <w:rFonts w:asciiTheme="majorHAnsi" w:eastAsiaTheme="majorEastAsia" w:hAnsiTheme="majorHAnsi" w:cstheme="majorBidi"/>
                <w:bCs/>
                <w:spacing w:val="-10"/>
                <w:kern w:val="28"/>
              </w:rPr>
              <w:t xml:space="preserve"> </w:t>
            </w:r>
            <w:r w:rsidR="00700A3B">
              <w:rPr>
                <w:rFonts w:asciiTheme="majorHAnsi" w:eastAsiaTheme="majorEastAsia" w:hAnsiTheme="majorHAnsi" w:cstheme="majorBidi"/>
                <w:bCs/>
                <w:spacing w:val="-10"/>
                <w:kern w:val="28"/>
              </w:rPr>
              <w:t>Post Request /api/products</w:t>
            </w:r>
          </w:p>
          <w:p w14:paraId="335197D3" w14:textId="5C3A3837" w:rsidR="00700A3B" w:rsidRDefault="00700A3B" w:rsidP="00285417">
            <w:pPr>
              <w:rPr>
                <w:rFonts w:asciiTheme="majorHAnsi" w:eastAsiaTheme="majorEastAsia" w:hAnsiTheme="majorHAnsi" w:cstheme="majorBidi"/>
                <w:bCs/>
                <w:spacing w:val="-10"/>
                <w:kern w:val="28"/>
              </w:rPr>
            </w:pPr>
          </w:p>
          <w:p w14:paraId="408B8985" w14:textId="2527CC8F" w:rsidR="00700A3B" w:rsidRDefault="00700A3B" w:rsidP="00285417">
            <w:pPr>
              <w:rPr>
                <w:rFonts w:asciiTheme="majorHAnsi" w:eastAsiaTheme="majorEastAsia" w:hAnsiTheme="majorHAnsi" w:cstheme="majorBidi"/>
                <w:bCs/>
                <w:spacing w:val="-10"/>
                <w:kern w:val="28"/>
              </w:rPr>
            </w:pPr>
            <w:r>
              <w:rPr>
                <w:noProof/>
              </w:rPr>
              <w:drawing>
                <wp:inline distT="0" distB="0" distL="0" distR="0" wp14:anchorId="02DF4406" wp14:editId="70048360">
                  <wp:extent cx="3346450" cy="1187226"/>
                  <wp:effectExtent l="0" t="0" r="6350" b="0"/>
                  <wp:docPr id="1244272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7230" name=""/>
                          <pic:cNvPicPr/>
                        </pic:nvPicPr>
                        <pic:blipFill>
                          <a:blip r:embed="rId34"/>
                          <a:stretch>
                            <a:fillRect/>
                          </a:stretch>
                        </pic:blipFill>
                        <pic:spPr>
                          <a:xfrm>
                            <a:off x="0" y="0"/>
                            <a:ext cx="3359745" cy="1191943"/>
                          </a:xfrm>
                          <a:prstGeom prst="rect">
                            <a:avLst/>
                          </a:prstGeom>
                        </pic:spPr>
                      </pic:pic>
                    </a:graphicData>
                  </a:graphic>
                </wp:inline>
              </w:drawing>
            </w:r>
          </w:p>
          <w:p w14:paraId="68868900" w14:textId="77777777" w:rsidR="00653D73" w:rsidRDefault="00653D73" w:rsidP="00285417">
            <w:pPr>
              <w:rPr>
                <w:rFonts w:asciiTheme="majorHAnsi" w:eastAsiaTheme="majorEastAsia" w:hAnsiTheme="majorHAnsi" w:cstheme="majorBidi"/>
                <w:bCs/>
                <w:spacing w:val="-10"/>
                <w:kern w:val="28"/>
              </w:rPr>
            </w:pPr>
          </w:p>
        </w:tc>
      </w:tr>
      <w:tr w:rsidR="00653D73" w14:paraId="5AC52981" w14:textId="77777777" w:rsidTr="00285417">
        <w:tc>
          <w:tcPr>
            <w:tcW w:w="8948" w:type="dxa"/>
            <w:gridSpan w:val="2"/>
          </w:tcPr>
          <w:p w14:paraId="73784867" w14:textId="3192E7D2"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700A3B">
              <w:rPr>
                <w:rFonts w:asciiTheme="majorHAnsi" w:eastAsiaTheme="majorEastAsia" w:hAnsiTheme="majorHAnsi" w:cstheme="majorBidi"/>
                <w:bCs/>
                <w:spacing w:val="-10"/>
                <w:kern w:val="28"/>
              </w:rPr>
              <w:t xml:space="preserve"> Statuscode 422</w:t>
            </w:r>
          </w:p>
          <w:p w14:paraId="6BD44452" w14:textId="6BEB0873" w:rsidR="00700A3B" w:rsidRDefault="00700A3B" w:rsidP="00285417">
            <w:pPr>
              <w:rPr>
                <w:rFonts w:asciiTheme="majorHAnsi" w:eastAsiaTheme="majorEastAsia" w:hAnsiTheme="majorHAnsi" w:cstheme="majorBidi"/>
                <w:bCs/>
                <w:spacing w:val="-10"/>
                <w:kern w:val="28"/>
              </w:rPr>
            </w:pPr>
          </w:p>
          <w:p w14:paraId="32B014D8" w14:textId="77777777" w:rsidR="00700A3B" w:rsidRDefault="00700A3B" w:rsidP="00285417">
            <w:pPr>
              <w:rPr>
                <w:rFonts w:asciiTheme="majorHAnsi" w:eastAsiaTheme="majorEastAsia" w:hAnsiTheme="majorHAnsi" w:cstheme="majorBidi"/>
                <w:bCs/>
                <w:spacing w:val="-10"/>
                <w:kern w:val="28"/>
              </w:rPr>
            </w:pPr>
          </w:p>
          <w:p w14:paraId="75A4E5A5"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lastRenderedPageBreak/>
              <w:t>{</w:t>
            </w:r>
          </w:p>
          <w:p w14:paraId="520AD890"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"Muss eine Bilddatei sein"</w:t>
            </w:r>
            <w:r>
              <w:rPr>
                <w:rStyle w:val="HTMLCode"/>
                <w:rFonts w:ascii="Consolas" w:hAnsi="Consolas"/>
                <w:b/>
                <w:bCs/>
                <w:color w:val="FFFFFF"/>
                <w:sz w:val="18"/>
                <w:szCs w:val="18"/>
              </w:rPr>
              <w:t>,</w:t>
            </w:r>
          </w:p>
          <w:p w14:paraId="0522DC44"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"errors"</w:t>
            </w:r>
            <w:r>
              <w:rPr>
                <w:rStyle w:val="HTMLCode"/>
                <w:rFonts w:ascii="Consolas" w:hAnsi="Consolas"/>
                <w:b/>
                <w:bCs/>
                <w:color w:val="FFFFFF"/>
                <w:sz w:val="18"/>
                <w:szCs w:val="18"/>
              </w:rPr>
              <w:t>: {</w:t>
            </w:r>
          </w:p>
          <w:p w14:paraId="2568C8EA"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w:t>
            </w:r>
          </w:p>
          <w:p w14:paraId="3FF072ED"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"Muss eine Bilddatei sein"</w:t>
            </w:r>
          </w:p>
          <w:p w14:paraId="0675D79A"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71DCD8D4" w14:textId="77777777" w:rsidR="00700A3B" w:rsidRDefault="00700A3B" w:rsidP="00700A3B">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40772B76" w14:textId="77777777" w:rsidR="00700A3B" w:rsidRDefault="00700A3B" w:rsidP="00700A3B">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687E9273" w14:textId="77777777" w:rsidR="00653D73" w:rsidRDefault="00653D73" w:rsidP="00285417">
            <w:pPr>
              <w:rPr>
                <w:rFonts w:asciiTheme="majorHAnsi" w:eastAsiaTheme="majorEastAsia" w:hAnsiTheme="majorHAnsi" w:cstheme="majorBidi"/>
                <w:bCs/>
                <w:spacing w:val="-10"/>
                <w:kern w:val="28"/>
              </w:rPr>
            </w:pPr>
          </w:p>
        </w:tc>
      </w:tr>
      <w:tr w:rsidR="00653D73" w14:paraId="474DA473" w14:textId="77777777" w:rsidTr="00285417">
        <w:tc>
          <w:tcPr>
            <w:tcW w:w="4474" w:type="dxa"/>
          </w:tcPr>
          <w:p w14:paraId="58D6310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Datum:</w:t>
            </w:r>
          </w:p>
        </w:tc>
        <w:tc>
          <w:tcPr>
            <w:tcW w:w="4474" w:type="dxa"/>
          </w:tcPr>
          <w:p w14:paraId="2C229F7F" w14:textId="0D2AAA2A" w:rsidR="00653D73" w:rsidRDefault="00700A3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7E8C930F" w14:textId="77777777" w:rsidTr="00285417">
        <w:tc>
          <w:tcPr>
            <w:tcW w:w="4474" w:type="dxa"/>
          </w:tcPr>
          <w:p w14:paraId="08AABD6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930C1EE" w14:textId="7EC8008D" w:rsidR="00653D73" w:rsidRDefault="00700A3B"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71F2B137" w14:textId="2C02B183"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37</w:t>
      </w:r>
      <w:r w:rsidRPr="006558CB">
        <w:rPr>
          <w:rFonts w:asciiTheme="majorHAnsi" w:hAnsiTheme="majorHAnsi"/>
          <w:sz w:val="20"/>
          <w:szCs w:val="20"/>
        </w:rPr>
        <w:t xml:space="preserve"> - Testprotokoll für </w:t>
      </w:r>
      <w:r>
        <w:rPr>
          <w:rFonts w:asciiTheme="majorHAnsi" w:hAnsiTheme="majorHAnsi"/>
          <w:sz w:val="20"/>
          <w:szCs w:val="20"/>
        </w:rPr>
        <w:t>Erstellung eines Produktes Fehler</w:t>
      </w:r>
    </w:p>
    <w:p w14:paraId="20C80F93" w14:textId="77777777" w:rsidR="00653D73" w:rsidRPr="0023481F" w:rsidRDefault="00653D73" w:rsidP="00653D73"/>
    <w:tbl>
      <w:tblPr>
        <w:tblStyle w:val="Tabellenraster"/>
        <w:tblW w:w="0" w:type="auto"/>
        <w:tblLook w:val="04A0" w:firstRow="1" w:lastRow="0" w:firstColumn="1" w:lastColumn="0" w:noHBand="0" w:noVBand="1"/>
      </w:tblPr>
      <w:tblGrid>
        <w:gridCol w:w="4474"/>
        <w:gridCol w:w="4474"/>
      </w:tblGrid>
      <w:tr w:rsidR="00653D73" w14:paraId="4D42A050" w14:textId="77777777" w:rsidTr="00285417">
        <w:tc>
          <w:tcPr>
            <w:tcW w:w="4474" w:type="dxa"/>
          </w:tcPr>
          <w:p w14:paraId="360A4A2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3CA91A8" w14:textId="2107489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Bearbeitung eines Produktes ist möglich</w:t>
            </w:r>
          </w:p>
        </w:tc>
      </w:tr>
      <w:tr w:rsidR="00653D73" w14:paraId="4D003208" w14:textId="77777777" w:rsidTr="00285417">
        <w:tc>
          <w:tcPr>
            <w:tcW w:w="4474" w:type="dxa"/>
          </w:tcPr>
          <w:p w14:paraId="100D057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E967480"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142EE0B6" w14:textId="77777777" w:rsidTr="00285417">
        <w:tc>
          <w:tcPr>
            <w:tcW w:w="8948" w:type="dxa"/>
            <w:gridSpan w:val="2"/>
          </w:tcPr>
          <w:p w14:paraId="1B8C4D73" w14:textId="1DA57BD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700A3B">
              <w:rPr>
                <w:rFonts w:asciiTheme="majorHAnsi" w:eastAsiaTheme="majorEastAsia" w:hAnsiTheme="majorHAnsi" w:cstheme="majorBidi"/>
                <w:bCs/>
                <w:spacing w:val="-10"/>
                <w:kern w:val="28"/>
              </w:rPr>
              <w:t xml:space="preserve"> Post Request /api/products/8</w:t>
            </w:r>
          </w:p>
          <w:p w14:paraId="708C9EB3" w14:textId="5DB130B0" w:rsidR="00700A3B" w:rsidRDefault="00700A3B" w:rsidP="00285417">
            <w:pPr>
              <w:rPr>
                <w:rFonts w:asciiTheme="majorHAnsi" w:eastAsiaTheme="majorEastAsia" w:hAnsiTheme="majorHAnsi" w:cstheme="majorBidi"/>
                <w:bCs/>
                <w:spacing w:val="-10"/>
                <w:kern w:val="28"/>
              </w:rPr>
            </w:pPr>
          </w:p>
          <w:p w14:paraId="71A5ACEC" w14:textId="5DF22E6F" w:rsidR="00700A3B" w:rsidRDefault="004401F7" w:rsidP="00285417">
            <w:pPr>
              <w:rPr>
                <w:rFonts w:asciiTheme="majorHAnsi" w:eastAsiaTheme="majorEastAsia" w:hAnsiTheme="majorHAnsi" w:cstheme="majorBidi"/>
                <w:bCs/>
                <w:spacing w:val="-10"/>
                <w:kern w:val="28"/>
              </w:rPr>
            </w:pPr>
            <w:r>
              <w:rPr>
                <w:noProof/>
              </w:rPr>
              <w:drawing>
                <wp:inline distT="0" distB="0" distL="0" distR="0" wp14:anchorId="2EEC4100" wp14:editId="6E2A13CD">
                  <wp:extent cx="3314700" cy="3376290"/>
                  <wp:effectExtent l="0" t="0" r="0" b="0"/>
                  <wp:docPr id="10930346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34618" name=""/>
                          <pic:cNvPicPr/>
                        </pic:nvPicPr>
                        <pic:blipFill>
                          <a:blip r:embed="rId35"/>
                          <a:stretch>
                            <a:fillRect/>
                          </a:stretch>
                        </pic:blipFill>
                        <pic:spPr>
                          <a:xfrm>
                            <a:off x="0" y="0"/>
                            <a:ext cx="3331625" cy="3393529"/>
                          </a:xfrm>
                          <a:prstGeom prst="rect">
                            <a:avLst/>
                          </a:prstGeom>
                        </pic:spPr>
                      </pic:pic>
                    </a:graphicData>
                  </a:graphic>
                </wp:inline>
              </w:drawing>
            </w:r>
          </w:p>
          <w:p w14:paraId="708407DF" w14:textId="77777777" w:rsidR="00653D73" w:rsidRDefault="00653D73" w:rsidP="00285417">
            <w:pPr>
              <w:rPr>
                <w:rFonts w:asciiTheme="majorHAnsi" w:eastAsiaTheme="majorEastAsia" w:hAnsiTheme="majorHAnsi" w:cstheme="majorBidi"/>
                <w:bCs/>
                <w:spacing w:val="-10"/>
                <w:kern w:val="28"/>
              </w:rPr>
            </w:pPr>
          </w:p>
        </w:tc>
      </w:tr>
      <w:tr w:rsidR="00653D73" w14:paraId="3C3A187B" w14:textId="77777777" w:rsidTr="00285417">
        <w:tc>
          <w:tcPr>
            <w:tcW w:w="8948" w:type="dxa"/>
            <w:gridSpan w:val="2"/>
          </w:tcPr>
          <w:p w14:paraId="656F72C4" w14:textId="744382A6"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4401F7">
              <w:rPr>
                <w:rFonts w:asciiTheme="majorHAnsi" w:eastAsiaTheme="majorEastAsia" w:hAnsiTheme="majorHAnsi" w:cstheme="majorBidi"/>
                <w:bCs/>
                <w:spacing w:val="-10"/>
                <w:kern w:val="28"/>
              </w:rPr>
              <w:t xml:space="preserve"> Statuscode 200</w:t>
            </w:r>
          </w:p>
          <w:p w14:paraId="32FE777E" w14:textId="77777777" w:rsidR="00653D73" w:rsidRDefault="00653D73" w:rsidP="00285417">
            <w:pPr>
              <w:rPr>
                <w:rFonts w:asciiTheme="majorHAnsi" w:eastAsiaTheme="majorEastAsia" w:hAnsiTheme="majorHAnsi" w:cstheme="majorBidi"/>
                <w:bCs/>
                <w:spacing w:val="-10"/>
                <w:kern w:val="28"/>
              </w:rPr>
            </w:pPr>
          </w:p>
          <w:p w14:paraId="6DDCE159"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4DBE005A"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"id"</w:t>
            </w:r>
            <w:r>
              <w:rPr>
                <w:rStyle w:val="HTMLCode"/>
                <w:rFonts w:ascii="Consolas" w:hAnsi="Consolas"/>
                <w:b/>
                <w:bCs/>
                <w:color w:val="FFFFFF"/>
                <w:sz w:val="18"/>
                <w:szCs w:val="18"/>
              </w:rPr>
              <w:t xml:space="preserve">: </w:t>
            </w:r>
            <w:r>
              <w:rPr>
                <w:rStyle w:val="HTMLCode"/>
                <w:rFonts w:ascii="Consolas" w:hAnsi="Consolas"/>
                <w:b/>
                <w:bCs/>
                <w:color w:val="D36363"/>
                <w:sz w:val="18"/>
                <w:szCs w:val="18"/>
              </w:rPr>
              <w:t>8</w:t>
            </w:r>
            <w:r>
              <w:rPr>
                <w:rStyle w:val="HTMLCode"/>
                <w:rFonts w:ascii="Consolas" w:hAnsi="Consolas"/>
                <w:b/>
                <w:bCs/>
                <w:color w:val="FFFFFF"/>
                <w:sz w:val="18"/>
                <w:szCs w:val="18"/>
              </w:rPr>
              <w:t>,</w:t>
            </w:r>
          </w:p>
          <w:p w14:paraId="0D2061A1"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"shop"</w:t>
            </w:r>
            <w:r>
              <w:rPr>
                <w:rStyle w:val="HTMLCode"/>
                <w:rFonts w:ascii="Consolas" w:hAnsi="Consolas"/>
                <w:b/>
                <w:bCs/>
                <w:color w:val="FFFFFF"/>
                <w:sz w:val="18"/>
                <w:szCs w:val="18"/>
              </w:rPr>
              <w:t xml:space="preserve">: </w:t>
            </w:r>
            <w:r>
              <w:rPr>
                <w:rStyle w:val="HTMLCode"/>
                <w:rFonts w:ascii="Consolas" w:hAnsi="Consolas"/>
                <w:b/>
                <w:bCs/>
                <w:color w:val="A2FCA2"/>
                <w:sz w:val="18"/>
                <w:szCs w:val="18"/>
              </w:rPr>
              <w:t>"keeling"</w:t>
            </w:r>
            <w:r>
              <w:rPr>
                <w:rStyle w:val="HTMLCode"/>
                <w:rFonts w:ascii="Consolas" w:hAnsi="Consolas"/>
                <w:b/>
                <w:bCs/>
                <w:color w:val="FFFFFF"/>
                <w:sz w:val="18"/>
                <w:szCs w:val="18"/>
              </w:rPr>
              <w:t>,</w:t>
            </w:r>
          </w:p>
          <w:p w14:paraId="2E4E044D"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"name"</w:t>
            </w:r>
            <w:r>
              <w:rPr>
                <w:rStyle w:val="HTMLCode"/>
                <w:rFonts w:ascii="Consolas" w:hAnsi="Consolas"/>
                <w:b/>
                <w:bCs/>
                <w:color w:val="FFFFFF"/>
                <w:sz w:val="18"/>
                <w:szCs w:val="18"/>
              </w:rPr>
              <w:t xml:space="preserve">: </w:t>
            </w:r>
            <w:r>
              <w:rPr>
                <w:rStyle w:val="HTMLCode"/>
                <w:rFonts w:ascii="Consolas" w:hAnsi="Consolas"/>
                <w:b/>
                <w:bCs/>
                <w:color w:val="A2FCA2"/>
                <w:sz w:val="18"/>
                <w:szCs w:val="18"/>
              </w:rPr>
              <w:t>"updated USB cable"</w:t>
            </w:r>
            <w:r>
              <w:rPr>
                <w:rStyle w:val="HTMLCode"/>
                <w:rFonts w:ascii="Consolas" w:hAnsi="Consolas"/>
                <w:b/>
                <w:bCs/>
                <w:color w:val="FFFFFF"/>
                <w:sz w:val="18"/>
                <w:szCs w:val="18"/>
              </w:rPr>
              <w:t>,</w:t>
            </w:r>
          </w:p>
          <w:p w14:paraId="0207DB43"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xml:space="preserve">: </w:t>
            </w:r>
            <w:r>
              <w:rPr>
                <w:rStyle w:val="HTMLCode"/>
                <w:rFonts w:ascii="Consolas" w:hAnsi="Consolas"/>
                <w:b/>
                <w:bCs/>
                <w:color w:val="FCC28C"/>
                <w:sz w:val="18"/>
                <w:szCs w:val="18"/>
              </w:rPr>
              <w:t>null</w:t>
            </w:r>
          </w:p>
          <w:p w14:paraId="0273524A" w14:textId="77777777" w:rsidR="004401F7" w:rsidRDefault="004401F7" w:rsidP="004401F7">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7F92C26F" w14:textId="5CF80C58" w:rsidR="004401F7" w:rsidRDefault="004401F7" w:rsidP="00285417">
            <w:pPr>
              <w:rPr>
                <w:rFonts w:asciiTheme="majorHAnsi" w:eastAsiaTheme="majorEastAsia" w:hAnsiTheme="majorHAnsi" w:cstheme="majorBidi"/>
                <w:bCs/>
                <w:spacing w:val="-10"/>
                <w:kern w:val="28"/>
              </w:rPr>
            </w:pPr>
          </w:p>
        </w:tc>
      </w:tr>
      <w:tr w:rsidR="00653D73" w14:paraId="7D0BC12D" w14:textId="77777777" w:rsidTr="00285417">
        <w:tc>
          <w:tcPr>
            <w:tcW w:w="4474" w:type="dxa"/>
          </w:tcPr>
          <w:p w14:paraId="1BC9FFC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F6627A5" w14:textId="40BF82F2" w:rsidR="00653D73"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7CDBFBBC" w14:textId="77777777" w:rsidTr="00285417">
        <w:tc>
          <w:tcPr>
            <w:tcW w:w="4474" w:type="dxa"/>
          </w:tcPr>
          <w:p w14:paraId="46FECC31"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7EC3C8F" w14:textId="092D7AB1" w:rsidR="00653D73"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E554792" w14:textId="28EF042B"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38</w:t>
      </w:r>
      <w:r w:rsidRPr="006558CB">
        <w:rPr>
          <w:rFonts w:asciiTheme="majorHAnsi" w:hAnsiTheme="majorHAnsi"/>
          <w:sz w:val="20"/>
          <w:szCs w:val="20"/>
        </w:rPr>
        <w:t xml:space="preserve"> - Testprotokoll für </w:t>
      </w:r>
      <w:r>
        <w:rPr>
          <w:rFonts w:asciiTheme="majorHAnsi" w:hAnsiTheme="majorHAnsi"/>
          <w:sz w:val="20"/>
          <w:szCs w:val="20"/>
        </w:rPr>
        <w:t>Bearbeitung eines Produktes</w:t>
      </w:r>
    </w:p>
    <w:tbl>
      <w:tblPr>
        <w:tblStyle w:val="Tabellenraster"/>
        <w:tblW w:w="0" w:type="auto"/>
        <w:tblLook w:val="04A0" w:firstRow="1" w:lastRow="0" w:firstColumn="1" w:lastColumn="0" w:noHBand="0" w:noVBand="1"/>
      </w:tblPr>
      <w:tblGrid>
        <w:gridCol w:w="4474"/>
        <w:gridCol w:w="4474"/>
      </w:tblGrid>
      <w:tr w:rsidR="00653D73" w14:paraId="2CA4D3F0" w14:textId="77777777" w:rsidTr="00285417">
        <w:tc>
          <w:tcPr>
            <w:tcW w:w="4474" w:type="dxa"/>
          </w:tcPr>
          <w:p w14:paraId="354E1D77"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10CD3CDE" w14:textId="49421C00"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Bearbeitung eines Produktes falsche Eingabe</w:t>
            </w:r>
          </w:p>
        </w:tc>
      </w:tr>
      <w:tr w:rsidR="00653D73" w14:paraId="4CE42B02" w14:textId="77777777" w:rsidTr="00285417">
        <w:tc>
          <w:tcPr>
            <w:tcW w:w="4474" w:type="dxa"/>
          </w:tcPr>
          <w:p w14:paraId="4A635602"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FE770ED"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653D73" w14:paraId="3DFE8FF6" w14:textId="77777777" w:rsidTr="00285417">
        <w:tc>
          <w:tcPr>
            <w:tcW w:w="8948" w:type="dxa"/>
            <w:gridSpan w:val="2"/>
          </w:tcPr>
          <w:p w14:paraId="6852CFAE" w14:textId="25E9582A"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4401F7">
              <w:rPr>
                <w:rFonts w:asciiTheme="majorHAnsi" w:eastAsiaTheme="majorEastAsia" w:hAnsiTheme="majorHAnsi" w:cstheme="majorBidi"/>
                <w:bCs/>
                <w:spacing w:val="-10"/>
                <w:kern w:val="28"/>
              </w:rPr>
              <w:t xml:space="preserve"> Post Request /api/products/8</w:t>
            </w:r>
          </w:p>
          <w:p w14:paraId="03E80FB0" w14:textId="78AE90E6" w:rsidR="004401F7" w:rsidRDefault="004401F7" w:rsidP="00285417">
            <w:pPr>
              <w:rPr>
                <w:rFonts w:asciiTheme="majorHAnsi" w:eastAsiaTheme="majorEastAsia" w:hAnsiTheme="majorHAnsi" w:cstheme="majorBidi"/>
                <w:bCs/>
                <w:spacing w:val="-10"/>
                <w:kern w:val="28"/>
              </w:rPr>
            </w:pPr>
          </w:p>
          <w:p w14:paraId="5BF9D013" w14:textId="6F07E93E" w:rsidR="004401F7" w:rsidRDefault="004401F7" w:rsidP="00285417">
            <w:pPr>
              <w:rPr>
                <w:rFonts w:asciiTheme="majorHAnsi" w:eastAsiaTheme="majorEastAsia" w:hAnsiTheme="majorHAnsi" w:cstheme="majorBidi"/>
                <w:bCs/>
                <w:spacing w:val="-10"/>
                <w:kern w:val="28"/>
              </w:rPr>
            </w:pPr>
            <w:r>
              <w:rPr>
                <w:noProof/>
              </w:rPr>
              <w:drawing>
                <wp:inline distT="0" distB="0" distL="0" distR="0" wp14:anchorId="1D8BD295" wp14:editId="7D2FB614">
                  <wp:extent cx="3603123" cy="3689350"/>
                  <wp:effectExtent l="0" t="0" r="0" b="6350"/>
                  <wp:docPr id="20469257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25723" name=""/>
                          <pic:cNvPicPr/>
                        </pic:nvPicPr>
                        <pic:blipFill>
                          <a:blip r:embed="rId36"/>
                          <a:stretch>
                            <a:fillRect/>
                          </a:stretch>
                        </pic:blipFill>
                        <pic:spPr>
                          <a:xfrm>
                            <a:off x="0" y="0"/>
                            <a:ext cx="3612449" cy="3698900"/>
                          </a:xfrm>
                          <a:prstGeom prst="rect">
                            <a:avLst/>
                          </a:prstGeom>
                        </pic:spPr>
                      </pic:pic>
                    </a:graphicData>
                  </a:graphic>
                </wp:inline>
              </w:drawing>
            </w:r>
          </w:p>
          <w:p w14:paraId="4BF62BE3" w14:textId="77777777" w:rsidR="00653D73" w:rsidRDefault="00653D73" w:rsidP="00285417">
            <w:pPr>
              <w:rPr>
                <w:rFonts w:asciiTheme="majorHAnsi" w:eastAsiaTheme="majorEastAsia" w:hAnsiTheme="majorHAnsi" w:cstheme="majorBidi"/>
                <w:bCs/>
                <w:spacing w:val="-10"/>
                <w:kern w:val="28"/>
              </w:rPr>
            </w:pPr>
          </w:p>
        </w:tc>
      </w:tr>
      <w:tr w:rsidR="00653D73" w14:paraId="028EA09E" w14:textId="77777777" w:rsidTr="00285417">
        <w:tc>
          <w:tcPr>
            <w:tcW w:w="8948" w:type="dxa"/>
            <w:gridSpan w:val="2"/>
          </w:tcPr>
          <w:p w14:paraId="69E5AACE" w14:textId="1459E9ED"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4401F7">
              <w:rPr>
                <w:rFonts w:asciiTheme="majorHAnsi" w:eastAsiaTheme="majorEastAsia" w:hAnsiTheme="majorHAnsi" w:cstheme="majorBidi"/>
                <w:bCs/>
                <w:spacing w:val="-10"/>
                <w:kern w:val="28"/>
              </w:rPr>
              <w:t xml:space="preserve"> Statuscode 422</w:t>
            </w:r>
          </w:p>
          <w:p w14:paraId="586FEB68" w14:textId="58A6EB77" w:rsidR="004401F7" w:rsidRDefault="004401F7" w:rsidP="00285417">
            <w:pPr>
              <w:rPr>
                <w:rFonts w:asciiTheme="majorHAnsi" w:eastAsiaTheme="majorEastAsia" w:hAnsiTheme="majorHAnsi" w:cstheme="majorBidi"/>
                <w:bCs/>
                <w:spacing w:val="-10"/>
                <w:kern w:val="28"/>
              </w:rPr>
            </w:pPr>
          </w:p>
          <w:p w14:paraId="2CBD5313"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7628D026"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"Muss eine Bilddatei sein"</w:t>
            </w:r>
            <w:r>
              <w:rPr>
                <w:rStyle w:val="HTMLCode"/>
                <w:rFonts w:ascii="Consolas" w:hAnsi="Consolas"/>
                <w:b/>
                <w:bCs/>
                <w:color w:val="FFFFFF"/>
                <w:sz w:val="18"/>
                <w:szCs w:val="18"/>
              </w:rPr>
              <w:t>,</w:t>
            </w:r>
          </w:p>
          <w:p w14:paraId="16C63040"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"errors"</w:t>
            </w:r>
            <w:r>
              <w:rPr>
                <w:rStyle w:val="HTMLCode"/>
                <w:rFonts w:ascii="Consolas" w:hAnsi="Consolas"/>
                <w:b/>
                <w:bCs/>
                <w:color w:val="FFFFFF"/>
                <w:sz w:val="18"/>
                <w:szCs w:val="18"/>
              </w:rPr>
              <w:t>: {</w:t>
            </w:r>
          </w:p>
          <w:p w14:paraId="4C35D733"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"image"</w:t>
            </w:r>
            <w:r>
              <w:rPr>
                <w:rStyle w:val="HTMLCode"/>
                <w:rFonts w:ascii="Consolas" w:hAnsi="Consolas"/>
                <w:b/>
                <w:bCs/>
                <w:color w:val="FFFFFF"/>
                <w:sz w:val="18"/>
                <w:szCs w:val="18"/>
              </w:rPr>
              <w:t>: [</w:t>
            </w:r>
          </w:p>
          <w:p w14:paraId="488D9219"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TMLCode"/>
                <w:rFonts w:ascii="Consolas" w:hAnsi="Consolas"/>
                <w:b/>
                <w:bCs/>
                <w:color w:val="A2FCA2"/>
                <w:sz w:val="18"/>
                <w:szCs w:val="18"/>
              </w:rPr>
              <w:t>"Muss eine Bilddatei sein"</w:t>
            </w:r>
          </w:p>
          <w:p w14:paraId="7A2AA95D"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51B03E49"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p>
          <w:p w14:paraId="715246C4" w14:textId="77777777" w:rsidR="004401F7" w:rsidRDefault="004401F7" w:rsidP="004401F7">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2AD683E5" w14:textId="77777777" w:rsidR="00653D73" w:rsidRDefault="00653D73" w:rsidP="00285417">
            <w:pPr>
              <w:rPr>
                <w:rFonts w:asciiTheme="majorHAnsi" w:eastAsiaTheme="majorEastAsia" w:hAnsiTheme="majorHAnsi" w:cstheme="majorBidi"/>
                <w:bCs/>
                <w:spacing w:val="-10"/>
                <w:kern w:val="28"/>
              </w:rPr>
            </w:pPr>
          </w:p>
        </w:tc>
      </w:tr>
      <w:tr w:rsidR="00653D73" w14:paraId="7831A253" w14:textId="77777777" w:rsidTr="00285417">
        <w:tc>
          <w:tcPr>
            <w:tcW w:w="4474" w:type="dxa"/>
          </w:tcPr>
          <w:p w14:paraId="34B47842"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A7651ED" w14:textId="4151AEE6" w:rsidR="00653D73"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653D73" w14:paraId="1DEFE464" w14:textId="77777777" w:rsidTr="00285417">
        <w:tc>
          <w:tcPr>
            <w:tcW w:w="4474" w:type="dxa"/>
          </w:tcPr>
          <w:p w14:paraId="232D30F5" w14:textId="77777777" w:rsidR="00653D73" w:rsidRDefault="00653D73"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7BBE293" w14:textId="672EB89F" w:rsidR="00653D73"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171992A4" w14:textId="15DB8C34" w:rsidR="00653D73" w:rsidRDefault="00653D73" w:rsidP="00653D73">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3</w:t>
      </w:r>
      <w:r w:rsidR="00C95F86">
        <w:rPr>
          <w:rFonts w:asciiTheme="majorHAnsi" w:hAnsiTheme="majorHAnsi"/>
          <w:noProof/>
          <w:sz w:val="20"/>
          <w:szCs w:val="20"/>
        </w:rPr>
        <w:t>9</w:t>
      </w:r>
      <w:r w:rsidRPr="006558CB">
        <w:rPr>
          <w:rFonts w:asciiTheme="majorHAnsi" w:hAnsiTheme="majorHAnsi"/>
          <w:sz w:val="20"/>
          <w:szCs w:val="20"/>
        </w:rPr>
        <w:t xml:space="preserve"> - Testprotokoll für </w:t>
      </w:r>
      <w:r>
        <w:rPr>
          <w:rFonts w:asciiTheme="majorHAnsi" w:hAnsiTheme="majorHAnsi"/>
          <w:sz w:val="20"/>
          <w:szCs w:val="20"/>
        </w:rPr>
        <w:t>Bearbeitung eines Produktes</w:t>
      </w:r>
      <w:r w:rsidR="00C95F86">
        <w:rPr>
          <w:rFonts w:asciiTheme="majorHAnsi" w:hAnsiTheme="majorHAnsi"/>
          <w:sz w:val="20"/>
          <w:szCs w:val="20"/>
        </w:rPr>
        <w:t xml:space="preserve"> Fehler</w:t>
      </w:r>
    </w:p>
    <w:p w14:paraId="68548462"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3AB2DCC0" w14:textId="77777777" w:rsidTr="00285417">
        <w:tc>
          <w:tcPr>
            <w:tcW w:w="4474" w:type="dxa"/>
          </w:tcPr>
          <w:p w14:paraId="0D6796B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A0CDE23" w14:textId="066DF53A"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Löschung eines Produktes ist möglich</w:t>
            </w:r>
          </w:p>
        </w:tc>
      </w:tr>
      <w:tr w:rsidR="00C95F86" w14:paraId="08B62618" w14:textId="77777777" w:rsidTr="00285417">
        <w:tc>
          <w:tcPr>
            <w:tcW w:w="4474" w:type="dxa"/>
          </w:tcPr>
          <w:p w14:paraId="7ACB8B2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DA5B24D" w14:textId="7A6E959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C95F86" w14:paraId="79D1EC3F" w14:textId="77777777" w:rsidTr="00285417">
        <w:tc>
          <w:tcPr>
            <w:tcW w:w="8948" w:type="dxa"/>
            <w:gridSpan w:val="2"/>
          </w:tcPr>
          <w:p w14:paraId="4EE00C68" w14:textId="5D9EB036"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4401F7">
              <w:rPr>
                <w:rFonts w:asciiTheme="majorHAnsi" w:eastAsiaTheme="majorEastAsia" w:hAnsiTheme="majorHAnsi" w:cstheme="majorBidi"/>
                <w:bCs/>
                <w:spacing w:val="-10"/>
                <w:kern w:val="28"/>
              </w:rPr>
              <w:t xml:space="preserve"> Delete Request /api/products/8</w:t>
            </w:r>
          </w:p>
          <w:p w14:paraId="2BDAFB15" w14:textId="0ADF2AF3" w:rsidR="004401F7" w:rsidRDefault="004401F7" w:rsidP="00285417">
            <w:pPr>
              <w:rPr>
                <w:rFonts w:asciiTheme="majorHAnsi" w:eastAsiaTheme="majorEastAsia" w:hAnsiTheme="majorHAnsi" w:cstheme="majorBidi"/>
                <w:bCs/>
                <w:spacing w:val="-10"/>
                <w:kern w:val="28"/>
              </w:rPr>
            </w:pPr>
          </w:p>
          <w:p w14:paraId="2E7F6958" w14:textId="4A460D65" w:rsidR="004401F7" w:rsidRDefault="004401F7" w:rsidP="00285417">
            <w:pPr>
              <w:rPr>
                <w:rFonts w:asciiTheme="majorHAnsi" w:eastAsiaTheme="majorEastAsia" w:hAnsiTheme="majorHAnsi" w:cstheme="majorBidi"/>
                <w:bCs/>
                <w:spacing w:val="-10"/>
                <w:kern w:val="28"/>
              </w:rPr>
            </w:pPr>
            <w:r>
              <w:rPr>
                <w:noProof/>
              </w:rPr>
              <w:lastRenderedPageBreak/>
              <w:drawing>
                <wp:inline distT="0" distB="0" distL="0" distR="0" wp14:anchorId="7C7CBAEC" wp14:editId="64AA7A92">
                  <wp:extent cx="2984500" cy="705271"/>
                  <wp:effectExtent l="0" t="0" r="6350" b="0"/>
                  <wp:docPr id="11429732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73286" name=""/>
                          <pic:cNvPicPr/>
                        </pic:nvPicPr>
                        <pic:blipFill>
                          <a:blip r:embed="rId37"/>
                          <a:stretch>
                            <a:fillRect/>
                          </a:stretch>
                        </pic:blipFill>
                        <pic:spPr>
                          <a:xfrm>
                            <a:off x="0" y="0"/>
                            <a:ext cx="3002521" cy="709530"/>
                          </a:xfrm>
                          <a:prstGeom prst="rect">
                            <a:avLst/>
                          </a:prstGeom>
                        </pic:spPr>
                      </pic:pic>
                    </a:graphicData>
                  </a:graphic>
                </wp:inline>
              </w:drawing>
            </w:r>
          </w:p>
          <w:p w14:paraId="0448D9A3" w14:textId="77777777" w:rsidR="00C95F86" w:rsidRDefault="00C95F86" w:rsidP="00285417">
            <w:pPr>
              <w:rPr>
                <w:rFonts w:asciiTheme="majorHAnsi" w:eastAsiaTheme="majorEastAsia" w:hAnsiTheme="majorHAnsi" w:cstheme="majorBidi"/>
                <w:bCs/>
                <w:spacing w:val="-10"/>
                <w:kern w:val="28"/>
              </w:rPr>
            </w:pPr>
          </w:p>
        </w:tc>
      </w:tr>
      <w:tr w:rsidR="00C95F86" w14:paraId="6C8CD682" w14:textId="77777777" w:rsidTr="00285417">
        <w:tc>
          <w:tcPr>
            <w:tcW w:w="8948" w:type="dxa"/>
            <w:gridSpan w:val="2"/>
          </w:tcPr>
          <w:p w14:paraId="05612946" w14:textId="25E3FF8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Ausgabe:</w:t>
            </w:r>
            <w:r w:rsidR="004401F7">
              <w:rPr>
                <w:rFonts w:asciiTheme="majorHAnsi" w:eastAsiaTheme="majorEastAsia" w:hAnsiTheme="majorHAnsi" w:cstheme="majorBidi"/>
                <w:bCs/>
                <w:spacing w:val="-10"/>
                <w:kern w:val="28"/>
              </w:rPr>
              <w:t xml:space="preserve"> Statuscode 204</w:t>
            </w:r>
          </w:p>
          <w:p w14:paraId="7B79039F" w14:textId="77777777" w:rsidR="00C95F86" w:rsidRDefault="00C95F86" w:rsidP="00285417">
            <w:pPr>
              <w:rPr>
                <w:rFonts w:asciiTheme="majorHAnsi" w:eastAsiaTheme="majorEastAsia" w:hAnsiTheme="majorHAnsi" w:cstheme="majorBidi"/>
                <w:bCs/>
                <w:spacing w:val="-10"/>
                <w:kern w:val="28"/>
              </w:rPr>
            </w:pPr>
          </w:p>
        </w:tc>
      </w:tr>
      <w:tr w:rsidR="00C95F86" w14:paraId="2241F6CC" w14:textId="77777777" w:rsidTr="00285417">
        <w:tc>
          <w:tcPr>
            <w:tcW w:w="4474" w:type="dxa"/>
          </w:tcPr>
          <w:p w14:paraId="720E1AD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229377A" w14:textId="56D17DD9" w:rsidR="00C95F86"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C95F86" w14:paraId="046A6D97" w14:textId="77777777" w:rsidTr="00285417">
        <w:tc>
          <w:tcPr>
            <w:tcW w:w="4474" w:type="dxa"/>
          </w:tcPr>
          <w:p w14:paraId="57A5C1C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D07EF0D" w14:textId="4AE3190A" w:rsidR="00C95F86"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01FADF40" w14:textId="6F5AC72C"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40</w:t>
      </w:r>
      <w:r w:rsidRPr="006558CB">
        <w:rPr>
          <w:rFonts w:asciiTheme="majorHAnsi" w:hAnsiTheme="majorHAnsi"/>
          <w:sz w:val="20"/>
          <w:szCs w:val="20"/>
        </w:rPr>
        <w:t xml:space="preserve"> - Testprotokoll für </w:t>
      </w:r>
      <w:r>
        <w:rPr>
          <w:rFonts w:asciiTheme="majorHAnsi" w:hAnsiTheme="majorHAnsi"/>
          <w:sz w:val="20"/>
          <w:szCs w:val="20"/>
        </w:rPr>
        <w:t>Löschung eines Produktes</w:t>
      </w:r>
    </w:p>
    <w:p w14:paraId="4636E86E"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596C9AFB" w14:textId="77777777" w:rsidTr="00285417">
        <w:tc>
          <w:tcPr>
            <w:tcW w:w="4474" w:type="dxa"/>
          </w:tcPr>
          <w:p w14:paraId="437F962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0B06057" w14:textId="36384F7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Löschung eines Produktes falsche Eingabe</w:t>
            </w:r>
          </w:p>
        </w:tc>
      </w:tr>
      <w:tr w:rsidR="00C95F86" w14:paraId="07FAEF56" w14:textId="77777777" w:rsidTr="00285417">
        <w:tc>
          <w:tcPr>
            <w:tcW w:w="4474" w:type="dxa"/>
          </w:tcPr>
          <w:p w14:paraId="368283E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80BCE6C" w14:textId="0A3EE4EA"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08B36AFA" w14:textId="77777777" w:rsidTr="00285417">
        <w:tc>
          <w:tcPr>
            <w:tcW w:w="8948" w:type="dxa"/>
            <w:gridSpan w:val="2"/>
          </w:tcPr>
          <w:p w14:paraId="40BC7183" w14:textId="1A7473E1"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r w:rsidR="004401F7">
              <w:rPr>
                <w:rFonts w:asciiTheme="majorHAnsi" w:eastAsiaTheme="majorEastAsia" w:hAnsiTheme="majorHAnsi" w:cstheme="majorBidi"/>
                <w:bCs/>
                <w:spacing w:val="-10"/>
                <w:kern w:val="28"/>
              </w:rPr>
              <w:t xml:space="preserve"> Delete Request /api/products/80</w:t>
            </w:r>
          </w:p>
          <w:p w14:paraId="008E34EA" w14:textId="6A90B4FF" w:rsidR="004401F7" w:rsidRDefault="004401F7" w:rsidP="00285417">
            <w:pPr>
              <w:rPr>
                <w:rFonts w:asciiTheme="majorHAnsi" w:eastAsiaTheme="majorEastAsia" w:hAnsiTheme="majorHAnsi" w:cstheme="majorBidi"/>
                <w:bCs/>
                <w:spacing w:val="-10"/>
                <w:kern w:val="28"/>
              </w:rPr>
            </w:pPr>
          </w:p>
          <w:p w14:paraId="4C7C791F" w14:textId="68D9CDEE" w:rsidR="004401F7" w:rsidRDefault="004401F7" w:rsidP="00285417">
            <w:pPr>
              <w:rPr>
                <w:rFonts w:asciiTheme="majorHAnsi" w:eastAsiaTheme="majorEastAsia" w:hAnsiTheme="majorHAnsi" w:cstheme="majorBidi"/>
                <w:bCs/>
                <w:spacing w:val="-10"/>
                <w:kern w:val="28"/>
              </w:rPr>
            </w:pPr>
            <w:r>
              <w:rPr>
                <w:noProof/>
              </w:rPr>
              <w:drawing>
                <wp:inline distT="0" distB="0" distL="0" distR="0" wp14:anchorId="06BE0027" wp14:editId="42116BEA">
                  <wp:extent cx="2940050" cy="696775"/>
                  <wp:effectExtent l="0" t="0" r="0" b="8255"/>
                  <wp:docPr id="15481894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89437" name=""/>
                          <pic:cNvPicPr/>
                        </pic:nvPicPr>
                        <pic:blipFill>
                          <a:blip r:embed="rId38"/>
                          <a:stretch>
                            <a:fillRect/>
                          </a:stretch>
                        </pic:blipFill>
                        <pic:spPr>
                          <a:xfrm>
                            <a:off x="0" y="0"/>
                            <a:ext cx="2952256" cy="699668"/>
                          </a:xfrm>
                          <a:prstGeom prst="rect">
                            <a:avLst/>
                          </a:prstGeom>
                        </pic:spPr>
                      </pic:pic>
                    </a:graphicData>
                  </a:graphic>
                </wp:inline>
              </w:drawing>
            </w:r>
          </w:p>
          <w:p w14:paraId="185B7C12" w14:textId="77777777" w:rsidR="00C95F86" w:rsidRDefault="00C95F86" w:rsidP="00285417">
            <w:pPr>
              <w:rPr>
                <w:rFonts w:asciiTheme="majorHAnsi" w:eastAsiaTheme="majorEastAsia" w:hAnsiTheme="majorHAnsi" w:cstheme="majorBidi"/>
                <w:bCs/>
                <w:spacing w:val="-10"/>
                <w:kern w:val="28"/>
              </w:rPr>
            </w:pPr>
          </w:p>
        </w:tc>
      </w:tr>
      <w:tr w:rsidR="00C95F86" w14:paraId="2608229F" w14:textId="77777777" w:rsidTr="00285417">
        <w:tc>
          <w:tcPr>
            <w:tcW w:w="8948" w:type="dxa"/>
            <w:gridSpan w:val="2"/>
          </w:tcPr>
          <w:p w14:paraId="661BA148" w14:textId="46A7B1D2"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r w:rsidR="004401F7">
              <w:rPr>
                <w:rFonts w:asciiTheme="majorHAnsi" w:eastAsiaTheme="majorEastAsia" w:hAnsiTheme="majorHAnsi" w:cstheme="majorBidi"/>
                <w:bCs/>
                <w:spacing w:val="-10"/>
                <w:kern w:val="28"/>
              </w:rPr>
              <w:t xml:space="preserve"> Statuscode 404</w:t>
            </w:r>
          </w:p>
          <w:p w14:paraId="2A5D9B62" w14:textId="641ECD20" w:rsidR="004401F7" w:rsidRDefault="004401F7" w:rsidP="00285417">
            <w:pPr>
              <w:rPr>
                <w:rFonts w:asciiTheme="majorHAnsi" w:eastAsiaTheme="majorEastAsia" w:hAnsiTheme="majorHAnsi" w:cstheme="majorBidi"/>
                <w:bCs/>
                <w:spacing w:val="-10"/>
                <w:kern w:val="28"/>
              </w:rPr>
            </w:pPr>
          </w:p>
          <w:p w14:paraId="5F8BD455"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w:t>
            </w:r>
          </w:p>
          <w:p w14:paraId="125D97A6" w14:textId="77777777" w:rsidR="004401F7" w:rsidRDefault="004401F7" w:rsidP="004401F7">
            <w:pPr>
              <w:pStyle w:val="HTMLVorformatiert"/>
              <w:shd w:val="clear" w:color="auto" w:fill="333333"/>
              <w:wordWrap w:val="0"/>
              <w:rPr>
                <w:rStyle w:val="HTMLCode"/>
                <w:rFonts w:ascii="Consolas" w:hAnsi="Consolas"/>
                <w:b/>
                <w:bCs/>
                <w:color w:val="FFFFFF"/>
                <w:sz w:val="18"/>
                <w:szCs w:val="18"/>
              </w:rPr>
            </w:pPr>
            <w:r>
              <w:rPr>
                <w:rStyle w:val="HTMLCode"/>
                <w:rFonts w:ascii="Consolas" w:hAnsi="Consolas"/>
                <w:b/>
                <w:bCs/>
                <w:color w:val="FFFFFF"/>
                <w:sz w:val="18"/>
                <w:szCs w:val="18"/>
              </w:rPr>
              <w:t xml:space="preserve">  </w:t>
            </w:r>
            <w:r>
              <w:rPr>
                <w:rStyle w:val="hljs-attr"/>
                <w:rFonts w:ascii="Consolas" w:hAnsi="Consolas"/>
                <w:b/>
                <w:bCs/>
                <w:color w:val="FFFFFF"/>
                <w:sz w:val="18"/>
                <w:szCs w:val="18"/>
              </w:rPr>
              <w:t>"message"</w:t>
            </w:r>
            <w:r>
              <w:rPr>
                <w:rStyle w:val="HTMLCode"/>
                <w:rFonts w:ascii="Consolas" w:hAnsi="Consolas"/>
                <w:b/>
                <w:bCs/>
                <w:color w:val="FFFFFF"/>
                <w:sz w:val="18"/>
                <w:szCs w:val="18"/>
              </w:rPr>
              <w:t xml:space="preserve">: </w:t>
            </w:r>
            <w:r>
              <w:rPr>
                <w:rStyle w:val="HTMLCode"/>
                <w:rFonts w:ascii="Consolas" w:hAnsi="Consolas"/>
                <w:b/>
                <w:bCs/>
                <w:color w:val="A2FCA2"/>
                <w:sz w:val="18"/>
                <w:szCs w:val="18"/>
              </w:rPr>
              <w:t>"Produktdatensatz nicht gefunden."</w:t>
            </w:r>
          </w:p>
          <w:p w14:paraId="2B8F7BD2" w14:textId="77777777" w:rsidR="004401F7" w:rsidRDefault="004401F7" w:rsidP="004401F7">
            <w:pPr>
              <w:pStyle w:val="HTMLVorformatiert"/>
              <w:shd w:val="clear" w:color="auto" w:fill="333333"/>
              <w:rPr>
                <w:b/>
                <w:bCs/>
                <w:color w:val="FFFFFF"/>
                <w:sz w:val="18"/>
                <w:szCs w:val="18"/>
              </w:rPr>
            </w:pPr>
            <w:r>
              <w:rPr>
                <w:rStyle w:val="HTMLCode"/>
                <w:rFonts w:ascii="Consolas" w:hAnsi="Consolas"/>
                <w:b/>
                <w:bCs/>
                <w:color w:val="FFFFFF"/>
                <w:sz w:val="18"/>
                <w:szCs w:val="18"/>
              </w:rPr>
              <w:t>}</w:t>
            </w:r>
          </w:p>
          <w:p w14:paraId="4D07244B" w14:textId="77777777" w:rsidR="00C95F86" w:rsidRDefault="00C95F86" w:rsidP="00285417">
            <w:pPr>
              <w:rPr>
                <w:rFonts w:asciiTheme="majorHAnsi" w:eastAsiaTheme="majorEastAsia" w:hAnsiTheme="majorHAnsi" w:cstheme="majorBidi"/>
                <w:bCs/>
                <w:spacing w:val="-10"/>
                <w:kern w:val="28"/>
              </w:rPr>
            </w:pPr>
          </w:p>
        </w:tc>
      </w:tr>
      <w:tr w:rsidR="00C95F86" w14:paraId="0C71DC1F" w14:textId="77777777" w:rsidTr="00285417">
        <w:tc>
          <w:tcPr>
            <w:tcW w:w="4474" w:type="dxa"/>
          </w:tcPr>
          <w:p w14:paraId="2124EB4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062E181" w14:textId="4F13AD5B" w:rsidR="00C95F86"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24.03.2023</w:t>
            </w:r>
          </w:p>
        </w:tc>
      </w:tr>
      <w:tr w:rsidR="00C95F86" w14:paraId="1BE64BF1" w14:textId="77777777" w:rsidTr="00285417">
        <w:tc>
          <w:tcPr>
            <w:tcW w:w="4474" w:type="dxa"/>
          </w:tcPr>
          <w:p w14:paraId="071644F7"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C6077F1" w14:textId="40912E61" w:rsidR="00C95F86" w:rsidRDefault="004401F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Bestanden</w:t>
            </w:r>
          </w:p>
        </w:tc>
      </w:tr>
    </w:tbl>
    <w:p w14:paraId="6CFC2BE6" w14:textId="7F3D2ACE"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41</w:t>
      </w:r>
      <w:r w:rsidRPr="006558CB">
        <w:rPr>
          <w:rFonts w:asciiTheme="majorHAnsi" w:hAnsiTheme="majorHAnsi"/>
          <w:sz w:val="20"/>
          <w:szCs w:val="20"/>
        </w:rPr>
        <w:t xml:space="preserve"> - Testprotokoll für </w:t>
      </w:r>
      <w:r>
        <w:rPr>
          <w:rFonts w:asciiTheme="majorHAnsi" w:hAnsiTheme="majorHAnsi"/>
          <w:sz w:val="20"/>
          <w:szCs w:val="20"/>
        </w:rPr>
        <w:t>Löschung eines Produktes Fehler</w:t>
      </w:r>
    </w:p>
    <w:p w14:paraId="4C485245"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3D4E93E6" w14:textId="77777777" w:rsidTr="00285417">
        <w:tc>
          <w:tcPr>
            <w:tcW w:w="4474" w:type="dxa"/>
          </w:tcPr>
          <w:p w14:paraId="0D88F0B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987798A" w14:textId="51DABD3D"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nach Namen</w:t>
            </w:r>
          </w:p>
        </w:tc>
      </w:tr>
      <w:tr w:rsidR="00C95F86" w14:paraId="78CB1282" w14:textId="77777777" w:rsidTr="00285417">
        <w:tc>
          <w:tcPr>
            <w:tcW w:w="4474" w:type="dxa"/>
          </w:tcPr>
          <w:p w14:paraId="0A8CC68F"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5AA13E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C95F86" w14:paraId="66351BB2" w14:textId="77777777" w:rsidTr="00285417">
        <w:tc>
          <w:tcPr>
            <w:tcW w:w="8948" w:type="dxa"/>
            <w:gridSpan w:val="2"/>
          </w:tcPr>
          <w:p w14:paraId="2191F3E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7467CF8" w14:textId="77777777" w:rsidR="00C95F86" w:rsidRDefault="00C95F86" w:rsidP="00285417">
            <w:pPr>
              <w:rPr>
                <w:rFonts w:asciiTheme="majorHAnsi" w:eastAsiaTheme="majorEastAsia" w:hAnsiTheme="majorHAnsi" w:cstheme="majorBidi"/>
                <w:bCs/>
                <w:spacing w:val="-10"/>
                <w:kern w:val="28"/>
              </w:rPr>
            </w:pPr>
          </w:p>
        </w:tc>
      </w:tr>
      <w:tr w:rsidR="00C95F86" w14:paraId="2573731B" w14:textId="77777777" w:rsidTr="00285417">
        <w:tc>
          <w:tcPr>
            <w:tcW w:w="8948" w:type="dxa"/>
            <w:gridSpan w:val="2"/>
          </w:tcPr>
          <w:p w14:paraId="1E74613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1C1735C" w14:textId="77777777" w:rsidR="00C95F86" w:rsidRDefault="00C95F86" w:rsidP="00285417">
            <w:pPr>
              <w:rPr>
                <w:rFonts w:asciiTheme="majorHAnsi" w:eastAsiaTheme="majorEastAsia" w:hAnsiTheme="majorHAnsi" w:cstheme="majorBidi"/>
                <w:bCs/>
                <w:spacing w:val="-10"/>
                <w:kern w:val="28"/>
              </w:rPr>
            </w:pPr>
          </w:p>
        </w:tc>
      </w:tr>
      <w:tr w:rsidR="00C95F86" w14:paraId="691F08B9" w14:textId="77777777" w:rsidTr="00285417">
        <w:tc>
          <w:tcPr>
            <w:tcW w:w="4474" w:type="dxa"/>
          </w:tcPr>
          <w:p w14:paraId="59138ED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E5B2172" w14:textId="77777777" w:rsidR="00C95F86" w:rsidRDefault="00C95F86" w:rsidP="00285417">
            <w:pPr>
              <w:rPr>
                <w:rFonts w:asciiTheme="majorHAnsi" w:eastAsiaTheme="majorEastAsia" w:hAnsiTheme="majorHAnsi" w:cstheme="majorBidi"/>
                <w:bCs/>
                <w:spacing w:val="-10"/>
                <w:kern w:val="28"/>
              </w:rPr>
            </w:pPr>
          </w:p>
        </w:tc>
      </w:tr>
      <w:tr w:rsidR="00C95F86" w14:paraId="3734ADEC" w14:textId="77777777" w:rsidTr="00285417">
        <w:tc>
          <w:tcPr>
            <w:tcW w:w="4474" w:type="dxa"/>
          </w:tcPr>
          <w:p w14:paraId="669E9A2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D8C375C" w14:textId="77777777" w:rsidR="00C95F86" w:rsidRDefault="00C95F86" w:rsidP="00285417">
            <w:pPr>
              <w:rPr>
                <w:rFonts w:asciiTheme="majorHAnsi" w:eastAsiaTheme="majorEastAsia" w:hAnsiTheme="majorHAnsi" w:cstheme="majorBidi"/>
                <w:bCs/>
                <w:spacing w:val="-10"/>
                <w:kern w:val="28"/>
              </w:rPr>
            </w:pPr>
          </w:p>
        </w:tc>
      </w:tr>
    </w:tbl>
    <w:p w14:paraId="7B0106FB" w14:textId="5CBCCB93"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42</w:t>
      </w:r>
      <w:r w:rsidRPr="006558CB">
        <w:rPr>
          <w:rFonts w:asciiTheme="majorHAnsi" w:hAnsiTheme="majorHAnsi"/>
          <w:sz w:val="20"/>
          <w:szCs w:val="20"/>
        </w:rPr>
        <w:t xml:space="preserve"> - Testprotokoll für </w:t>
      </w:r>
      <w:r>
        <w:rPr>
          <w:rFonts w:asciiTheme="majorHAnsi" w:hAnsiTheme="majorHAnsi"/>
          <w:sz w:val="20"/>
          <w:szCs w:val="20"/>
        </w:rPr>
        <w:t>Anzeige aller Produkte nach Namen</w:t>
      </w:r>
    </w:p>
    <w:p w14:paraId="6296CAD2" w14:textId="77777777" w:rsidR="00653D73" w:rsidRPr="00653D73" w:rsidRDefault="00653D73" w:rsidP="00653D73"/>
    <w:p w14:paraId="044D4CC5" w14:textId="6719BDA2" w:rsidR="00653D73" w:rsidRDefault="00653D73" w:rsidP="00DB16A6">
      <w:pPr>
        <w:pStyle w:val="Lauftext"/>
        <w:rPr>
          <w:rFonts w:asciiTheme="majorHAnsi" w:hAnsiTheme="majorHAnsi"/>
          <w:sz w:val="20"/>
          <w:szCs w:val="20"/>
        </w:rPr>
      </w:pPr>
    </w:p>
    <w:p w14:paraId="618CEDF4" w14:textId="76919E60" w:rsidR="00C95F86" w:rsidRDefault="00C95F86" w:rsidP="00DB16A6">
      <w:pPr>
        <w:pStyle w:val="Lauftext"/>
        <w:rPr>
          <w:rFonts w:asciiTheme="majorHAnsi" w:hAnsiTheme="majorHAnsi"/>
          <w:sz w:val="20"/>
          <w:szCs w:val="20"/>
        </w:rPr>
      </w:pPr>
    </w:p>
    <w:p w14:paraId="4B75C8ED" w14:textId="67BB927A" w:rsidR="00C95F86" w:rsidRDefault="00C95F86" w:rsidP="00DB16A6">
      <w:pPr>
        <w:pStyle w:val="Lauftext"/>
        <w:rPr>
          <w:rFonts w:asciiTheme="majorHAnsi" w:hAnsiTheme="majorHAnsi"/>
          <w:sz w:val="20"/>
          <w:szCs w:val="20"/>
        </w:rPr>
      </w:pPr>
    </w:p>
    <w:p w14:paraId="093BDC7A"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74A2DA09" w14:textId="77777777" w:rsidTr="00285417">
        <w:tc>
          <w:tcPr>
            <w:tcW w:w="4474" w:type="dxa"/>
          </w:tcPr>
          <w:p w14:paraId="5885F58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628571E" w14:textId="5F372019"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nach Namen falsche Eingabe</w:t>
            </w:r>
          </w:p>
        </w:tc>
      </w:tr>
      <w:tr w:rsidR="00C95F86" w14:paraId="4152109D" w14:textId="77777777" w:rsidTr="00285417">
        <w:tc>
          <w:tcPr>
            <w:tcW w:w="4474" w:type="dxa"/>
          </w:tcPr>
          <w:p w14:paraId="269377B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Voraussetzung:</w:t>
            </w:r>
          </w:p>
        </w:tc>
        <w:tc>
          <w:tcPr>
            <w:tcW w:w="4474" w:type="dxa"/>
          </w:tcPr>
          <w:p w14:paraId="026394DA" w14:textId="58C1ECDE"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543D4064" w14:textId="77777777" w:rsidTr="00285417">
        <w:tc>
          <w:tcPr>
            <w:tcW w:w="8948" w:type="dxa"/>
            <w:gridSpan w:val="2"/>
          </w:tcPr>
          <w:p w14:paraId="0454315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CF52946" w14:textId="77777777" w:rsidR="00C95F86" w:rsidRDefault="00C95F86" w:rsidP="00285417">
            <w:pPr>
              <w:rPr>
                <w:rFonts w:asciiTheme="majorHAnsi" w:eastAsiaTheme="majorEastAsia" w:hAnsiTheme="majorHAnsi" w:cstheme="majorBidi"/>
                <w:bCs/>
                <w:spacing w:val="-10"/>
                <w:kern w:val="28"/>
              </w:rPr>
            </w:pPr>
          </w:p>
        </w:tc>
      </w:tr>
      <w:tr w:rsidR="00C95F86" w14:paraId="70B98C19" w14:textId="77777777" w:rsidTr="00285417">
        <w:tc>
          <w:tcPr>
            <w:tcW w:w="8948" w:type="dxa"/>
            <w:gridSpan w:val="2"/>
          </w:tcPr>
          <w:p w14:paraId="4CDC0DA0"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103900A" w14:textId="77777777" w:rsidR="00C95F86" w:rsidRDefault="00C95F86" w:rsidP="00285417">
            <w:pPr>
              <w:rPr>
                <w:rFonts w:asciiTheme="majorHAnsi" w:eastAsiaTheme="majorEastAsia" w:hAnsiTheme="majorHAnsi" w:cstheme="majorBidi"/>
                <w:bCs/>
                <w:spacing w:val="-10"/>
                <w:kern w:val="28"/>
              </w:rPr>
            </w:pPr>
          </w:p>
        </w:tc>
      </w:tr>
      <w:tr w:rsidR="00C95F86" w14:paraId="641A0338" w14:textId="77777777" w:rsidTr="00285417">
        <w:tc>
          <w:tcPr>
            <w:tcW w:w="4474" w:type="dxa"/>
          </w:tcPr>
          <w:p w14:paraId="19408B54"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5C2DCCE3" w14:textId="77777777" w:rsidR="00C95F86" w:rsidRDefault="00C95F86" w:rsidP="00285417">
            <w:pPr>
              <w:rPr>
                <w:rFonts w:asciiTheme="majorHAnsi" w:eastAsiaTheme="majorEastAsia" w:hAnsiTheme="majorHAnsi" w:cstheme="majorBidi"/>
                <w:bCs/>
                <w:spacing w:val="-10"/>
                <w:kern w:val="28"/>
              </w:rPr>
            </w:pPr>
          </w:p>
        </w:tc>
      </w:tr>
      <w:tr w:rsidR="00C95F86" w14:paraId="14FF5741" w14:textId="77777777" w:rsidTr="00285417">
        <w:tc>
          <w:tcPr>
            <w:tcW w:w="4474" w:type="dxa"/>
          </w:tcPr>
          <w:p w14:paraId="54FA649E"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4F2E31B" w14:textId="77777777" w:rsidR="00C95F86" w:rsidRDefault="00C95F86" w:rsidP="00285417">
            <w:pPr>
              <w:rPr>
                <w:rFonts w:asciiTheme="majorHAnsi" w:eastAsiaTheme="majorEastAsia" w:hAnsiTheme="majorHAnsi" w:cstheme="majorBidi"/>
                <w:bCs/>
                <w:spacing w:val="-10"/>
                <w:kern w:val="28"/>
              </w:rPr>
            </w:pPr>
          </w:p>
        </w:tc>
      </w:tr>
    </w:tbl>
    <w:p w14:paraId="22C3274A" w14:textId="0ED13397"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43</w:t>
      </w:r>
      <w:r w:rsidRPr="006558CB">
        <w:rPr>
          <w:rFonts w:asciiTheme="majorHAnsi" w:hAnsiTheme="majorHAnsi"/>
          <w:sz w:val="20"/>
          <w:szCs w:val="20"/>
        </w:rPr>
        <w:t xml:space="preserve"> - Testprotokoll für </w:t>
      </w:r>
      <w:r>
        <w:rPr>
          <w:rFonts w:asciiTheme="majorHAnsi" w:hAnsiTheme="majorHAnsi"/>
          <w:sz w:val="20"/>
          <w:szCs w:val="20"/>
        </w:rPr>
        <w:t>Anzeige aller Produkte nach Namen Fehler</w:t>
      </w:r>
    </w:p>
    <w:p w14:paraId="22A8DF83"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3C2B25A1" w14:textId="77777777" w:rsidTr="00285417">
        <w:tc>
          <w:tcPr>
            <w:tcW w:w="4474" w:type="dxa"/>
          </w:tcPr>
          <w:p w14:paraId="4393566B"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66718B2" w14:textId="39E8C858"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sortiert nach Shop</w:t>
            </w:r>
          </w:p>
        </w:tc>
      </w:tr>
      <w:tr w:rsidR="00C95F86" w14:paraId="153538CE" w14:textId="77777777" w:rsidTr="00285417">
        <w:tc>
          <w:tcPr>
            <w:tcW w:w="4474" w:type="dxa"/>
          </w:tcPr>
          <w:p w14:paraId="5E4F577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4DB8976" w14:textId="7432BDBF"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C95F86" w14:paraId="54F0BF90" w14:textId="77777777" w:rsidTr="00285417">
        <w:tc>
          <w:tcPr>
            <w:tcW w:w="8948" w:type="dxa"/>
            <w:gridSpan w:val="2"/>
          </w:tcPr>
          <w:p w14:paraId="35D0EE82"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B5AC97E" w14:textId="77777777" w:rsidR="00C95F86" w:rsidRDefault="00C95F86" w:rsidP="00285417">
            <w:pPr>
              <w:rPr>
                <w:rFonts w:asciiTheme="majorHAnsi" w:eastAsiaTheme="majorEastAsia" w:hAnsiTheme="majorHAnsi" w:cstheme="majorBidi"/>
                <w:bCs/>
                <w:spacing w:val="-10"/>
                <w:kern w:val="28"/>
              </w:rPr>
            </w:pPr>
          </w:p>
        </w:tc>
      </w:tr>
      <w:tr w:rsidR="00C95F86" w14:paraId="049643D5" w14:textId="77777777" w:rsidTr="00285417">
        <w:tc>
          <w:tcPr>
            <w:tcW w:w="8948" w:type="dxa"/>
            <w:gridSpan w:val="2"/>
          </w:tcPr>
          <w:p w14:paraId="32F1DA8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358E6AE" w14:textId="77777777" w:rsidR="00C95F86" w:rsidRDefault="00C95F86" w:rsidP="00285417">
            <w:pPr>
              <w:rPr>
                <w:rFonts w:asciiTheme="majorHAnsi" w:eastAsiaTheme="majorEastAsia" w:hAnsiTheme="majorHAnsi" w:cstheme="majorBidi"/>
                <w:bCs/>
                <w:spacing w:val="-10"/>
                <w:kern w:val="28"/>
              </w:rPr>
            </w:pPr>
          </w:p>
        </w:tc>
      </w:tr>
      <w:tr w:rsidR="00C95F86" w14:paraId="0643E56B" w14:textId="77777777" w:rsidTr="00285417">
        <w:tc>
          <w:tcPr>
            <w:tcW w:w="4474" w:type="dxa"/>
          </w:tcPr>
          <w:p w14:paraId="13B4F2B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FCFE9AA" w14:textId="77777777" w:rsidR="00C95F86" w:rsidRDefault="00C95F86" w:rsidP="00285417">
            <w:pPr>
              <w:rPr>
                <w:rFonts w:asciiTheme="majorHAnsi" w:eastAsiaTheme="majorEastAsia" w:hAnsiTheme="majorHAnsi" w:cstheme="majorBidi"/>
                <w:bCs/>
                <w:spacing w:val="-10"/>
                <w:kern w:val="28"/>
              </w:rPr>
            </w:pPr>
          </w:p>
        </w:tc>
      </w:tr>
      <w:tr w:rsidR="00C95F86" w14:paraId="55836AC1" w14:textId="77777777" w:rsidTr="00285417">
        <w:tc>
          <w:tcPr>
            <w:tcW w:w="4474" w:type="dxa"/>
          </w:tcPr>
          <w:p w14:paraId="75C4F85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078CDFF" w14:textId="77777777" w:rsidR="00C95F86" w:rsidRDefault="00C95F86" w:rsidP="00285417">
            <w:pPr>
              <w:rPr>
                <w:rFonts w:asciiTheme="majorHAnsi" w:eastAsiaTheme="majorEastAsia" w:hAnsiTheme="majorHAnsi" w:cstheme="majorBidi"/>
                <w:bCs/>
                <w:spacing w:val="-10"/>
                <w:kern w:val="28"/>
              </w:rPr>
            </w:pPr>
          </w:p>
        </w:tc>
      </w:tr>
    </w:tbl>
    <w:p w14:paraId="2DA35404" w14:textId="7635CDDF"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44</w:t>
      </w:r>
      <w:r w:rsidRPr="006558CB">
        <w:rPr>
          <w:rFonts w:asciiTheme="majorHAnsi" w:hAnsiTheme="majorHAnsi"/>
          <w:sz w:val="20"/>
          <w:szCs w:val="20"/>
        </w:rPr>
        <w:t xml:space="preserve"> - Testprotokoll für </w:t>
      </w:r>
      <w:r>
        <w:rPr>
          <w:rFonts w:asciiTheme="majorHAnsi" w:hAnsiTheme="majorHAnsi"/>
          <w:sz w:val="20"/>
          <w:szCs w:val="20"/>
        </w:rPr>
        <w:t>Anzeige aller Produkte sortiert nach Shop</w:t>
      </w:r>
    </w:p>
    <w:p w14:paraId="0000AB93"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2B1F29E7" w14:textId="77777777" w:rsidTr="00285417">
        <w:tc>
          <w:tcPr>
            <w:tcW w:w="4474" w:type="dxa"/>
          </w:tcPr>
          <w:p w14:paraId="34C2DADA"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252BCBB" w14:textId="4A8A1766"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sortiert nach Shop falsche Eingabe</w:t>
            </w:r>
          </w:p>
        </w:tc>
      </w:tr>
      <w:tr w:rsidR="00C95F86" w14:paraId="11B9F167" w14:textId="77777777" w:rsidTr="00285417">
        <w:tc>
          <w:tcPr>
            <w:tcW w:w="4474" w:type="dxa"/>
          </w:tcPr>
          <w:p w14:paraId="65973FD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678C211" w14:textId="0DBAEE84"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248CD49D" w14:textId="77777777" w:rsidTr="00285417">
        <w:tc>
          <w:tcPr>
            <w:tcW w:w="8948" w:type="dxa"/>
            <w:gridSpan w:val="2"/>
          </w:tcPr>
          <w:p w14:paraId="256EAD33"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1F73A85" w14:textId="77777777" w:rsidR="00C95F86" w:rsidRDefault="00C95F86" w:rsidP="00285417">
            <w:pPr>
              <w:rPr>
                <w:rFonts w:asciiTheme="majorHAnsi" w:eastAsiaTheme="majorEastAsia" w:hAnsiTheme="majorHAnsi" w:cstheme="majorBidi"/>
                <w:bCs/>
                <w:spacing w:val="-10"/>
                <w:kern w:val="28"/>
              </w:rPr>
            </w:pPr>
          </w:p>
        </w:tc>
      </w:tr>
      <w:tr w:rsidR="00C95F86" w14:paraId="52458F60" w14:textId="77777777" w:rsidTr="00285417">
        <w:tc>
          <w:tcPr>
            <w:tcW w:w="8948" w:type="dxa"/>
            <w:gridSpan w:val="2"/>
          </w:tcPr>
          <w:p w14:paraId="49C54BC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0F8C25F" w14:textId="77777777" w:rsidR="00C95F86" w:rsidRDefault="00C95F86" w:rsidP="00285417">
            <w:pPr>
              <w:rPr>
                <w:rFonts w:asciiTheme="majorHAnsi" w:eastAsiaTheme="majorEastAsia" w:hAnsiTheme="majorHAnsi" w:cstheme="majorBidi"/>
                <w:bCs/>
                <w:spacing w:val="-10"/>
                <w:kern w:val="28"/>
              </w:rPr>
            </w:pPr>
          </w:p>
        </w:tc>
      </w:tr>
      <w:tr w:rsidR="00C95F86" w14:paraId="519D4AB9" w14:textId="77777777" w:rsidTr="00285417">
        <w:tc>
          <w:tcPr>
            <w:tcW w:w="4474" w:type="dxa"/>
          </w:tcPr>
          <w:p w14:paraId="519A400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597F4F6" w14:textId="77777777" w:rsidR="00C95F86" w:rsidRDefault="00C95F86" w:rsidP="00285417">
            <w:pPr>
              <w:rPr>
                <w:rFonts w:asciiTheme="majorHAnsi" w:eastAsiaTheme="majorEastAsia" w:hAnsiTheme="majorHAnsi" w:cstheme="majorBidi"/>
                <w:bCs/>
                <w:spacing w:val="-10"/>
                <w:kern w:val="28"/>
              </w:rPr>
            </w:pPr>
          </w:p>
        </w:tc>
      </w:tr>
      <w:tr w:rsidR="00C95F86" w14:paraId="309B7F07" w14:textId="77777777" w:rsidTr="00285417">
        <w:tc>
          <w:tcPr>
            <w:tcW w:w="4474" w:type="dxa"/>
          </w:tcPr>
          <w:p w14:paraId="1A486E6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7BF4A8A" w14:textId="77777777" w:rsidR="00C95F86" w:rsidRDefault="00C95F86" w:rsidP="00285417">
            <w:pPr>
              <w:rPr>
                <w:rFonts w:asciiTheme="majorHAnsi" w:eastAsiaTheme="majorEastAsia" w:hAnsiTheme="majorHAnsi" w:cstheme="majorBidi"/>
                <w:bCs/>
                <w:spacing w:val="-10"/>
                <w:kern w:val="28"/>
              </w:rPr>
            </w:pPr>
          </w:p>
        </w:tc>
      </w:tr>
    </w:tbl>
    <w:p w14:paraId="586502CA" w14:textId="135B78DF"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45</w:t>
      </w:r>
      <w:r w:rsidRPr="006558CB">
        <w:rPr>
          <w:rFonts w:asciiTheme="majorHAnsi" w:hAnsiTheme="majorHAnsi"/>
          <w:sz w:val="20"/>
          <w:szCs w:val="20"/>
        </w:rPr>
        <w:t xml:space="preserve"> - Testprotokoll für </w:t>
      </w:r>
      <w:r>
        <w:rPr>
          <w:rFonts w:asciiTheme="majorHAnsi" w:hAnsiTheme="majorHAnsi"/>
          <w:sz w:val="20"/>
          <w:szCs w:val="20"/>
        </w:rPr>
        <w:t>Anzeige aller Produkte sortiert nach Shop Fehler</w:t>
      </w:r>
    </w:p>
    <w:p w14:paraId="7409E335"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295EA31A" w14:textId="77777777" w:rsidTr="00285417">
        <w:tc>
          <w:tcPr>
            <w:tcW w:w="4474" w:type="dxa"/>
          </w:tcPr>
          <w:p w14:paraId="3A5E5C7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10E36F1" w14:textId="6D9C4173"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gefiltert nach Shop</w:t>
            </w:r>
          </w:p>
        </w:tc>
      </w:tr>
      <w:tr w:rsidR="00C95F86" w14:paraId="36B59BA9" w14:textId="77777777" w:rsidTr="00285417">
        <w:tc>
          <w:tcPr>
            <w:tcW w:w="4474" w:type="dxa"/>
          </w:tcPr>
          <w:p w14:paraId="2EA3F75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3545E61"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C95F86" w14:paraId="583A3B5A" w14:textId="77777777" w:rsidTr="00285417">
        <w:tc>
          <w:tcPr>
            <w:tcW w:w="8948" w:type="dxa"/>
            <w:gridSpan w:val="2"/>
          </w:tcPr>
          <w:p w14:paraId="702175DD"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EB38676" w14:textId="77777777" w:rsidR="00C95F86" w:rsidRDefault="00C95F86" w:rsidP="00285417">
            <w:pPr>
              <w:rPr>
                <w:rFonts w:asciiTheme="majorHAnsi" w:eastAsiaTheme="majorEastAsia" w:hAnsiTheme="majorHAnsi" w:cstheme="majorBidi"/>
                <w:bCs/>
                <w:spacing w:val="-10"/>
                <w:kern w:val="28"/>
              </w:rPr>
            </w:pPr>
          </w:p>
        </w:tc>
      </w:tr>
      <w:tr w:rsidR="00C95F86" w14:paraId="69B821B4" w14:textId="77777777" w:rsidTr="00285417">
        <w:tc>
          <w:tcPr>
            <w:tcW w:w="8948" w:type="dxa"/>
            <w:gridSpan w:val="2"/>
          </w:tcPr>
          <w:p w14:paraId="4D03C76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505C736" w14:textId="77777777" w:rsidR="00C95F86" w:rsidRDefault="00C95F86" w:rsidP="00285417">
            <w:pPr>
              <w:rPr>
                <w:rFonts w:asciiTheme="majorHAnsi" w:eastAsiaTheme="majorEastAsia" w:hAnsiTheme="majorHAnsi" w:cstheme="majorBidi"/>
                <w:bCs/>
                <w:spacing w:val="-10"/>
                <w:kern w:val="28"/>
              </w:rPr>
            </w:pPr>
          </w:p>
        </w:tc>
      </w:tr>
      <w:tr w:rsidR="00C95F86" w14:paraId="0D04F980" w14:textId="77777777" w:rsidTr="00285417">
        <w:tc>
          <w:tcPr>
            <w:tcW w:w="4474" w:type="dxa"/>
          </w:tcPr>
          <w:p w14:paraId="57F1F458"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837BAC4" w14:textId="77777777" w:rsidR="00C95F86" w:rsidRDefault="00C95F86" w:rsidP="00285417">
            <w:pPr>
              <w:rPr>
                <w:rFonts w:asciiTheme="majorHAnsi" w:eastAsiaTheme="majorEastAsia" w:hAnsiTheme="majorHAnsi" w:cstheme="majorBidi"/>
                <w:bCs/>
                <w:spacing w:val="-10"/>
                <w:kern w:val="28"/>
              </w:rPr>
            </w:pPr>
          </w:p>
        </w:tc>
      </w:tr>
      <w:tr w:rsidR="00C95F86" w14:paraId="1F0F726C" w14:textId="77777777" w:rsidTr="00285417">
        <w:tc>
          <w:tcPr>
            <w:tcW w:w="4474" w:type="dxa"/>
          </w:tcPr>
          <w:p w14:paraId="12E46690"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F3F6B97" w14:textId="77777777" w:rsidR="00C95F86" w:rsidRDefault="00C95F86" w:rsidP="00285417">
            <w:pPr>
              <w:rPr>
                <w:rFonts w:asciiTheme="majorHAnsi" w:eastAsiaTheme="majorEastAsia" w:hAnsiTheme="majorHAnsi" w:cstheme="majorBidi"/>
                <w:bCs/>
                <w:spacing w:val="-10"/>
                <w:kern w:val="28"/>
              </w:rPr>
            </w:pPr>
          </w:p>
        </w:tc>
      </w:tr>
    </w:tbl>
    <w:p w14:paraId="2EA568A9" w14:textId="0D694644"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46</w:t>
      </w:r>
      <w:r w:rsidRPr="006558CB">
        <w:rPr>
          <w:rFonts w:asciiTheme="majorHAnsi" w:hAnsiTheme="majorHAnsi"/>
          <w:sz w:val="20"/>
          <w:szCs w:val="20"/>
        </w:rPr>
        <w:t xml:space="preserve"> - Testprotokoll für </w:t>
      </w:r>
      <w:r>
        <w:rPr>
          <w:rFonts w:asciiTheme="majorHAnsi" w:hAnsiTheme="majorHAnsi"/>
          <w:sz w:val="20"/>
          <w:szCs w:val="20"/>
        </w:rPr>
        <w:t>Anzeige aller Produkte gefiltert nach Shop</w:t>
      </w:r>
    </w:p>
    <w:p w14:paraId="6ADED63D" w14:textId="39186631" w:rsidR="00C95F86" w:rsidRDefault="00C95F86" w:rsidP="00DB16A6">
      <w:pPr>
        <w:pStyle w:val="Lauftext"/>
        <w:rPr>
          <w:rFonts w:asciiTheme="majorHAnsi" w:hAnsiTheme="majorHAnsi"/>
          <w:sz w:val="20"/>
          <w:szCs w:val="20"/>
        </w:rPr>
      </w:pPr>
    </w:p>
    <w:p w14:paraId="781546AE" w14:textId="63457C17" w:rsidR="00C95F86" w:rsidRDefault="00C95F86" w:rsidP="00DB16A6">
      <w:pPr>
        <w:pStyle w:val="Lauftext"/>
        <w:rPr>
          <w:rFonts w:asciiTheme="majorHAnsi" w:hAnsiTheme="majorHAnsi"/>
          <w:sz w:val="20"/>
          <w:szCs w:val="20"/>
        </w:rPr>
      </w:pPr>
    </w:p>
    <w:p w14:paraId="7BB67A5C" w14:textId="1ECEA0C8" w:rsidR="00C95F86" w:rsidRDefault="00C95F86" w:rsidP="00DB16A6">
      <w:pPr>
        <w:pStyle w:val="Lauftext"/>
        <w:rPr>
          <w:rFonts w:asciiTheme="majorHAnsi" w:hAnsiTheme="majorHAnsi"/>
          <w:sz w:val="20"/>
          <w:szCs w:val="20"/>
        </w:rPr>
      </w:pPr>
    </w:p>
    <w:p w14:paraId="77FAE18F" w14:textId="24D56255" w:rsidR="00C95F86" w:rsidRDefault="00C95F86" w:rsidP="00DB16A6">
      <w:pPr>
        <w:pStyle w:val="Lauftext"/>
        <w:rPr>
          <w:rFonts w:asciiTheme="majorHAnsi" w:hAnsiTheme="majorHAnsi"/>
          <w:sz w:val="20"/>
          <w:szCs w:val="20"/>
        </w:rPr>
      </w:pPr>
    </w:p>
    <w:p w14:paraId="320A29B2" w14:textId="77777777" w:rsidR="00C95F86" w:rsidRPr="0023481F" w:rsidRDefault="00C95F86" w:rsidP="00C95F86"/>
    <w:tbl>
      <w:tblPr>
        <w:tblStyle w:val="Tabellenraster"/>
        <w:tblW w:w="0" w:type="auto"/>
        <w:tblLook w:val="04A0" w:firstRow="1" w:lastRow="0" w:firstColumn="1" w:lastColumn="0" w:noHBand="0" w:noVBand="1"/>
      </w:tblPr>
      <w:tblGrid>
        <w:gridCol w:w="4474"/>
        <w:gridCol w:w="4474"/>
      </w:tblGrid>
      <w:tr w:rsidR="00C95F86" w14:paraId="6E71FA49" w14:textId="77777777" w:rsidTr="00285417">
        <w:tc>
          <w:tcPr>
            <w:tcW w:w="4474" w:type="dxa"/>
          </w:tcPr>
          <w:p w14:paraId="4AEE70E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86DFC39" w14:textId="764BD2B5"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Produkte gefiltert nach Shop falsche Eingabe</w:t>
            </w:r>
          </w:p>
        </w:tc>
      </w:tr>
      <w:tr w:rsidR="00C95F86" w14:paraId="027908B3" w14:textId="77777777" w:rsidTr="00285417">
        <w:tc>
          <w:tcPr>
            <w:tcW w:w="4474" w:type="dxa"/>
          </w:tcPr>
          <w:p w14:paraId="259BABB9"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Voraussetzung:</w:t>
            </w:r>
          </w:p>
        </w:tc>
        <w:tc>
          <w:tcPr>
            <w:tcW w:w="4474" w:type="dxa"/>
          </w:tcPr>
          <w:p w14:paraId="60178C95" w14:textId="762776CD"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C95F86" w14:paraId="11AAF114" w14:textId="77777777" w:rsidTr="00285417">
        <w:tc>
          <w:tcPr>
            <w:tcW w:w="8948" w:type="dxa"/>
            <w:gridSpan w:val="2"/>
          </w:tcPr>
          <w:p w14:paraId="784F62F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8947075" w14:textId="77777777" w:rsidR="00C95F86" w:rsidRDefault="00C95F86" w:rsidP="00285417">
            <w:pPr>
              <w:rPr>
                <w:rFonts w:asciiTheme="majorHAnsi" w:eastAsiaTheme="majorEastAsia" w:hAnsiTheme="majorHAnsi" w:cstheme="majorBidi"/>
                <w:bCs/>
                <w:spacing w:val="-10"/>
                <w:kern w:val="28"/>
              </w:rPr>
            </w:pPr>
          </w:p>
        </w:tc>
      </w:tr>
      <w:tr w:rsidR="00C95F86" w14:paraId="5B063D4A" w14:textId="77777777" w:rsidTr="00285417">
        <w:tc>
          <w:tcPr>
            <w:tcW w:w="8948" w:type="dxa"/>
            <w:gridSpan w:val="2"/>
          </w:tcPr>
          <w:p w14:paraId="65EF450F"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7394484" w14:textId="77777777" w:rsidR="00C95F86" w:rsidRDefault="00C95F86" w:rsidP="00285417">
            <w:pPr>
              <w:rPr>
                <w:rFonts w:asciiTheme="majorHAnsi" w:eastAsiaTheme="majorEastAsia" w:hAnsiTheme="majorHAnsi" w:cstheme="majorBidi"/>
                <w:bCs/>
                <w:spacing w:val="-10"/>
                <w:kern w:val="28"/>
              </w:rPr>
            </w:pPr>
          </w:p>
        </w:tc>
      </w:tr>
      <w:tr w:rsidR="00C95F86" w14:paraId="142A0E43" w14:textId="77777777" w:rsidTr="00285417">
        <w:tc>
          <w:tcPr>
            <w:tcW w:w="4474" w:type="dxa"/>
          </w:tcPr>
          <w:p w14:paraId="196A28B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8A88604" w14:textId="77777777" w:rsidR="00C95F86" w:rsidRDefault="00C95F86" w:rsidP="00285417">
            <w:pPr>
              <w:rPr>
                <w:rFonts w:asciiTheme="majorHAnsi" w:eastAsiaTheme="majorEastAsia" w:hAnsiTheme="majorHAnsi" w:cstheme="majorBidi"/>
                <w:bCs/>
                <w:spacing w:val="-10"/>
                <w:kern w:val="28"/>
              </w:rPr>
            </w:pPr>
          </w:p>
        </w:tc>
      </w:tr>
      <w:tr w:rsidR="00C95F86" w14:paraId="541BE690" w14:textId="77777777" w:rsidTr="00285417">
        <w:tc>
          <w:tcPr>
            <w:tcW w:w="4474" w:type="dxa"/>
          </w:tcPr>
          <w:p w14:paraId="2C71ECC5"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994FF89" w14:textId="77777777" w:rsidR="00C95F86" w:rsidRDefault="00C95F86" w:rsidP="00285417">
            <w:pPr>
              <w:rPr>
                <w:rFonts w:asciiTheme="majorHAnsi" w:eastAsiaTheme="majorEastAsia" w:hAnsiTheme="majorHAnsi" w:cstheme="majorBidi"/>
                <w:bCs/>
                <w:spacing w:val="-10"/>
                <w:kern w:val="28"/>
              </w:rPr>
            </w:pPr>
          </w:p>
        </w:tc>
      </w:tr>
    </w:tbl>
    <w:p w14:paraId="4D68FA34" w14:textId="5CE0D6FA"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47</w:t>
      </w:r>
      <w:r w:rsidRPr="006558CB">
        <w:rPr>
          <w:rFonts w:asciiTheme="majorHAnsi" w:hAnsiTheme="majorHAnsi"/>
          <w:sz w:val="20"/>
          <w:szCs w:val="20"/>
        </w:rPr>
        <w:t xml:space="preserve"> - Testprotokoll für </w:t>
      </w:r>
      <w:r>
        <w:rPr>
          <w:rFonts w:asciiTheme="majorHAnsi" w:hAnsiTheme="majorHAnsi"/>
          <w:sz w:val="20"/>
          <w:szCs w:val="20"/>
        </w:rPr>
        <w:t>Anzeige aller Produkte gefiltert nach Shop Fehler</w:t>
      </w:r>
    </w:p>
    <w:p w14:paraId="38A40EE3" w14:textId="77777777" w:rsidR="00C95F86" w:rsidRPr="00C95F86" w:rsidRDefault="00C95F86" w:rsidP="00C95F86"/>
    <w:tbl>
      <w:tblPr>
        <w:tblStyle w:val="Tabellenraster"/>
        <w:tblW w:w="0" w:type="auto"/>
        <w:tblLook w:val="04A0" w:firstRow="1" w:lastRow="0" w:firstColumn="1" w:lastColumn="0" w:noHBand="0" w:noVBand="1"/>
      </w:tblPr>
      <w:tblGrid>
        <w:gridCol w:w="4474"/>
        <w:gridCol w:w="4474"/>
      </w:tblGrid>
      <w:tr w:rsidR="00C95F86" w14:paraId="0EAC3F90" w14:textId="77777777" w:rsidTr="00285417">
        <w:tc>
          <w:tcPr>
            <w:tcW w:w="4474" w:type="dxa"/>
          </w:tcPr>
          <w:p w14:paraId="5447B2D6"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DA499C7" w14:textId="726D779E"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w:t>
            </w:r>
            <w:r w:rsidR="008C4551">
              <w:rPr>
                <w:rFonts w:asciiTheme="majorHAnsi" w:eastAsiaTheme="majorEastAsia" w:hAnsiTheme="majorHAnsi" w:cstheme="majorBidi"/>
                <w:bCs/>
                <w:spacing w:val="-10"/>
                <w:kern w:val="28"/>
              </w:rPr>
              <w:t>Bestellung ist möglich</w:t>
            </w:r>
          </w:p>
        </w:tc>
      </w:tr>
      <w:tr w:rsidR="00C95F86" w14:paraId="34307D02" w14:textId="77777777" w:rsidTr="00285417">
        <w:tc>
          <w:tcPr>
            <w:tcW w:w="4474" w:type="dxa"/>
          </w:tcPr>
          <w:p w14:paraId="010F29BE"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DC11ADE" w14:textId="65BCDA81" w:rsidR="00C95F86"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C95F86" w14:paraId="4D9C8A98" w14:textId="77777777" w:rsidTr="00285417">
        <w:tc>
          <w:tcPr>
            <w:tcW w:w="8948" w:type="dxa"/>
            <w:gridSpan w:val="2"/>
          </w:tcPr>
          <w:p w14:paraId="43388A2C"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B1988A8" w14:textId="77777777" w:rsidR="00C95F86" w:rsidRDefault="00C95F86" w:rsidP="00285417">
            <w:pPr>
              <w:rPr>
                <w:rFonts w:asciiTheme="majorHAnsi" w:eastAsiaTheme="majorEastAsia" w:hAnsiTheme="majorHAnsi" w:cstheme="majorBidi"/>
                <w:bCs/>
                <w:spacing w:val="-10"/>
                <w:kern w:val="28"/>
              </w:rPr>
            </w:pPr>
          </w:p>
        </w:tc>
      </w:tr>
      <w:tr w:rsidR="00C95F86" w14:paraId="1938F2DF" w14:textId="77777777" w:rsidTr="00285417">
        <w:tc>
          <w:tcPr>
            <w:tcW w:w="8948" w:type="dxa"/>
            <w:gridSpan w:val="2"/>
          </w:tcPr>
          <w:p w14:paraId="097DC2E9"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8AB2861" w14:textId="77777777" w:rsidR="00C95F86" w:rsidRDefault="00C95F86" w:rsidP="00285417">
            <w:pPr>
              <w:rPr>
                <w:rFonts w:asciiTheme="majorHAnsi" w:eastAsiaTheme="majorEastAsia" w:hAnsiTheme="majorHAnsi" w:cstheme="majorBidi"/>
                <w:bCs/>
                <w:spacing w:val="-10"/>
                <w:kern w:val="28"/>
              </w:rPr>
            </w:pPr>
          </w:p>
        </w:tc>
      </w:tr>
      <w:tr w:rsidR="00C95F86" w14:paraId="546E0814" w14:textId="77777777" w:rsidTr="00285417">
        <w:tc>
          <w:tcPr>
            <w:tcW w:w="4474" w:type="dxa"/>
          </w:tcPr>
          <w:p w14:paraId="38CA227D"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D99E835" w14:textId="77777777" w:rsidR="00C95F86" w:rsidRDefault="00C95F86" w:rsidP="00285417">
            <w:pPr>
              <w:rPr>
                <w:rFonts w:asciiTheme="majorHAnsi" w:eastAsiaTheme="majorEastAsia" w:hAnsiTheme="majorHAnsi" w:cstheme="majorBidi"/>
                <w:bCs/>
                <w:spacing w:val="-10"/>
                <w:kern w:val="28"/>
              </w:rPr>
            </w:pPr>
          </w:p>
        </w:tc>
      </w:tr>
      <w:tr w:rsidR="00C95F86" w14:paraId="73344D42" w14:textId="77777777" w:rsidTr="00285417">
        <w:tc>
          <w:tcPr>
            <w:tcW w:w="4474" w:type="dxa"/>
          </w:tcPr>
          <w:p w14:paraId="1C38C467" w14:textId="77777777" w:rsidR="00C95F86" w:rsidRDefault="00C95F86"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8D374CA" w14:textId="77777777" w:rsidR="00C95F86" w:rsidRDefault="00C95F86" w:rsidP="00285417">
            <w:pPr>
              <w:rPr>
                <w:rFonts w:asciiTheme="majorHAnsi" w:eastAsiaTheme="majorEastAsia" w:hAnsiTheme="majorHAnsi" w:cstheme="majorBidi"/>
                <w:bCs/>
                <w:spacing w:val="-10"/>
                <w:kern w:val="28"/>
              </w:rPr>
            </w:pPr>
          </w:p>
        </w:tc>
      </w:tr>
    </w:tbl>
    <w:p w14:paraId="3884E20D" w14:textId="09E51F8F" w:rsidR="00C95F86" w:rsidRDefault="00C95F86" w:rsidP="00C95F86">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w:t>
      </w:r>
      <w:r w:rsidR="008C4551">
        <w:rPr>
          <w:rFonts w:asciiTheme="majorHAnsi" w:hAnsiTheme="majorHAnsi"/>
          <w:noProof/>
          <w:sz w:val="20"/>
          <w:szCs w:val="20"/>
        </w:rPr>
        <w:t>8</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008C4551">
        <w:rPr>
          <w:rFonts w:asciiTheme="majorHAnsi" w:hAnsiTheme="majorHAnsi"/>
          <w:sz w:val="20"/>
          <w:szCs w:val="20"/>
        </w:rPr>
        <w:t>Bestellungen</w:t>
      </w:r>
    </w:p>
    <w:p w14:paraId="3B6E5420" w14:textId="77777777" w:rsidR="008C4551" w:rsidRPr="00C95F86" w:rsidRDefault="008C4551" w:rsidP="008C4551"/>
    <w:tbl>
      <w:tblPr>
        <w:tblStyle w:val="Tabellenraster"/>
        <w:tblW w:w="0" w:type="auto"/>
        <w:tblLook w:val="04A0" w:firstRow="1" w:lastRow="0" w:firstColumn="1" w:lastColumn="0" w:noHBand="0" w:noVBand="1"/>
      </w:tblPr>
      <w:tblGrid>
        <w:gridCol w:w="4474"/>
        <w:gridCol w:w="4474"/>
      </w:tblGrid>
      <w:tr w:rsidR="008C4551" w14:paraId="75760FE6" w14:textId="77777777" w:rsidTr="00285417">
        <w:tc>
          <w:tcPr>
            <w:tcW w:w="4474" w:type="dxa"/>
          </w:tcPr>
          <w:p w14:paraId="129E2B1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8E8C90E" w14:textId="479F629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falsche Eingabe</w:t>
            </w:r>
          </w:p>
        </w:tc>
      </w:tr>
      <w:tr w:rsidR="008C4551" w14:paraId="5EED3BDB" w14:textId="77777777" w:rsidTr="00285417">
        <w:tc>
          <w:tcPr>
            <w:tcW w:w="4474" w:type="dxa"/>
          </w:tcPr>
          <w:p w14:paraId="4D4CE76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A558C1F" w14:textId="36309ABD"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0F1BAE8F" w14:textId="77777777" w:rsidTr="00285417">
        <w:tc>
          <w:tcPr>
            <w:tcW w:w="8948" w:type="dxa"/>
            <w:gridSpan w:val="2"/>
          </w:tcPr>
          <w:p w14:paraId="4E1E1C0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426C9E1" w14:textId="77777777" w:rsidR="008C4551" w:rsidRDefault="008C4551" w:rsidP="00285417">
            <w:pPr>
              <w:rPr>
                <w:rFonts w:asciiTheme="majorHAnsi" w:eastAsiaTheme="majorEastAsia" w:hAnsiTheme="majorHAnsi" w:cstheme="majorBidi"/>
                <w:bCs/>
                <w:spacing w:val="-10"/>
                <w:kern w:val="28"/>
              </w:rPr>
            </w:pPr>
          </w:p>
        </w:tc>
      </w:tr>
      <w:tr w:rsidR="008C4551" w14:paraId="49017744" w14:textId="77777777" w:rsidTr="00285417">
        <w:tc>
          <w:tcPr>
            <w:tcW w:w="8948" w:type="dxa"/>
            <w:gridSpan w:val="2"/>
          </w:tcPr>
          <w:p w14:paraId="340454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51C47F6" w14:textId="77777777" w:rsidR="008C4551" w:rsidRDefault="008C4551" w:rsidP="00285417">
            <w:pPr>
              <w:rPr>
                <w:rFonts w:asciiTheme="majorHAnsi" w:eastAsiaTheme="majorEastAsia" w:hAnsiTheme="majorHAnsi" w:cstheme="majorBidi"/>
                <w:bCs/>
                <w:spacing w:val="-10"/>
                <w:kern w:val="28"/>
              </w:rPr>
            </w:pPr>
          </w:p>
        </w:tc>
      </w:tr>
      <w:tr w:rsidR="008C4551" w14:paraId="5D177108" w14:textId="77777777" w:rsidTr="00285417">
        <w:tc>
          <w:tcPr>
            <w:tcW w:w="4474" w:type="dxa"/>
          </w:tcPr>
          <w:p w14:paraId="58494FC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F878574" w14:textId="77777777" w:rsidR="008C4551" w:rsidRDefault="008C4551" w:rsidP="00285417">
            <w:pPr>
              <w:rPr>
                <w:rFonts w:asciiTheme="majorHAnsi" w:eastAsiaTheme="majorEastAsia" w:hAnsiTheme="majorHAnsi" w:cstheme="majorBidi"/>
                <w:bCs/>
                <w:spacing w:val="-10"/>
                <w:kern w:val="28"/>
              </w:rPr>
            </w:pPr>
          </w:p>
        </w:tc>
      </w:tr>
      <w:tr w:rsidR="008C4551" w14:paraId="367738DF" w14:textId="77777777" w:rsidTr="00285417">
        <w:tc>
          <w:tcPr>
            <w:tcW w:w="4474" w:type="dxa"/>
          </w:tcPr>
          <w:p w14:paraId="67581B1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A1443BB" w14:textId="77777777" w:rsidR="008C4551" w:rsidRDefault="008C4551" w:rsidP="00285417">
            <w:pPr>
              <w:rPr>
                <w:rFonts w:asciiTheme="majorHAnsi" w:eastAsiaTheme="majorEastAsia" w:hAnsiTheme="majorHAnsi" w:cstheme="majorBidi"/>
                <w:bCs/>
                <w:spacing w:val="-10"/>
                <w:kern w:val="28"/>
              </w:rPr>
            </w:pPr>
          </w:p>
        </w:tc>
      </w:tr>
    </w:tbl>
    <w:p w14:paraId="16CD97FC" w14:textId="626C4967"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49</w:t>
      </w:r>
      <w:r w:rsidRPr="006558CB">
        <w:rPr>
          <w:rFonts w:asciiTheme="majorHAnsi" w:hAnsiTheme="majorHAnsi"/>
          <w:sz w:val="20"/>
          <w:szCs w:val="20"/>
        </w:rPr>
        <w:t xml:space="preserve"> - Testprotokoll für </w:t>
      </w:r>
      <w:r>
        <w:rPr>
          <w:rFonts w:asciiTheme="majorHAnsi" w:hAnsiTheme="majorHAnsi"/>
          <w:sz w:val="20"/>
          <w:szCs w:val="20"/>
        </w:rPr>
        <w:t>Anzeige aller Bestellungen Fehler</w:t>
      </w:r>
    </w:p>
    <w:p w14:paraId="6F48DC1E" w14:textId="77777777" w:rsidR="008C4551" w:rsidRPr="00C95F86" w:rsidRDefault="008C4551" w:rsidP="008C4551"/>
    <w:tbl>
      <w:tblPr>
        <w:tblStyle w:val="Tabellenraster"/>
        <w:tblW w:w="0" w:type="auto"/>
        <w:tblLook w:val="04A0" w:firstRow="1" w:lastRow="0" w:firstColumn="1" w:lastColumn="0" w:noHBand="0" w:noVBand="1"/>
      </w:tblPr>
      <w:tblGrid>
        <w:gridCol w:w="4474"/>
        <w:gridCol w:w="4474"/>
      </w:tblGrid>
      <w:tr w:rsidR="008C4551" w14:paraId="5E4BA845" w14:textId="77777777" w:rsidTr="00285417">
        <w:tc>
          <w:tcPr>
            <w:tcW w:w="4474" w:type="dxa"/>
          </w:tcPr>
          <w:p w14:paraId="593153B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465BE8A" w14:textId="33B3714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einer Bestellung ist möglich</w:t>
            </w:r>
          </w:p>
        </w:tc>
      </w:tr>
      <w:tr w:rsidR="008C4551" w14:paraId="6A6E80A2" w14:textId="77777777" w:rsidTr="00285417">
        <w:tc>
          <w:tcPr>
            <w:tcW w:w="4474" w:type="dxa"/>
          </w:tcPr>
          <w:p w14:paraId="17834DB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34A0A0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345EABC7" w14:textId="77777777" w:rsidTr="00285417">
        <w:tc>
          <w:tcPr>
            <w:tcW w:w="8948" w:type="dxa"/>
            <w:gridSpan w:val="2"/>
          </w:tcPr>
          <w:p w14:paraId="2C49B08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204FCB0" w14:textId="77777777" w:rsidR="008C4551" w:rsidRDefault="008C4551" w:rsidP="00285417">
            <w:pPr>
              <w:rPr>
                <w:rFonts w:asciiTheme="majorHAnsi" w:eastAsiaTheme="majorEastAsia" w:hAnsiTheme="majorHAnsi" w:cstheme="majorBidi"/>
                <w:bCs/>
                <w:spacing w:val="-10"/>
                <w:kern w:val="28"/>
              </w:rPr>
            </w:pPr>
          </w:p>
        </w:tc>
      </w:tr>
      <w:tr w:rsidR="008C4551" w14:paraId="451EDA20" w14:textId="77777777" w:rsidTr="00285417">
        <w:tc>
          <w:tcPr>
            <w:tcW w:w="8948" w:type="dxa"/>
            <w:gridSpan w:val="2"/>
          </w:tcPr>
          <w:p w14:paraId="2EF0C1D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549390F" w14:textId="77777777" w:rsidR="008C4551" w:rsidRDefault="008C4551" w:rsidP="00285417">
            <w:pPr>
              <w:rPr>
                <w:rFonts w:asciiTheme="majorHAnsi" w:eastAsiaTheme="majorEastAsia" w:hAnsiTheme="majorHAnsi" w:cstheme="majorBidi"/>
                <w:bCs/>
                <w:spacing w:val="-10"/>
                <w:kern w:val="28"/>
              </w:rPr>
            </w:pPr>
          </w:p>
        </w:tc>
      </w:tr>
      <w:tr w:rsidR="008C4551" w14:paraId="49089315" w14:textId="77777777" w:rsidTr="00285417">
        <w:tc>
          <w:tcPr>
            <w:tcW w:w="4474" w:type="dxa"/>
          </w:tcPr>
          <w:p w14:paraId="4BA2EA1F"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3FC81B3" w14:textId="77777777" w:rsidR="008C4551" w:rsidRDefault="008C4551" w:rsidP="00285417">
            <w:pPr>
              <w:rPr>
                <w:rFonts w:asciiTheme="majorHAnsi" w:eastAsiaTheme="majorEastAsia" w:hAnsiTheme="majorHAnsi" w:cstheme="majorBidi"/>
                <w:bCs/>
                <w:spacing w:val="-10"/>
                <w:kern w:val="28"/>
              </w:rPr>
            </w:pPr>
          </w:p>
        </w:tc>
      </w:tr>
      <w:tr w:rsidR="008C4551" w14:paraId="0EB1E5E1" w14:textId="77777777" w:rsidTr="00285417">
        <w:tc>
          <w:tcPr>
            <w:tcW w:w="4474" w:type="dxa"/>
          </w:tcPr>
          <w:p w14:paraId="68FF6B6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9C892BB" w14:textId="77777777" w:rsidR="008C4551" w:rsidRDefault="008C4551" w:rsidP="00285417">
            <w:pPr>
              <w:rPr>
                <w:rFonts w:asciiTheme="majorHAnsi" w:eastAsiaTheme="majorEastAsia" w:hAnsiTheme="majorHAnsi" w:cstheme="majorBidi"/>
                <w:bCs/>
                <w:spacing w:val="-10"/>
                <w:kern w:val="28"/>
              </w:rPr>
            </w:pPr>
          </w:p>
        </w:tc>
      </w:tr>
    </w:tbl>
    <w:p w14:paraId="59CCA953" w14:textId="724F3ED4"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50</w:t>
      </w:r>
      <w:r w:rsidRPr="006558CB">
        <w:rPr>
          <w:rFonts w:asciiTheme="majorHAnsi" w:hAnsiTheme="majorHAnsi"/>
          <w:sz w:val="20"/>
          <w:szCs w:val="20"/>
        </w:rPr>
        <w:t xml:space="preserve"> - Testprotokoll für </w:t>
      </w:r>
      <w:r>
        <w:rPr>
          <w:rFonts w:asciiTheme="majorHAnsi" w:hAnsiTheme="majorHAnsi"/>
          <w:sz w:val="20"/>
          <w:szCs w:val="20"/>
        </w:rPr>
        <w:t>Anzeige einer Bestellung</w:t>
      </w:r>
    </w:p>
    <w:p w14:paraId="1502D2E5" w14:textId="3456DF91" w:rsidR="00C95F86" w:rsidRDefault="00C95F86" w:rsidP="00DB16A6">
      <w:pPr>
        <w:pStyle w:val="Lauftext"/>
        <w:rPr>
          <w:rFonts w:asciiTheme="majorHAnsi" w:hAnsiTheme="majorHAnsi"/>
          <w:sz w:val="20"/>
          <w:szCs w:val="20"/>
        </w:rPr>
      </w:pPr>
    </w:p>
    <w:p w14:paraId="03CB8D1B" w14:textId="32F0E69A" w:rsidR="008C4551" w:rsidRDefault="008C4551" w:rsidP="00DB16A6">
      <w:pPr>
        <w:pStyle w:val="Lauftext"/>
        <w:rPr>
          <w:rFonts w:asciiTheme="majorHAnsi" w:hAnsiTheme="majorHAnsi"/>
          <w:sz w:val="20"/>
          <w:szCs w:val="20"/>
        </w:rPr>
      </w:pPr>
    </w:p>
    <w:p w14:paraId="5ECB78B6" w14:textId="144DD637" w:rsidR="008C4551" w:rsidRDefault="008C4551" w:rsidP="00DB16A6">
      <w:pPr>
        <w:pStyle w:val="Lauftext"/>
        <w:rPr>
          <w:rFonts w:asciiTheme="majorHAnsi" w:hAnsiTheme="majorHAnsi"/>
          <w:sz w:val="20"/>
          <w:szCs w:val="20"/>
        </w:rPr>
      </w:pPr>
    </w:p>
    <w:p w14:paraId="091FBEAC" w14:textId="7BD1AA0B" w:rsidR="008C4551" w:rsidRDefault="008C4551" w:rsidP="00DB16A6">
      <w:pPr>
        <w:pStyle w:val="Lauftext"/>
        <w:rPr>
          <w:rFonts w:asciiTheme="majorHAnsi" w:hAnsiTheme="majorHAnsi"/>
          <w:sz w:val="20"/>
          <w:szCs w:val="20"/>
        </w:rPr>
      </w:pPr>
    </w:p>
    <w:p w14:paraId="7494F8B6" w14:textId="77777777" w:rsidR="008C4551" w:rsidRPr="00C95F86" w:rsidRDefault="008C4551" w:rsidP="008C4551"/>
    <w:tbl>
      <w:tblPr>
        <w:tblStyle w:val="Tabellenraster"/>
        <w:tblW w:w="0" w:type="auto"/>
        <w:tblLook w:val="04A0" w:firstRow="1" w:lastRow="0" w:firstColumn="1" w:lastColumn="0" w:noHBand="0" w:noVBand="1"/>
      </w:tblPr>
      <w:tblGrid>
        <w:gridCol w:w="4474"/>
        <w:gridCol w:w="4474"/>
      </w:tblGrid>
      <w:tr w:rsidR="008C4551" w14:paraId="45A4CA49" w14:textId="77777777" w:rsidTr="00285417">
        <w:tc>
          <w:tcPr>
            <w:tcW w:w="4474" w:type="dxa"/>
          </w:tcPr>
          <w:p w14:paraId="12164E5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CC8FD27" w14:textId="55FA5855"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einer Bestellung falsche Eingabe</w:t>
            </w:r>
          </w:p>
        </w:tc>
      </w:tr>
      <w:tr w:rsidR="008C4551" w14:paraId="23CA565E" w14:textId="77777777" w:rsidTr="00285417">
        <w:tc>
          <w:tcPr>
            <w:tcW w:w="4474" w:type="dxa"/>
          </w:tcPr>
          <w:p w14:paraId="5DF13BF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Voraussetzung:</w:t>
            </w:r>
          </w:p>
        </w:tc>
        <w:tc>
          <w:tcPr>
            <w:tcW w:w="4474" w:type="dxa"/>
          </w:tcPr>
          <w:p w14:paraId="0A957C33" w14:textId="3C55F97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47D3F2B7" w14:textId="77777777" w:rsidTr="00285417">
        <w:tc>
          <w:tcPr>
            <w:tcW w:w="8948" w:type="dxa"/>
            <w:gridSpan w:val="2"/>
          </w:tcPr>
          <w:p w14:paraId="2460239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7418690" w14:textId="77777777" w:rsidR="008C4551" w:rsidRDefault="008C4551" w:rsidP="00285417">
            <w:pPr>
              <w:rPr>
                <w:rFonts w:asciiTheme="majorHAnsi" w:eastAsiaTheme="majorEastAsia" w:hAnsiTheme="majorHAnsi" w:cstheme="majorBidi"/>
                <w:bCs/>
                <w:spacing w:val="-10"/>
                <w:kern w:val="28"/>
              </w:rPr>
            </w:pPr>
          </w:p>
        </w:tc>
      </w:tr>
      <w:tr w:rsidR="008C4551" w14:paraId="5B9C003B" w14:textId="77777777" w:rsidTr="00285417">
        <w:tc>
          <w:tcPr>
            <w:tcW w:w="8948" w:type="dxa"/>
            <w:gridSpan w:val="2"/>
          </w:tcPr>
          <w:p w14:paraId="29133D5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225B4F5" w14:textId="77777777" w:rsidR="008C4551" w:rsidRDefault="008C4551" w:rsidP="00285417">
            <w:pPr>
              <w:rPr>
                <w:rFonts w:asciiTheme="majorHAnsi" w:eastAsiaTheme="majorEastAsia" w:hAnsiTheme="majorHAnsi" w:cstheme="majorBidi"/>
                <w:bCs/>
                <w:spacing w:val="-10"/>
                <w:kern w:val="28"/>
              </w:rPr>
            </w:pPr>
          </w:p>
        </w:tc>
      </w:tr>
      <w:tr w:rsidR="008C4551" w14:paraId="5AD962A3" w14:textId="77777777" w:rsidTr="00285417">
        <w:tc>
          <w:tcPr>
            <w:tcW w:w="4474" w:type="dxa"/>
          </w:tcPr>
          <w:p w14:paraId="0AC1C07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60221D9" w14:textId="77777777" w:rsidR="008C4551" w:rsidRDefault="008C4551" w:rsidP="00285417">
            <w:pPr>
              <w:rPr>
                <w:rFonts w:asciiTheme="majorHAnsi" w:eastAsiaTheme="majorEastAsia" w:hAnsiTheme="majorHAnsi" w:cstheme="majorBidi"/>
                <w:bCs/>
                <w:spacing w:val="-10"/>
                <w:kern w:val="28"/>
              </w:rPr>
            </w:pPr>
          </w:p>
        </w:tc>
      </w:tr>
      <w:tr w:rsidR="008C4551" w14:paraId="3D8788D1" w14:textId="77777777" w:rsidTr="00285417">
        <w:tc>
          <w:tcPr>
            <w:tcW w:w="4474" w:type="dxa"/>
          </w:tcPr>
          <w:p w14:paraId="60A9FB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413FAC0" w14:textId="77777777" w:rsidR="008C4551" w:rsidRDefault="008C4551" w:rsidP="00285417">
            <w:pPr>
              <w:rPr>
                <w:rFonts w:asciiTheme="majorHAnsi" w:eastAsiaTheme="majorEastAsia" w:hAnsiTheme="majorHAnsi" w:cstheme="majorBidi"/>
                <w:bCs/>
                <w:spacing w:val="-10"/>
                <w:kern w:val="28"/>
              </w:rPr>
            </w:pPr>
          </w:p>
        </w:tc>
      </w:tr>
    </w:tbl>
    <w:p w14:paraId="13989784" w14:textId="690A1175"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51</w:t>
      </w:r>
      <w:r w:rsidRPr="006558CB">
        <w:rPr>
          <w:rFonts w:asciiTheme="majorHAnsi" w:hAnsiTheme="majorHAnsi"/>
          <w:sz w:val="20"/>
          <w:szCs w:val="20"/>
        </w:rPr>
        <w:t xml:space="preserve"> - Testprotokoll für </w:t>
      </w:r>
      <w:r>
        <w:rPr>
          <w:rFonts w:asciiTheme="majorHAnsi" w:hAnsiTheme="majorHAnsi"/>
          <w:sz w:val="20"/>
          <w:szCs w:val="20"/>
        </w:rPr>
        <w:t>Anzeige einer Bestellung Fehler</w:t>
      </w:r>
    </w:p>
    <w:p w14:paraId="424CB302"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2EF053A7" w14:textId="77777777" w:rsidTr="00285417">
        <w:tc>
          <w:tcPr>
            <w:tcW w:w="4474" w:type="dxa"/>
          </w:tcPr>
          <w:p w14:paraId="4F6C7F4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05BDB14" w14:textId="299FA22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einer Bestellung ist möglich</w:t>
            </w:r>
          </w:p>
        </w:tc>
      </w:tr>
      <w:tr w:rsidR="008C4551" w14:paraId="2013D4C6" w14:textId="77777777" w:rsidTr="00285417">
        <w:tc>
          <w:tcPr>
            <w:tcW w:w="4474" w:type="dxa"/>
          </w:tcPr>
          <w:p w14:paraId="54C5E8C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7804CE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6EC938B7" w14:textId="77777777" w:rsidTr="00285417">
        <w:tc>
          <w:tcPr>
            <w:tcW w:w="8948" w:type="dxa"/>
            <w:gridSpan w:val="2"/>
          </w:tcPr>
          <w:p w14:paraId="33D67E0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6ACD08B" w14:textId="77777777" w:rsidR="008C4551" w:rsidRDefault="008C4551" w:rsidP="00285417">
            <w:pPr>
              <w:rPr>
                <w:rFonts w:asciiTheme="majorHAnsi" w:eastAsiaTheme="majorEastAsia" w:hAnsiTheme="majorHAnsi" w:cstheme="majorBidi"/>
                <w:bCs/>
                <w:spacing w:val="-10"/>
                <w:kern w:val="28"/>
              </w:rPr>
            </w:pPr>
          </w:p>
        </w:tc>
      </w:tr>
      <w:tr w:rsidR="008C4551" w14:paraId="2A5803F2" w14:textId="77777777" w:rsidTr="00285417">
        <w:tc>
          <w:tcPr>
            <w:tcW w:w="8948" w:type="dxa"/>
            <w:gridSpan w:val="2"/>
          </w:tcPr>
          <w:p w14:paraId="3891A49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664F6AC" w14:textId="77777777" w:rsidR="008C4551" w:rsidRDefault="008C4551" w:rsidP="00285417">
            <w:pPr>
              <w:rPr>
                <w:rFonts w:asciiTheme="majorHAnsi" w:eastAsiaTheme="majorEastAsia" w:hAnsiTheme="majorHAnsi" w:cstheme="majorBidi"/>
                <w:bCs/>
                <w:spacing w:val="-10"/>
                <w:kern w:val="28"/>
              </w:rPr>
            </w:pPr>
          </w:p>
        </w:tc>
      </w:tr>
      <w:tr w:rsidR="008C4551" w14:paraId="625A8A6D" w14:textId="77777777" w:rsidTr="00285417">
        <w:tc>
          <w:tcPr>
            <w:tcW w:w="4474" w:type="dxa"/>
          </w:tcPr>
          <w:p w14:paraId="0D9C1E2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93C88D8" w14:textId="77777777" w:rsidR="008C4551" w:rsidRDefault="008C4551" w:rsidP="00285417">
            <w:pPr>
              <w:rPr>
                <w:rFonts w:asciiTheme="majorHAnsi" w:eastAsiaTheme="majorEastAsia" w:hAnsiTheme="majorHAnsi" w:cstheme="majorBidi"/>
                <w:bCs/>
                <w:spacing w:val="-10"/>
                <w:kern w:val="28"/>
              </w:rPr>
            </w:pPr>
          </w:p>
        </w:tc>
      </w:tr>
      <w:tr w:rsidR="008C4551" w14:paraId="214199F0" w14:textId="77777777" w:rsidTr="00285417">
        <w:tc>
          <w:tcPr>
            <w:tcW w:w="4474" w:type="dxa"/>
          </w:tcPr>
          <w:p w14:paraId="467D6E2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4F6F5D4" w14:textId="77777777" w:rsidR="008C4551" w:rsidRDefault="008C4551" w:rsidP="00285417">
            <w:pPr>
              <w:rPr>
                <w:rFonts w:asciiTheme="majorHAnsi" w:eastAsiaTheme="majorEastAsia" w:hAnsiTheme="majorHAnsi" w:cstheme="majorBidi"/>
                <w:bCs/>
                <w:spacing w:val="-10"/>
                <w:kern w:val="28"/>
              </w:rPr>
            </w:pPr>
          </w:p>
        </w:tc>
      </w:tr>
    </w:tbl>
    <w:p w14:paraId="6CBB5072" w14:textId="0AC3B8EA"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52</w:t>
      </w:r>
      <w:r w:rsidRPr="006558CB">
        <w:rPr>
          <w:rFonts w:asciiTheme="majorHAnsi" w:hAnsiTheme="majorHAnsi"/>
          <w:sz w:val="20"/>
          <w:szCs w:val="20"/>
        </w:rPr>
        <w:t xml:space="preserve"> - Testprotokoll für </w:t>
      </w:r>
      <w:r>
        <w:rPr>
          <w:rFonts w:asciiTheme="majorHAnsi" w:hAnsiTheme="majorHAnsi"/>
          <w:sz w:val="20"/>
          <w:szCs w:val="20"/>
        </w:rPr>
        <w:t>Erstellung einer Bestellung</w:t>
      </w:r>
    </w:p>
    <w:p w14:paraId="73764EBC"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4D202A43" w14:textId="77777777" w:rsidTr="00285417">
        <w:tc>
          <w:tcPr>
            <w:tcW w:w="4474" w:type="dxa"/>
          </w:tcPr>
          <w:p w14:paraId="1CB768D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33E6E74" w14:textId="06B3C79D"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Erstellen einer Bestellung falsche Eingabe</w:t>
            </w:r>
          </w:p>
        </w:tc>
      </w:tr>
      <w:tr w:rsidR="008C4551" w14:paraId="2107089F" w14:textId="77777777" w:rsidTr="00285417">
        <w:tc>
          <w:tcPr>
            <w:tcW w:w="4474" w:type="dxa"/>
          </w:tcPr>
          <w:p w14:paraId="6602292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7BF27F35"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40E7F3BD" w14:textId="77777777" w:rsidTr="00285417">
        <w:tc>
          <w:tcPr>
            <w:tcW w:w="8948" w:type="dxa"/>
            <w:gridSpan w:val="2"/>
          </w:tcPr>
          <w:p w14:paraId="25E272B0"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B5682E1" w14:textId="77777777" w:rsidR="008C4551" w:rsidRDefault="008C4551" w:rsidP="00285417">
            <w:pPr>
              <w:rPr>
                <w:rFonts w:asciiTheme="majorHAnsi" w:eastAsiaTheme="majorEastAsia" w:hAnsiTheme="majorHAnsi" w:cstheme="majorBidi"/>
                <w:bCs/>
                <w:spacing w:val="-10"/>
                <w:kern w:val="28"/>
              </w:rPr>
            </w:pPr>
          </w:p>
        </w:tc>
      </w:tr>
      <w:tr w:rsidR="008C4551" w14:paraId="42CA2C10" w14:textId="77777777" w:rsidTr="00285417">
        <w:tc>
          <w:tcPr>
            <w:tcW w:w="8948" w:type="dxa"/>
            <w:gridSpan w:val="2"/>
          </w:tcPr>
          <w:p w14:paraId="1D7E793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17FC3D59" w14:textId="77777777" w:rsidR="008C4551" w:rsidRDefault="008C4551" w:rsidP="00285417">
            <w:pPr>
              <w:rPr>
                <w:rFonts w:asciiTheme="majorHAnsi" w:eastAsiaTheme="majorEastAsia" w:hAnsiTheme="majorHAnsi" w:cstheme="majorBidi"/>
                <w:bCs/>
                <w:spacing w:val="-10"/>
                <w:kern w:val="28"/>
              </w:rPr>
            </w:pPr>
          </w:p>
        </w:tc>
      </w:tr>
      <w:tr w:rsidR="008C4551" w14:paraId="079ABF66" w14:textId="77777777" w:rsidTr="00285417">
        <w:tc>
          <w:tcPr>
            <w:tcW w:w="4474" w:type="dxa"/>
          </w:tcPr>
          <w:p w14:paraId="61094C8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CC90A3E" w14:textId="77777777" w:rsidR="008C4551" w:rsidRDefault="008C4551" w:rsidP="00285417">
            <w:pPr>
              <w:rPr>
                <w:rFonts w:asciiTheme="majorHAnsi" w:eastAsiaTheme="majorEastAsia" w:hAnsiTheme="majorHAnsi" w:cstheme="majorBidi"/>
                <w:bCs/>
                <w:spacing w:val="-10"/>
                <w:kern w:val="28"/>
              </w:rPr>
            </w:pPr>
          </w:p>
        </w:tc>
      </w:tr>
      <w:tr w:rsidR="008C4551" w14:paraId="0F19A090" w14:textId="77777777" w:rsidTr="00285417">
        <w:tc>
          <w:tcPr>
            <w:tcW w:w="4474" w:type="dxa"/>
          </w:tcPr>
          <w:p w14:paraId="56AD5B7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9B7D10" w14:textId="77777777" w:rsidR="008C4551" w:rsidRDefault="008C4551" w:rsidP="00285417">
            <w:pPr>
              <w:rPr>
                <w:rFonts w:asciiTheme="majorHAnsi" w:eastAsiaTheme="majorEastAsia" w:hAnsiTheme="majorHAnsi" w:cstheme="majorBidi"/>
                <w:bCs/>
                <w:spacing w:val="-10"/>
                <w:kern w:val="28"/>
              </w:rPr>
            </w:pPr>
          </w:p>
        </w:tc>
      </w:tr>
    </w:tbl>
    <w:p w14:paraId="65316E4E" w14:textId="20471F09"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53</w:t>
      </w:r>
      <w:r w:rsidRPr="006558CB">
        <w:rPr>
          <w:rFonts w:asciiTheme="majorHAnsi" w:hAnsiTheme="majorHAnsi"/>
          <w:sz w:val="20"/>
          <w:szCs w:val="20"/>
        </w:rPr>
        <w:t xml:space="preserve"> - Testprotokoll für </w:t>
      </w:r>
      <w:r>
        <w:rPr>
          <w:rFonts w:asciiTheme="majorHAnsi" w:hAnsiTheme="majorHAnsi"/>
          <w:sz w:val="20"/>
          <w:szCs w:val="20"/>
        </w:rPr>
        <w:t>Erstellung einer Bestellung Fehler</w:t>
      </w:r>
    </w:p>
    <w:p w14:paraId="637E5969"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4DD36C7D" w14:textId="77777777" w:rsidTr="00285417">
        <w:tc>
          <w:tcPr>
            <w:tcW w:w="4474" w:type="dxa"/>
          </w:tcPr>
          <w:p w14:paraId="0138F36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0DD88BD" w14:textId="7BCE95CF"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einer Bestellung ist möglich</w:t>
            </w:r>
          </w:p>
        </w:tc>
      </w:tr>
      <w:tr w:rsidR="008C4551" w14:paraId="476B4BAE" w14:textId="77777777" w:rsidTr="00285417">
        <w:tc>
          <w:tcPr>
            <w:tcW w:w="4474" w:type="dxa"/>
          </w:tcPr>
          <w:p w14:paraId="42F5D4BB"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BEEE8F1" w14:textId="2802E572"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7F6163D8" w14:textId="77777777" w:rsidTr="00285417">
        <w:tc>
          <w:tcPr>
            <w:tcW w:w="8948" w:type="dxa"/>
            <w:gridSpan w:val="2"/>
          </w:tcPr>
          <w:p w14:paraId="7A431BD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B90DC53" w14:textId="77777777" w:rsidR="008C4551" w:rsidRDefault="008C4551" w:rsidP="00285417">
            <w:pPr>
              <w:rPr>
                <w:rFonts w:asciiTheme="majorHAnsi" w:eastAsiaTheme="majorEastAsia" w:hAnsiTheme="majorHAnsi" w:cstheme="majorBidi"/>
                <w:bCs/>
                <w:spacing w:val="-10"/>
                <w:kern w:val="28"/>
              </w:rPr>
            </w:pPr>
          </w:p>
        </w:tc>
      </w:tr>
      <w:tr w:rsidR="008C4551" w14:paraId="7E54BF69" w14:textId="77777777" w:rsidTr="00285417">
        <w:tc>
          <w:tcPr>
            <w:tcW w:w="8948" w:type="dxa"/>
            <w:gridSpan w:val="2"/>
          </w:tcPr>
          <w:p w14:paraId="564053DF"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CDE7C55" w14:textId="77777777" w:rsidR="008C4551" w:rsidRDefault="008C4551" w:rsidP="00285417">
            <w:pPr>
              <w:rPr>
                <w:rFonts w:asciiTheme="majorHAnsi" w:eastAsiaTheme="majorEastAsia" w:hAnsiTheme="majorHAnsi" w:cstheme="majorBidi"/>
                <w:bCs/>
                <w:spacing w:val="-10"/>
                <w:kern w:val="28"/>
              </w:rPr>
            </w:pPr>
          </w:p>
        </w:tc>
      </w:tr>
      <w:tr w:rsidR="008C4551" w14:paraId="7657DA81" w14:textId="77777777" w:rsidTr="00285417">
        <w:tc>
          <w:tcPr>
            <w:tcW w:w="4474" w:type="dxa"/>
          </w:tcPr>
          <w:p w14:paraId="14402D2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D105348" w14:textId="77777777" w:rsidR="008C4551" w:rsidRDefault="008C4551" w:rsidP="00285417">
            <w:pPr>
              <w:rPr>
                <w:rFonts w:asciiTheme="majorHAnsi" w:eastAsiaTheme="majorEastAsia" w:hAnsiTheme="majorHAnsi" w:cstheme="majorBidi"/>
                <w:bCs/>
                <w:spacing w:val="-10"/>
                <w:kern w:val="28"/>
              </w:rPr>
            </w:pPr>
          </w:p>
        </w:tc>
      </w:tr>
      <w:tr w:rsidR="008C4551" w14:paraId="07ECF836" w14:textId="77777777" w:rsidTr="00285417">
        <w:tc>
          <w:tcPr>
            <w:tcW w:w="4474" w:type="dxa"/>
          </w:tcPr>
          <w:p w14:paraId="23666FB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BD79146" w14:textId="77777777" w:rsidR="008C4551" w:rsidRDefault="008C4551" w:rsidP="00285417">
            <w:pPr>
              <w:rPr>
                <w:rFonts w:asciiTheme="majorHAnsi" w:eastAsiaTheme="majorEastAsia" w:hAnsiTheme="majorHAnsi" w:cstheme="majorBidi"/>
                <w:bCs/>
                <w:spacing w:val="-10"/>
                <w:kern w:val="28"/>
              </w:rPr>
            </w:pPr>
          </w:p>
        </w:tc>
      </w:tr>
    </w:tbl>
    <w:p w14:paraId="28FAD190" w14:textId="4B768174"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54</w:t>
      </w:r>
      <w:r w:rsidRPr="006558CB">
        <w:rPr>
          <w:rFonts w:asciiTheme="majorHAnsi" w:hAnsiTheme="majorHAnsi"/>
          <w:sz w:val="20"/>
          <w:szCs w:val="20"/>
        </w:rPr>
        <w:t xml:space="preserve"> - Testprotokoll für </w:t>
      </w:r>
      <w:r>
        <w:rPr>
          <w:rFonts w:asciiTheme="majorHAnsi" w:hAnsiTheme="majorHAnsi"/>
          <w:sz w:val="20"/>
          <w:szCs w:val="20"/>
        </w:rPr>
        <w:t>Bearbeitung einer Bestellung</w:t>
      </w:r>
    </w:p>
    <w:p w14:paraId="69F86E1C" w14:textId="4CAA9D27" w:rsidR="008C4551" w:rsidRDefault="008C4551" w:rsidP="00DB16A6">
      <w:pPr>
        <w:pStyle w:val="Lauftext"/>
        <w:rPr>
          <w:rFonts w:asciiTheme="majorHAnsi" w:hAnsiTheme="majorHAnsi"/>
          <w:sz w:val="20"/>
          <w:szCs w:val="20"/>
        </w:rPr>
      </w:pPr>
    </w:p>
    <w:p w14:paraId="485BAF8B" w14:textId="006A4131" w:rsidR="008C4551" w:rsidRDefault="008C4551" w:rsidP="00DB16A6">
      <w:pPr>
        <w:pStyle w:val="Lauftext"/>
        <w:rPr>
          <w:rFonts w:asciiTheme="majorHAnsi" w:hAnsiTheme="majorHAnsi"/>
          <w:sz w:val="20"/>
          <w:szCs w:val="20"/>
        </w:rPr>
      </w:pPr>
    </w:p>
    <w:p w14:paraId="0753922D" w14:textId="1194CD53" w:rsidR="008C4551" w:rsidRDefault="008C4551" w:rsidP="00DB16A6">
      <w:pPr>
        <w:pStyle w:val="Lauftext"/>
        <w:rPr>
          <w:rFonts w:asciiTheme="majorHAnsi" w:hAnsiTheme="majorHAnsi"/>
          <w:sz w:val="20"/>
          <w:szCs w:val="20"/>
        </w:rPr>
      </w:pPr>
    </w:p>
    <w:p w14:paraId="14959211" w14:textId="7321E627" w:rsidR="008C4551" w:rsidRDefault="008C4551" w:rsidP="00DB16A6">
      <w:pPr>
        <w:pStyle w:val="Lauftext"/>
        <w:rPr>
          <w:rFonts w:asciiTheme="majorHAnsi" w:hAnsiTheme="majorHAnsi"/>
          <w:sz w:val="20"/>
          <w:szCs w:val="20"/>
        </w:rPr>
      </w:pPr>
    </w:p>
    <w:p w14:paraId="53F92B1B"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686AB32F" w14:textId="77777777" w:rsidTr="00285417">
        <w:tc>
          <w:tcPr>
            <w:tcW w:w="4474" w:type="dxa"/>
          </w:tcPr>
          <w:p w14:paraId="18F7967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D54C732" w14:textId="0640B3DB"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Bearbeiten einer Bestellung falsche Eingabe</w:t>
            </w:r>
          </w:p>
        </w:tc>
      </w:tr>
      <w:tr w:rsidR="008C4551" w14:paraId="4C18484F" w14:textId="77777777" w:rsidTr="00285417">
        <w:tc>
          <w:tcPr>
            <w:tcW w:w="4474" w:type="dxa"/>
          </w:tcPr>
          <w:p w14:paraId="6069132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Voraussetzung:</w:t>
            </w:r>
          </w:p>
        </w:tc>
        <w:tc>
          <w:tcPr>
            <w:tcW w:w="4474" w:type="dxa"/>
          </w:tcPr>
          <w:p w14:paraId="3A117DEA"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201B279D" w14:textId="77777777" w:rsidTr="00285417">
        <w:tc>
          <w:tcPr>
            <w:tcW w:w="8948" w:type="dxa"/>
            <w:gridSpan w:val="2"/>
          </w:tcPr>
          <w:p w14:paraId="5A9AD16B"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060E418" w14:textId="77777777" w:rsidR="008C4551" w:rsidRDefault="008C4551" w:rsidP="00285417">
            <w:pPr>
              <w:rPr>
                <w:rFonts w:asciiTheme="majorHAnsi" w:eastAsiaTheme="majorEastAsia" w:hAnsiTheme="majorHAnsi" w:cstheme="majorBidi"/>
                <w:bCs/>
                <w:spacing w:val="-10"/>
                <w:kern w:val="28"/>
              </w:rPr>
            </w:pPr>
          </w:p>
        </w:tc>
      </w:tr>
      <w:tr w:rsidR="008C4551" w14:paraId="51BCD7D2" w14:textId="77777777" w:rsidTr="00285417">
        <w:tc>
          <w:tcPr>
            <w:tcW w:w="8948" w:type="dxa"/>
            <w:gridSpan w:val="2"/>
          </w:tcPr>
          <w:p w14:paraId="4CCB830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66EBFB2" w14:textId="77777777" w:rsidR="008C4551" w:rsidRDefault="008C4551" w:rsidP="00285417">
            <w:pPr>
              <w:rPr>
                <w:rFonts w:asciiTheme="majorHAnsi" w:eastAsiaTheme="majorEastAsia" w:hAnsiTheme="majorHAnsi" w:cstheme="majorBidi"/>
                <w:bCs/>
                <w:spacing w:val="-10"/>
                <w:kern w:val="28"/>
              </w:rPr>
            </w:pPr>
          </w:p>
        </w:tc>
      </w:tr>
      <w:tr w:rsidR="008C4551" w14:paraId="7C43A343" w14:textId="77777777" w:rsidTr="00285417">
        <w:tc>
          <w:tcPr>
            <w:tcW w:w="4474" w:type="dxa"/>
          </w:tcPr>
          <w:p w14:paraId="54B06A0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EE181F7" w14:textId="77777777" w:rsidR="008C4551" w:rsidRDefault="008C4551" w:rsidP="00285417">
            <w:pPr>
              <w:rPr>
                <w:rFonts w:asciiTheme="majorHAnsi" w:eastAsiaTheme="majorEastAsia" w:hAnsiTheme="majorHAnsi" w:cstheme="majorBidi"/>
                <w:bCs/>
                <w:spacing w:val="-10"/>
                <w:kern w:val="28"/>
              </w:rPr>
            </w:pPr>
          </w:p>
        </w:tc>
      </w:tr>
      <w:tr w:rsidR="008C4551" w14:paraId="49E56143" w14:textId="77777777" w:rsidTr="00285417">
        <w:tc>
          <w:tcPr>
            <w:tcW w:w="4474" w:type="dxa"/>
          </w:tcPr>
          <w:p w14:paraId="49DB4CEE"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D232F95" w14:textId="77777777" w:rsidR="008C4551" w:rsidRDefault="008C4551" w:rsidP="00285417">
            <w:pPr>
              <w:rPr>
                <w:rFonts w:asciiTheme="majorHAnsi" w:eastAsiaTheme="majorEastAsia" w:hAnsiTheme="majorHAnsi" w:cstheme="majorBidi"/>
                <w:bCs/>
                <w:spacing w:val="-10"/>
                <w:kern w:val="28"/>
              </w:rPr>
            </w:pPr>
          </w:p>
        </w:tc>
      </w:tr>
    </w:tbl>
    <w:p w14:paraId="7FD1242C" w14:textId="2C998389"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55</w:t>
      </w:r>
      <w:r w:rsidRPr="006558CB">
        <w:rPr>
          <w:rFonts w:asciiTheme="majorHAnsi" w:hAnsiTheme="majorHAnsi"/>
          <w:sz w:val="20"/>
          <w:szCs w:val="20"/>
        </w:rPr>
        <w:t xml:space="preserve"> - Testprotokoll für </w:t>
      </w:r>
      <w:r>
        <w:rPr>
          <w:rFonts w:asciiTheme="majorHAnsi" w:hAnsiTheme="majorHAnsi"/>
          <w:sz w:val="20"/>
          <w:szCs w:val="20"/>
        </w:rPr>
        <w:t>Bearbeitung einer Bestellung Fehler</w:t>
      </w:r>
    </w:p>
    <w:p w14:paraId="1857F444"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0368CAE4" w14:textId="77777777" w:rsidTr="00285417">
        <w:tc>
          <w:tcPr>
            <w:tcW w:w="4474" w:type="dxa"/>
          </w:tcPr>
          <w:p w14:paraId="014291D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1E1EDB2" w14:textId="27D8BA78"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einer Bestellung ist möglich</w:t>
            </w:r>
          </w:p>
        </w:tc>
      </w:tr>
      <w:tr w:rsidR="008C4551" w14:paraId="731D39AE" w14:textId="77777777" w:rsidTr="00285417">
        <w:tc>
          <w:tcPr>
            <w:tcW w:w="4474" w:type="dxa"/>
          </w:tcPr>
          <w:p w14:paraId="663C4A3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31F730F0"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8C4551" w14:paraId="1A1B44DE" w14:textId="77777777" w:rsidTr="00285417">
        <w:tc>
          <w:tcPr>
            <w:tcW w:w="8948" w:type="dxa"/>
            <w:gridSpan w:val="2"/>
          </w:tcPr>
          <w:p w14:paraId="433AC7E4"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1133D16" w14:textId="77777777" w:rsidR="008C4551" w:rsidRDefault="008C4551" w:rsidP="00285417">
            <w:pPr>
              <w:rPr>
                <w:rFonts w:asciiTheme="majorHAnsi" w:eastAsiaTheme="majorEastAsia" w:hAnsiTheme="majorHAnsi" w:cstheme="majorBidi"/>
                <w:bCs/>
                <w:spacing w:val="-10"/>
                <w:kern w:val="28"/>
              </w:rPr>
            </w:pPr>
          </w:p>
        </w:tc>
      </w:tr>
      <w:tr w:rsidR="008C4551" w14:paraId="6D3582CA" w14:textId="77777777" w:rsidTr="00285417">
        <w:tc>
          <w:tcPr>
            <w:tcW w:w="8948" w:type="dxa"/>
            <w:gridSpan w:val="2"/>
          </w:tcPr>
          <w:p w14:paraId="232DC441"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2DCEAFA8" w14:textId="77777777" w:rsidR="008C4551" w:rsidRDefault="008C4551" w:rsidP="00285417">
            <w:pPr>
              <w:rPr>
                <w:rFonts w:asciiTheme="majorHAnsi" w:eastAsiaTheme="majorEastAsia" w:hAnsiTheme="majorHAnsi" w:cstheme="majorBidi"/>
                <w:bCs/>
                <w:spacing w:val="-10"/>
                <w:kern w:val="28"/>
              </w:rPr>
            </w:pPr>
          </w:p>
        </w:tc>
      </w:tr>
      <w:tr w:rsidR="008C4551" w14:paraId="2771B63F" w14:textId="77777777" w:rsidTr="00285417">
        <w:tc>
          <w:tcPr>
            <w:tcW w:w="4474" w:type="dxa"/>
          </w:tcPr>
          <w:p w14:paraId="38E77984"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32D99CB" w14:textId="77777777" w:rsidR="008C4551" w:rsidRDefault="008C4551" w:rsidP="00285417">
            <w:pPr>
              <w:rPr>
                <w:rFonts w:asciiTheme="majorHAnsi" w:eastAsiaTheme="majorEastAsia" w:hAnsiTheme="majorHAnsi" w:cstheme="majorBidi"/>
                <w:bCs/>
                <w:spacing w:val="-10"/>
                <w:kern w:val="28"/>
              </w:rPr>
            </w:pPr>
          </w:p>
        </w:tc>
      </w:tr>
      <w:tr w:rsidR="008C4551" w14:paraId="0039BE31" w14:textId="77777777" w:rsidTr="00285417">
        <w:tc>
          <w:tcPr>
            <w:tcW w:w="4474" w:type="dxa"/>
          </w:tcPr>
          <w:p w14:paraId="50695CE3"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51D4DAC" w14:textId="77777777" w:rsidR="008C4551" w:rsidRDefault="008C4551" w:rsidP="00285417">
            <w:pPr>
              <w:rPr>
                <w:rFonts w:asciiTheme="majorHAnsi" w:eastAsiaTheme="majorEastAsia" w:hAnsiTheme="majorHAnsi" w:cstheme="majorBidi"/>
                <w:bCs/>
                <w:spacing w:val="-10"/>
                <w:kern w:val="28"/>
              </w:rPr>
            </w:pPr>
          </w:p>
        </w:tc>
      </w:tr>
    </w:tbl>
    <w:p w14:paraId="42421745" w14:textId="5AF0149B"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56</w:t>
      </w:r>
      <w:r w:rsidRPr="006558CB">
        <w:rPr>
          <w:rFonts w:asciiTheme="majorHAnsi" w:hAnsiTheme="majorHAnsi"/>
          <w:sz w:val="20"/>
          <w:szCs w:val="20"/>
        </w:rPr>
        <w:t xml:space="preserve"> - Testprotokoll für </w:t>
      </w:r>
      <w:r>
        <w:rPr>
          <w:rFonts w:asciiTheme="majorHAnsi" w:hAnsiTheme="majorHAnsi"/>
          <w:sz w:val="20"/>
          <w:szCs w:val="20"/>
        </w:rPr>
        <w:t>Löschung einer Bestellung</w:t>
      </w:r>
    </w:p>
    <w:p w14:paraId="0425526A" w14:textId="77777777" w:rsidR="008C4551" w:rsidRPr="008C4551" w:rsidRDefault="008C4551" w:rsidP="008C4551"/>
    <w:tbl>
      <w:tblPr>
        <w:tblStyle w:val="Tabellenraster"/>
        <w:tblW w:w="0" w:type="auto"/>
        <w:tblLook w:val="04A0" w:firstRow="1" w:lastRow="0" w:firstColumn="1" w:lastColumn="0" w:noHBand="0" w:noVBand="1"/>
      </w:tblPr>
      <w:tblGrid>
        <w:gridCol w:w="4474"/>
        <w:gridCol w:w="4474"/>
      </w:tblGrid>
      <w:tr w:rsidR="008C4551" w14:paraId="73131895" w14:textId="77777777" w:rsidTr="00285417">
        <w:tc>
          <w:tcPr>
            <w:tcW w:w="4474" w:type="dxa"/>
          </w:tcPr>
          <w:p w14:paraId="26D77138"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321F3A7A" w14:textId="32814EAF"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Löschen einer Bestellung falsche Eingabe</w:t>
            </w:r>
          </w:p>
        </w:tc>
      </w:tr>
      <w:tr w:rsidR="008C4551" w14:paraId="426ABD86" w14:textId="77777777" w:rsidTr="00285417">
        <w:tc>
          <w:tcPr>
            <w:tcW w:w="4474" w:type="dxa"/>
          </w:tcPr>
          <w:p w14:paraId="3EA30A29"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C98E74" w14:textId="14D83DB6"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8C4551" w14:paraId="67CEE625" w14:textId="77777777" w:rsidTr="00285417">
        <w:tc>
          <w:tcPr>
            <w:tcW w:w="8948" w:type="dxa"/>
            <w:gridSpan w:val="2"/>
          </w:tcPr>
          <w:p w14:paraId="13F59F2A"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0E7CDCC" w14:textId="77777777" w:rsidR="008C4551" w:rsidRDefault="008C4551" w:rsidP="00285417">
            <w:pPr>
              <w:rPr>
                <w:rFonts w:asciiTheme="majorHAnsi" w:eastAsiaTheme="majorEastAsia" w:hAnsiTheme="majorHAnsi" w:cstheme="majorBidi"/>
                <w:bCs/>
                <w:spacing w:val="-10"/>
                <w:kern w:val="28"/>
              </w:rPr>
            </w:pPr>
          </w:p>
        </w:tc>
      </w:tr>
      <w:tr w:rsidR="008C4551" w14:paraId="4D238F97" w14:textId="77777777" w:rsidTr="00285417">
        <w:tc>
          <w:tcPr>
            <w:tcW w:w="8948" w:type="dxa"/>
            <w:gridSpan w:val="2"/>
          </w:tcPr>
          <w:p w14:paraId="07600DE2"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B0154EC" w14:textId="77777777" w:rsidR="008C4551" w:rsidRDefault="008C4551" w:rsidP="00285417">
            <w:pPr>
              <w:rPr>
                <w:rFonts w:asciiTheme="majorHAnsi" w:eastAsiaTheme="majorEastAsia" w:hAnsiTheme="majorHAnsi" w:cstheme="majorBidi"/>
                <w:bCs/>
                <w:spacing w:val="-10"/>
                <w:kern w:val="28"/>
              </w:rPr>
            </w:pPr>
          </w:p>
        </w:tc>
      </w:tr>
      <w:tr w:rsidR="008C4551" w14:paraId="3097D673" w14:textId="77777777" w:rsidTr="00285417">
        <w:tc>
          <w:tcPr>
            <w:tcW w:w="4474" w:type="dxa"/>
          </w:tcPr>
          <w:p w14:paraId="684873FD"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E968C79" w14:textId="77777777" w:rsidR="008C4551" w:rsidRDefault="008C4551" w:rsidP="00285417">
            <w:pPr>
              <w:rPr>
                <w:rFonts w:asciiTheme="majorHAnsi" w:eastAsiaTheme="majorEastAsia" w:hAnsiTheme="majorHAnsi" w:cstheme="majorBidi"/>
                <w:bCs/>
                <w:spacing w:val="-10"/>
                <w:kern w:val="28"/>
              </w:rPr>
            </w:pPr>
          </w:p>
        </w:tc>
      </w:tr>
      <w:tr w:rsidR="008C4551" w14:paraId="1B822EF0" w14:textId="77777777" w:rsidTr="00285417">
        <w:tc>
          <w:tcPr>
            <w:tcW w:w="4474" w:type="dxa"/>
          </w:tcPr>
          <w:p w14:paraId="4C0AC11C" w14:textId="77777777" w:rsidR="008C4551" w:rsidRDefault="008C4551"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39F2603" w14:textId="77777777" w:rsidR="008C4551" w:rsidRDefault="008C4551" w:rsidP="00285417">
            <w:pPr>
              <w:rPr>
                <w:rFonts w:asciiTheme="majorHAnsi" w:eastAsiaTheme="majorEastAsia" w:hAnsiTheme="majorHAnsi" w:cstheme="majorBidi"/>
                <w:bCs/>
                <w:spacing w:val="-10"/>
                <w:kern w:val="28"/>
              </w:rPr>
            </w:pPr>
          </w:p>
        </w:tc>
      </w:tr>
    </w:tbl>
    <w:p w14:paraId="6C4F6B9A" w14:textId="1B359A82" w:rsidR="008C4551" w:rsidRDefault="008C4551" w:rsidP="008C4551">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57</w:t>
      </w:r>
      <w:r w:rsidRPr="006558CB">
        <w:rPr>
          <w:rFonts w:asciiTheme="majorHAnsi" w:hAnsiTheme="majorHAnsi"/>
          <w:sz w:val="20"/>
          <w:szCs w:val="20"/>
        </w:rPr>
        <w:t xml:space="preserve"> - Testprotokoll für </w:t>
      </w:r>
      <w:r>
        <w:rPr>
          <w:rFonts w:asciiTheme="majorHAnsi" w:hAnsiTheme="majorHAnsi"/>
          <w:sz w:val="20"/>
          <w:szCs w:val="20"/>
        </w:rPr>
        <w:t>Löschung einer Bestellung Fehler</w:t>
      </w:r>
    </w:p>
    <w:p w14:paraId="2E492E34" w14:textId="77777777" w:rsidR="00C377B7" w:rsidRPr="00C95F86" w:rsidRDefault="00C377B7" w:rsidP="00C377B7"/>
    <w:tbl>
      <w:tblPr>
        <w:tblStyle w:val="Tabellenraster"/>
        <w:tblW w:w="0" w:type="auto"/>
        <w:tblLook w:val="04A0" w:firstRow="1" w:lastRow="0" w:firstColumn="1" w:lastColumn="0" w:noHBand="0" w:noVBand="1"/>
      </w:tblPr>
      <w:tblGrid>
        <w:gridCol w:w="4474"/>
        <w:gridCol w:w="4474"/>
      </w:tblGrid>
      <w:tr w:rsidR="00C377B7" w14:paraId="5B2D82A8" w14:textId="77777777" w:rsidTr="00285417">
        <w:tc>
          <w:tcPr>
            <w:tcW w:w="4474" w:type="dxa"/>
          </w:tcPr>
          <w:p w14:paraId="487E4633"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F57ED0B" w14:textId="04605B03"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Bestellung </w:t>
            </w:r>
            <w:r w:rsidR="00001585">
              <w:rPr>
                <w:rFonts w:asciiTheme="majorHAnsi" w:eastAsiaTheme="majorEastAsia" w:hAnsiTheme="majorHAnsi" w:cstheme="majorBidi"/>
                <w:bCs/>
                <w:spacing w:val="-10"/>
                <w:kern w:val="28"/>
              </w:rPr>
              <w:t>sortiert nach Datum</w:t>
            </w:r>
          </w:p>
        </w:tc>
      </w:tr>
      <w:tr w:rsidR="00C377B7" w14:paraId="6D9DABD5" w14:textId="77777777" w:rsidTr="00285417">
        <w:tc>
          <w:tcPr>
            <w:tcW w:w="4474" w:type="dxa"/>
          </w:tcPr>
          <w:p w14:paraId="7BFA41B1"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AB71B43"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C377B7" w14:paraId="41F0F7A1" w14:textId="77777777" w:rsidTr="00285417">
        <w:tc>
          <w:tcPr>
            <w:tcW w:w="8948" w:type="dxa"/>
            <w:gridSpan w:val="2"/>
          </w:tcPr>
          <w:p w14:paraId="54D60A0E"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24CA8B5" w14:textId="77777777" w:rsidR="00C377B7" w:rsidRDefault="00C377B7" w:rsidP="00285417">
            <w:pPr>
              <w:rPr>
                <w:rFonts w:asciiTheme="majorHAnsi" w:eastAsiaTheme="majorEastAsia" w:hAnsiTheme="majorHAnsi" w:cstheme="majorBidi"/>
                <w:bCs/>
                <w:spacing w:val="-10"/>
                <w:kern w:val="28"/>
              </w:rPr>
            </w:pPr>
          </w:p>
        </w:tc>
      </w:tr>
      <w:tr w:rsidR="00C377B7" w14:paraId="22C3589A" w14:textId="77777777" w:rsidTr="00285417">
        <w:tc>
          <w:tcPr>
            <w:tcW w:w="8948" w:type="dxa"/>
            <w:gridSpan w:val="2"/>
          </w:tcPr>
          <w:p w14:paraId="5458A717"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80F01C2" w14:textId="77777777" w:rsidR="00C377B7" w:rsidRDefault="00C377B7" w:rsidP="00285417">
            <w:pPr>
              <w:rPr>
                <w:rFonts w:asciiTheme="majorHAnsi" w:eastAsiaTheme="majorEastAsia" w:hAnsiTheme="majorHAnsi" w:cstheme="majorBidi"/>
                <w:bCs/>
                <w:spacing w:val="-10"/>
                <w:kern w:val="28"/>
              </w:rPr>
            </w:pPr>
          </w:p>
        </w:tc>
      </w:tr>
      <w:tr w:rsidR="00C377B7" w14:paraId="6FD7DB8B" w14:textId="77777777" w:rsidTr="00285417">
        <w:tc>
          <w:tcPr>
            <w:tcW w:w="4474" w:type="dxa"/>
          </w:tcPr>
          <w:p w14:paraId="3B2ADFB7"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6D54C2A" w14:textId="77777777" w:rsidR="00C377B7" w:rsidRDefault="00C377B7" w:rsidP="00285417">
            <w:pPr>
              <w:rPr>
                <w:rFonts w:asciiTheme="majorHAnsi" w:eastAsiaTheme="majorEastAsia" w:hAnsiTheme="majorHAnsi" w:cstheme="majorBidi"/>
                <w:bCs/>
                <w:spacing w:val="-10"/>
                <w:kern w:val="28"/>
              </w:rPr>
            </w:pPr>
          </w:p>
        </w:tc>
      </w:tr>
      <w:tr w:rsidR="00C377B7" w14:paraId="74180088" w14:textId="77777777" w:rsidTr="00285417">
        <w:tc>
          <w:tcPr>
            <w:tcW w:w="4474" w:type="dxa"/>
          </w:tcPr>
          <w:p w14:paraId="470E601A" w14:textId="77777777" w:rsidR="00C377B7" w:rsidRDefault="00C377B7"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0D89A1FC" w14:textId="77777777" w:rsidR="00C377B7" w:rsidRDefault="00C377B7" w:rsidP="00285417">
            <w:pPr>
              <w:rPr>
                <w:rFonts w:asciiTheme="majorHAnsi" w:eastAsiaTheme="majorEastAsia" w:hAnsiTheme="majorHAnsi" w:cstheme="majorBidi"/>
                <w:bCs/>
                <w:spacing w:val="-10"/>
                <w:kern w:val="28"/>
              </w:rPr>
            </w:pPr>
          </w:p>
        </w:tc>
      </w:tr>
    </w:tbl>
    <w:p w14:paraId="57D96641" w14:textId="30ABBD0A" w:rsidR="00C377B7" w:rsidRDefault="00C377B7" w:rsidP="00C377B7">
      <w:pPr>
        <w:pStyle w:val="Beschriftung"/>
        <w:rPr>
          <w:rFonts w:asciiTheme="majorHAnsi" w:hAnsiTheme="majorHAnsi"/>
          <w:sz w:val="20"/>
          <w:szCs w:val="20"/>
        </w:rPr>
      </w:pPr>
      <w:r w:rsidRPr="006558CB">
        <w:rPr>
          <w:rFonts w:asciiTheme="majorHAnsi" w:hAnsiTheme="majorHAnsi"/>
          <w:sz w:val="20"/>
          <w:szCs w:val="20"/>
        </w:rPr>
        <w:t xml:space="preserve">Tabelle </w:t>
      </w:r>
      <w:r w:rsidR="00001585">
        <w:rPr>
          <w:rFonts w:asciiTheme="majorHAnsi" w:hAnsiTheme="majorHAnsi"/>
          <w:noProof/>
          <w:sz w:val="20"/>
          <w:szCs w:val="20"/>
        </w:rPr>
        <w:t>58</w:t>
      </w:r>
      <w:r w:rsidRPr="006558CB">
        <w:rPr>
          <w:rFonts w:asciiTheme="majorHAnsi" w:hAnsiTheme="majorHAnsi"/>
          <w:sz w:val="20"/>
          <w:szCs w:val="20"/>
        </w:rPr>
        <w:t xml:space="preserve"> - Testprotokoll für </w:t>
      </w:r>
      <w:r>
        <w:rPr>
          <w:rFonts w:asciiTheme="majorHAnsi" w:hAnsiTheme="majorHAnsi"/>
          <w:sz w:val="20"/>
          <w:szCs w:val="20"/>
        </w:rPr>
        <w:t>Anzeige aller Bestellungen</w:t>
      </w:r>
      <w:r w:rsidR="00001585">
        <w:rPr>
          <w:rFonts w:asciiTheme="majorHAnsi" w:hAnsiTheme="majorHAnsi"/>
          <w:sz w:val="20"/>
          <w:szCs w:val="20"/>
        </w:rPr>
        <w:t xml:space="preserve"> sortiert nach Datum</w:t>
      </w:r>
    </w:p>
    <w:p w14:paraId="7687561C" w14:textId="5DDCC5FA" w:rsidR="008C4551" w:rsidRDefault="008C4551" w:rsidP="00DB16A6">
      <w:pPr>
        <w:pStyle w:val="Lauftext"/>
        <w:rPr>
          <w:rFonts w:asciiTheme="majorHAnsi" w:hAnsiTheme="majorHAnsi"/>
          <w:sz w:val="20"/>
          <w:szCs w:val="20"/>
        </w:rPr>
      </w:pPr>
    </w:p>
    <w:p w14:paraId="79A3E4F4" w14:textId="1F935C61" w:rsidR="00001585" w:rsidRDefault="00001585" w:rsidP="00DB16A6">
      <w:pPr>
        <w:pStyle w:val="Lauftext"/>
        <w:rPr>
          <w:rFonts w:asciiTheme="majorHAnsi" w:hAnsiTheme="majorHAnsi"/>
          <w:sz w:val="20"/>
          <w:szCs w:val="20"/>
        </w:rPr>
      </w:pPr>
    </w:p>
    <w:p w14:paraId="734BB2E7" w14:textId="15DBDA7F" w:rsidR="00001585" w:rsidRDefault="00001585" w:rsidP="00DB16A6">
      <w:pPr>
        <w:pStyle w:val="Lauftext"/>
        <w:rPr>
          <w:rFonts w:asciiTheme="majorHAnsi" w:hAnsiTheme="majorHAnsi"/>
          <w:sz w:val="20"/>
          <w:szCs w:val="20"/>
        </w:rPr>
      </w:pPr>
    </w:p>
    <w:p w14:paraId="2E59EB11" w14:textId="43D5E0C6" w:rsidR="00001585" w:rsidRDefault="00001585" w:rsidP="00DB16A6">
      <w:pPr>
        <w:pStyle w:val="Lauftext"/>
        <w:rPr>
          <w:rFonts w:asciiTheme="majorHAnsi" w:hAnsiTheme="majorHAnsi"/>
          <w:sz w:val="20"/>
          <w:szCs w:val="20"/>
        </w:rPr>
      </w:pPr>
    </w:p>
    <w:p w14:paraId="630F26E6"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3404C8CE" w14:textId="77777777" w:rsidTr="00285417">
        <w:tc>
          <w:tcPr>
            <w:tcW w:w="4474" w:type="dxa"/>
          </w:tcPr>
          <w:p w14:paraId="5754272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527029EA" w14:textId="3FF41F7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Datum falsche Eingabe</w:t>
            </w:r>
          </w:p>
        </w:tc>
      </w:tr>
      <w:tr w:rsidR="00001585" w14:paraId="627C5FC7" w14:textId="77777777" w:rsidTr="00285417">
        <w:tc>
          <w:tcPr>
            <w:tcW w:w="4474" w:type="dxa"/>
          </w:tcPr>
          <w:p w14:paraId="369855A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D1B1189" w14:textId="11888A2D"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5F4A15EB" w14:textId="77777777" w:rsidTr="00285417">
        <w:tc>
          <w:tcPr>
            <w:tcW w:w="8948" w:type="dxa"/>
            <w:gridSpan w:val="2"/>
          </w:tcPr>
          <w:p w14:paraId="5873392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57652BB1" w14:textId="77777777" w:rsidR="00001585" w:rsidRDefault="00001585" w:rsidP="00285417">
            <w:pPr>
              <w:rPr>
                <w:rFonts w:asciiTheme="majorHAnsi" w:eastAsiaTheme="majorEastAsia" w:hAnsiTheme="majorHAnsi" w:cstheme="majorBidi"/>
                <w:bCs/>
                <w:spacing w:val="-10"/>
                <w:kern w:val="28"/>
              </w:rPr>
            </w:pPr>
          </w:p>
        </w:tc>
      </w:tr>
      <w:tr w:rsidR="00001585" w14:paraId="673E94F1" w14:textId="77777777" w:rsidTr="00285417">
        <w:tc>
          <w:tcPr>
            <w:tcW w:w="8948" w:type="dxa"/>
            <w:gridSpan w:val="2"/>
          </w:tcPr>
          <w:p w14:paraId="3837B27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BC532E7" w14:textId="77777777" w:rsidR="00001585" w:rsidRDefault="00001585" w:rsidP="00285417">
            <w:pPr>
              <w:rPr>
                <w:rFonts w:asciiTheme="majorHAnsi" w:eastAsiaTheme="majorEastAsia" w:hAnsiTheme="majorHAnsi" w:cstheme="majorBidi"/>
                <w:bCs/>
                <w:spacing w:val="-10"/>
                <w:kern w:val="28"/>
              </w:rPr>
            </w:pPr>
          </w:p>
        </w:tc>
      </w:tr>
      <w:tr w:rsidR="00001585" w14:paraId="7FB261B6" w14:textId="77777777" w:rsidTr="00285417">
        <w:tc>
          <w:tcPr>
            <w:tcW w:w="4474" w:type="dxa"/>
          </w:tcPr>
          <w:p w14:paraId="66E4D74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74230CE3" w14:textId="77777777" w:rsidR="00001585" w:rsidRDefault="00001585" w:rsidP="00285417">
            <w:pPr>
              <w:rPr>
                <w:rFonts w:asciiTheme="majorHAnsi" w:eastAsiaTheme="majorEastAsia" w:hAnsiTheme="majorHAnsi" w:cstheme="majorBidi"/>
                <w:bCs/>
                <w:spacing w:val="-10"/>
                <w:kern w:val="28"/>
              </w:rPr>
            </w:pPr>
          </w:p>
        </w:tc>
      </w:tr>
      <w:tr w:rsidR="00001585" w14:paraId="7D95639D" w14:textId="77777777" w:rsidTr="00285417">
        <w:tc>
          <w:tcPr>
            <w:tcW w:w="4474" w:type="dxa"/>
          </w:tcPr>
          <w:p w14:paraId="795B900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8B25C8D" w14:textId="77777777" w:rsidR="00001585" w:rsidRDefault="00001585" w:rsidP="00285417">
            <w:pPr>
              <w:rPr>
                <w:rFonts w:asciiTheme="majorHAnsi" w:eastAsiaTheme="majorEastAsia" w:hAnsiTheme="majorHAnsi" w:cstheme="majorBidi"/>
                <w:bCs/>
                <w:spacing w:val="-10"/>
                <w:kern w:val="28"/>
              </w:rPr>
            </w:pPr>
          </w:p>
        </w:tc>
      </w:tr>
    </w:tbl>
    <w:p w14:paraId="671B686E" w14:textId="17E27DA8"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59</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Datum Fehler</w:t>
      </w:r>
    </w:p>
    <w:p w14:paraId="66FB59EA"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2AF1D78C" w14:textId="77777777" w:rsidTr="00285417">
        <w:tc>
          <w:tcPr>
            <w:tcW w:w="4474" w:type="dxa"/>
          </w:tcPr>
          <w:p w14:paraId="53B5559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6EA0D3FF" w14:textId="50286B79"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Status</w:t>
            </w:r>
          </w:p>
        </w:tc>
      </w:tr>
      <w:tr w:rsidR="00001585" w14:paraId="67A7A1A8" w14:textId="77777777" w:rsidTr="00285417">
        <w:tc>
          <w:tcPr>
            <w:tcW w:w="4474" w:type="dxa"/>
          </w:tcPr>
          <w:p w14:paraId="1AE6DDB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5D496B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001585" w14:paraId="5BFA982C" w14:textId="77777777" w:rsidTr="00285417">
        <w:tc>
          <w:tcPr>
            <w:tcW w:w="8948" w:type="dxa"/>
            <w:gridSpan w:val="2"/>
          </w:tcPr>
          <w:p w14:paraId="24F1916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2651C46" w14:textId="77777777" w:rsidR="00001585" w:rsidRDefault="00001585" w:rsidP="00285417">
            <w:pPr>
              <w:rPr>
                <w:rFonts w:asciiTheme="majorHAnsi" w:eastAsiaTheme="majorEastAsia" w:hAnsiTheme="majorHAnsi" w:cstheme="majorBidi"/>
                <w:bCs/>
                <w:spacing w:val="-10"/>
                <w:kern w:val="28"/>
              </w:rPr>
            </w:pPr>
          </w:p>
        </w:tc>
      </w:tr>
      <w:tr w:rsidR="00001585" w14:paraId="5EAA1C85" w14:textId="77777777" w:rsidTr="00285417">
        <w:tc>
          <w:tcPr>
            <w:tcW w:w="8948" w:type="dxa"/>
            <w:gridSpan w:val="2"/>
          </w:tcPr>
          <w:p w14:paraId="37ACBBA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8A7F68B" w14:textId="77777777" w:rsidR="00001585" w:rsidRDefault="00001585" w:rsidP="00285417">
            <w:pPr>
              <w:rPr>
                <w:rFonts w:asciiTheme="majorHAnsi" w:eastAsiaTheme="majorEastAsia" w:hAnsiTheme="majorHAnsi" w:cstheme="majorBidi"/>
                <w:bCs/>
                <w:spacing w:val="-10"/>
                <w:kern w:val="28"/>
              </w:rPr>
            </w:pPr>
          </w:p>
        </w:tc>
      </w:tr>
      <w:tr w:rsidR="00001585" w14:paraId="72AEBEF7" w14:textId="77777777" w:rsidTr="00285417">
        <w:tc>
          <w:tcPr>
            <w:tcW w:w="4474" w:type="dxa"/>
          </w:tcPr>
          <w:p w14:paraId="3F14F50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209F2A7" w14:textId="77777777" w:rsidR="00001585" w:rsidRDefault="00001585" w:rsidP="00285417">
            <w:pPr>
              <w:rPr>
                <w:rFonts w:asciiTheme="majorHAnsi" w:eastAsiaTheme="majorEastAsia" w:hAnsiTheme="majorHAnsi" w:cstheme="majorBidi"/>
                <w:bCs/>
                <w:spacing w:val="-10"/>
                <w:kern w:val="28"/>
              </w:rPr>
            </w:pPr>
          </w:p>
        </w:tc>
      </w:tr>
      <w:tr w:rsidR="00001585" w14:paraId="270A80EA" w14:textId="77777777" w:rsidTr="00285417">
        <w:tc>
          <w:tcPr>
            <w:tcW w:w="4474" w:type="dxa"/>
          </w:tcPr>
          <w:p w14:paraId="34E102D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735D3C8" w14:textId="77777777" w:rsidR="00001585" w:rsidRDefault="00001585" w:rsidP="00285417">
            <w:pPr>
              <w:rPr>
                <w:rFonts w:asciiTheme="majorHAnsi" w:eastAsiaTheme="majorEastAsia" w:hAnsiTheme="majorHAnsi" w:cstheme="majorBidi"/>
                <w:bCs/>
                <w:spacing w:val="-10"/>
                <w:kern w:val="28"/>
              </w:rPr>
            </w:pPr>
          </w:p>
        </w:tc>
      </w:tr>
    </w:tbl>
    <w:p w14:paraId="59006201" w14:textId="411CC1DB"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60</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Status</w:t>
      </w:r>
    </w:p>
    <w:p w14:paraId="142A95F1"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6BC85A0D" w14:textId="77777777" w:rsidTr="00285417">
        <w:tc>
          <w:tcPr>
            <w:tcW w:w="4474" w:type="dxa"/>
          </w:tcPr>
          <w:p w14:paraId="40C70A3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EE03E72" w14:textId="1575AA0A"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sortiert nach Status falsche Eingabe</w:t>
            </w:r>
          </w:p>
        </w:tc>
      </w:tr>
      <w:tr w:rsidR="00001585" w14:paraId="10127424" w14:textId="77777777" w:rsidTr="00285417">
        <w:tc>
          <w:tcPr>
            <w:tcW w:w="4474" w:type="dxa"/>
          </w:tcPr>
          <w:p w14:paraId="00339F3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77073AC" w14:textId="1CE0349C"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7D7415E6" w14:textId="77777777" w:rsidTr="00285417">
        <w:tc>
          <w:tcPr>
            <w:tcW w:w="8948" w:type="dxa"/>
            <w:gridSpan w:val="2"/>
          </w:tcPr>
          <w:p w14:paraId="2EFE451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BAD9683" w14:textId="77777777" w:rsidR="00001585" w:rsidRDefault="00001585" w:rsidP="00285417">
            <w:pPr>
              <w:rPr>
                <w:rFonts w:asciiTheme="majorHAnsi" w:eastAsiaTheme="majorEastAsia" w:hAnsiTheme="majorHAnsi" w:cstheme="majorBidi"/>
                <w:bCs/>
                <w:spacing w:val="-10"/>
                <w:kern w:val="28"/>
              </w:rPr>
            </w:pPr>
          </w:p>
        </w:tc>
      </w:tr>
      <w:tr w:rsidR="00001585" w14:paraId="7589618F" w14:textId="77777777" w:rsidTr="00285417">
        <w:tc>
          <w:tcPr>
            <w:tcW w:w="8948" w:type="dxa"/>
            <w:gridSpan w:val="2"/>
          </w:tcPr>
          <w:p w14:paraId="6979119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4A3A8A3" w14:textId="77777777" w:rsidR="00001585" w:rsidRDefault="00001585" w:rsidP="00285417">
            <w:pPr>
              <w:rPr>
                <w:rFonts w:asciiTheme="majorHAnsi" w:eastAsiaTheme="majorEastAsia" w:hAnsiTheme="majorHAnsi" w:cstheme="majorBidi"/>
                <w:bCs/>
                <w:spacing w:val="-10"/>
                <w:kern w:val="28"/>
              </w:rPr>
            </w:pPr>
          </w:p>
        </w:tc>
      </w:tr>
      <w:tr w:rsidR="00001585" w14:paraId="66CCF8D3" w14:textId="77777777" w:rsidTr="00285417">
        <w:tc>
          <w:tcPr>
            <w:tcW w:w="4474" w:type="dxa"/>
          </w:tcPr>
          <w:p w14:paraId="32709DD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5631FF0" w14:textId="77777777" w:rsidR="00001585" w:rsidRDefault="00001585" w:rsidP="00285417">
            <w:pPr>
              <w:rPr>
                <w:rFonts w:asciiTheme="majorHAnsi" w:eastAsiaTheme="majorEastAsia" w:hAnsiTheme="majorHAnsi" w:cstheme="majorBidi"/>
                <w:bCs/>
                <w:spacing w:val="-10"/>
                <w:kern w:val="28"/>
              </w:rPr>
            </w:pPr>
          </w:p>
        </w:tc>
      </w:tr>
      <w:tr w:rsidR="00001585" w14:paraId="38635E22" w14:textId="77777777" w:rsidTr="00285417">
        <w:tc>
          <w:tcPr>
            <w:tcW w:w="4474" w:type="dxa"/>
          </w:tcPr>
          <w:p w14:paraId="6072B12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B034B10" w14:textId="77777777" w:rsidR="00001585" w:rsidRDefault="00001585" w:rsidP="00285417">
            <w:pPr>
              <w:rPr>
                <w:rFonts w:asciiTheme="majorHAnsi" w:eastAsiaTheme="majorEastAsia" w:hAnsiTheme="majorHAnsi" w:cstheme="majorBidi"/>
                <w:bCs/>
                <w:spacing w:val="-10"/>
                <w:kern w:val="28"/>
              </w:rPr>
            </w:pPr>
          </w:p>
        </w:tc>
      </w:tr>
    </w:tbl>
    <w:p w14:paraId="571F1677" w14:textId="200AEDFC"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61</w:t>
      </w:r>
      <w:r w:rsidRPr="006558CB">
        <w:rPr>
          <w:rFonts w:asciiTheme="majorHAnsi" w:hAnsiTheme="majorHAnsi"/>
          <w:sz w:val="20"/>
          <w:szCs w:val="20"/>
        </w:rPr>
        <w:t xml:space="preserve"> - Testprotokoll für </w:t>
      </w:r>
      <w:r>
        <w:rPr>
          <w:rFonts w:asciiTheme="majorHAnsi" w:hAnsiTheme="majorHAnsi"/>
          <w:sz w:val="20"/>
          <w:szCs w:val="20"/>
        </w:rPr>
        <w:t>Anzeige aller Bestellungen sortiert nach Status Fehler</w:t>
      </w:r>
    </w:p>
    <w:p w14:paraId="502E43CF" w14:textId="77777777" w:rsidR="00001585" w:rsidRPr="00C95F86" w:rsidRDefault="00001585" w:rsidP="00001585"/>
    <w:tbl>
      <w:tblPr>
        <w:tblStyle w:val="Tabellenraster"/>
        <w:tblW w:w="0" w:type="auto"/>
        <w:tblLook w:val="04A0" w:firstRow="1" w:lastRow="0" w:firstColumn="1" w:lastColumn="0" w:noHBand="0" w:noVBand="1"/>
      </w:tblPr>
      <w:tblGrid>
        <w:gridCol w:w="4474"/>
        <w:gridCol w:w="4474"/>
      </w:tblGrid>
      <w:tr w:rsidR="00001585" w14:paraId="4AAE00C7" w14:textId="77777777" w:rsidTr="00285417">
        <w:tc>
          <w:tcPr>
            <w:tcW w:w="4474" w:type="dxa"/>
          </w:tcPr>
          <w:p w14:paraId="19EC3CD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16E7838A" w14:textId="58E7D636"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gefiltert nach Status</w:t>
            </w:r>
          </w:p>
        </w:tc>
      </w:tr>
      <w:tr w:rsidR="00001585" w14:paraId="55DF1CBF" w14:textId="77777777" w:rsidTr="00285417">
        <w:tc>
          <w:tcPr>
            <w:tcW w:w="4474" w:type="dxa"/>
          </w:tcPr>
          <w:p w14:paraId="10609C4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557017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Eine Bestellung existiert in der Datenbank</w:t>
            </w:r>
          </w:p>
        </w:tc>
      </w:tr>
      <w:tr w:rsidR="00001585" w14:paraId="31B0E064" w14:textId="77777777" w:rsidTr="00285417">
        <w:tc>
          <w:tcPr>
            <w:tcW w:w="8948" w:type="dxa"/>
            <w:gridSpan w:val="2"/>
          </w:tcPr>
          <w:p w14:paraId="6B5EBD4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C902A3B" w14:textId="77777777" w:rsidR="00001585" w:rsidRDefault="00001585" w:rsidP="00285417">
            <w:pPr>
              <w:rPr>
                <w:rFonts w:asciiTheme="majorHAnsi" w:eastAsiaTheme="majorEastAsia" w:hAnsiTheme="majorHAnsi" w:cstheme="majorBidi"/>
                <w:bCs/>
                <w:spacing w:val="-10"/>
                <w:kern w:val="28"/>
              </w:rPr>
            </w:pPr>
          </w:p>
        </w:tc>
      </w:tr>
      <w:tr w:rsidR="00001585" w14:paraId="1843B8DF" w14:textId="77777777" w:rsidTr="00285417">
        <w:tc>
          <w:tcPr>
            <w:tcW w:w="8948" w:type="dxa"/>
            <w:gridSpan w:val="2"/>
          </w:tcPr>
          <w:p w14:paraId="699D36B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F480063" w14:textId="77777777" w:rsidR="00001585" w:rsidRDefault="00001585" w:rsidP="00285417">
            <w:pPr>
              <w:rPr>
                <w:rFonts w:asciiTheme="majorHAnsi" w:eastAsiaTheme="majorEastAsia" w:hAnsiTheme="majorHAnsi" w:cstheme="majorBidi"/>
                <w:bCs/>
                <w:spacing w:val="-10"/>
                <w:kern w:val="28"/>
              </w:rPr>
            </w:pPr>
          </w:p>
        </w:tc>
      </w:tr>
      <w:tr w:rsidR="00001585" w14:paraId="4EB4834F" w14:textId="77777777" w:rsidTr="00285417">
        <w:tc>
          <w:tcPr>
            <w:tcW w:w="4474" w:type="dxa"/>
          </w:tcPr>
          <w:p w14:paraId="791813D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BBEB863" w14:textId="77777777" w:rsidR="00001585" w:rsidRDefault="00001585" w:rsidP="00285417">
            <w:pPr>
              <w:rPr>
                <w:rFonts w:asciiTheme="majorHAnsi" w:eastAsiaTheme="majorEastAsia" w:hAnsiTheme="majorHAnsi" w:cstheme="majorBidi"/>
                <w:bCs/>
                <w:spacing w:val="-10"/>
                <w:kern w:val="28"/>
              </w:rPr>
            </w:pPr>
          </w:p>
        </w:tc>
      </w:tr>
      <w:tr w:rsidR="00001585" w14:paraId="3AB40688" w14:textId="77777777" w:rsidTr="00285417">
        <w:tc>
          <w:tcPr>
            <w:tcW w:w="4474" w:type="dxa"/>
          </w:tcPr>
          <w:p w14:paraId="7E1E434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A07722D" w14:textId="77777777" w:rsidR="00001585" w:rsidRDefault="00001585" w:rsidP="00285417">
            <w:pPr>
              <w:rPr>
                <w:rFonts w:asciiTheme="majorHAnsi" w:eastAsiaTheme="majorEastAsia" w:hAnsiTheme="majorHAnsi" w:cstheme="majorBidi"/>
                <w:bCs/>
                <w:spacing w:val="-10"/>
                <w:kern w:val="28"/>
              </w:rPr>
            </w:pPr>
          </w:p>
        </w:tc>
      </w:tr>
    </w:tbl>
    <w:p w14:paraId="276B759C" w14:textId="0EF01DBA"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62</w:t>
      </w:r>
      <w:r w:rsidRPr="006558CB">
        <w:rPr>
          <w:rFonts w:asciiTheme="majorHAnsi" w:hAnsiTheme="majorHAnsi"/>
          <w:sz w:val="20"/>
          <w:szCs w:val="20"/>
        </w:rPr>
        <w:t xml:space="preserve"> - Testprotokoll für </w:t>
      </w:r>
      <w:r>
        <w:rPr>
          <w:rFonts w:asciiTheme="majorHAnsi" w:hAnsiTheme="majorHAnsi"/>
          <w:sz w:val="20"/>
          <w:szCs w:val="20"/>
        </w:rPr>
        <w:t>Anzeige aller Bestellungen gefiltert nach Status</w:t>
      </w:r>
    </w:p>
    <w:p w14:paraId="7F1CDC53" w14:textId="369B7D34" w:rsidR="00001585" w:rsidRDefault="00001585" w:rsidP="00DB16A6">
      <w:pPr>
        <w:pStyle w:val="Lauftext"/>
        <w:rPr>
          <w:rFonts w:asciiTheme="majorHAnsi" w:hAnsiTheme="majorHAnsi"/>
          <w:sz w:val="20"/>
          <w:szCs w:val="20"/>
        </w:rPr>
      </w:pPr>
    </w:p>
    <w:p w14:paraId="061EF3CF" w14:textId="77777777" w:rsidR="00001585" w:rsidRDefault="00001585" w:rsidP="00DB16A6">
      <w:pPr>
        <w:pStyle w:val="Lauftext"/>
        <w:rPr>
          <w:rFonts w:asciiTheme="majorHAnsi" w:hAnsiTheme="majorHAnsi"/>
          <w:sz w:val="20"/>
          <w:szCs w:val="20"/>
        </w:rPr>
      </w:pPr>
    </w:p>
    <w:p w14:paraId="1F898A7C" w14:textId="7A9279F4" w:rsidR="00001585" w:rsidRDefault="00001585" w:rsidP="00DB16A6">
      <w:pPr>
        <w:pStyle w:val="Lauftext"/>
        <w:rPr>
          <w:rFonts w:asciiTheme="majorHAnsi" w:hAnsiTheme="majorHAnsi"/>
          <w:sz w:val="20"/>
          <w:szCs w:val="20"/>
        </w:rPr>
      </w:pPr>
    </w:p>
    <w:tbl>
      <w:tblPr>
        <w:tblStyle w:val="Tabellenraster"/>
        <w:tblW w:w="0" w:type="auto"/>
        <w:tblLook w:val="04A0" w:firstRow="1" w:lastRow="0" w:firstColumn="1" w:lastColumn="0" w:noHBand="0" w:noVBand="1"/>
      </w:tblPr>
      <w:tblGrid>
        <w:gridCol w:w="4474"/>
        <w:gridCol w:w="4474"/>
      </w:tblGrid>
      <w:tr w:rsidR="00001585" w14:paraId="4708179D" w14:textId="77777777" w:rsidTr="00285417">
        <w:tc>
          <w:tcPr>
            <w:tcW w:w="4474" w:type="dxa"/>
          </w:tcPr>
          <w:p w14:paraId="13E67E1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0C80DF6D" w14:textId="64A7E72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 gefiltert nach Status falsche Eingabe</w:t>
            </w:r>
          </w:p>
        </w:tc>
      </w:tr>
      <w:tr w:rsidR="00001585" w14:paraId="56558F32" w14:textId="77777777" w:rsidTr="00285417">
        <w:tc>
          <w:tcPr>
            <w:tcW w:w="4474" w:type="dxa"/>
          </w:tcPr>
          <w:p w14:paraId="1C7EB2A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4398C1F4" w14:textId="118E5A44"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19C63DE4" w14:textId="77777777" w:rsidTr="00285417">
        <w:tc>
          <w:tcPr>
            <w:tcW w:w="8948" w:type="dxa"/>
            <w:gridSpan w:val="2"/>
          </w:tcPr>
          <w:p w14:paraId="2B635E0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1E1B5630" w14:textId="77777777" w:rsidR="00001585" w:rsidRDefault="00001585" w:rsidP="00285417">
            <w:pPr>
              <w:rPr>
                <w:rFonts w:asciiTheme="majorHAnsi" w:eastAsiaTheme="majorEastAsia" w:hAnsiTheme="majorHAnsi" w:cstheme="majorBidi"/>
                <w:bCs/>
                <w:spacing w:val="-10"/>
                <w:kern w:val="28"/>
              </w:rPr>
            </w:pPr>
          </w:p>
        </w:tc>
      </w:tr>
      <w:tr w:rsidR="00001585" w14:paraId="0481832C" w14:textId="77777777" w:rsidTr="00285417">
        <w:tc>
          <w:tcPr>
            <w:tcW w:w="8948" w:type="dxa"/>
            <w:gridSpan w:val="2"/>
          </w:tcPr>
          <w:p w14:paraId="65410E1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BC7A13E" w14:textId="77777777" w:rsidR="00001585" w:rsidRDefault="00001585" w:rsidP="00285417">
            <w:pPr>
              <w:rPr>
                <w:rFonts w:asciiTheme="majorHAnsi" w:eastAsiaTheme="majorEastAsia" w:hAnsiTheme="majorHAnsi" w:cstheme="majorBidi"/>
                <w:bCs/>
                <w:spacing w:val="-10"/>
                <w:kern w:val="28"/>
              </w:rPr>
            </w:pPr>
          </w:p>
        </w:tc>
      </w:tr>
      <w:tr w:rsidR="00001585" w14:paraId="5D4AC8DA" w14:textId="77777777" w:rsidTr="00285417">
        <w:tc>
          <w:tcPr>
            <w:tcW w:w="4474" w:type="dxa"/>
          </w:tcPr>
          <w:p w14:paraId="7791D29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304835F5" w14:textId="77777777" w:rsidR="00001585" w:rsidRDefault="00001585" w:rsidP="00285417">
            <w:pPr>
              <w:rPr>
                <w:rFonts w:asciiTheme="majorHAnsi" w:eastAsiaTheme="majorEastAsia" w:hAnsiTheme="majorHAnsi" w:cstheme="majorBidi"/>
                <w:bCs/>
                <w:spacing w:val="-10"/>
                <w:kern w:val="28"/>
              </w:rPr>
            </w:pPr>
          </w:p>
        </w:tc>
      </w:tr>
      <w:tr w:rsidR="00001585" w14:paraId="25D67C7D" w14:textId="77777777" w:rsidTr="00285417">
        <w:tc>
          <w:tcPr>
            <w:tcW w:w="4474" w:type="dxa"/>
          </w:tcPr>
          <w:p w14:paraId="19082CA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9A62496" w14:textId="77777777" w:rsidR="00001585" w:rsidRDefault="00001585" w:rsidP="00285417">
            <w:pPr>
              <w:rPr>
                <w:rFonts w:asciiTheme="majorHAnsi" w:eastAsiaTheme="majorEastAsia" w:hAnsiTheme="majorHAnsi" w:cstheme="majorBidi"/>
                <w:bCs/>
                <w:spacing w:val="-10"/>
                <w:kern w:val="28"/>
              </w:rPr>
            </w:pPr>
          </w:p>
        </w:tc>
      </w:tr>
    </w:tbl>
    <w:p w14:paraId="307293C3" w14:textId="56B657B1"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Pr>
          <w:rFonts w:asciiTheme="majorHAnsi" w:hAnsiTheme="majorHAnsi"/>
          <w:noProof/>
          <w:sz w:val="20"/>
          <w:szCs w:val="20"/>
        </w:rPr>
        <w:t>63</w:t>
      </w:r>
      <w:r w:rsidRPr="006558CB">
        <w:rPr>
          <w:rFonts w:asciiTheme="majorHAnsi" w:hAnsiTheme="majorHAnsi"/>
          <w:sz w:val="20"/>
          <w:szCs w:val="20"/>
        </w:rPr>
        <w:t xml:space="preserve"> - Testprotokoll für </w:t>
      </w:r>
      <w:r>
        <w:rPr>
          <w:rFonts w:asciiTheme="majorHAnsi" w:hAnsiTheme="majorHAnsi"/>
          <w:sz w:val="20"/>
          <w:szCs w:val="20"/>
        </w:rPr>
        <w:t>Anzeige aller Bestellungen gefiltert nach Status Fehler</w:t>
      </w:r>
    </w:p>
    <w:p w14:paraId="1E0E1C4D"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5EF3D79E" w14:textId="77777777" w:rsidTr="00285417">
        <w:tc>
          <w:tcPr>
            <w:tcW w:w="4474" w:type="dxa"/>
          </w:tcPr>
          <w:p w14:paraId="1E60650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73109A14" w14:textId="33BC935F"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aller </w:t>
            </w:r>
            <w:bookmarkStart w:id="84" w:name="_Hlk130218663"/>
            <w:r>
              <w:rPr>
                <w:rFonts w:asciiTheme="majorHAnsi" w:eastAsiaTheme="majorEastAsia" w:hAnsiTheme="majorHAnsi" w:cstheme="majorBidi"/>
                <w:bCs/>
                <w:spacing w:val="-10"/>
                <w:kern w:val="28"/>
              </w:rPr>
              <w:t>Bestellungsprodukte</w:t>
            </w:r>
            <w:bookmarkEnd w:id="84"/>
          </w:p>
        </w:tc>
      </w:tr>
      <w:tr w:rsidR="00001585" w14:paraId="563370C5" w14:textId="77777777" w:rsidTr="00285417">
        <w:tc>
          <w:tcPr>
            <w:tcW w:w="4474" w:type="dxa"/>
          </w:tcPr>
          <w:p w14:paraId="4BA3A70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04BC78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6B04AD7D" w14:textId="77777777" w:rsidTr="00285417">
        <w:tc>
          <w:tcPr>
            <w:tcW w:w="8948" w:type="dxa"/>
            <w:gridSpan w:val="2"/>
          </w:tcPr>
          <w:p w14:paraId="0E7A1BC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7D88251C" w14:textId="77777777" w:rsidR="00001585" w:rsidRDefault="00001585" w:rsidP="00285417">
            <w:pPr>
              <w:rPr>
                <w:rFonts w:asciiTheme="majorHAnsi" w:eastAsiaTheme="majorEastAsia" w:hAnsiTheme="majorHAnsi" w:cstheme="majorBidi"/>
                <w:bCs/>
                <w:spacing w:val="-10"/>
                <w:kern w:val="28"/>
              </w:rPr>
            </w:pPr>
          </w:p>
        </w:tc>
      </w:tr>
      <w:tr w:rsidR="00001585" w14:paraId="4ED56B80" w14:textId="77777777" w:rsidTr="00285417">
        <w:tc>
          <w:tcPr>
            <w:tcW w:w="8948" w:type="dxa"/>
            <w:gridSpan w:val="2"/>
          </w:tcPr>
          <w:p w14:paraId="2D807A3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4DE4A4E" w14:textId="77777777" w:rsidR="00001585" w:rsidRDefault="00001585" w:rsidP="00285417">
            <w:pPr>
              <w:rPr>
                <w:rFonts w:asciiTheme="majorHAnsi" w:eastAsiaTheme="majorEastAsia" w:hAnsiTheme="majorHAnsi" w:cstheme="majorBidi"/>
                <w:bCs/>
                <w:spacing w:val="-10"/>
                <w:kern w:val="28"/>
              </w:rPr>
            </w:pPr>
          </w:p>
        </w:tc>
      </w:tr>
      <w:tr w:rsidR="00001585" w14:paraId="4443AEA7" w14:textId="77777777" w:rsidTr="00285417">
        <w:tc>
          <w:tcPr>
            <w:tcW w:w="4474" w:type="dxa"/>
          </w:tcPr>
          <w:p w14:paraId="6C89ED2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25CFC32" w14:textId="77777777" w:rsidR="00001585" w:rsidRDefault="00001585" w:rsidP="00285417">
            <w:pPr>
              <w:rPr>
                <w:rFonts w:asciiTheme="majorHAnsi" w:eastAsiaTheme="majorEastAsia" w:hAnsiTheme="majorHAnsi" w:cstheme="majorBidi"/>
                <w:bCs/>
                <w:spacing w:val="-10"/>
                <w:kern w:val="28"/>
              </w:rPr>
            </w:pPr>
          </w:p>
        </w:tc>
      </w:tr>
      <w:tr w:rsidR="00001585" w14:paraId="05A7DF8D" w14:textId="77777777" w:rsidTr="00285417">
        <w:tc>
          <w:tcPr>
            <w:tcW w:w="4474" w:type="dxa"/>
          </w:tcPr>
          <w:p w14:paraId="7390281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C5FE382" w14:textId="77777777" w:rsidR="00001585" w:rsidRDefault="00001585" w:rsidP="00285417">
            <w:pPr>
              <w:rPr>
                <w:rFonts w:asciiTheme="majorHAnsi" w:eastAsiaTheme="majorEastAsia" w:hAnsiTheme="majorHAnsi" w:cstheme="majorBidi"/>
                <w:bCs/>
                <w:spacing w:val="-10"/>
                <w:kern w:val="28"/>
              </w:rPr>
            </w:pPr>
          </w:p>
        </w:tc>
      </w:tr>
    </w:tbl>
    <w:p w14:paraId="1437D84D" w14:textId="33DEFF0E"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64</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Pr="00001585">
        <w:rPr>
          <w:rFonts w:asciiTheme="majorHAnsi" w:hAnsiTheme="majorHAnsi"/>
          <w:sz w:val="20"/>
          <w:szCs w:val="20"/>
        </w:rPr>
        <w:t>Bestellungsprodukte</w:t>
      </w:r>
    </w:p>
    <w:p w14:paraId="3D71BEAA"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69B27C9" w14:textId="77777777" w:rsidTr="00285417">
        <w:tc>
          <w:tcPr>
            <w:tcW w:w="4474" w:type="dxa"/>
          </w:tcPr>
          <w:p w14:paraId="4FAC5E8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2B3CBB8" w14:textId="7739BB21"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Anzeigen aller Bestellungsprodukte falsche Eingabe</w:t>
            </w:r>
          </w:p>
        </w:tc>
      </w:tr>
      <w:tr w:rsidR="00001585" w14:paraId="1B12837A" w14:textId="77777777" w:rsidTr="00285417">
        <w:tc>
          <w:tcPr>
            <w:tcW w:w="4474" w:type="dxa"/>
          </w:tcPr>
          <w:p w14:paraId="695230F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12D89F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6A2C744D" w14:textId="77777777" w:rsidTr="00285417">
        <w:tc>
          <w:tcPr>
            <w:tcW w:w="8948" w:type="dxa"/>
            <w:gridSpan w:val="2"/>
          </w:tcPr>
          <w:p w14:paraId="304AA26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A4452E2" w14:textId="77777777" w:rsidR="00001585" w:rsidRDefault="00001585" w:rsidP="00285417">
            <w:pPr>
              <w:rPr>
                <w:rFonts w:asciiTheme="majorHAnsi" w:eastAsiaTheme="majorEastAsia" w:hAnsiTheme="majorHAnsi" w:cstheme="majorBidi"/>
                <w:bCs/>
                <w:spacing w:val="-10"/>
                <w:kern w:val="28"/>
              </w:rPr>
            </w:pPr>
          </w:p>
        </w:tc>
      </w:tr>
      <w:tr w:rsidR="00001585" w14:paraId="3BF20867" w14:textId="77777777" w:rsidTr="00285417">
        <w:tc>
          <w:tcPr>
            <w:tcW w:w="8948" w:type="dxa"/>
            <w:gridSpan w:val="2"/>
          </w:tcPr>
          <w:p w14:paraId="4676A3C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07537FF" w14:textId="77777777" w:rsidR="00001585" w:rsidRDefault="00001585" w:rsidP="00285417">
            <w:pPr>
              <w:rPr>
                <w:rFonts w:asciiTheme="majorHAnsi" w:eastAsiaTheme="majorEastAsia" w:hAnsiTheme="majorHAnsi" w:cstheme="majorBidi"/>
                <w:bCs/>
                <w:spacing w:val="-10"/>
                <w:kern w:val="28"/>
              </w:rPr>
            </w:pPr>
          </w:p>
        </w:tc>
      </w:tr>
      <w:tr w:rsidR="00001585" w14:paraId="4133ECAB" w14:textId="77777777" w:rsidTr="00285417">
        <w:tc>
          <w:tcPr>
            <w:tcW w:w="4474" w:type="dxa"/>
          </w:tcPr>
          <w:p w14:paraId="4F393E4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6217AC25" w14:textId="77777777" w:rsidR="00001585" w:rsidRDefault="00001585" w:rsidP="00285417">
            <w:pPr>
              <w:rPr>
                <w:rFonts w:asciiTheme="majorHAnsi" w:eastAsiaTheme="majorEastAsia" w:hAnsiTheme="majorHAnsi" w:cstheme="majorBidi"/>
                <w:bCs/>
                <w:spacing w:val="-10"/>
                <w:kern w:val="28"/>
              </w:rPr>
            </w:pPr>
          </w:p>
        </w:tc>
      </w:tr>
      <w:tr w:rsidR="00001585" w14:paraId="27D880D4" w14:textId="77777777" w:rsidTr="00285417">
        <w:tc>
          <w:tcPr>
            <w:tcW w:w="4474" w:type="dxa"/>
          </w:tcPr>
          <w:p w14:paraId="000B452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B6975C9" w14:textId="77777777" w:rsidR="00001585" w:rsidRDefault="00001585" w:rsidP="00285417">
            <w:pPr>
              <w:rPr>
                <w:rFonts w:asciiTheme="majorHAnsi" w:eastAsiaTheme="majorEastAsia" w:hAnsiTheme="majorHAnsi" w:cstheme="majorBidi"/>
                <w:bCs/>
                <w:spacing w:val="-10"/>
                <w:kern w:val="28"/>
              </w:rPr>
            </w:pPr>
          </w:p>
        </w:tc>
      </w:tr>
    </w:tbl>
    <w:p w14:paraId="37D32034" w14:textId="3286D31F"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65</w:t>
      </w:r>
      <w:r w:rsidRPr="006558CB">
        <w:rPr>
          <w:rFonts w:asciiTheme="majorHAnsi" w:hAnsiTheme="majorHAnsi"/>
          <w:sz w:val="20"/>
          <w:szCs w:val="20"/>
        </w:rPr>
        <w:t xml:space="preserve"> - Testprotokoll für </w:t>
      </w:r>
      <w:r>
        <w:rPr>
          <w:rFonts w:asciiTheme="majorHAnsi" w:hAnsiTheme="majorHAnsi"/>
          <w:sz w:val="20"/>
          <w:szCs w:val="20"/>
        </w:rPr>
        <w:t xml:space="preserve">Anzeige aller </w:t>
      </w:r>
      <w:r w:rsidRPr="00001585">
        <w:rPr>
          <w:rFonts w:asciiTheme="majorHAnsi" w:hAnsiTheme="majorHAnsi"/>
          <w:sz w:val="20"/>
          <w:szCs w:val="20"/>
        </w:rPr>
        <w:t>Bestellungsprodukte</w:t>
      </w:r>
      <w:r>
        <w:rPr>
          <w:rFonts w:asciiTheme="majorHAnsi" w:hAnsiTheme="majorHAnsi"/>
          <w:sz w:val="20"/>
          <w:szCs w:val="20"/>
        </w:rPr>
        <w:t xml:space="preserve"> Fehler</w:t>
      </w:r>
    </w:p>
    <w:p w14:paraId="398746E7"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D49C121" w14:textId="77777777" w:rsidTr="00285417">
        <w:tc>
          <w:tcPr>
            <w:tcW w:w="4474" w:type="dxa"/>
          </w:tcPr>
          <w:p w14:paraId="15B7E7D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4B469187" w14:textId="33CD5EB3"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5C6172FC" w14:textId="77777777" w:rsidTr="00285417">
        <w:tc>
          <w:tcPr>
            <w:tcW w:w="4474" w:type="dxa"/>
          </w:tcPr>
          <w:p w14:paraId="41830E1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5BBF7E6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492915C5" w14:textId="77777777" w:rsidTr="00285417">
        <w:tc>
          <w:tcPr>
            <w:tcW w:w="8948" w:type="dxa"/>
            <w:gridSpan w:val="2"/>
          </w:tcPr>
          <w:p w14:paraId="21851C85"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0AA3CE2C" w14:textId="77777777" w:rsidR="00001585" w:rsidRDefault="00001585" w:rsidP="00285417">
            <w:pPr>
              <w:rPr>
                <w:rFonts w:asciiTheme="majorHAnsi" w:eastAsiaTheme="majorEastAsia" w:hAnsiTheme="majorHAnsi" w:cstheme="majorBidi"/>
                <w:bCs/>
                <w:spacing w:val="-10"/>
                <w:kern w:val="28"/>
              </w:rPr>
            </w:pPr>
          </w:p>
        </w:tc>
      </w:tr>
      <w:tr w:rsidR="00001585" w14:paraId="7FE03345" w14:textId="77777777" w:rsidTr="00285417">
        <w:tc>
          <w:tcPr>
            <w:tcW w:w="8948" w:type="dxa"/>
            <w:gridSpan w:val="2"/>
          </w:tcPr>
          <w:p w14:paraId="483511B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36F56994" w14:textId="77777777" w:rsidR="00001585" w:rsidRDefault="00001585" w:rsidP="00285417">
            <w:pPr>
              <w:rPr>
                <w:rFonts w:asciiTheme="majorHAnsi" w:eastAsiaTheme="majorEastAsia" w:hAnsiTheme="majorHAnsi" w:cstheme="majorBidi"/>
                <w:bCs/>
                <w:spacing w:val="-10"/>
                <w:kern w:val="28"/>
              </w:rPr>
            </w:pPr>
          </w:p>
        </w:tc>
      </w:tr>
      <w:tr w:rsidR="00001585" w14:paraId="25B2F48C" w14:textId="77777777" w:rsidTr="00285417">
        <w:tc>
          <w:tcPr>
            <w:tcW w:w="4474" w:type="dxa"/>
          </w:tcPr>
          <w:p w14:paraId="571BDC7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62E5D1EA" w14:textId="77777777" w:rsidR="00001585" w:rsidRDefault="00001585" w:rsidP="00285417">
            <w:pPr>
              <w:rPr>
                <w:rFonts w:asciiTheme="majorHAnsi" w:eastAsiaTheme="majorEastAsia" w:hAnsiTheme="majorHAnsi" w:cstheme="majorBidi"/>
                <w:bCs/>
                <w:spacing w:val="-10"/>
                <w:kern w:val="28"/>
              </w:rPr>
            </w:pPr>
          </w:p>
        </w:tc>
      </w:tr>
      <w:tr w:rsidR="00001585" w14:paraId="4E53F87F" w14:textId="77777777" w:rsidTr="00285417">
        <w:tc>
          <w:tcPr>
            <w:tcW w:w="4474" w:type="dxa"/>
          </w:tcPr>
          <w:p w14:paraId="5D5C5FF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3BDAA761" w14:textId="77777777" w:rsidR="00001585" w:rsidRDefault="00001585" w:rsidP="00285417">
            <w:pPr>
              <w:rPr>
                <w:rFonts w:asciiTheme="majorHAnsi" w:eastAsiaTheme="majorEastAsia" w:hAnsiTheme="majorHAnsi" w:cstheme="majorBidi"/>
                <w:bCs/>
                <w:spacing w:val="-10"/>
                <w:kern w:val="28"/>
              </w:rPr>
            </w:pPr>
          </w:p>
        </w:tc>
      </w:tr>
    </w:tbl>
    <w:p w14:paraId="06710C30" w14:textId="695E0B3D"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66</w:t>
      </w:r>
      <w:r w:rsidRPr="006558CB">
        <w:rPr>
          <w:rFonts w:asciiTheme="majorHAnsi" w:hAnsiTheme="majorHAnsi"/>
          <w:sz w:val="20"/>
          <w:szCs w:val="20"/>
        </w:rPr>
        <w:t xml:space="preserve"> - Testprotokoll für </w:t>
      </w:r>
      <w:r>
        <w:rPr>
          <w:rFonts w:asciiTheme="majorHAnsi" w:hAnsiTheme="majorHAnsi"/>
          <w:sz w:val="20"/>
          <w:szCs w:val="20"/>
        </w:rPr>
        <w:t xml:space="preserve">Anzeige eines </w:t>
      </w:r>
      <w:r w:rsidR="009B7056" w:rsidRPr="009B7056">
        <w:rPr>
          <w:rFonts w:asciiTheme="majorHAnsi" w:hAnsiTheme="majorHAnsi"/>
          <w:sz w:val="20"/>
          <w:szCs w:val="20"/>
        </w:rPr>
        <w:t>Bestellungsprodukte</w:t>
      </w:r>
      <w:r w:rsidR="009B7056">
        <w:rPr>
          <w:rFonts w:asciiTheme="majorHAnsi" w:hAnsiTheme="majorHAnsi"/>
          <w:sz w:val="20"/>
          <w:szCs w:val="20"/>
        </w:rPr>
        <w:t>s</w:t>
      </w:r>
    </w:p>
    <w:p w14:paraId="39ED3E11" w14:textId="77777777" w:rsidR="00001585" w:rsidRDefault="00001585" w:rsidP="00001585">
      <w:pPr>
        <w:pStyle w:val="Lauftext"/>
        <w:rPr>
          <w:rFonts w:asciiTheme="majorHAnsi" w:hAnsiTheme="majorHAnsi"/>
          <w:sz w:val="20"/>
          <w:szCs w:val="20"/>
        </w:rPr>
      </w:pPr>
    </w:p>
    <w:p w14:paraId="5D72E798" w14:textId="77777777" w:rsidR="00001585" w:rsidRDefault="00001585" w:rsidP="00001585">
      <w:pPr>
        <w:pStyle w:val="Lauftext"/>
        <w:rPr>
          <w:rFonts w:asciiTheme="majorHAnsi" w:hAnsiTheme="majorHAnsi"/>
          <w:sz w:val="20"/>
          <w:szCs w:val="20"/>
        </w:rPr>
      </w:pPr>
    </w:p>
    <w:p w14:paraId="1C2B8EC2" w14:textId="77777777" w:rsidR="00001585" w:rsidRDefault="00001585" w:rsidP="00001585">
      <w:pPr>
        <w:pStyle w:val="Lauftext"/>
        <w:rPr>
          <w:rFonts w:asciiTheme="majorHAnsi" w:hAnsiTheme="majorHAnsi"/>
          <w:sz w:val="20"/>
          <w:szCs w:val="20"/>
        </w:rPr>
      </w:pPr>
    </w:p>
    <w:p w14:paraId="66847BB7"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1C1B0B87" w14:textId="77777777" w:rsidTr="00285417">
        <w:tc>
          <w:tcPr>
            <w:tcW w:w="4474" w:type="dxa"/>
          </w:tcPr>
          <w:p w14:paraId="038AF73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0539F93B" w14:textId="790947E4"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Anzeigen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52E1D294" w14:textId="77777777" w:rsidTr="00285417">
        <w:tc>
          <w:tcPr>
            <w:tcW w:w="4474" w:type="dxa"/>
          </w:tcPr>
          <w:p w14:paraId="5495EB45"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66F9CD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0000ADF2" w14:textId="77777777" w:rsidTr="00285417">
        <w:tc>
          <w:tcPr>
            <w:tcW w:w="8948" w:type="dxa"/>
            <w:gridSpan w:val="2"/>
          </w:tcPr>
          <w:p w14:paraId="3C58611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25927E36" w14:textId="77777777" w:rsidR="00001585" w:rsidRDefault="00001585" w:rsidP="00285417">
            <w:pPr>
              <w:rPr>
                <w:rFonts w:asciiTheme="majorHAnsi" w:eastAsiaTheme="majorEastAsia" w:hAnsiTheme="majorHAnsi" w:cstheme="majorBidi"/>
                <w:bCs/>
                <w:spacing w:val="-10"/>
                <w:kern w:val="28"/>
              </w:rPr>
            </w:pPr>
          </w:p>
        </w:tc>
      </w:tr>
      <w:tr w:rsidR="00001585" w14:paraId="74177CEB" w14:textId="77777777" w:rsidTr="00285417">
        <w:tc>
          <w:tcPr>
            <w:tcW w:w="8948" w:type="dxa"/>
            <w:gridSpan w:val="2"/>
          </w:tcPr>
          <w:p w14:paraId="351DC59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23270A0" w14:textId="77777777" w:rsidR="00001585" w:rsidRDefault="00001585" w:rsidP="00285417">
            <w:pPr>
              <w:rPr>
                <w:rFonts w:asciiTheme="majorHAnsi" w:eastAsiaTheme="majorEastAsia" w:hAnsiTheme="majorHAnsi" w:cstheme="majorBidi"/>
                <w:bCs/>
                <w:spacing w:val="-10"/>
                <w:kern w:val="28"/>
              </w:rPr>
            </w:pPr>
          </w:p>
        </w:tc>
      </w:tr>
      <w:tr w:rsidR="00001585" w14:paraId="1C4B545E" w14:textId="77777777" w:rsidTr="00285417">
        <w:tc>
          <w:tcPr>
            <w:tcW w:w="4474" w:type="dxa"/>
          </w:tcPr>
          <w:p w14:paraId="4420388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326A316" w14:textId="77777777" w:rsidR="00001585" w:rsidRDefault="00001585" w:rsidP="00285417">
            <w:pPr>
              <w:rPr>
                <w:rFonts w:asciiTheme="majorHAnsi" w:eastAsiaTheme="majorEastAsia" w:hAnsiTheme="majorHAnsi" w:cstheme="majorBidi"/>
                <w:bCs/>
                <w:spacing w:val="-10"/>
                <w:kern w:val="28"/>
              </w:rPr>
            </w:pPr>
          </w:p>
        </w:tc>
      </w:tr>
      <w:tr w:rsidR="00001585" w14:paraId="4F0C0CD9" w14:textId="77777777" w:rsidTr="00285417">
        <w:tc>
          <w:tcPr>
            <w:tcW w:w="4474" w:type="dxa"/>
          </w:tcPr>
          <w:p w14:paraId="10F057A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F5FF377" w14:textId="77777777" w:rsidR="00001585" w:rsidRDefault="00001585" w:rsidP="00285417">
            <w:pPr>
              <w:rPr>
                <w:rFonts w:asciiTheme="majorHAnsi" w:eastAsiaTheme="majorEastAsia" w:hAnsiTheme="majorHAnsi" w:cstheme="majorBidi"/>
                <w:bCs/>
                <w:spacing w:val="-10"/>
                <w:kern w:val="28"/>
              </w:rPr>
            </w:pPr>
          </w:p>
        </w:tc>
      </w:tr>
    </w:tbl>
    <w:p w14:paraId="1C55BAF9" w14:textId="257F4590"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67</w:t>
      </w:r>
      <w:r w:rsidRPr="006558CB">
        <w:rPr>
          <w:rFonts w:asciiTheme="majorHAnsi" w:hAnsiTheme="majorHAnsi"/>
          <w:sz w:val="20"/>
          <w:szCs w:val="20"/>
        </w:rPr>
        <w:t xml:space="preserve"> - Testprotokoll für </w:t>
      </w:r>
      <w:r>
        <w:rPr>
          <w:rFonts w:asciiTheme="majorHAnsi" w:hAnsiTheme="majorHAnsi"/>
          <w:sz w:val="20"/>
          <w:szCs w:val="20"/>
        </w:rPr>
        <w:t xml:space="preserve">Anzeige eines </w:t>
      </w:r>
      <w:r w:rsidR="009B7056" w:rsidRPr="009B7056">
        <w:rPr>
          <w:rFonts w:asciiTheme="majorHAnsi" w:hAnsiTheme="majorHAnsi"/>
          <w:sz w:val="20"/>
          <w:szCs w:val="20"/>
        </w:rPr>
        <w:t>Bestellungsproduktes</w:t>
      </w:r>
      <w:r>
        <w:rPr>
          <w:rFonts w:asciiTheme="majorHAnsi" w:hAnsiTheme="majorHAnsi"/>
          <w:sz w:val="20"/>
          <w:szCs w:val="20"/>
        </w:rPr>
        <w:t xml:space="preserve"> Fehler</w:t>
      </w:r>
    </w:p>
    <w:p w14:paraId="1FF2A9A4"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26704699" w14:textId="77777777" w:rsidTr="00285417">
        <w:tc>
          <w:tcPr>
            <w:tcW w:w="4474" w:type="dxa"/>
          </w:tcPr>
          <w:p w14:paraId="3B62C17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6A581C5" w14:textId="1A646BD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2FD24535" w14:textId="77777777" w:rsidTr="00285417">
        <w:tc>
          <w:tcPr>
            <w:tcW w:w="4474" w:type="dxa"/>
          </w:tcPr>
          <w:p w14:paraId="3C5121D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8D03A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42EB8368" w14:textId="77777777" w:rsidTr="00285417">
        <w:tc>
          <w:tcPr>
            <w:tcW w:w="8948" w:type="dxa"/>
            <w:gridSpan w:val="2"/>
          </w:tcPr>
          <w:p w14:paraId="30B5E1C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CA3CC90" w14:textId="77777777" w:rsidR="00001585" w:rsidRDefault="00001585" w:rsidP="00285417">
            <w:pPr>
              <w:rPr>
                <w:rFonts w:asciiTheme="majorHAnsi" w:eastAsiaTheme="majorEastAsia" w:hAnsiTheme="majorHAnsi" w:cstheme="majorBidi"/>
                <w:bCs/>
                <w:spacing w:val="-10"/>
                <w:kern w:val="28"/>
              </w:rPr>
            </w:pPr>
          </w:p>
        </w:tc>
      </w:tr>
      <w:tr w:rsidR="00001585" w14:paraId="3206341D" w14:textId="77777777" w:rsidTr="00285417">
        <w:tc>
          <w:tcPr>
            <w:tcW w:w="8948" w:type="dxa"/>
            <w:gridSpan w:val="2"/>
          </w:tcPr>
          <w:p w14:paraId="601D177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571A9656" w14:textId="77777777" w:rsidR="00001585" w:rsidRDefault="00001585" w:rsidP="00285417">
            <w:pPr>
              <w:rPr>
                <w:rFonts w:asciiTheme="majorHAnsi" w:eastAsiaTheme="majorEastAsia" w:hAnsiTheme="majorHAnsi" w:cstheme="majorBidi"/>
                <w:bCs/>
                <w:spacing w:val="-10"/>
                <w:kern w:val="28"/>
              </w:rPr>
            </w:pPr>
          </w:p>
        </w:tc>
      </w:tr>
      <w:tr w:rsidR="00001585" w14:paraId="2A0AA828" w14:textId="77777777" w:rsidTr="00285417">
        <w:tc>
          <w:tcPr>
            <w:tcW w:w="4474" w:type="dxa"/>
          </w:tcPr>
          <w:p w14:paraId="330A125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46DF988" w14:textId="77777777" w:rsidR="00001585" w:rsidRDefault="00001585" w:rsidP="00285417">
            <w:pPr>
              <w:rPr>
                <w:rFonts w:asciiTheme="majorHAnsi" w:eastAsiaTheme="majorEastAsia" w:hAnsiTheme="majorHAnsi" w:cstheme="majorBidi"/>
                <w:bCs/>
                <w:spacing w:val="-10"/>
                <w:kern w:val="28"/>
              </w:rPr>
            </w:pPr>
          </w:p>
        </w:tc>
      </w:tr>
      <w:tr w:rsidR="00001585" w14:paraId="55CF0F01" w14:textId="77777777" w:rsidTr="00285417">
        <w:tc>
          <w:tcPr>
            <w:tcW w:w="4474" w:type="dxa"/>
          </w:tcPr>
          <w:p w14:paraId="75E1C08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70A3C525" w14:textId="77777777" w:rsidR="00001585" w:rsidRDefault="00001585" w:rsidP="00285417">
            <w:pPr>
              <w:rPr>
                <w:rFonts w:asciiTheme="majorHAnsi" w:eastAsiaTheme="majorEastAsia" w:hAnsiTheme="majorHAnsi" w:cstheme="majorBidi"/>
                <w:bCs/>
                <w:spacing w:val="-10"/>
                <w:kern w:val="28"/>
              </w:rPr>
            </w:pPr>
          </w:p>
        </w:tc>
      </w:tr>
    </w:tbl>
    <w:p w14:paraId="037F8F3B" w14:textId="17F652CD"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68</w:t>
      </w:r>
      <w:r w:rsidRPr="006558CB">
        <w:rPr>
          <w:rFonts w:asciiTheme="majorHAnsi" w:hAnsiTheme="majorHAnsi"/>
          <w:sz w:val="20"/>
          <w:szCs w:val="20"/>
        </w:rPr>
        <w:t xml:space="preserve"> - Testprotokoll für </w:t>
      </w:r>
      <w:r>
        <w:rPr>
          <w:rFonts w:asciiTheme="majorHAnsi" w:hAnsiTheme="majorHAnsi"/>
          <w:sz w:val="20"/>
          <w:szCs w:val="20"/>
        </w:rPr>
        <w:t xml:space="preserve">Erstellung eines </w:t>
      </w:r>
      <w:r w:rsidR="009B7056" w:rsidRPr="009B7056">
        <w:rPr>
          <w:rFonts w:asciiTheme="majorHAnsi" w:hAnsiTheme="majorHAnsi"/>
          <w:sz w:val="20"/>
          <w:szCs w:val="20"/>
        </w:rPr>
        <w:t>Bestellungsproduktes</w:t>
      </w:r>
    </w:p>
    <w:p w14:paraId="4FA67332"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5235EC28" w14:textId="77777777" w:rsidTr="00285417">
        <w:tc>
          <w:tcPr>
            <w:tcW w:w="4474" w:type="dxa"/>
          </w:tcPr>
          <w:p w14:paraId="3F9E17C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F044774" w14:textId="17C6BCE0"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Erstellung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0ED84DFE" w14:textId="77777777" w:rsidTr="00285417">
        <w:tc>
          <w:tcPr>
            <w:tcW w:w="4474" w:type="dxa"/>
          </w:tcPr>
          <w:p w14:paraId="79B18B2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2B344218"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21743FAB" w14:textId="77777777" w:rsidTr="00285417">
        <w:tc>
          <w:tcPr>
            <w:tcW w:w="8948" w:type="dxa"/>
            <w:gridSpan w:val="2"/>
          </w:tcPr>
          <w:p w14:paraId="1B34B06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4F5F98C3" w14:textId="77777777" w:rsidR="00001585" w:rsidRDefault="00001585" w:rsidP="00285417">
            <w:pPr>
              <w:rPr>
                <w:rFonts w:asciiTheme="majorHAnsi" w:eastAsiaTheme="majorEastAsia" w:hAnsiTheme="majorHAnsi" w:cstheme="majorBidi"/>
                <w:bCs/>
                <w:spacing w:val="-10"/>
                <w:kern w:val="28"/>
              </w:rPr>
            </w:pPr>
          </w:p>
        </w:tc>
      </w:tr>
      <w:tr w:rsidR="00001585" w14:paraId="28629332" w14:textId="77777777" w:rsidTr="00285417">
        <w:tc>
          <w:tcPr>
            <w:tcW w:w="8948" w:type="dxa"/>
            <w:gridSpan w:val="2"/>
          </w:tcPr>
          <w:p w14:paraId="03BB39E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40A8D790" w14:textId="77777777" w:rsidR="00001585" w:rsidRDefault="00001585" w:rsidP="00285417">
            <w:pPr>
              <w:rPr>
                <w:rFonts w:asciiTheme="majorHAnsi" w:eastAsiaTheme="majorEastAsia" w:hAnsiTheme="majorHAnsi" w:cstheme="majorBidi"/>
                <w:bCs/>
                <w:spacing w:val="-10"/>
                <w:kern w:val="28"/>
              </w:rPr>
            </w:pPr>
          </w:p>
        </w:tc>
      </w:tr>
      <w:tr w:rsidR="00001585" w14:paraId="34575C89" w14:textId="77777777" w:rsidTr="00285417">
        <w:tc>
          <w:tcPr>
            <w:tcW w:w="4474" w:type="dxa"/>
          </w:tcPr>
          <w:p w14:paraId="68B59D8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A6874D9" w14:textId="77777777" w:rsidR="00001585" w:rsidRDefault="00001585" w:rsidP="00285417">
            <w:pPr>
              <w:rPr>
                <w:rFonts w:asciiTheme="majorHAnsi" w:eastAsiaTheme="majorEastAsia" w:hAnsiTheme="majorHAnsi" w:cstheme="majorBidi"/>
                <w:bCs/>
                <w:spacing w:val="-10"/>
                <w:kern w:val="28"/>
              </w:rPr>
            </w:pPr>
          </w:p>
        </w:tc>
      </w:tr>
      <w:tr w:rsidR="00001585" w14:paraId="6F01B1C0" w14:textId="77777777" w:rsidTr="00285417">
        <w:tc>
          <w:tcPr>
            <w:tcW w:w="4474" w:type="dxa"/>
          </w:tcPr>
          <w:p w14:paraId="1685B3F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22569793" w14:textId="77777777" w:rsidR="00001585" w:rsidRDefault="00001585" w:rsidP="00285417">
            <w:pPr>
              <w:rPr>
                <w:rFonts w:asciiTheme="majorHAnsi" w:eastAsiaTheme="majorEastAsia" w:hAnsiTheme="majorHAnsi" w:cstheme="majorBidi"/>
                <w:bCs/>
                <w:spacing w:val="-10"/>
                <w:kern w:val="28"/>
              </w:rPr>
            </w:pPr>
          </w:p>
        </w:tc>
      </w:tr>
    </w:tbl>
    <w:p w14:paraId="2F0CFA4D" w14:textId="1858AF14"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69</w:t>
      </w:r>
      <w:r w:rsidRPr="006558CB">
        <w:rPr>
          <w:rFonts w:asciiTheme="majorHAnsi" w:hAnsiTheme="majorHAnsi"/>
          <w:sz w:val="20"/>
          <w:szCs w:val="20"/>
        </w:rPr>
        <w:t xml:space="preserve"> - Testprotokoll für </w:t>
      </w:r>
      <w:r>
        <w:rPr>
          <w:rFonts w:asciiTheme="majorHAnsi" w:hAnsiTheme="majorHAnsi"/>
          <w:sz w:val="20"/>
          <w:szCs w:val="20"/>
        </w:rPr>
        <w:t xml:space="preserve">Erstellung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1FEB3703"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0704CBE9" w14:textId="77777777" w:rsidTr="00285417">
        <w:tc>
          <w:tcPr>
            <w:tcW w:w="4474" w:type="dxa"/>
          </w:tcPr>
          <w:p w14:paraId="1DAA3C2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26D2FB70" w14:textId="13330E7C"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Bearbeitung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4BE04C07" w14:textId="77777777" w:rsidTr="00285417">
        <w:tc>
          <w:tcPr>
            <w:tcW w:w="4474" w:type="dxa"/>
          </w:tcPr>
          <w:p w14:paraId="5E0F636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F65B51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2597E2EC" w14:textId="77777777" w:rsidTr="00285417">
        <w:tc>
          <w:tcPr>
            <w:tcW w:w="8948" w:type="dxa"/>
            <w:gridSpan w:val="2"/>
          </w:tcPr>
          <w:p w14:paraId="76D1963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617D7900" w14:textId="77777777" w:rsidR="00001585" w:rsidRDefault="00001585" w:rsidP="00285417">
            <w:pPr>
              <w:rPr>
                <w:rFonts w:asciiTheme="majorHAnsi" w:eastAsiaTheme="majorEastAsia" w:hAnsiTheme="majorHAnsi" w:cstheme="majorBidi"/>
                <w:bCs/>
                <w:spacing w:val="-10"/>
                <w:kern w:val="28"/>
              </w:rPr>
            </w:pPr>
          </w:p>
        </w:tc>
      </w:tr>
      <w:tr w:rsidR="00001585" w14:paraId="2ED53424" w14:textId="77777777" w:rsidTr="00285417">
        <w:tc>
          <w:tcPr>
            <w:tcW w:w="8948" w:type="dxa"/>
            <w:gridSpan w:val="2"/>
          </w:tcPr>
          <w:p w14:paraId="4EE93D1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64DA8961" w14:textId="77777777" w:rsidR="00001585" w:rsidRDefault="00001585" w:rsidP="00285417">
            <w:pPr>
              <w:rPr>
                <w:rFonts w:asciiTheme="majorHAnsi" w:eastAsiaTheme="majorEastAsia" w:hAnsiTheme="majorHAnsi" w:cstheme="majorBidi"/>
                <w:bCs/>
                <w:spacing w:val="-10"/>
                <w:kern w:val="28"/>
              </w:rPr>
            </w:pPr>
          </w:p>
        </w:tc>
      </w:tr>
      <w:tr w:rsidR="00001585" w14:paraId="532114A3" w14:textId="77777777" w:rsidTr="00285417">
        <w:tc>
          <w:tcPr>
            <w:tcW w:w="4474" w:type="dxa"/>
          </w:tcPr>
          <w:p w14:paraId="443E241E"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1EFC60FA" w14:textId="77777777" w:rsidR="00001585" w:rsidRDefault="00001585" w:rsidP="00285417">
            <w:pPr>
              <w:rPr>
                <w:rFonts w:asciiTheme="majorHAnsi" w:eastAsiaTheme="majorEastAsia" w:hAnsiTheme="majorHAnsi" w:cstheme="majorBidi"/>
                <w:bCs/>
                <w:spacing w:val="-10"/>
                <w:kern w:val="28"/>
              </w:rPr>
            </w:pPr>
          </w:p>
        </w:tc>
      </w:tr>
      <w:tr w:rsidR="00001585" w14:paraId="19A50B12" w14:textId="77777777" w:rsidTr="00285417">
        <w:tc>
          <w:tcPr>
            <w:tcW w:w="4474" w:type="dxa"/>
          </w:tcPr>
          <w:p w14:paraId="3721856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1C08D376" w14:textId="77777777" w:rsidR="00001585" w:rsidRDefault="00001585" w:rsidP="00285417">
            <w:pPr>
              <w:rPr>
                <w:rFonts w:asciiTheme="majorHAnsi" w:eastAsiaTheme="majorEastAsia" w:hAnsiTheme="majorHAnsi" w:cstheme="majorBidi"/>
                <w:bCs/>
                <w:spacing w:val="-10"/>
                <w:kern w:val="28"/>
              </w:rPr>
            </w:pPr>
          </w:p>
        </w:tc>
      </w:tr>
    </w:tbl>
    <w:p w14:paraId="6BA663AA" w14:textId="6E74550A"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70</w:t>
      </w:r>
      <w:r w:rsidRPr="006558CB">
        <w:rPr>
          <w:rFonts w:asciiTheme="majorHAnsi" w:hAnsiTheme="majorHAnsi"/>
          <w:sz w:val="20"/>
          <w:szCs w:val="20"/>
        </w:rPr>
        <w:t xml:space="preserve"> - Testprotokoll für </w:t>
      </w:r>
      <w:r>
        <w:rPr>
          <w:rFonts w:asciiTheme="majorHAnsi" w:hAnsiTheme="majorHAnsi"/>
          <w:sz w:val="20"/>
          <w:szCs w:val="20"/>
        </w:rPr>
        <w:t xml:space="preserve">Bearbeitung eines </w:t>
      </w:r>
      <w:r w:rsidR="009B7056" w:rsidRPr="009B7056">
        <w:rPr>
          <w:rFonts w:asciiTheme="majorHAnsi" w:hAnsiTheme="majorHAnsi"/>
          <w:sz w:val="20"/>
          <w:szCs w:val="20"/>
        </w:rPr>
        <w:t>Bestellungsproduktes</w:t>
      </w:r>
    </w:p>
    <w:p w14:paraId="694A5E73" w14:textId="77777777" w:rsidR="00001585" w:rsidRDefault="00001585" w:rsidP="00001585"/>
    <w:p w14:paraId="65165EFB" w14:textId="77777777" w:rsidR="00001585" w:rsidRDefault="00001585" w:rsidP="00001585"/>
    <w:p w14:paraId="2646B108" w14:textId="77777777" w:rsidR="00001585" w:rsidRDefault="00001585" w:rsidP="00001585"/>
    <w:p w14:paraId="01023E53"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6A89595" w14:textId="77777777" w:rsidTr="00285417">
        <w:tc>
          <w:tcPr>
            <w:tcW w:w="4474" w:type="dxa"/>
          </w:tcPr>
          <w:p w14:paraId="4E1DB56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lastRenderedPageBreak/>
              <w:t>Kurzbeschreibung:</w:t>
            </w:r>
          </w:p>
        </w:tc>
        <w:tc>
          <w:tcPr>
            <w:tcW w:w="4474" w:type="dxa"/>
          </w:tcPr>
          <w:p w14:paraId="64C4A2DB" w14:textId="03EF630B"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Bearbeitung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03253278" w14:textId="77777777" w:rsidTr="00285417">
        <w:tc>
          <w:tcPr>
            <w:tcW w:w="4474" w:type="dxa"/>
          </w:tcPr>
          <w:p w14:paraId="6C7F4FC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6B24F057"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Shop existiert in der Datenbank</w:t>
            </w:r>
          </w:p>
        </w:tc>
      </w:tr>
      <w:tr w:rsidR="00001585" w14:paraId="7FBDE1A9" w14:textId="77777777" w:rsidTr="00285417">
        <w:tc>
          <w:tcPr>
            <w:tcW w:w="8948" w:type="dxa"/>
            <w:gridSpan w:val="2"/>
          </w:tcPr>
          <w:p w14:paraId="450DD89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F3C19FD" w14:textId="77777777" w:rsidR="00001585" w:rsidRDefault="00001585" w:rsidP="00285417">
            <w:pPr>
              <w:rPr>
                <w:rFonts w:asciiTheme="majorHAnsi" w:eastAsiaTheme="majorEastAsia" w:hAnsiTheme="majorHAnsi" w:cstheme="majorBidi"/>
                <w:bCs/>
                <w:spacing w:val="-10"/>
                <w:kern w:val="28"/>
              </w:rPr>
            </w:pPr>
          </w:p>
        </w:tc>
      </w:tr>
      <w:tr w:rsidR="00001585" w14:paraId="54F49F59" w14:textId="77777777" w:rsidTr="00285417">
        <w:tc>
          <w:tcPr>
            <w:tcW w:w="8948" w:type="dxa"/>
            <w:gridSpan w:val="2"/>
          </w:tcPr>
          <w:p w14:paraId="32872009"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4E4B4B1" w14:textId="77777777" w:rsidR="00001585" w:rsidRDefault="00001585" w:rsidP="00285417">
            <w:pPr>
              <w:rPr>
                <w:rFonts w:asciiTheme="majorHAnsi" w:eastAsiaTheme="majorEastAsia" w:hAnsiTheme="majorHAnsi" w:cstheme="majorBidi"/>
                <w:bCs/>
                <w:spacing w:val="-10"/>
                <w:kern w:val="28"/>
              </w:rPr>
            </w:pPr>
          </w:p>
        </w:tc>
      </w:tr>
      <w:tr w:rsidR="00001585" w14:paraId="3E7F5CBF" w14:textId="77777777" w:rsidTr="00285417">
        <w:tc>
          <w:tcPr>
            <w:tcW w:w="4474" w:type="dxa"/>
          </w:tcPr>
          <w:p w14:paraId="47920A40"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48A008D3" w14:textId="77777777" w:rsidR="00001585" w:rsidRDefault="00001585" w:rsidP="00285417">
            <w:pPr>
              <w:rPr>
                <w:rFonts w:asciiTheme="majorHAnsi" w:eastAsiaTheme="majorEastAsia" w:hAnsiTheme="majorHAnsi" w:cstheme="majorBidi"/>
                <w:bCs/>
                <w:spacing w:val="-10"/>
                <w:kern w:val="28"/>
              </w:rPr>
            </w:pPr>
          </w:p>
        </w:tc>
      </w:tr>
      <w:tr w:rsidR="00001585" w14:paraId="5CFEE3EC" w14:textId="77777777" w:rsidTr="00285417">
        <w:tc>
          <w:tcPr>
            <w:tcW w:w="4474" w:type="dxa"/>
          </w:tcPr>
          <w:p w14:paraId="3715D9EA"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5C55A745" w14:textId="77777777" w:rsidR="00001585" w:rsidRDefault="00001585" w:rsidP="00285417">
            <w:pPr>
              <w:rPr>
                <w:rFonts w:asciiTheme="majorHAnsi" w:eastAsiaTheme="majorEastAsia" w:hAnsiTheme="majorHAnsi" w:cstheme="majorBidi"/>
                <w:bCs/>
                <w:spacing w:val="-10"/>
                <w:kern w:val="28"/>
              </w:rPr>
            </w:pPr>
          </w:p>
        </w:tc>
      </w:tr>
    </w:tbl>
    <w:p w14:paraId="397AB71E" w14:textId="15204DB5"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71</w:t>
      </w:r>
      <w:r w:rsidRPr="006558CB">
        <w:rPr>
          <w:rFonts w:asciiTheme="majorHAnsi" w:hAnsiTheme="majorHAnsi"/>
          <w:sz w:val="20"/>
          <w:szCs w:val="20"/>
        </w:rPr>
        <w:t xml:space="preserve"> - Testprotokoll für </w:t>
      </w:r>
      <w:r>
        <w:rPr>
          <w:rFonts w:asciiTheme="majorHAnsi" w:hAnsiTheme="majorHAnsi"/>
          <w:sz w:val="20"/>
          <w:szCs w:val="20"/>
        </w:rPr>
        <w:t xml:space="preserve">Bearbeitung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33CFC055"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4139E1C6" w14:textId="77777777" w:rsidTr="00285417">
        <w:tc>
          <w:tcPr>
            <w:tcW w:w="4474" w:type="dxa"/>
          </w:tcPr>
          <w:p w14:paraId="44124CD4"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0D1A3397" w14:textId="347CF38A"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Löschung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ist möglich</w:t>
            </w:r>
          </w:p>
        </w:tc>
      </w:tr>
      <w:tr w:rsidR="00001585" w14:paraId="2E5ADDB3" w14:textId="77777777" w:rsidTr="00285417">
        <w:tc>
          <w:tcPr>
            <w:tcW w:w="4474" w:type="dxa"/>
          </w:tcPr>
          <w:p w14:paraId="6497526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1C42163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 Produkt existiert in der Datenbank</w:t>
            </w:r>
          </w:p>
        </w:tc>
      </w:tr>
      <w:tr w:rsidR="00001585" w14:paraId="14D010D5" w14:textId="77777777" w:rsidTr="00285417">
        <w:tc>
          <w:tcPr>
            <w:tcW w:w="8948" w:type="dxa"/>
            <w:gridSpan w:val="2"/>
          </w:tcPr>
          <w:p w14:paraId="6EF7EBD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81EE8A7" w14:textId="77777777" w:rsidR="00001585" w:rsidRDefault="00001585" w:rsidP="00285417">
            <w:pPr>
              <w:rPr>
                <w:rFonts w:asciiTheme="majorHAnsi" w:eastAsiaTheme="majorEastAsia" w:hAnsiTheme="majorHAnsi" w:cstheme="majorBidi"/>
                <w:bCs/>
                <w:spacing w:val="-10"/>
                <w:kern w:val="28"/>
              </w:rPr>
            </w:pPr>
          </w:p>
        </w:tc>
      </w:tr>
      <w:tr w:rsidR="00001585" w14:paraId="46D69611" w14:textId="77777777" w:rsidTr="00285417">
        <w:tc>
          <w:tcPr>
            <w:tcW w:w="8948" w:type="dxa"/>
            <w:gridSpan w:val="2"/>
          </w:tcPr>
          <w:p w14:paraId="0D227DC5"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7F3F9F7E" w14:textId="77777777" w:rsidR="00001585" w:rsidRDefault="00001585" w:rsidP="00285417">
            <w:pPr>
              <w:rPr>
                <w:rFonts w:asciiTheme="majorHAnsi" w:eastAsiaTheme="majorEastAsia" w:hAnsiTheme="majorHAnsi" w:cstheme="majorBidi"/>
                <w:bCs/>
                <w:spacing w:val="-10"/>
                <w:kern w:val="28"/>
              </w:rPr>
            </w:pPr>
          </w:p>
        </w:tc>
      </w:tr>
      <w:tr w:rsidR="00001585" w14:paraId="0AFD6C23" w14:textId="77777777" w:rsidTr="00285417">
        <w:tc>
          <w:tcPr>
            <w:tcW w:w="4474" w:type="dxa"/>
          </w:tcPr>
          <w:p w14:paraId="3147D63B"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2BF256EC" w14:textId="77777777" w:rsidR="00001585" w:rsidRDefault="00001585" w:rsidP="00285417">
            <w:pPr>
              <w:rPr>
                <w:rFonts w:asciiTheme="majorHAnsi" w:eastAsiaTheme="majorEastAsia" w:hAnsiTheme="majorHAnsi" w:cstheme="majorBidi"/>
                <w:bCs/>
                <w:spacing w:val="-10"/>
                <w:kern w:val="28"/>
              </w:rPr>
            </w:pPr>
          </w:p>
        </w:tc>
      </w:tr>
      <w:tr w:rsidR="00001585" w14:paraId="3D94E5EC" w14:textId="77777777" w:rsidTr="00285417">
        <w:tc>
          <w:tcPr>
            <w:tcW w:w="4474" w:type="dxa"/>
          </w:tcPr>
          <w:p w14:paraId="372A2A5F"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67A84611" w14:textId="77777777" w:rsidR="00001585" w:rsidRDefault="00001585" w:rsidP="00285417">
            <w:pPr>
              <w:rPr>
                <w:rFonts w:asciiTheme="majorHAnsi" w:eastAsiaTheme="majorEastAsia" w:hAnsiTheme="majorHAnsi" w:cstheme="majorBidi"/>
                <w:bCs/>
                <w:spacing w:val="-10"/>
                <w:kern w:val="28"/>
              </w:rPr>
            </w:pPr>
          </w:p>
        </w:tc>
      </w:tr>
    </w:tbl>
    <w:p w14:paraId="14457038" w14:textId="6DE0775E"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72</w:t>
      </w:r>
      <w:r w:rsidRPr="006558CB">
        <w:rPr>
          <w:rFonts w:asciiTheme="majorHAnsi" w:hAnsiTheme="majorHAnsi"/>
          <w:sz w:val="20"/>
          <w:szCs w:val="20"/>
        </w:rPr>
        <w:t xml:space="preserve"> - Testprotokoll für </w:t>
      </w:r>
      <w:r>
        <w:rPr>
          <w:rFonts w:asciiTheme="majorHAnsi" w:hAnsiTheme="majorHAnsi"/>
          <w:sz w:val="20"/>
          <w:szCs w:val="20"/>
        </w:rPr>
        <w:t xml:space="preserve">Löschung eines </w:t>
      </w:r>
      <w:r w:rsidR="009B7056" w:rsidRPr="009B7056">
        <w:rPr>
          <w:rFonts w:asciiTheme="majorHAnsi" w:hAnsiTheme="majorHAnsi"/>
          <w:sz w:val="20"/>
          <w:szCs w:val="20"/>
        </w:rPr>
        <w:t>Bestellungsproduktes</w:t>
      </w:r>
    </w:p>
    <w:p w14:paraId="46EED3E2" w14:textId="77777777" w:rsidR="00001585" w:rsidRPr="0023481F" w:rsidRDefault="00001585" w:rsidP="00001585"/>
    <w:tbl>
      <w:tblPr>
        <w:tblStyle w:val="Tabellenraster"/>
        <w:tblW w:w="0" w:type="auto"/>
        <w:tblLook w:val="04A0" w:firstRow="1" w:lastRow="0" w:firstColumn="1" w:lastColumn="0" w:noHBand="0" w:noVBand="1"/>
      </w:tblPr>
      <w:tblGrid>
        <w:gridCol w:w="4474"/>
        <w:gridCol w:w="4474"/>
      </w:tblGrid>
      <w:tr w:rsidR="00001585" w14:paraId="6207A358" w14:textId="77777777" w:rsidTr="00285417">
        <w:tc>
          <w:tcPr>
            <w:tcW w:w="4474" w:type="dxa"/>
          </w:tcPr>
          <w:p w14:paraId="53436023"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Kurzbeschreibung:</w:t>
            </w:r>
          </w:p>
        </w:tc>
        <w:tc>
          <w:tcPr>
            <w:tcW w:w="4474" w:type="dxa"/>
          </w:tcPr>
          <w:p w14:paraId="5ACC1327" w14:textId="587846A8"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 xml:space="preserve">Löschung eines </w:t>
            </w:r>
            <w:r w:rsidR="009B7056">
              <w:rPr>
                <w:rFonts w:asciiTheme="majorHAnsi" w:eastAsiaTheme="majorEastAsia" w:hAnsiTheme="majorHAnsi" w:cstheme="majorBidi"/>
                <w:bCs/>
                <w:spacing w:val="-10"/>
                <w:kern w:val="28"/>
              </w:rPr>
              <w:t xml:space="preserve">Bestellungsproduktes </w:t>
            </w:r>
            <w:r>
              <w:rPr>
                <w:rFonts w:asciiTheme="majorHAnsi" w:eastAsiaTheme="majorEastAsia" w:hAnsiTheme="majorHAnsi" w:cstheme="majorBidi"/>
                <w:bCs/>
                <w:spacing w:val="-10"/>
                <w:kern w:val="28"/>
              </w:rPr>
              <w:t>falsche Eingabe</w:t>
            </w:r>
          </w:p>
        </w:tc>
      </w:tr>
      <w:tr w:rsidR="00001585" w14:paraId="2BA6049F" w14:textId="77777777" w:rsidTr="00285417">
        <w:tc>
          <w:tcPr>
            <w:tcW w:w="4474" w:type="dxa"/>
          </w:tcPr>
          <w:p w14:paraId="5A12618D"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Voraussetzung:</w:t>
            </w:r>
          </w:p>
        </w:tc>
        <w:tc>
          <w:tcPr>
            <w:tcW w:w="4474" w:type="dxa"/>
          </w:tcPr>
          <w:p w14:paraId="0E353E5C"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w:t>
            </w:r>
          </w:p>
        </w:tc>
      </w:tr>
      <w:tr w:rsidR="00001585" w14:paraId="5A1C2EC1" w14:textId="77777777" w:rsidTr="00285417">
        <w:tc>
          <w:tcPr>
            <w:tcW w:w="8948" w:type="dxa"/>
            <w:gridSpan w:val="2"/>
          </w:tcPr>
          <w:p w14:paraId="1B0C204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Eingabe:</w:t>
            </w:r>
          </w:p>
          <w:p w14:paraId="3B3E24F2" w14:textId="77777777" w:rsidR="00001585" w:rsidRDefault="00001585" w:rsidP="00285417">
            <w:pPr>
              <w:rPr>
                <w:rFonts w:asciiTheme="majorHAnsi" w:eastAsiaTheme="majorEastAsia" w:hAnsiTheme="majorHAnsi" w:cstheme="majorBidi"/>
                <w:bCs/>
                <w:spacing w:val="-10"/>
                <w:kern w:val="28"/>
              </w:rPr>
            </w:pPr>
          </w:p>
        </w:tc>
      </w:tr>
      <w:tr w:rsidR="00001585" w14:paraId="29BF7443" w14:textId="77777777" w:rsidTr="00285417">
        <w:tc>
          <w:tcPr>
            <w:tcW w:w="8948" w:type="dxa"/>
            <w:gridSpan w:val="2"/>
          </w:tcPr>
          <w:p w14:paraId="063A8FF6"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Ausgabe:</w:t>
            </w:r>
          </w:p>
          <w:p w14:paraId="0FB18EC9" w14:textId="77777777" w:rsidR="00001585" w:rsidRDefault="00001585" w:rsidP="00285417">
            <w:pPr>
              <w:rPr>
                <w:rFonts w:asciiTheme="majorHAnsi" w:eastAsiaTheme="majorEastAsia" w:hAnsiTheme="majorHAnsi" w:cstheme="majorBidi"/>
                <w:bCs/>
                <w:spacing w:val="-10"/>
                <w:kern w:val="28"/>
              </w:rPr>
            </w:pPr>
          </w:p>
        </w:tc>
      </w:tr>
      <w:tr w:rsidR="00001585" w14:paraId="4B07ADEA" w14:textId="77777777" w:rsidTr="00285417">
        <w:tc>
          <w:tcPr>
            <w:tcW w:w="4474" w:type="dxa"/>
          </w:tcPr>
          <w:p w14:paraId="30DBED81"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Datum:</w:t>
            </w:r>
          </w:p>
        </w:tc>
        <w:tc>
          <w:tcPr>
            <w:tcW w:w="4474" w:type="dxa"/>
          </w:tcPr>
          <w:p w14:paraId="00334C6D" w14:textId="77777777" w:rsidR="00001585" w:rsidRDefault="00001585" w:rsidP="00285417">
            <w:pPr>
              <w:rPr>
                <w:rFonts w:asciiTheme="majorHAnsi" w:eastAsiaTheme="majorEastAsia" w:hAnsiTheme="majorHAnsi" w:cstheme="majorBidi"/>
                <w:bCs/>
                <w:spacing w:val="-10"/>
                <w:kern w:val="28"/>
              </w:rPr>
            </w:pPr>
          </w:p>
        </w:tc>
      </w:tr>
      <w:tr w:rsidR="00001585" w14:paraId="40482C12" w14:textId="77777777" w:rsidTr="00285417">
        <w:tc>
          <w:tcPr>
            <w:tcW w:w="4474" w:type="dxa"/>
          </w:tcPr>
          <w:p w14:paraId="00A7CC52" w14:textId="77777777" w:rsidR="00001585" w:rsidRDefault="00001585" w:rsidP="00285417">
            <w:pPr>
              <w:rPr>
                <w:rFonts w:asciiTheme="majorHAnsi" w:eastAsiaTheme="majorEastAsia" w:hAnsiTheme="majorHAnsi" w:cstheme="majorBidi"/>
                <w:bCs/>
                <w:spacing w:val="-10"/>
                <w:kern w:val="28"/>
              </w:rPr>
            </w:pPr>
            <w:r>
              <w:rPr>
                <w:rFonts w:asciiTheme="majorHAnsi" w:eastAsiaTheme="majorEastAsia" w:hAnsiTheme="majorHAnsi" w:cstheme="majorBidi"/>
                <w:bCs/>
                <w:spacing w:val="-10"/>
                <w:kern w:val="28"/>
              </w:rPr>
              <w:t>Resultat:</w:t>
            </w:r>
          </w:p>
        </w:tc>
        <w:tc>
          <w:tcPr>
            <w:tcW w:w="4474" w:type="dxa"/>
          </w:tcPr>
          <w:p w14:paraId="40560D47" w14:textId="77777777" w:rsidR="00001585" w:rsidRDefault="00001585" w:rsidP="00285417">
            <w:pPr>
              <w:rPr>
                <w:rFonts w:asciiTheme="majorHAnsi" w:eastAsiaTheme="majorEastAsia" w:hAnsiTheme="majorHAnsi" w:cstheme="majorBidi"/>
                <w:bCs/>
                <w:spacing w:val="-10"/>
                <w:kern w:val="28"/>
              </w:rPr>
            </w:pPr>
          </w:p>
        </w:tc>
      </w:tr>
    </w:tbl>
    <w:p w14:paraId="2BCF7439" w14:textId="6998A735" w:rsidR="00001585" w:rsidRDefault="00001585" w:rsidP="00001585">
      <w:pPr>
        <w:pStyle w:val="Beschriftung"/>
        <w:rPr>
          <w:rFonts w:asciiTheme="majorHAnsi" w:hAnsiTheme="majorHAnsi"/>
          <w:sz w:val="20"/>
          <w:szCs w:val="20"/>
        </w:rPr>
      </w:pPr>
      <w:r w:rsidRPr="006558CB">
        <w:rPr>
          <w:rFonts w:asciiTheme="majorHAnsi" w:hAnsiTheme="majorHAnsi"/>
          <w:sz w:val="20"/>
          <w:szCs w:val="20"/>
        </w:rPr>
        <w:t xml:space="preserve">Tabelle </w:t>
      </w:r>
      <w:r w:rsidR="009B7056">
        <w:rPr>
          <w:rFonts w:asciiTheme="majorHAnsi" w:hAnsiTheme="majorHAnsi"/>
          <w:noProof/>
          <w:sz w:val="20"/>
          <w:szCs w:val="20"/>
        </w:rPr>
        <w:t>73</w:t>
      </w:r>
      <w:r w:rsidRPr="006558CB">
        <w:rPr>
          <w:rFonts w:asciiTheme="majorHAnsi" w:hAnsiTheme="majorHAnsi"/>
          <w:sz w:val="20"/>
          <w:szCs w:val="20"/>
        </w:rPr>
        <w:t xml:space="preserve"> - Testprotokoll für </w:t>
      </w:r>
      <w:r>
        <w:rPr>
          <w:rFonts w:asciiTheme="majorHAnsi" w:hAnsiTheme="majorHAnsi"/>
          <w:sz w:val="20"/>
          <w:szCs w:val="20"/>
        </w:rPr>
        <w:t xml:space="preserve">Löschung eines </w:t>
      </w:r>
      <w:r w:rsidR="009B7056" w:rsidRPr="009B7056">
        <w:rPr>
          <w:rFonts w:asciiTheme="majorHAnsi" w:hAnsiTheme="majorHAnsi"/>
          <w:sz w:val="20"/>
          <w:szCs w:val="20"/>
        </w:rPr>
        <w:t xml:space="preserve">Bestellungsproduktes </w:t>
      </w:r>
      <w:r>
        <w:rPr>
          <w:rFonts w:asciiTheme="majorHAnsi" w:hAnsiTheme="majorHAnsi"/>
          <w:sz w:val="20"/>
          <w:szCs w:val="20"/>
        </w:rPr>
        <w:t>Fehler</w:t>
      </w:r>
    </w:p>
    <w:p w14:paraId="605D8DB5" w14:textId="77777777" w:rsidR="00001585" w:rsidRPr="006558CB" w:rsidRDefault="00001585" w:rsidP="00DB16A6">
      <w:pPr>
        <w:pStyle w:val="Lauftext"/>
        <w:rPr>
          <w:rFonts w:asciiTheme="majorHAnsi" w:hAnsiTheme="majorHAnsi"/>
          <w:sz w:val="20"/>
          <w:szCs w:val="20"/>
        </w:rPr>
      </w:pPr>
    </w:p>
    <w:p w14:paraId="3E4B12F0" w14:textId="20538F6C" w:rsidR="00DB16A6" w:rsidRDefault="00DB16A6" w:rsidP="00FD3622">
      <w:pPr>
        <w:rPr>
          <w:rFonts w:asciiTheme="majorHAnsi" w:eastAsiaTheme="majorEastAsia" w:hAnsiTheme="majorHAnsi" w:cstheme="majorBidi"/>
          <w:b/>
          <w:spacing w:val="-10"/>
          <w:kern w:val="28"/>
        </w:rPr>
      </w:pPr>
    </w:p>
    <w:p w14:paraId="40B1DCAE" w14:textId="026BCCC4" w:rsidR="009B7056" w:rsidRDefault="009B7056" w:rsidP="00FD3622">
      <w:pPr>
        <w:rPr>
          <w:rFonts w:asciiTheme="majorHAnsi" w:eastAsiaTheme="majorEastAsia" w:hAnsiTheme="majorHAnsi" w:cstheme="majorBidi"/>
          <w:b/>
          <w:spacing w:val="-10"/>
          <w:kern w:val="28"/>
        </w:rPr>
      </w:pPr>
    </w:p>
    <w:p w14:paraId="7C9B2E9A" w14:textId="6857BB03" w:rsidR="009B7056" w:rsidRDefault="009B7056" w:rsidP="00FD3622">
      <w:pPr>
        <w:rPr>
          <w:rFonts w:asciiTheme="majorHAnsi" w:eastAsiaTheme="majorEastAsia" w:hAnsiTheme="majorHAnsi" w:cstheme="majorBidi"/>
          <w:b/>
          <w:spacing w:val="-10"/>
          <w:kern w:val="28"/>
        </w:rPr>
      </w:pPr>
    </w:p>
    <w:p w14:paraId="08AE569B" w14:textId="233D3D18" w:rsidR="009B7056" w:rsidRDefault="009B7056" w:rsidP="00FD3622">
      <w:pPr>
        <w:rPr>
          <w:rFonts w:asciiTheme="majorHAnsi" w:eastAsiaTheme="majorEastAsia" w:hAnsiTheme="majorHAnsi" w:cstheme="majorBidi"/>
          <w:b/>
          <w:spacing w:val="-10"/>
          <w:kern w:val="28"/>
        </w:rPr>
      </w:pPr>
    </w:p>
    <w:p w14:paraId="7F5D91D0" w14:textId="43AFDF6F" w:rsidR="009B7056" w:rsidRDefault="009B7056" w:rsidP="00FD3622">
      <w:pPr>
        <w:rPr>
          <w:rFonts w:asciiTheme="majorHAnsi" w:eastAsiaTheme="majorEastAsia" w:hAnsiTheme="majorHAnsi" w:cstheme="majorBidi"/>
          <w:b/>
          <w:spacing w:val="-10"/>
          <w:kern w:val="28"/>
        </w:rPr>
      </w:pPr>
    </w:p>
    <w:p w14:paraId="4D1B7D5D" w14:textId="32A54309" w:rsidR="009B7056" w:rsidRDefault="009B7056" w:rsidP="00FD3622">
      <w:pPr>
        <w:rPr>
          <w:rFonts w:asciiTheme="majorHAnsi" w:eastAsiaTheme="majorEastAsia" w:hAnsiTheme="majorHAnsi" w:cstheme="majorBidi"/>
          <w:b/>
          <w:spacing w:val="-10"/>
          <w:kern w:val="28"/>
        </w:rPr>
      </w:pPr>
    </w:p>
    <w:p w14:paraId="0909797A" w14:textId="4B86028E" w:rsidR="009B7056" w:rsidRDefault="009B7056" w:rsidP="00FD3622">
      <w:pPr>
        <w:rPr>
          <w:rFonts w:asciiTheme="majorHAnsi" w:eastAsiaTheme="majorEastAsia" w:hAnsiTheme="majorHAnsi" w:cstheme="majorBidi"/>
          <w:b/>
          <w:spacing w:val="-10"/>
          <w:kern w:val="28"/>
        </w:rPr>
      </w:pPr>
    </w:p>
    <w:p w14:paraId="6F1CD521" w14:textId="40294122" w:rsidR="009B7056" w:rsidRDefault="009B7056" w:rsidP="00FD3622">
      <w:pPr>
        <w:rPr>
          <w:rFonts w:asciiTheme="majorHAnsi" w:eastAsiaTheme="majorEastAsia" w:hAnsiTheme="majorHAnsi" w:cstheme="majorBidi"/>
          <w:b/>
          <w:spacing w:val="-10"/>
          <w:kern w:val="28"/>
        </w:rPr>
      </w:pPr>
    </w:p>
    <w:p w14:paraId="09B48FCB" w14:textId="6EFD1B6F" w:rsidR="009B7056" w:rsidRDefault="009B7056" w:rsidP="00FD3622">
      <w:pPr>
        <w:rPr>
          <w:rFonts w:asciiTheme="majorHAnsi" w:eastAsiaTheme="majorEastAsia" w:hAnsiTheme="majorHAnsi" w:cstheme="majorBidi"/>
          <w:b/>
          <w:spacing w:val="-10"/>
          <w:kern w:val="28"/>
        </w:rPr>
      </w:pPr>
    </w:p>
    <w:p w14:paraId="7F127678" w14:textId="77777777" w:rsidR="009B7056" w:rsidRPr="006558CB" w:rsidRDefault="009B705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r w:rsidRPr="006558CB">
        <w:rPr>
          <w:sz w:val="20"/>
          <w:szCs w:val="20"/>
        </w:rPr>
        <w:lastRenderedPageBreak/>
        <w:t>Bugfixing</w:t>
      </w:r>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r w:rsidRPr="006558CB">
        <w:rPr>
          <w:sz w:val="20"/>
          <w:szCs w:val="20"/>
        </w:rPr>
        <w:t>Testprotokoll nach dem Bugfixing</w:t>
      </w:r>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i.O.</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77777777"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Pr="006558CB">
        <w:rPr>
          <w:rFonts w:asciiTheme="majorHAnsi" w:hAnsiTheme="majorHAnsi"/>
          <w:noProof/>
          <w:sz w:val="20"/>
          <w:szCs w:val="20"/>
        </w:rPr>
        <w:t>21</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bookmarkStart w:id="85" w:name="_Toc529882026"/>
      <w:r w:rsidRPr="00037F99">
        <w:rPr>
          <w:rFonts w:asciiTheme="majorHAnsi" w:hAnsiTheme="majorHAnsi"/>
          <w:b/>
          <w:bCs/>
          <w:lang w:val="en-IE"/>
        </w:rPr>
        <w:t>Upload / Live-Schaltung des Produktes</w:t>
      </w:r>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r w:rsidRPr="006558CB">
        <w:rPr>
          <w:sz w:val="20"/>
          <w:szCs w:val="20"/>
        </w:rPr>
        <w:t>Einführung beim Kunden</w:t>
      </w:r>
    </w:p>
    <w:p w14:paraId="6BD3F12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7777777" w:rsidR="004D126B" w:rsidRPr="006558CB" w:rsidRDefault="004D126B" w:rsidP="006F68B1">
      <w:pPr>
        <w:pStyle w:val="berschrift1"/>
      </w:pPr>
      <w:r w:rsidRPr="006558CB">
        <w:lastRenderedPageBreak/>
        <w:t>Auswerten</w:t>
      </w:r>
      <w:bookmarkEnd w:id="85"/>
    </w:p>
    <w:p w14:paraId="6966E8B7" w14:textId="77777777" w:rsidR="004D126B" w:rsidRPr="006558CB" w:rsidRDefault="004D126B" w:rsidP="004D126B">
      <w:pPr>
        <w:pStyle w:val="berschrift2"/>
        <w:rPr>
          <w:caps/>
          <w:sz w:val="20"/>
          <w:szCs w:val="20"/>
        </w:rPr>
      </w:pPr>
      <w:bookmarkStart w:id="86" w:name="_Toc529882027"/>
      <w:r w:rsidRPr="006558CB">
        <w:rPr>
          <w:sz w:val="20"/>
          <w:szCs w:val="20"/>
        </w:rPr>
        <w:t>Reflexion der Vorgehensweise</w:t>
      </w:r>
      <w:bookmarkEnd w:id="86"/>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77777777" w:rsidR="004D126B" w:rsidRPr="006558CB" w:rsidRDefault="004D126B" w:rsidP="004D126B">
      <w:pPr>
        <w:pStyle w:val="berschrift2"/>
        <w:rPr>
          <w:caps/>
          <w:sz w:val="20"/>
          <w:szCs w:val="20"/>
          <w:lang w:val="fr-CH"/>
        </w:rPr>
      </w:pPr>
      <w:bookmarkStart w:id="87" w:name="_Toc529882028"/>
      <w:r w:rsidRPr="006558CB">
        <w:rPr>
          <w:sz w:val="20"/>
          <w:szCs w:val="20"/>
          <w:lang w:val="fr-CH"/>
        </w:rPr>
        <w:t>Bewertung des Produktes</w:t>
      </w:r>
      <w:bookmarkEnd w:id="87"/>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B7F7A26" w14:textId="77777777" w:rsidR="004D126B" w:rsidRPr="006558CB" w:rsidRDefault="004D126B" w:rsidP="004D126B">
      <w:pPr>
        <w:pStyle w:val="Lauftext"/>
        <w:rPr>
          <w:rFonts w:asciiTheme="majorHAnsi" w:hAnsiTheme="majorHAnsi"/>
          <w:sz w:val="20"/>
          <w:szCs w:val="20"/>
        </w:rPr>
      </w:pPr>
    </w:p>
    <w:p w14:paraId="247DD45B" w14:textId="77777777" w:rsidR="004D126B" w:rsidRPr="006558CB" w:rsidRDefault="004D126B" w:rsidP="004D126B">
      <w:pPr>
        <w:pStyle w:val="berschrift2"/>
        <w:rPr>
          <w:caps/>
          <w:sz w:val="20"/>
          <w:szCs w:val="20"/>
        </w:rPr>
      </w:pPr>
      <w:bookmarkStart w:id="88" w:name="_Toc529882029"/>
      <w:r w:rsidRPr="006558CB">
        <w:rPr>
          <w:sz w:val="20"/>
          <w:szCs w:val="20"/>
        </w:rPr>
        <w:t>Persönliches Schlusswort und Bilanz</w:t>
      </w:r>
      <w:bookmarkEnd w:id="88"/>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45CFB0AD" w14:textId="339C9C3A" w:rsidR="008D0FA9" w:rsidRDefault="00660F39" w:rsidP="006F68B1">
      <w:pPr>
        <w:pStyle w:val="berschrift1"/>
      </w:pPr>
      <w:bookmarkStart w:id="89" w:name="_Toc529882030"/>
      <w:r>
        <w:lastRenderedPageBreak/>
        <w:t>Glossarino</w:t>
      </w:r>
    </w:p>
    <w:p w14:paraId="386C7263" w14:textId="77777777" w:rsidR="00646872" w:rsidRDefault="00646872" w:rsidP="00660F39">
      <w:pPr>
        <w:rPr>
          <w:noProof/>
        </w:rPr>
        <w:sectPr w:rsidR="00646872" w:rsidSect="00646872">
          <w:type w:val="continuous"/>
          <w:pgSz w:w="11906" w:h="16838" w:code="9"/>
          <w:pgMar w:top="2835" w:right="1701" w:bottom="1134" w:left="1247" w:header="567" w:footer="737" w:gutter="0"/>
          <w:cols w:space="708"/>
          <w:docGrid w:linePitch="360"/>
        </w:sectPr>
      </w:pPr>
      <w:r>
        <w:fldChar w:fldCharType="begin"/>
      </w:r>
      <w:r>
        <w:instrText xml:space="preserve"> INDEX \e " · " \h "A" \c "1" \z "2055" </w:instrText>
      </w:r>
      <w:r>
        <w:fldChar w:fldCharType="separate"/>
      </w:r>
    </w:p>
    <w:p w14:paraId="336D1CA7" w14:textId="77777777" w:rsidR="00646872" w:rsidRDefault="00646872">
      <w:pPr>
        <w:pStyle w:val="Indexberschrift"/>
        <w:keepNext/>
        <w:tabs>
          <w:tab w:val="right" w:pos="8948"/>
        </w:tabs>
        <w:rPr>
          <w:rFonts w:eastAsiaTheme="minorEastAsia"/>
          <w:b w:val="0"/>
          <w:bCs w:val="0"/>
          <w:noProof/>
        </w:rPr>
      </w:pPr>
      <w:r>
        <w:rPr>
          <w:noProof/>
        </w:rPr>
        <w:t>C</w:t>
      </w:r>
    </w:p>
    <w:p w14:paraId="7BF10097" w14:textId="77777777" w:rsidR="00646872" w:rsidRDefault="00646872">
      <w:pPr>
        <w:pStyle w:val="Index1"/>
        <w:tabs>
          <w:tab w:val="right" w:pos="8948"/>
        </w:tabs>
        <w:rPr>
          <w:noProof/>
        </w:rPr>
      </w:pPr>
      <w:r w:rsidRPr="00025D94">
        <w:rPr>
          <w:rFonts w:asciiTheme="majorHAnsi" w:hAnsiTheme="majorHAnsi"/>
          <w:noProof/>
          <w:lang w:val="fr-CH"/>
        </w:rPr>
        <w:t>Composer</w:t>
      </w:r>
      <w:r>
        <w:rPr>
          <w:noProof/>
        </w:rPr>
        <w:t xml:space="preserve"> · </w:t>
      </w:r>
      <w:r w:rsidRPr="00025D94">
        <w:rPr>
          <w:i/>
          <w:noProof/>
        </w:rPr>
        <w:t>Composer ist ein anwendungsorientierter Paketmanager für die Skriptsprache PHP.</w:t>
      </w:r>
    </w:p>
    <w:p w14:paraId="4B4F3336" w14:textId="77777777" w:rsidR="00646872" w:rsidRDefault="00646872" w:rsidP="00660F39">
      <w:pPr>
        <w:rPr>
          <w:noProof/>
        </w:rPr>
        <w:sectPr w:rsidR="00646872" w:rsidSect="00646872">
          <w:type w:val="continuous"/>
          <w:pgSz w:w="11906" w:h="16838" w:code="9"/>
          <w:pgMar w:top="2835" w:right="1701" w:bottom="1134" w:left="1247" w:header="567" w:footer="737" w:gutter="0"/>
          <w:cols w:space="720"/>
          <w:docGrid w:linePitch="360"/>
        </w:sectPr>
      </w:pPr>
    </w:p>
    <w:p w14:paraId="1A222049" w14:textId="416583A9" w:rsidR="00660F39" w:rsidRPr="00660F39" w:rsidRDefault="00646872" w:rsidP="00660F39">
      <w:r>
        <w:fldChar w:fldCharType="end"/>
      </w:r>
    </w:p>
    <w:p w14:paraId="0DAAE9F5" w14:textId="74038344" w:rsidR="004D126B" w:rsidRPr="006558CB" w:rsidRDefault="004D126B" w:rsidP="006F68B1">
      <w:pPr>
        <w:pStyle w:val="berschrift1"/>
      </w:pPr>
      <w:r w:rsidRPr="006558CB">
        <w:t>Glossar</w:t>
      </w:r>
      <w:bookmarkEnd w:id="89"/>
    </w:p>
    <w:p w14:paraId="70DE249B" w14:textId="77777777" w:rsidR="004D126B" w:rsidRPr="006558CB" w:rsidRDefault="004D126B" w:rsidP="004D126B">
      <w:pPr>
        <w:pStyle w:val="H2-ohneImpactaufInhaltsverzeichnis"/>
        <w:rPr>
          <w:szCs w:val="20"/>
        </w:rPr>
      </w:pPr>
      <w:r w:rsidRPr="006558CB">
        <w:rPr>
          <w:szCs w:val="20"/>
        </w:rPr>
        <w:t>A</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r w:rsidRPr="006558CB">
        <w:rPr>
          <w:szCs w:val="20"/>
        </w:rPr>
        <w:t>B</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r w:rsidRPr="006558CB">
        <w:rPr>
          <w:szCs w:val="20"/>
        </w:rPr>
        <w:t>C</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r w:rsidRPr="006558CB">
        <w:rPr>
          <w:szCs w:val="20"/>
        </w:rPr>
        <w:t>D</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r w:rsidRPr="006558CB">
        <w:rPr>
          <w:szCs w:val="20"/>
        </w:rPr>
        <w:t>E</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r w:rsidRPr="006558CB">
        <w:rPr>
          <w:szCs w:val="20"/>
        </w:rPr>
        <w:t>F</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r w:rsidRPr="006558CB">
        <w:rPr>
          <w:szCs w:val="20"/>
        </w:rPr>
        <w:t>G</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r w:rsidRPr="006558CB">
        <w:rPr>
          <w:szCs w:val="20"/>
        </w:rPr>
        <w:t>H</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r w:rsidRPr="006558CB">
        <w:rPr>
          <w:szCs w:val="20"/>
        </w:rPr>
        <w:lastRenderedPageBreak/>
        <w:t>I</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r w:rsidRPr="006558CB">
        <w:rPr>
          <w:szCs w:val="20"/>
        </w:rPr>
        <w:t>J</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r w:rsidRPr="006558CB">
        <w:rPr>
          <w:szCs w:val="20"/>
        </w:rPr>
        <w:t>K</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r w:rsidRPr="006558CB">
        <w:rPr>
          <w:szCs w:val="20"/>
        </w:rPr>
        <w:t>L</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r w:rsidRPr="006558CB">
        <w:rPr>
          <w:szCs w:val="20"/>
        </w:rPr>
        <w:t>M</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r w:rsidRPr="006558CB">
        <w:rPr>
          <w:szCs w:val="20"/>
        </w:rPr>
        <w:t>N</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r w:rsidRPr="006558CB">
        <w:rPr>
          <w:szCs w:val="20"/>
        </w:rPr>
        <w:t>O</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r w:rsidRPr="006558CB">
        <w:rPr>
          <w:szCs w:val="20"/>
        </w:rPr>
        <w:t>P</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r w:rsidRPr="006558CB">
        <w:rPr>
          <w:szCs w:val="20"/>
        </w:rPr>
        <w:t>Q</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r w:rsidRPr="006558CB">
        <w:rPr>
          <w:szCs w:val="20"/>
        </w:rPr>
        <w:t>R</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r w:rsidRPr="006558CB">
        <w:rPr>
          <w:szCs w:val="20"/>
        </w:rPr>
        <w:lastRenderedPageBreak/>
        <w:t>S</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r w:rsidRPr="006558CB">
        <w:rPr>
          <w:szCs w:val="20"/>
        </w:rPr>
        <w:t>T</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r w:rsidRPr="006558CB">
        <w:rPr>
          <w:szCs w:val="20"/>
        </w:rPr>
        <w:t>U</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r w:rsidRPr="006558CB">
        <w:rPr>
          <w:szCs w:val="20"/>
        </w:rPr>
        <w:t>V</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r w:rsidRPr="006558CB">
        <w:rPr>
          <w:szCs w:val="20"/>
        </w:rPr>
        <w:t>W</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r w:rsidRPr="006558CB">
        <w:rPr>
          <w:szCs w:val="20"/>
        </w:rPr>
        <w:t>X</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r w:rsidRPr="006558CB">
        <w:rPr>
          <w:szCs w:val="20"/>
        </w:rPr>
        <w:t>Y</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r w:rsidRPr="006558CB">
        <w:rPr>
          <w:szCs w:val="20"/>
        </w:rPr>
        <w:t>Z</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77777777" w:rsidR="004D126B" w:rsidRPr="006558CB" w:rsidRDefault="004D126B" w:rsidP="006F68B1">
      <w:pPr>
        <w:pStyle w:val="berschrift1"/>
      </w:pPr>
      <w:bookmarkStart w:id="90" w:name="_Toc529882031"/>
      <w:r w:rsidRPr="006558CB">
        <w:lastRenderedPageBreak/>
        <w:t>Quellenverzeichnis</w:t>
      </w:r>
      <w:bookmarkEnd w:id="90"/>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r w:rsidRPr="006558CB">
        <w:rPr>
          <w:szCs w:val="20"/>
        </w:rPr>
        <w:t>Literaturverzeichnis</w:t>
      </w:r>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Medium"/>
          <w:color w:val="000000"/>
        </w:rPr>
        <w:t>Grossenbacher,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r w:rsidRPr="006558CB">
        <w:rPr>
          <w:szCs w:val="20"/>
        </w:rPr>
        <w:t>Internetquellen</w:t>
      </w:r>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39"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Payer, Margarete: Wir katalogisieren das Internet. URL’s, URN’s und Co. Vortrag auf der 1. InetBib-Tagung,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http://www.english.eku.edu/pellegri/personal.htm (7.11.2016). • SRG SSR Idée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r w:rsidRPr="006558CB">
        <w:rPr>
          <w:szCs w:val="20"/>
          <w:lang w:val="en-IE"/>
        </w:rPr>
        <w:t>Abbildungsverzeichnis</w:t>
      </w:r>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r w:rsidRPr="006558CB">
        <w:rPr>
          <w:szCs w:val="20"/>
        </w:rPr>
        <w:t>Tabellenverzeichnis</w:t>
      </w:r>
    </w:p>
    <w:p w14:paraId="60DEF08B" w14:textId="77777777" w:rsidR="004D126B" w:rsidRPr="006558CB" w:rsidRDefault="004D126B" w:rsidP="004D126B">
      <w:pPr>
        <w:pStyle w:val="Lauftext"/>
        <w:rPr>
          <w:rFonts w:asciiTheme="majorHAnsi" w:hAnsiTheme="majorHAnsi"/>
          <w:sz w:val="20"/>
          <w:szCs w:val="20"/>
        </w:rPr>
      </w:pPr>
    </w:p>
    <w:p w14:paraId="63BEEFB7" w14:textId="77777777"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6</w:t>
        </w:r>
        <w:r w:rsidRPr="006558CB">
          <w:rPr>
            <w:rFonts w:asciiTheme="majorHAnsi" w:hAnsiTheme="majorHAnsi"/>
            <w:noProof/>
            <w:webHidden/>
          </w:rPr>
          <w:fldChar w:fldCharType="end"/>
        </w:r>
      </w:hyperlink>
    </w:p>
    <w:p w14:paraId="2EFF3CE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10D0930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6</w:t>
        </w:r>
        <w:r w:rsidR="004D126B" w:rsidRPr="006558CB">
          <w:rPr>
            <w:rFonts w:asciiTheme="majorHAnsi" w:hAnsiTheme="majorHAnsi"/>
            <w:noProof/>
            <w:webHidden/>
          </w:rPr>
          <w:fldChar w:fldCharType="end"/>
        </w:r>
      </w:hyperlink>
    </w:p>
    <w:p w14:paraId="2CA57253"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7</w:t>
        </w:r>
        <w:r w:rsidR="004D126B" w:rsidRPr="006558CB">
          <w:rPr>
            <w:rFonts w:asciiTheme="majorHAnsi" w:hAnsiTheme="majorHAnsi"/>
            <w:noProof/>
            <w:webHidden/>
          </w:rPr>
          <w:fldChar w:fldCharType="end"/>
        </w:r>
      </w:hyperlink>
    </w:p>
    <w:p w14:paraId="621F9A84"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9</w:t>
        </w:r>
        <w:r w:rsidR="004D126B" w:rsidRPr="006558CB">
          <w:rPr>
            <w:rFonts w:asciiTheme="majorHAnsi" w:hAnsiTheme="majorHAnsi"/>
            <w:noProof/>
            <w:webHidden/>
          </w:rPr>
          <w:fldChar w:fldCharType="end"/>
        </w:r>
      </w:hyperlink>
    </w:p>
    <w:p w14:paraId="717794EA"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10</w:t>
        </w:r>
        <w:r w:rsidR="004D126B" w:rsidRPr="006558CB">
          <w:rPr>
            <w:rFonts w:asciiTheme="majorHAnsi" w:hAnsiTheme="majorHAnsi"/>
            <w:noProof/>
            <w:webHidden/>
          </w:rPr>
          <w:fldChar w:fldCharType="end"/>
        </w:r>
      </w:hyperlink>
    </w:p>
    <w:p w14:paraId="1398C27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11</w:t>
        </w:r>
        <w:r w:rsidR="004D126B" w:rsidRPr="006558CB">
          <w:rPr>
            <w:rFonts w:asciiTheme="majorHAnsi" w:hAnsiTheme="majorHAnsi"/>
            <w:noProof/>
            <w:webHidden/>
          </w:rPr>
          <w:fldChar w:fldCharType="end"/>
        </w:r>
      </w:hyperlink>
    </w:p>
    <w:p w14:paraId="6669AAB2" w14:textId="77777777"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12</w:t>
        </w:r>
        <w:r w:rsidR="004D126B" w:rsidRPr="006558CB">
          <w:rPr>
            <w:rFonts w:asciiTheme="majorHAnsi" w:hAnsiTheme="majorHAnsi"/>
            <w:noProof/>
            <w:webHidden/>
          </w:rPr>
          <w:fldChar w:fldCharType="end"/>
        </w:r>
      </w:hyperlink>
    </w:p>
    <w:p w14:paraId="7EC6497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13</w:t>
        </w:r>
        <w:r w:rsidR="004D126B" w:rsidRPr="006558CB">
          <w:rPr>
            <w:rFonts w:asciiTheme="majorHAnsi" w:hAnsiTheme="majorHAnsi"/>
            <w:noProof/>
            <w:webHidden/>
          </w:rPr>
          <w:fldChar w:fldCharType="end"/>
        </w:r>
      </w:hyperlink>
    </w:p>
    <w:p w14:paraId="17FDAC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14</w:t>
        </w:r>
        <w:r w:rsidR="004D126B" w:rsidRPr="006558CB">
          <w:rPr>
            <w:rFonts w:asciiTheme="majorHAnsi" w:hAnsiTheme="majorHAnsi"/>
            <w:noProof/>
            <w:webHidden/>
          </w:rPr>
          <w:fldChar w:fldCharType="end"/>
        </w:r>
      </w:hyperlink>
    </w:p>
    <w:p w14:paraId="79DD17CF"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15</w:t>
        </w:r>
        <w:r w:rsidR="004D126B" w:rsidRPr="006558CB">
          <w:rPr>
            <w:rFonts w:asciiTheme="majorHAnsi" w:hAnsiTheme="majorHAnsi"/>
            <w:noProof/>
            <w:webHidden/>
          </w:rPr>
          <w:fldChar w:fldCharType="end"/>
        </w:r>
      </w:hyperlink>
    </w:p>
    <w:p w14:paraId="31E760A1"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16</w:t>
        </w:r>
        <w:r w:rsidR="004D126B" w:rsidRPr="006558CB">
          <w:rPr>
            <w:rFonts w:asciiTheme="majorHAnsi" w:hAnsiTheme="majorHAnsi"/>
            <w:noProof/>
            <w:webHidden/>
          </w:rPr>
          <w:fldChar w:fldCharType="end"/>
        </w:r>
      </w:hyperlink>
    </w:p>
    <w:p w14:paraId="1472C0DB"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17</w:t>
        </w:r>
        <w:r w:rsidR="004D126B" w:rsidRPr="006558CB">
          <w:rPr>
            <w:rFonts w:asciiTheme="majorHAnsi" w:hAnsiTheme="majorHAnsi"/>
            <w:noProof/>
            <w:webHidden/>
          </w:rPr>
          <w:fldChar w:fldCharType="end"/>
        </w:r>
      </w:hyperlink>
    </w:p>
    <w:p w14:paraId="115D4629"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18</w:t>
        </w:r>
        <w:r w:rsidR="004D126B" w:rsidRPr="006558CB">
          <w:rPr>
            <w:rFonts w:asciiTheme="majorHAnsi" w:hAnsiTheme="majorHAnsi"/>
            <w:noProof/>
            <w:webHidden/>
          </w:rPr>
          <w:fldChar w:fldCharType="end"/>
        </w:r>
      </w:hyperlink>
    </w:p>
    <w:p w14:paraId="42595A00"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19</w:t>
        </w:r>
        <w:r w:rsidR="004D126B" w:rsidRPr="006558CB">
          <w:rPr>
            <w:rFonts w:asciiTheme="majorHAnsi" w:hAnsiTheme="majorHAnsi"/>
            <w:noProof/>
            <w:webHidden/>
          </w:rPr>
          <w:fldChar w:fldCharType="end"/>
        </w:r>
      </w:hyperlink>
    </w:p>
    <w:p w14:paraId="78DE9A4C" w14:textId="77777777"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20</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6F68B1">
      <w:pPr>
        <w:pStyle w:val="berschrift1"/>
      </w:pPr>
      <w:bookmarkStart w:id="91" w:name="_Toc529882032"/>
      <w:r w:rsidRPr="006558CB">
        <w:t>Anhang</w:t>
      </w:r>
      <w:bookmarkEnd w:id="91"/>
    </w:p>
    <w:p w14:paraId="7AC600ED" w14:textId="77777777" w:rsidR="004D126B" w:rsidRPr="006558CB" w:rsidRDefault="004D126B" w:rsidP="004D126B">
      <w:pPr>
        <w:pStyle w:val="Lauftext"/>
        <w:rPr>
          <w:rFonts w:asciiTheme="majorHAnsi" w:hAnsiTheme="majorHAnsi"/>
          <w:sz w:val="20"/>
          <w:szCs w:val="20"/>
        </w:rPr>
      </w:pPr>
    </w:p>
    <w:p w14:paraId="191E9037" w14:textId="77777777"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Pr="006558CB">
          <w:rPr>
            <w:rFonts w:asciiTheme="majorHAnsi" w:hAnsiTheme="majorHAnsi"/>
            <w:noProof/>
            <w:webHidden/>
          </w:rPr>
          <w:t>35</w:t>
        </w:r>
        <w:r w:rsidRPr="006558CB">
          <w:rPr>
            <w:rFonts w:asciiTheme="majorHAnsi" w:hAnsiTheme="majorHAnsi"/>
            <w:noProof/>
            <w:webHidden/>
          </w:rPr>
          <w:fldChar w:fldCharType="end"/>
        </w:r>
      </w:hyperlink>
    </w:p>
    <w:p w14:paraId="448F5B3B"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35</w:t>
        </w:r>
        <w:r w:rsidR="004D126B" w:rsidRPr="006558CB">
          <w:rPr>
            <w:rFonts w:asciiTheme="majorHAnsi" w:hAnsiTheme="majorHAnsi"/>
            <w:noProof/>
            <w:webHidden/>
          </w:rPr>
          <w:fldChar w:fldCharType="end"/>
        </w:r>
      </w:hyperlink>
    </w:p>
    <w:p w14:paraId="4AABCAB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3B8B9D2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36</w:t>
        </w:r>
        <w:r w:rsidR="004D126B" w:rsidRPr="006558CB">
          <w:rPr>
            <w:rFonts w:asciiTheme="majorHAnsi" w:hAnsiTheme="majorHAnsi"/>
            <w:noProof/>
            <w:webHidden/>
          </w:rPr>
          <w:fldChar w:fldCharType="end"/>
        </w:r>
      </w:hyperlink>
    </w:p>
    <w:p w14:paraId="7617B0A2"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E03928"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05FD6237"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37</w:t>
        </w:r>
        <w:r w:rsidR="004D126B" w:rsidRPr="006558CB">
          <w:rPr>
            <w:rFonts w:asciiTheme="majorHAnsi" w:hAnsiTheme="majorHAnsi"/>
            <w:noProof/>
            <w:webHidden/>
          </w:rPr>
          <w:fldChar w:fldCharType="end"/>
        </w:r>
      </w:hyperlink>
    </w:p>
    <w:p w14:paraId="64AD91AC" w14:textId="77777777"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71BA6E70"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82BC1AA" w14:textId="77777777"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4D126B" w:rsidRPr="006558CB">
          <w:rPr>
            <w:rFonts w:asciiTheme="majorHAnsi" w:hAnsiTheme="majorHAnsi"/>
            <w:noProof/>
            <w:webHidden/>
          </w:rPr>
          <w:t>38</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6F68B1">
      <w:pPr>
        <w:pStyle w:val="berschrift1"/>
      </w:pPr>
      <w:bookmarkStart w:id="92" w:name="_Toc529454774"/>
      <w:r w:rsidRPr="006558CB">
        <w:t>Projektjournal</w:t>
      </w:r>
      <w:bookmarkEnd w:id="92"/>
    </w:p>
    <w:p w14:paraId="6017615B" w14:textId="77777777" w:rsidR="004D126B" w:rsidRPr="006558CB" w:rsidRDefault="004D126B" w:rsidP="004D126B">
      <w:pPr>
        <w:pStyle w:val="H2frAnhang"/>
      </w:pPr>
      <w:bookmarkStart w:id="93" w:name="_Toc529454775"/>
      <w:r w:rsidRPr="006558CB">
        <w:t>Gesprächsprotokoll vom xx. Monat yyyy</w:t>
      </w:r>
      <w:bookmarkEnd w:id="93"/>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94" w:name="_Toc529454776"/>
      <w:r w:rsidRPr="006558CB">
        <w:lastRenderedPageBreak/>
        <w:t xml:space="preserve">Erster </w:t>
      </w:r>
      <w:r w:rsidRPr="00037F99">
        <w:t>Expertenbesuch</w:t>
      </w:r>
      <w:bookmarkEnd w:id="94"/>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95" w:name="_Toc529454777"/>
      <w:r w:rsidRPr="006558CB">
        <w:t>Zweiter Expertenbesuch</w:t>
      </w:r>
      <w:bookmarkEnd w:id="95"/>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dolor sit amet, consectetuer adipiscing elit. 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Lorem ipsum dolor sit amet, consectetuer adipiscing elit. </w:t>
      </w:r>
      <w:r w:rsidRPr="006558CB">
        <w:rPr>
          <w:rFonts w:asciiTheme="majorHAnsi" w:hAnsiTheme="majorHAnsi"/>
          <w:sz w:val="20"/>
          <w:szCs w:val="20"/>
          <w:lang w:val="en-IE"/>
        </w:rPr>
        <w:t xml:space="preserve">Aenean commodo ligula eget dolor. </w:t>
      </w:r>
      <w:r w:rsidRPr="006558CB">
        <w:rPr>
          <w:rFonts w:asciiTheme="majorHAnsi" w:hAnsiTheme="majorHAnsi"/>
          <w:sz w:val="20"/>
          <w:szCs w:val="20"/>
          <w:lang w:val="fr-CH"/>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w:t>
      </w:r>
      <w:r w:rsidRPr="006558CB">
        <w:rPr>
          <w:rFonts w:asciiTheme="majorHAnsi" w:hAnsiTheme="majorHAnsi"/>
          <w:sz w:val="20"/>
          <w:szCs w:val="20"/>
        </w:rPr>
        <w:t>Nullam dictum felis eu pede mollis pretium.</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6F68B1">
      <w:pPr>
        <w:pStyle w:val="H1frAnhang"/>
      </w:pPr>
      <w:bookmarkStart w:id="96" w:name="_Toc529454778"/>
      <w:r w:rsidRPr="006558CB">
        <w:lastRenderedPageBreak/>
        <w:t>Code</w:t>
      </w:r>
      <w:bookmarkEnd w:id="96"/>
    </w:p>
    <w:p w14:paraId="07BECD40" w14:textId="77777777" w:rsidR="004D126B" w:rsidRPr="006558CB" w:rsidRDefault="004D126B" w:rsidP="004D126B">
      <w:pPr>
        <w:pStyle w:val="H2frAnhang"/>
      </w:pPr>
      <w:bookmarkStart w:id="97" w:name="_Toc529454779"/>
      <w:r w:rsidRPr="006558CB">
        <w:t>Filename.endung</w:t>
      </w:r>
      <w:bookmarkEnd w:id="97"/>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98" w:name="_Toc529454780"/>
      <w:r w:rsidRPr="006558CB">
        <w:t>Filename.endung</w:t>
      </w:r>
      <w:bookmarkEnd w:id="98"/>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6F68B1">
      <w:pPr>
        <w:pStyle w:val="H1frAnhang"/>
      </w:pPr>
      <w:bookmarkStart w:id="99" w:name="_Toc529454781"/>
      <w:r w:rsidRPr="006558CB">
        <w:lastRenderedPageBreak/>
        <w:t>Zusätzliche Manuals, Skripts und weiteres</w:t>
      </w:r>
      <w:bookmarkEnd w:id="99"/>
    </w:p>
    <w:p w14:paraId="70BC0C08" w14:textId="77777777" w:rsidR="004D126B" w:rsidRPr="006558CB" w:rsidRDefault="004D126B" w:rsidP="004D126B">
      <w:pPr>
        <w:pStyle w:val="H2frAnhang"/>
      </w:pPr>
      <w:bookmarkStart w:id="100" w:name="_Toc529454782"/>
      <w:r w:rsidRPr="006558CB">
        <w:t>Handbuch A</w:t>
      </w:r>
      <w:bookmarkEnd w:id="100"/>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01" w:name="_Toc529454783"/>
      <w:r w:rsidRPr="006558CB">
        <w:t>Skript B</w:t>
      </w:r>
      <w:bookmarkEnd w:id="101"/>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646872">
      <w:type w:val="continuous"/>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847BA" w14:textId="77777777" w:rsidR="00C03F32" w:rsidRDefault="00C03F32" w:rsidP="00F91D37">
      <w:pPr>
        <w:spacing w:line="240" w:lineRule="auto"/>
      </w:pPr>
      <w:r>
        <w:separator/>
      </w:r>
    </w:p>
  </w:endnote>
  <w:endnote w:type="continuationSeparator" w:id="0">
    <w:p w14:paraId="5DCAAB25" w14:textId="77777777" w:rsidR="00C03F32" w:rsidRDefault="00C03F32"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bject Sans">
    <w:altName w:val="Calibri"/>
    <w:panose1 w:val="00000000000000000000"/>
    <w:charset w:val="00"/>
    <w:family w:val="modern"/>
    <w:notTrueType/>
    <w:pitch w:val="variable"/>
    <w:sig w:usb0="00000207" w:usb1="00000000" w:usb2="00000000" w:usb3="00000000" w:csb0="00000097"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5E7DDDC4-7FDF-4A14-8173-03120CCAE0F4}"/>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829930CC-D5E7-4256-BFDF-E0C2B5F0B34B}"/>
    <w:embedBold r:id="rId3" w:fontKey="{8944B130-763C-4494-BB5D-D97F40697073}"/>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6AD0A78A-3497-4AFE-B9B1-29C5FB4B4FAF}"/>
    <w:embedItalic r:id="rId5" w:fontKey="{CE80DEDF-9AFB-43C3-B1D4-BDC20AE2869C}"/>
  </w:font>
  <w:font w:name="Consolas">
    <w:panose1 w:val="020B0609020204030204"/>
    <w:charset w:val="00"/>
    <w:family w:val="modern"/>
    <w:pitch w:val="fixed"/>
    <w:sig w:usb0="E00006FF" w:usb1="0000FCFF" w:usb2="00000001" w:usb3="00000000" w:csb0="0000019F" w:csb1="00000000"/>
    <w:embedRegular r:id="rId6" w:fontKey="{8CC01E3B-2BB7-4DDB-8811-4F3FA8B7842E}"/>
    <w:embedBold r:id="rId7" w:fontKey="{999F2287-931F-465E-8DF6-23EA128A56DA}"/>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r w:rsidR="007F2082">
                      <w:rPr>
                        <w:sz w:val="16"/>
                        <w:szCs w:val="16"/>
                      </w:rPr>
                      <w:t xml:space="preserve">twofold </w:t>
                    </w:r>
                    <w:r w:rsidRPr="008F5F55">
                      <w:rPr>
                        <w:sz w:val="16"/>
                        <w:szCs w:val="16"/>
                      </w:rPr>
                      <w:t xml:space="preserve">asperger academy </w:t>
                    </w:r>
                    <w:r w:rsidR="004B12BA" w:rsidRPr="008F5F55">
                      <w:rPr>
                        <w:sz w:val="16"/>
                        <w:szCs w:val="16"/>
                      </w:rPr>
                      <w:t>|</w:t>
                    </w:r>
                    <w:r w:rsidR="004B12BA">
                      <w:rPr>
                        <w:sz w:val="16"/>
                        <w:szCs w:val="16"/>
                      </w:rPr>
                      <w:t xml:space="preserve"> Thurgauerstrasse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twofold.swiss</w:t>
                    </w:r>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167C4" w14:textId="77777777" w:rsidR="00C03F32" w:rsidRDefault="00C03F32" w:rsidP="00F91D37">
      <w:pPr>
        <w:spacing w:line="240" w:lineRule="auto"/>
      </w:pPr>
      <w:r>
        <w:separator/>
      </w:r>
    </w:p>
  </w:footnote>
  <w:footnote w:type="continuationSeparator" w:id="0">
    <w:p w14:paraId="30809EC1" w14:textId="77777777" w:rsidR="00C03F32" w:rsidRDefault="00C03F32"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Aufgabenstellung Original gemäss Eingabe aus P</w:t>
      </w:r>
      <w:r>
        <w:t>kOrg</w:t>
      </w:r>
    </w:p>
  </w:footnote>
  <w:footnote w:id="3">
    <w:p w14:paraId="3424C629"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4">
    <w:p w14:paraId="01D2F145"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5">
    <w:p w14:paraId="147EA22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6">
    <w:p w14:paraId="285CA3FB" w14:textId="77777777" w:rsidR="002C34F9" w:rsidRPr="00753D25" w:rsidRDefault="002C34F9" w:rsidP="002C34F9">
      <w:pPr>
        <w:pStyle w:val="Funotentext"/>
      </w:pPr>
      <w:r>
        <w:rPr>
          <w:rStyle w:val="Funotenzeichen"/>
        </w:rPr>
        <w:footnoteRef/>
      </w:r>
      <w:r>
        <w:t xml:space="preserve"> </w:t>
      </w:r>
      <w:r w:rsidRPr="00753D25">
        <w:t>Aufgabenstellung Original gemäss Eingabe aus P</w:t>
      </w:r>
      <w:r>
        <w:t>kOrg</w:t>
      </w:r>
    </w:p>
  </w:footnote>
  <w:footnote w:id="7">
    <w:p w14:paraId="63DDD376"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8">
    <w:p w14:paraId="5006389F" w14:textId="77777777" w:rsidR="00FD3622" w:rsidRPr="00753D25" w:rsidRDefault="00FD3622" w:rsidP="00FD3622">
      <w:pPr>
        <w:pStyle w:val="Funotentext"/>
      </w:pPr>
      <w:r>
        <w:rPr>
          <w:rStyle w:val="Funotenzeichen"/>
        </w:rPr>
        <w:footnoteRef/>
      </w:r>
      <w:r>
        <w:t xml:space="preserve"> </w:t>
      </w:r>
      <w:r w:rsidRPr="00753D25">
        <w:t>Aufgabenstellung Original gemäss Eingabe aus P</w:t>
      </w:r>
      <w:r>
        <w:t>kOrg</w:t>
      </w:r>
    </w:p>
  </w:footnote>
  <w:footnote w:id="9">
    <w:p w14:paraId="19262331" w14:textId="77777777" w:rsidR="00D7255B" w:rsidRPr="00753D25" w:rsidRDefault="00D7255B" w:rsidP="00D7255B">
      <w:pPr>
        <w:pStyle w:val="Funotentext"/>
      </w:pPr>
      <w:r>
        <w:rPr>
          <w:rStyle w:val="Funotenzeichen"/>
        </w:rPr>
        <w:footnoteRef/>
      </w:r>
      <w:r>
        <w:t xml:space="preserve"> </w:t>
      </w:r>
      <w:r w:rsidRPr="00753D25">
        <w:t>Aufgabenstellung Original gemäss Eingabe aus P</w:t>
      </w:r>
      <w:r>
        <w:t>kOrg</w:t>
      </w:r>
    </w:p>
  </w:footnote>
  <w:footnote w:id="10">
    <w:p w14:paraId="60A70B9C" w14:textId="1F27ED42" w:rsidR="003E1CDF" w:rsidRDefault="003E1CDF">
      <w:pPr>
        <w:pStyle w:val="Funotentext"/>
      </w:pPr>
      <w:r>
        <w:rPr>
          <w:rStyle w:val="Funotenzeichen"/>
        </w:rPr>
        <w:footnoteRef/>
      </w:r>
      <w:r>
        <w:t xml:space="preserve"> </w:t>
      </w:r>
      <w:sdt>
        <w:sdtPr>
          <w:id w:val="-1023632270"/>
          <w:citation/>
        </w:sdtPr>
        <w:sdtContent>
          <w:r>
            <w:fldChar w:fldCharType="begin"/>
          </w:r>
          <w:r>
            <w:instrText xml:space="preserve"> CITATION Dar23 \l 2055 </w:instrText>
          </w:r>
          <w:r>
            <w:fldChar w:fldCharType="separate"/>
          </w:r>
          <w:r>
            <w:rPr>
              <w:noProof/>
            </w:rPr>
            <w:t>(DarkaOnLine, 2023)</w:t>
          </w:r>
          <w:r>
            <w:fldChar w:fldCharType="end"/>
          </w:r>
        </w:sdtContent>
      </w:sdt>
    </w:p>
  </w:footnote>
  <w:footnote w:id="11">
    <w:p w14:paraId="042AE488" w14:textId="7FAE2401" w:rsidR="006B2612" w:rsidRDefault="006B2612">
      <w:pPr>
        <w:pStyle w:val="Funotentext"/>
      </w:pPr>
      <w:r>
        <w:rPr>
          <w:rStyle w:val="Funotenzeichen"/>
        </w:rPr>
        <w:footnoteRef/>
      </w:r>
      <w:r>
        <w:t xml:space="preserve"> </w:t>
      </w:r>
      <w:sdt>
        <w:sdtPr>
          <w:id w:val="520126268"/>
          <w:citation/>
        </w:sdtPr>
        <w:sdtContent>
          <w:r>
            <w:fldChar w:fldCharType="begin"/>
          </w:r>
          <w:r>
            <w:instrText xml:space="preserve"> CITATION Lar23 \l 2055 </w:instrText>
          </w:r>
          <w:r>
            <w:fldChar w:fldCharType="separate"/>
          </w:r>
          <w:r>
            <w:rPr>
              <w:noProof/>
            </w:rPr>
            <w:t>(Laraveldaily, 2023)</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36848961"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 xml:space="preserve">Druckdatum: DD.MM.YYYY </w:t>
    </w:r>
    <w:r w:rsidR="004B12BA">
      <w:rPr>
        <w:sz w:val="16"/>
        <w:szCs w:val="16"/>
      </w:rPr>
      <w:tab/>
    </w:r>
    <w:r w:rsidR="004B12BA">
      <w:rPr>
        <w:sz w:val="16"/>
        <w:szCs w:val="16"/>
      </w:rPr>
      <w:tab/>
      <w:t>Autor: Microsoft Office User</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26E0"/>
    <w:multiLevelType w:val="hybridMultilevel"/>
    <w:tmpl w:val="3418F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A176B3"/>
    <w:multiLevelType w:val="hybridMultilevel"/>
    <w:tmpl w:val="2A36DC40"/>
    <w:lvl w:ilvl="0" w:tplc="840E79A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5" w15:restartNumberingAfterBreak="0">
    <w:nsid w:val="14D55E06"/>
    <w:multiLevelType w:val="hybridMultilevel"/>
    <w:tmpl w:val="666A79EE"/>
    <w:lvl w:ilvl="0" w:tplc="5D1A221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19D661FF"/>
    <w:multiLevelType w:val="hybridMultilevel"/>
    <w:tmpl w:val="77043C72"/>
    <w:lvl w:ilvl="0" w:tplc="8CB0AC60">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9"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04B7170"/>
    <w:multiLevelType w:val="hybridMultilevel"/>
    <w:tmpl w:val="8A94C562"/>
    <w:lvl w:ilvl="0" w:tplc="C2586468">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5DE391D"/>
    <w:multiLevelType w:val="hybridMultilevel"/>
    <w:tmpl w:val="36F02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5"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6"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8770DDF"/>
    <w:multiLevelType w:val="hybridMultilevel"/>
    <w:tmpl w:val="979E0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6436FAF"/>
    <w:multiLevelType w:val="hybridMultilevel"/>
    <w:tmpl w:val="C61CC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7"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693D69"/>
    <w:multiLevelType w:val="hybridMultilevel"/>
    <w:tmpl w:val="3C2CF4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0"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7F37288"/>
    <w:multiLevelType w:val="hybridMultilevel"/>
    <w:tmpl w:val="3014E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50413036">
    <w:abstractNumId w:val="28"/>
  </w:num>
  <w:num w:numId="2" w16cid:durableId="848371108">
    <w:abstractNumId w:val="10"/>
  </w:num>
  <w:num w:numId="3" w16cid:durableId="662203870">
    <w:abstractNumId w:val="24"/>
  </w:num>
  <w:num w:numId="4" w16cid:durableId="375813400">
    <w:abstractNumId w:val="14"/>
  </w:num>
  <w:num w:numId="5" w16cid:durableId="1181894308">
    <w:abstractNumId w:val="44"/>
  </w:num>
  <w:num w:numId="6" w16cid:durableId="1253926985">
    <w:abstractNumId w:val="12"/>
  </w:num>
  <w:num w:numId="7" w16cid:durableId="1758017115">
    <w:abstractNumId w:val="6"/>
  </w:num>
  <w:num w:numId="8" w16cid:durableId="1954944895">
    <w:abstractNumId w:val="13"/>
  </w:num>
  <w:num w:numId="9" w16cid:durableId="1173764234">
    <w:abstractNumId w:val="26"/>
  </w:num>
  <w:num w:numId="10" w16cid:durableId="2004773093">
    <w:abstractNumId w:val="22"/>
  </w:num>
  <w:num w:numId="11" w16cid:durableId="444928533">
    <w:abstractNumId w:val="42"/>
  </w:num>
  <w:num w:numId="12" w16cid:durableId="933440266">
    <w:abstractNumId w:val="45"/>
  </w:num>
  <w:num w:numId="13" w16cid:durableId="780301433">
    <w:abstractNumId w:val="9"/>
  </w:num>
  <w:num w:numId="14" w16cid:durableId="90779632">
    <w:abstractNumId w:val="19"/>
  </w:num>
  <w:num w:numId="15" w16cid:durableId="428038615">
    <w:abstractNumId w:val="11"/>
  </w:num>
  <w:num w:numId="16" w16cid:durableId="1371997826">
    <w:abstractNumId w:val="46"/>
  </w:num>
  <w:num w:numId="17" w16cid:durableId="1106195467">
    <w:abstractNumId w:val="43"/>
  </w:num>
  <w:num w:numId="18" w16cid:durableId="234627142">
    <w:abstractNumId w:val="35"/>
  </w:num>
  <w:num w:numId="19" w16cid:durableId="643312992">
    <w:abstractNumId w:val="18"/>
  </w:num>
  <w:num w:numId="20" w16cid:durableId="1315791582">
    <w:abstractNumId w:val="20"/>
  </w:num>
  <w:num w:numId="21" w16cid:durableId="1537237084">
    <w:abstractNumId w:val="37"/>
  </w:num>
  <w:num w:numId="22" w16cid:durableId="996684300">
    <w:abstractNumId w:val="31"/>
  </w:num>
  <w:num w:numId="23" w16cid:durableId="1965230431">
    <w:abstractNumId w:val="21"/>
  </w:num>
  <w:num w:numId="24" w16cid:durableId="1351836123">
    <w:abstractNumId w:val="40"/>
  </w:num>
  <w:num w:numId="25" w16cid:durableId="1031110230">
    <w:abstractNumId w:val="36"/>
  </w:num>
  <w:num w:numId="26" w16cid:durableId="1410470118">
    <w:abstractNumId w:val="4"/>
  </w:num>
  <w:num w:numId="27" w16cid:durableId="1072503157">
    <w:abstractNumId w:val="25"/>
  </w:num>
  <w:num w:numId="28" w16cid:durableId="972908842">
    <w:abstractNumId w:val="3"/>
  </w:num>
  <w:num w:numId="29" w16cid:durableId="1292325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247961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46166051">
    <w:abstractNumId w:val="30"/>
  </w:num>
  <w:num w:numId="32" w16cid:durableId="1532107424">
    <w:abstractNumId w:val="23"/>
  </w:num>
  <w:num w:numId="33" w16cid:durableId="976032682">
    <w:abstractNumId w:val="39"/>
  </w:num>
  <w:num w:numId="34" w16cid:durableId="1278681603">
    <w:abstractNumId w:val="33"/>
  </w:num>
  <w:num w:numId="35" w16cid:durableId="654381878">
    <w:abstractNumId w:val="34"/>
  </w:num>
  <w:num w:numId="36" w16cid:durableId="276527186">
    <w:abstractNumId w:val="47"/>
  </w:num>
  <w:num w:numId="37" w16cid:durableId="1038243732">
    <w:abstractNumId w:val="16"/>
  </w:num>
  <w:num w:numId="38" w16cid:durableId="380835273">
    <w:abstractNumId w:val="1"/>
  </w:num>
  <w:num w:numId="39" w16cid:durableId="2101028298">
    <w:abstractNumId w:val="8"/>
  </w:num>
  <w:num w:numId="40" w16cid:durableId="1093206817">
    <w:abstractNumId w:val="27"/>
  </w:num>
  <w:num w:numId="41" w16cid:durableId="1719281879">
    <w:abstractNumId w:val="41"/>
  </w:num>
  <w:num w:numId="42" w16cid:durableId="1769350081">
    <w:abstractNumId w:val="15"/>
  </w:num>
  <w:num w:numId="43" w16cid:durableId="1075663552">
    <w:abstractNumId w:val="32"/>
  </w:num>
  <w:num w:numId="44" w16cid:durableId="1408571908">
    <w:abstractNumId w:val="5"/>
  </w:num>
  <w:num w:numId="45" w16cid:durableId="260838791">
    <w:abstractNumId w:val="0"/>
  </w:num>
  <w:num w:numId="46" w16cid:durableId="825128415">
    <w:abstractNumId w:val="2"/>
  </w:num>
  <w:num w:numId="47" w16cid:durableId="875505217">
    <w:abstractNumId w:val="29"/>
  </w:num>
  <w:num w:numId="48" w16cid:durableId="1470056110">
    <w:abstractNumId w:val="7"/>
  </w:num>
  <w:num w:numId="49" w16cid:durableId="1003971910">
    <w:abstractNumId w:val="38"/>
  </w:num>
  <w:num w:numId="50" w16cid:durableId="933512914">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091C"/>
    <w:rsid w:val="00001585"/>
    <w:rsid w:val="000017C9"/>
    <w:rsid w:val="00002978"/>
    <w:rsid w:val="0001010F"/>
    <w:rsid w:val="000117B9"/>
    <w:rsid w:val="0001649A"/>
    <w:rsid w:val="00020A8F"/>
    <w:rsid w:val="0002504B"/>
    <w:rsid w:val="00025CEC"/>
    <w:rsid w:val="000266B7"/>
    <w:rsid w:val="00032B92"/>
    <w:rsid w:val="00037B78"/>
    <w:rsid w:val="00037F99"/>
    <w:rsid w:val="000409C8"/>
    <w:rsid w:val="00041700"/>
    <w:rsid w:val="00055349"/>
    <w:rsid w:val="00061677"/>
    <w:rsid w:val="00063BC2"/>
    <w:rsid w:val="000701F1"/>
    <w:rsid w:val="00071780"/>
    <w:rsid w:val="00072CBC"/>
    <w:rsid w:val="000741EF"/>
    <w:rsid w:val="00074AA2"/>
    <w:rsid w:val="0008058B"/>
    <w:rsid w:val="0008159E"/>
    <w:rsid w:val="00081F74"/>
    <w:rsid w:val="000825A4"/>
    <w:rsid w:val="00084891"/>
    <w:rsid w:val="000867B4"/>
    <w:rsid w:val="000938C0"/>
    <w:rsid w:val="00096E8E"/>
    <w:rsid w:val="000A0B54"/>
    <w:rsid w:val="000A1884"/>
    <w:rsid w:val="000A2109"/>
    <w:rsid w:val="000A28C0"/>
    <w:rsid w:val="000A4137"/>
    <w:rsid w:val="000B595D"/>
    <w:rsid w:val="000B6510"/>
    <w:rsid w:val="000C49C1"/>
    <w:rsid w:val="000C6FCE"/>
    <w:rsid w:val="000D1650"/>
    <w:rsid w:val="000D1743"/>
    <w:rsid w:val="000D1BB6"/>
    <w:rsid w:val="000E41A9"/>
    <w:rsid w:val="000E756F"/>
    <w:rsid w:val="000E7FB0"/>
    <w:rsid w:val="000F0395"/>
    <w:rsid w:val="0010021F"/>
    <w:rsid w:val="0010124F"/>
    <w:rsid w:val="00102345"/>
    <w:rsid w:val="00106688"/>
    <w:rsid w:val="00107F09"/>
    <w:rsid w:val="00113211"/>
    <w:rsid w:val="001134C7"/>
    <w:rsid w:val="00113CB8"/>
    <w:rsid w:val="00116E71"/>
    <w:rsid w:val="0012151C"/>
    <w:rsid w:val="00125C50"/>
    <w:rsid w:val="00135075"/>
    <w:rsid w:val="0013681E"/>
    <w:rsid w:val="001375AB"/>
    <w:rsid w:val="00141897"/>
    <w:rsid w:val="00143CDC"/>
    <w:rsid w:val="00144122"/>
    <w:rsid w:val="0014452E"/>
    <w:rsid w:val="001512A9"/>
    <w:rsid w:val="0015214F"/>
    <w:rsid w:val="00154677"/>
    <w:rsid w:val="001569C1"/>
    <w:rsid w:val="0015CD6C"/>
    <w:rsid w:val="00167916"/>
    <w:rsid w:val="00171870"/>
    <w:rsid w:val="001760E1"/>
    <w:rsid w:val="00181E39"/>
    <w:rsid w:val="001860CA"/>
    <w:rsid w:val="00190825"/>
    <w:rsid w:val="00191026"/>
    <w:rsid w:val="00195718"/>
    <w:rsid w:val="00195860"/>
    <w:rsid w:val="001C420B"/>
    <w:rsid w:val="001C486D"/>
    <w:rsid w:val="001D429C"/>
    <w:rsid w:val="001F0AA1"/>
    <w:rsid w:val="001F2FDB"/>
    <w:rsid w:val="001F4A7E"/>
    <w:rsid w:val="001F4B8C"/>
    <w:rsid w:val="00200E62"/>
    <w:rsid w:val="00207144"/>
    <w:rsid w:val="00210E3E"/>
    <w:rsid w:val="00224DBE"/>
    <w:rsid w:val="002266DB"/>
    <w:rsid w:val="0022685B"/>
    <w:rsid w:val="0023205B"/>
    <w:rsid w:val="0023481F"/>
    <w:rsid w:val="0024060C"/>
    <w:rsid w:val="00243328"/>
    <w:rsid w:val="00250B1B"/>
    <w:rsid w:val="00253B7C"/>
    <w:rsid w:val="00255809"/>
    <w:rsid w:val="0025644A"/>
    <w:rsid w:val="0025689B"/>
    <w:rsid w:val="00267F71"/>
    <w:rsid w:val="00271AF8"/>
    <w:rsid w:val="00271D76"/>
    <w:rsid w:val="002726D9"/>
    <w:rsid w:val="00272A52"/>
    <w:rsid w:val="00274163"/>
    <w:rsid w:val="00283A42"/>
    <w:rsid w:val="00290C86"/>
    <w:rsid w:val="00290E37"/>
    <w:rsid w:val="002A344E"/>
    <w:rsid w:val="002A6B14"/>
    <w:rsid w:val="002B1F84"/>
    <w:rsid w:val="002B2A22"/>
    <w:rsid w:val="002C34F9"/>
    <w:rsid w:val="002C7A29"/>
    <w:rsid w:val="002C7F46"/>
    <w:rsid w:val="002D272F"/>
    <w:rsid w:val="002D38AE"/>
    <w:rsid w:val="002F06AA"/>
    <w:rsid w:val="002F68A2"/>
    <w:rsid w:val="002F6E00"/>
    <w:rsid w:val="0030245A"/>
    <w:rsid w:val="00303B73"/>
    <w:rsid w:val="00311AB0"/>
    <w:rsid w:val="0032330D"/>
    <w:rsid w:val="003301FF"/>
    <w:rsid w:val="0033203B"/>
    <w:rsid w:val="00333A1B"/>
    <w:rsid w:val="00334B75"/>
    <w:rsid w:val="00342AE7"/>
    <w:rsid w:val="00345046"/>
    <w:rsid w:val="003509CE"/>
    <w:rsid w:val="003514EE"/>
    <w:rsid w:val="0035276D"/>
    <w:rsid w:val="0035607B"/>
    <w:rsid w:val="00363671"/>
    <w:rsid w:val="00364EE3"/>
    <w:rsid w:val="003716B8"/>
    <w:rsid w:val="00371F0C"/>
    <w:rsid w:val="00372137"/>
    <w:rsid w:val="003757E4"/>
    <w:rsid w:val="00375834"/>
    <w:rsid w:val="0038570B"/>
    <w:rsid w:val="003857D0"/>
    <w:rsid w:val="003A2D26"/>
    <w:rsid w:val="003A3852"/>
    <w:rsid w:val="003A4E55"/>
    <w:rsid w:val="003A56F6"/>
    <w:rsid w:val="003C3D32"/>
    <w:rsid w:val="003D0FAA"/>
    <w:rsid w:val="003E1CDF"/>
    <w:rsid w:val="003F0922"/>
    <w:rsid w:val="003F1A56"/>
    <w:rsid w:val="003F4059"/>
    <w:rsid w:val="003F46DF"/>
    <w:rsid w:val="00405B37"/>
    <w:rsid w:val="00423012"/>
    <w:rsid w:val="00424A06"/>
    <w:rsid w:val="00432F43"/>
    <w:rsid w:val="00435188"/>
    <w:rsid w:val="004363CF"/>
    <w:rsid w:val="004401F7"/>
    <w:rsid w:val="0044125B"/>
    <w:rsid w:val="00443EDD"/>
    <w:rsid w:val="00447376"/>
    <w:rsid w:val="00452D49"/>
    <w:rsid w:val="004604CA"/>
    <w:rsid w:val="0046118B"/>
    <w:rsid w:val="00461D20"/>
    <w:rsid w:val="004657E7"/>
    <w:rsid w:val="0048039B"/>
    <w:rsid w:val="00483955"/>
    <w:rsid w:val="00486D98"/>
    <w:rsid w:val="00486DBB"/>
    <w:rsid w:val="00494CED"/>
    <w:rsid w:val="00494FD7"/>
    <w:rsid w:val="00495F83"/>
    <w:rsid w:val="00497C63"/>
    <w:rsid w:val="004A039B"/>
    <w:rsid w:val="004B042C"/>
    <w:rsid w:val="004B0FDB"/>
    <w:rsid w:val="004B12BA"/>
    <w:rsid w:val="004C010A"/>
    <w:rsid w:val="004C1329"/>
    <w:rsid w:val="004C3880"/>
    <w:rsid w:val="004D015F"/>
    <w:rsid w:val="004D0F2F"/>
    <w:rsid w:val="004D126B"/>
    <w:rsid w:val="004D179F"/>
    <w:rsid w:val="004D5B31"/>
    <w:rsid w:val="004E0079"/>
    <w:rsid w:val="004E5E18"/>
    <w:rsid w:val="004F0F90"/>
    <w:rsid w:val="00500294"/>
    <w:rsid w:val="00506A3F"/>
    <w:rsid w:val="00513D38"/>
    <w:rsid w:val="00526C93"/>
    <w:rsid w:val="00530751"/>
    <w:rsid w:val="00535EA2"/>
    <w:rsid w:val="00537410"/>
    <w:rsid w:val="005404C2"/>
    <w:rsid w:val="00540DD8"/>
    <w:rsid w:val="00544C71"/>
    <w:rsid w:val="00547154"/>
    <w:rsid w:val="00550787"/>
    <w:rsid w:val="00553BC8"/>
    <w:rsid w:val="00556A19"/>
    <w:rsid w:val="00561DF7"/>
    <w:rsid w:val="00567F82"/>
    <w:rsid w:val="005765CC"/>
    <w:rsid w:val="00591832"/>
    <w:rsid w:val="005924BC"/>
    <w:rsid w:val="00592841"/>
    <w:rsid w:val="00594B2E"/>
    <w:rsid w:val="00594B87"/>
    <w:rsid w:val="005A357F"/>
    <w:rsid w:val="005B3E5B"/>
    <w:rsid w:val="005B4DEC"/>
    <w:rsid w:val="005B6FD0"/>
    <w:rsid w:val="005C32EB"/>
    <w:rsid w:val="005C4A35"/>
    <w:rsid w:val="005C6148"/>
    <w:rsid w:val="005C7C33"/>
    <w:rsid w:val="005D2ABD"/>
    <w:rsid w:val="005D377B"/>
    <w:rsid w:val="005D7E48"/>
    <w:rsid w:val="005E09B2"/>
    <w:rsid w:val="005E161C"/>
    <w:rsid w:val="005F671D"/>
    <w:rsid w:val="006044D5"/>
    <w:rsid w:val="00605E9A"/>
    <w:rsid w:val="00622895"/>
    <w:rsid w:val="00622FDC"/>
    <w:rsid w:val="00625020"/>
    <w:rsid w:val="00633555"/>
    <w:rsid w:val="00642F26"/>
    <w:rsid w:val="00645F84"/>
    <w:rsid w:val="00646872"/>
    <w:rsid w:val="0065274C"/>
    <w:rsid w:val="00653D73"/>
    <w:rsid w:val="006558CB"/>
    <w:rsid w:val="006578E8"/>
    <w:rsid w:val="00660F39"/>
    <w:rsid w:val="0066114E"/>
    <w:rsid w:val="00667A4C"/>
    <w:rsid w:val="006705BB"/>
    <w:rsid w:val="00674829"/>
    <w:rsid w:val="00681EE7"/>
    <w:rsid w:val="00682270"/>
    <w:rsid w:val="00686D14"/>
    <w:rsid w:val="00687ED7"/>
    <w:rsid w:val="006915EA"/>
    <w:rsid w:val="006A0413"/>
    <w:rsid w:val="006A3F5B"/>
    <w:rsid w:val="006A44AA"/>
    <w:rsid w:val="006A64E9"/>
    <w:rsid w:val="006A769A"/>
    <w:rsid w:val="006B1195"/>
    <w:rsid w:val="006B2612"/>
    <w:rsid w:val="006B5925"/>
    <w:rsid w:val="006C144C"/>
    <w:rsid w:val="006C3E8D"/>
    <w:rsid w:val="006D06FC"/>
    <w:rsid w:val="006D74F7"/>
    <w:rsid w:val="006E0F4E"/>
    <w:rsid w:val="006E3E17"/>
    <w:rsid w:val="006E4AF1"/>
    <w:rsid w:val="006F0345"/>
    <w:rsid w:val="006F0469"/>
    <w:rsid w:val="006F68B1"/>
    <w:rsid w:val="006F71B9"/>
    <w:rsid w:val="00700A3B"/>
    <w:rsid w:val="007040B6"/>
    <w:rsid w:val="00705076"/>
    <w:rsid w:val="0071059A"/>
    <w:rsid w:val="00711147"/>
    <w:rsid w:val="00715B48"/>
    <w:rsid w:val="007216F4"/>
    <w:rsid w:val="00722891"/>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2061"/>
    <w:rsid w:val="00757BA8"/>
    <w:rsid w:val="00760826"/>
    <w:rsid w:val="00761212"/>
    <w:rsid w:val="00764EE0"/>
    <w:rsid w:val="00771EAE"/>
    <w:rsid w:val="007721BF"/>
    <w:rsid w:val="00774666"/>
    <w:rsid w:val="00774E70"/>
    <w:rsid w:val="0078181E"/>
    <w:rsid w:val="00781C79"/>
    <w:rsid w:val="007838C7"/>
    <w:rsid w:val="00785FA4"/>
    <w:rsid w:val="007863C0"/>
    <w:rsid w:val="00791D0C"/>
    <w:rsid w:val="00792AAF"/>
    <w:rsid w:val="00792B3A"/>
    <w:rsid w:val="00796CEE"/>
    <w:rsid w:val="007A5810"/>
    <w:rsid w:val="007A5D31"/>
    <w:rsid w:val="007B3A4A"/>
    <w:rsid w:val="007B3B16"/>
    <w:rsid w:val="007B6417"/>
    <w:rsid w:val="007C0B2A"/>
    <w:rsid w:val="007C0EEC"/>
    <w:rsid w:val="007C207A"/>
    <w:rsid w:val="007C33EC"/>
    <w:rsid w:val="007C55B5"/>
    <w:rsid w:val="007D1D80"/>
    <w:rsid w:val="007E0460"/>
    <w:rsid w:val="007E5B73"/>
    <w:rsid w:val="007F0C29"/>
    <w:rsid w:val="007F2082"/>
    <w:rsid w:val="008021C8"/>
    <w:rsid w:val="008030C9"/>
    <w:rsid w:val="008047FD"/>
    <w:rsid w:val="008066C6"/>
    <w:rsid w:val="00807066"/>
    <w:rsid w:val="008142F2"/>
    <w:rsid w:val="00816F47"/>
    <w:rsid w:val="00820729"/>
    <w:rsid w:val="00825363"/>
    <w:rsid w:val="00836D55"/>
    <w:rsid w:val="00840E0C"/>
    <w:rsid w:val="00841B44"/>
    <w:rsid w:val="00850180"/>
    <w:rsid w:val="008558F0"/>
    <w:rsid w:val="00857D8A"/>
    <w:rsid w:val="00870017"/>
    <w:rsid w:val="008742C1"/>
    <w:rsid w:val="0088231C"/>
    <w:rsid w:val="00883CC4"/>
    <w:rsid w:val="008A0C00"/>
    <w:rsid w:val="008A15B1"/>
    <w:rsid w:val="008A5A8D"/>
    <w:rsid w:val="008B1CAC"/>
    <w:rsid w:val="008B592C"/>
    <w:rsid w:val="008C4551"/>
    <w:rsid w:val="008C700B"/>
    <w:rsid w:val="008D0CCC"/>
    <w:rsid w:val="008D0FA9"/>
    <w:rsid w:val="008D4236"/>
    <w:rsid w:val="008E073D"/>
    <w:rsid w:val="008E4E28"/>
    <w:rsid w:val="008E4F5B"/>
    <w:rsid w:val="008E6C57"/>
    <w:rsid w:val="008F06E2"/>
    <w:rsid w:val="008F31FC"/>
    <w:rsid w:val="008F574C"/>
    <w:rsid w:val="008F5F55"/>
    <w:rsid w:val="00900571"/>
    <w:rsid w:val="00900FD9"/>
    <w:rsid w:val="00926923"/>
    <w:rsid w:val="00930B3B"/>
    <w:rsid w:val="009319BB"/>
    <w:rsid w:val="0093619F"/>
    <w:rsid w:val="00940919"/>
    <w:rsid w:val="009427E5"/>
    <w:rsid w:val="009454B7"/>
    <w:rsid w:val="009542E2"/>
    <w:rsid w:val="00960D9F"/>
    <w:rsid w:val="009613D8"/>
    <w:rsid w:val="00962473"/>
    <w:rsid w:val="00964340"/>
    <w:rsid w:val="00974275"/>
    <w:rsid w:val="0097447E"/>
    <w:rsid w:val="009804FC"/>
    <w:rsid w:val="00982D6E"/>
    <w:rsid w:val="0098474B"/>
    <w:rsid w:val="009864B0"/>
    <w:rsid w:val="00987FEE"/>
    <w:rsid w:val="009918AF"/>
    <w:rsid w:val="00995CBA"/>
    <w:rsid w:val="0099678C"/>
    <w:rsid w:val="009977AC"/>
    <w:rsid w:val="009A06C2"/>
    <w:rsid w:val="009B0C96"/>
    <w:rsid w:val="009B3A29"/>
    <w:rsid w:val="009B7056"/>
    <w:rsid w:val="009C222B"/>
    <w:rsid w:val="009C3F68"/>
    <w:rsid w:val="009C67A8"/>
    <w:rsid w:val="009D201B"/>
    <w:rsid w:val="009D5D9C"/>
    <w:rsid w:val="009E2171"/>
    <w:rsid w:val="009E6351"/>
    <w:rsid w:val="009E6624"/>
    <w:rsid w:val="009E67D2"/>
    <w:rsid w:val="009F23FD"/>
    <w:rsid w:val="009F3A64"/>
    <w:rsid w:val="00A00550"/>
    <w:rsid w:val="00A040DF"/>
    <w:rsid w:val="00A04C81"/>
    <w:rsid w:val="00A05A7D"/>
    <w:rsid w:val="00A06F53"/>
    <w:rsid w:val="00A074E9"/>
    <w:rsid w:val="00A10332"/>
    <w:rsid w:val="00A10530"/>
    <w:rsid w:val="00A10DE6"/>
    <w:rsid w:val="00A211F7"/>
    <w:rsid w:val="00A22CDD"/>
    <w:rsid w:val="00A23F6A"/>
    <w:rsid w:val="00A24DB8"/>
    <w:rsid w:val="00A26484"/>
    <w:rsid w:val="00A317B9"/>
    <w:rsid w:val="00A42476"/>
    <w:rsid w:val="00A43EDD"/>
    <w:rsid w:val="00A53942"/>
    <w:rsid w:val="00A5451D"/>
    <w:rsid w:val="00A55C83"/>
    <w:rsid w:val="00A57815"/>
    <w:rsid w:val="00A62F82"/>
    <w:rsid w:val="00A62FAD"/>
    <w:rsid w:val="00A649A5"/>
    <w:rsid w:val="00A70CDC"/>
    <w:rsid w:val="00A7133D"/>
    <w:rsid w:val="00A73020"/>
    <w:rsid w:val="00A77BC6"/>
    <w:rsid w:val="00A9093D"/>
    <w:rsid w:val="00A92016"/>
    <w:rsid w:val="00AA037A"/>
    <w:rsid w:val="00AA6FDE"/>
    <w:rsid w:val="00AB7626"/>
    <w:rsid w:val="00AC112C"/>
    <w:rsid w:val="00AC2D5B"/>
    <w:rsid w:val="00AC38FC"/>
    <w:rsid w:val="00AD36B2"/>
    <w:rsid w:val="00AD42AE"/>
    <w:rsid w:val="00AE1F7B"/>
    <w:rsid w:val="00AE4563"/>
    <w:rsid w:val="00AF0906"/>
    <w:rsid w:val="00AF42AA"/>
    <w:rsid w:val="00AF47AE"/>
    <w:rsid w:val="00AF7CA8"/>
    <w:rsid w:val="00B0206F"/>
    <w:rsid w:val="00B11A9B"/>
    <w:rsid w:val="00B11F7B"/>
    <w:rsid w:val="00B16CBD"/>
    <w:rsid w:val="00B246AF"/>
    <w:rsid w:val="00B24B2A"/>
    <w:rsid w:val="00B32ABB"/>
    <w:rsid w:val="00B3324A"/>
    <w:rsid w:val="00B33378"/>
    <w:rsid w:val="00B3428B"/>
    <w:rsid w:val="00B3792F"/>
    <w:rsid w:val="00B4163C"/>
    <w:rsid w:val="00B41EE7"/>
    <w:rsid w:val="00B41FD3"/>
    <w:rsid w:val="00B42512"/>
    <w:rsid w:val="00B426D3"/>
    <w:rsid w:val="00B431DE"/>
    <w:rsid w:val="00B452B8"/>
    <w:rsid w:val="00B452C0"/>
    <w:rsid w:val="00B55D1C"/>
    <w:rsid w:val="00B61F54"/>
    <w:rsid w:val="00B67AA2"/>
    <w:rsid w:val="00B70D03"/>
    <w:rsid w:val="00B769D8"/>
    <w:rsid w:val="00B803E7"/>
    <w:rsid w:val="00B823D3"/>
    <w:rsid w:val="00B82E14"/>
    <w:rsid w:val="00B842E3"/>
    <w:rsid w:val="00BA03CA"/>
    <w:rsid w:val="00BA0EC3"/>
    <w:rsid w:val="00BA2E70"/>
    <w:rsid w:val="00BA4DDE"/>
    <w:rsid w:val="00BA5A21"/>
    <w:rsid w:val="00BA64AF"/>
    <w:rsid w:val="00BB12E2"/>
    <w:rsid w:val="00BB729E"/>
    <w:rsid w:val="00BC655F"/>
    <w:rsid w:val="00BD3798"/>
    <w:rsid w:val="00BE1E62"/>
    <w:rsid w:val="00BE6213"/>
    <w:rsid w:val="00BE7BF6"/>
    <w:rsid w:val="00BF7052"/>
    <w:rsid w:val="00C01A79"/>
    <w:rsid w:val="00C035A0"/>
    <w:rsid w:val="00C03F32"/>
    <w:rsid w:val="00C05FAB"/>
    <w:rsid w:val="00C17F95"/>
    <w:rsid w:val="00C27B89"/>
    <w:rsid w:val="00C32D3C"/>
    <w:rsid w:val="00C3674D"/>
    <w:rsid w:val="00C36911"/>
    <w:rsid w:val="00C377B7"/>
    <w:rsid w:val="00C43EDE"/>
    <w:rsid w:val="00C51BD7"/>
    <w:rsid w:val="00C51D2F"/>
    <w:rsid w:val="00C62553"/>
    <w:rsid w:val="00C70499"/>
    <w:rsid w:val="00C87162"/>
    <w:rsid w:val="00C87968"/>
    <w:rsid w:val="00C916A5"/>
    <w:rsid w:val="00C919D5"/>
    <w:rsid w:val="00C95F86"/>
    <w:rsid w:val="00CA348A"/>
    <w:rsid w:val="00CB2CE6"/>
    <w:rsid w:val="00CC070D"/>
    <w:rsid w:val="00CC735C"/>
    <w:rsid w:val="00CC75BA"/>
    <w:rsid w:val="00CD32DE"/>
    <w:rsid w:val="00CD4131"/>
    <w:rsid w:val="00CD7EAA"/>
    <w:rsid w:val="00CE66F1"/>
    <w:rsid w:val="00CF08BB"/>
    <w:rsid w:val="00CF0C2F"/>
    <w:rsid w:val="00CF1E53"/>
    <w:rsid w:val="00CF3D30"/>
    <w:rsid w:val="00D0011E"/>
    <w:rsid w:val="00D00ABC"/>
    <w:rsid w:val="00D05A5A"/>
    <w:rsid w:val="00D076CE"/>
    <w:rsid w:val="00D07C10"/>
    <w:rsid w:val="00D14DD1"/>
    <w:rsid w:val="00D15D51"/>
    <w:rsid w:val="00D16604"/>
    <w:rsid w:val="00D176EA"/>
    <w:rsid w:val="00D30E68"/>
    <w:rsid w:val="00D33B50"/>
    <w:rsid w:val="00D37AA9"/>
    <w:rsid w:val="00D40B76"/>
    <w:rsid w:val="00D465F7"/>
    <w:rsid w:val="00D52DAF"/>
    <w:rsid w:val="00D530B8"/>
    <w:rsid w:val="00D5603C"/>
    <w:rsid w:val="00D57397"/>
    <w:rsid w:val="00D618EB"/>
    <w:rsid w:val="00D61996"/>
    <w:rsid w:val="00D654CD"/>
    <w:rsid w:val="00D65712"/>
    <w:rsid w:val="00D7255B"/>
    <w:rsid w:val="00D76380"/>
    <w:rsid w:val="00D86DD3"/>
    <w:rsid w:val="00D93DBD"/>
    <w:rsid w:val="00D9415C"/>
    <w:rsid w:val="00D944F0"/>
    <w:rsid w:val="00DA469E"/>
    <w:rsid w:val="00DB16A6"/>
    <w:rsid w:val="00DB5AC7"/>
    <w:rsid w:val="00DB7675"/>
    <w:rsid w:val="00DC2EAB"/>
    <w:rsid w:val="00DD68E4"/>
    <w:rsid w:val="00DE0D8A"/>
    <w:rsid w:val="00DE56FE"/>
    <w:rsid w:val="00DE7BE1"/>
    <w:rsid w:val="00DF0883"/>
    <w:rsid w:val="00DF22B4"/>
    <w:rsid w:val="00E04878"/>
    <w:rsid w:val="00E05DB1"/>
    <w:rsid w:val="00E13724"/>
    <w:rsid w:val="00E23888"/>
    <w:rsid w:val="00E25DCD"/>
    <w:rsid w:val="00E269E1"/>
    <w:rsid w:val="00E2785A"/>
    <w:rsid w:val="00E30B51"/>
    <w:rsid w:val="00E31EB3"/>
    <w:rsid w:val="00E320CD"/>
    <w:rsid w:val="00E3492C"/>
    <w:rsid w:val="00E45F13"/>
    <w:rsid w:val="00E503AF"/>
    <w:rsid w:val="00E510BC"/>
    <w:rsid w:val="00E52BA4"/>
    <w:rsid w:val="00E61256"/>
    <w:rsid w:val="00E63D0A"/>
    <w:rsid w:val="00E73CB2"/>
    <w:rsid w:val="00E759BD"/>
    <w:rsid w:val="00E761F6"/>
    <w:rsid w:val="00E76FE3"/>
    <w:rsid w:val="00E7751D"/>
    <w:rsid w:val="00E839BA"/>
    <w:rsid w:val="00E8428A"/>
    <w:rsid w:val="00E92DE5"/>
    <w:rsid w:val="00E96101"/>
    <w:rsid w:val="00EA59B8"/>
    <w:rsid w:val="00EA5A01"/>
    <w:rsid w:val="00EC2DF9"/>
    <w:rsid w:val="00EE6E36"/>
    <w:rsid w:val="00EF0C3E"/>
    <w:rsid w:val="00F016BC"/>
    <w:rsid w:val="00F04BE3"/>
    <w:rsid w:val="00F05F2E"/>
    <w:rsid w:val="00F0658D"/>
    <w:rsid w:val="00F0660B"/>
    <w:rsid w:val="00F123AE"/>
    <w:rsid w:val="00F12D67"/>
    <w:rsid w:val="00F16C91"/>
    <w:rsid w:val="00F177FE"/>
    <w:rsid w:val="00F221AE"/>
    <w:rsid w:val="00F22F49"/>
    <w:rsid w:val="00F32B93"/>
    <w:rsid w:val="00F32DEC"/>
    <w:rsid w:val="00F35AF7"/>
    <w:rsid w:val="00F40956"/>
    <w:rsid w:val="00F45938"/>
    <w:rsid w:val="00F524C7"/>
    <w:rsid w:val="00F5551A"/>
    <w:rsid w:val="00F611B2"/>
    <w:rsid w:val="00F72062"/>
    <w:rsid w:val="00F73331"/>
    <w:rsid w:val="00F761AE"/>
    <w:rsid w:val="00F839BB"/>
    <w:rsid w:val="00F87174"/>
    <w:rsid w:val="00F91D37"/>
    <w:rsid w:val="00F9610D"/>
    <w:rsid w:val="00F96574"/>
    <w:rsid w:val="00FA380B"/>
    <w:rsid w:val="00FA72C5"/>
    <w:rsid w:val="00FB1756"/>
    <w:rsid w:val="00FB1ABA"/>
    <w:rsid w:val="00FB657F"/>
    <w:rsid w:val="00FC57C0"/>
    <w:rsid w:val="00FD23B2"/>
    <w:rsid w:val="00FD3622"/>
    <w:rsid w:val="00FD5948"/>
    <w:rsid w:val="00FE62F6"/>
    <w:rsid w:val="00FE7D09"/>
    <w:rsid w:val="00FF6051"/>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71AF8"/>
  </w:style>
  <w:style w:type="paragraph" w:styleId="berschrift1">
    <w:name w:val="heading 1"/>
    <w:basedOn w:val="Standard"/>
    <w:next w:val="Standard"/>
    <w:link w:val="berschrift1Zchn"/>
    <w:autoRedefine/>
    <w:uiPriority w:val="9"/>
    <w:qFormat/>
    <w:rsid w:val="006F68B1"/>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74"/>
    <w:semiHidden/>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6F68B1"/>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semiHidden/>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semiHidden/>
    <w:rsid w:val="00FB657F"/>
    <w:pPr>
      <w:tabs>
        <w:tab w:val="right" w:leader="dot" w:pos="8493"/>
      </w:tabs>
      <w:spacing w:after="100"/>
      <w:ind w:left="567" w:hanging="567"/>
    </w:pPr>
  </w:style>
  <w:style w:type="paragraph" w:styleId="Verzeichnis2">
    <w:name w:val="toc 2"/>
    <w:basedOn w:val="Standard"/>
    <w:next w:val="Standard"/>
    <w:autoRedefine/>
    <w:uiPriority w:val="39"/>
    <w:semiHidden/>
    <w:rsid w:val="00FB657F"/>
    <w:pPr>
      <w:tabs>
        <w:tab w:val="right" w:leader="dot" w:pos="8493"/>
      </w:tabs>
      <w:spacing w:after="100"/>
      <w:ind w:left="1134" w:hanging="567"/>
    </w:pPr>
  </w:style>
  <w:style w:type="paragraph" w:styleId="Verzeichnis3">
    <w:name w:val="toc 3"/>
    <w:basedOn w:val="Standard"/>
    <w:next w:val="Standard"/>
    <w:autoRedefine/>
    <w:uiPriority w:val="39"/>
    <w:semiHidden/>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numbering" w:customStyle="1" w:styleId="ImportierterStil51">
    <w:name w:val="Importierter Stil: 51"/>
    <w:rsid w:val="00785FA4"/>
  </w:style>
  <w:style w:type="numbering" w:customStyle="1" w:styleId="ImportierterStil61">
    <w:name w:val="Importierter Stil: 61"/>
    <w:rsid w:val="00785FA4"/>
  </w:style>
  <w:style w:type="numbering" w:customStyle="1" w:styleId="ImportierterStil71">
    <w:name w:val="Importierter Stil: 71"/>
    <w:rsid w:val="00785FA4"/>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 w:type="table" w:styleId="Gitternetztabelle1hell">
    <w:name w:val="Grid Table 1 Light"/>
    <w:basedOn w:val="NormaleTabelle"/>
    <w:uiPriority w:val="46"/>
    <w:rsid w:val="005D377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Standard"/>
    <w:next w:val="Standard"/>
    <w:autoRedefine/>
    <w:uiPriority w:val="99"/>
    <w:unhideWhenUsed/>
    <w:rsid w:val="008D0FA9"/>
    <w:pPr>
      <w:ind w:left="200" w:hanging="200"/>
    </w:pPr>
    <w:rPr>
      <w:sz w:val="18"/>
      <w:szCs w:val="18"/>
    </w:rPr>
  </w:style>
  <w:style w:type="paragraph" w:styleId="Index2">
    <w:name w:val="index 2"/>
    <w:basedOn w:val="Standard"/>
    <w:next w:val="Standard"/>
    <w:autoRedefine/>
    <w:uiPriority w:val="99"/>
    <w:unhideWhenUsed/>
    <w:rsid w:val="00660F39"/>
    <w:pPr>
      <w:ind w:left="400" w:hanging="200"/>
    </w:pPr>
    <w:rPr>
      <w:sz w:val="18"/>
      <w:szCs w:val="18"/>
    </w:rPr>
  </w:style>
  <w:style w:type="paragraph" w:styleId="Index3">
    <w:name w:val="index 3"/>
    <w:basedOn w:val="Standard"/>
    <w:next w:val="Standard"/>
    <w:autoRedefine/>
    <w:uiPriority w:val="99"/>
    <w:unhideWhenUsed/>
    <w:rsid w:val="00660F39"/>
    <w:pPr>
      <w:ind w:left="600" w:hanging="200"/>
    </w:pPr>
    <w:rPr>
      <w:sz w:val="18"/>
      <w:szCs w:val="18"/>
    </w:rPr>
  </w:style>
  <w:style w:type="paragraph" w:styleId="Index4">
    <w:name w:val="index 4"/>
    <w:basedOn w:val="Standard"/>
    <w:next w:val="Standard"/>
    <w:autoRedefine/>
    <w:uiPriority w:val="99"/>
    <w:unhideWhenUsed/>
    <w:rsid w:val="00660F39"/>
    <w:pPr>
      <w:ind w:left="800" w:hanging="200"/>
    </w:pPr>
    <w:rPr>
      <w:sz w:val="18"/>
      <w:szCs w:val="18"/>
    </w:rPr>
  </w:style>
  <w:style w:type="paragraph" w:styleId="Index5">
    <w:name w:val="index 5"/>
    <w:basedOn w:val="Standard"/>
    <w:next w:val="Standard"/>
    <w:autoRedefine/>
    <w:uiPriority w:val="99"/>
    <w:unhideWhenUsed/>
    <w:rsid w:val="00660F39"/>
    <w:pPr>
      <w:ind w:left="1000" w:hanging="200"/>
    </w:pPr>
    <w:rPr>
      <w:sz w:val="18"/>
      <w:szCs w:val="18"/>
    </w:rPr>
  </w:style>
  <w:style w:type="paragraph" w:styleId="Index6">
    <w:name w:val="index 6"/>
    <w:basedOn w:val="Standard"/>
    <w:next w:val="Standard"/>
    <w:autoRedefine/>
    <w:uiPriority w:val="99"/>
    <w:unhideWhenUsed/>
    <w:rsid w:val="00660F39"/>
    <w:pPr>
      <w:ind w:left="1200" w:hanging="200"/>
    </w:pPr>
    <w:rPr>
      <w:sz w:val="18"/>
      <w:szCs w:val="18"/>
    </w:rPr>
  </w:style>
  <w:style w:type="paragraph" w:styleId="Index7">
    <w:name w:val="index 7"/>
    <w:basedOn w:val="Standard"/>
    <w:next w:val="Standard"/>
    <w:autoRedefine/>
    <w:uiPriority w:val="99"/>
    <w:unhideWhenUsed/>
    <w:rsid w:val="00660F39"/>
    <w:pPr>
      <w:ind w:left="1400" w:hanging="200"/>
    </w:pPr>
    <w:rPr>
      <w:sz w:val="18"/>
      <w:szCs w:val="18"/>
    </w:rPr>
  </w:style>
  <w:style w:type="paragraph" w:styleId="Index8">
    <w:name w:val="index 8"/>
    <w:basedOn w:val="Standard"/>
    <w:next w:val="Standard"/>
    <w:autoRedefine/>
    <w:uiPriority w:val="99"/>
    <w:unhideWhenUsed/>
    <w:rsid w:val="00660F39"/>
    <w:pPr>
      <w:ind w:left="1600" w:hanging="200"/>
    </w:pPr>
    <w:rPr>
      <w:sz w:val="18"/>
      <w:szCs w:val="18"/>
    </w:rPr>
  </w:style>
  <w:style w:type="paragraph" w:styleId="Index9">
    <w:name w:val="index 9"/>
    <w:basedOn w:val="Standard"/>
    <w:next w:val="Standard"/>
    <w:autoRedefine/>
    <w:uiPriority w:val="99"/>
    <w:unhideWhenUsed/>
    <w:rsid w:val="00660F39"/>
    <w:pPr>
      <w:ind w:left="1800" w:hanging="200"/>
    </w:pPr>
    <w:rPr>
      <w:sz w:val="18"/>
      <w:szCs w:val="18"/>
    </w:rPr>
  </w:style>
  <w:style w:type="paragraph" w:styleId="Indexberschrift">
    <w:name w:val="index heading"/>
    <w:basedOn w:val="Standard"/>
    <w:next w:val="Index1"/>
    <w:uiPriority w:val="99"/>
    <w:unhideWhenUsed/>
    <w:rsid w:val="00660F39"/>
    <w:pPr>
      <w:pBdr>
        <w:top w:val="single" w:sz="12" w:space="0" w:color="auto"/>
      </w:pBdr>
      <w:spacing w:before="360" w:after="240"/>
    </w:pPr>
    <w:rPr>
      <w:b/>
      <w:bCs/>
      <w:i/>
      <w:iCs/>
      <w:sz w:val="26"/>
      <w:szCs w:val="26"/>
    </w:rPr>
  </w:style>
  <w:style w:type="paragraph" w:styleId="HTMLVorformatiert">
    <w:name w:val="HTML Preformatted"/>
    <w:basedOn w:val="Standard"/>
    <w:link w:val="HTMLVorformatiertZchn"/>
    <w:uiPriority w:val="99"/>
    <w:unhideWhenUsed/>
    <w:rsid w:val="00B8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lang w:eastAsia="de-CH"/>
    </w:rPr>
  </w:style>
  <w:style w:type="character" w:customStyle="1" w:styleId="HTMLVorformatiertZchn">
    <w:name w:val="HTML Vorformatiert Zchn"/>
    <w:basedOn w:val="Absatz-Standardschriftart"/>
    <w:link w:val="HTMLVorformatiert"/>
    <w:uiPriority w:val="99"/>
    <w:rsid w:val="00B842E3"/>
    <w:rPr>
      <w:rFonts w:ascii="Courier New" w:eastAsia="Times New Roman" w:hAnsi="Courier New" w:cs="Courier New"/>
      <w:lang w:eastAsia="de-CH"/>
    </w:rPr>
  </w:style>
  <w:style w:type="character" w:styleId="HTMLCode">
    <w:name w:val="HTML Code"/>
    <w:basedOn w:val="Absatz-Standardschriftart"/>
    <w:uiPriority w:val="99"/>
    <w:semiHidden/>
    <w:unhideWhenUsed/>
    <w:rsid w:val="00B842E3"/>
    <w:rPr>
      <w:rFonts w:ascii="Courier New" w:eastAsia="Times New Roman" w:hAnsi="Courier New" w:cs="Courier New"/>
      <w:sz w:val="20"/>
      <w:szCs w:val="20"/>
    </w:rPr>
  </w:style>
  <w:style w:type="character" w:customStyle="1" w:styleId="hljs-attr">
    <w:name w:val="hljs-attr"/>
    <w:basedOn w:val="Absatz-Standardschriftart"/>
    <w:rsid w:val="00B842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8183">
      <w:bodyDiv w:val="1"/>
      <w:marLeft w:val="0"/>
      <w:marRight w:val="0"/>
      <w:marTop w:val="0"/>
      <w:marBottom w:val="0"/>
      <w:divBdr>
        <w:top w:val="none" w:sz="0" w:space="0" w:color="auto"/>
        <w:left w:val="none" w:sz="0" w:space="0" w:color="auto"/>
        <w:bottom w:val="none" w:sz="0" w:space="0" w:color="auto"/>
        <w:right w:val="none" w:sz="0" w:space="0" w:color="auto"/>
      </w:divBdr>
    </w:div>
    <w:div w:id="174658608">
      <w:bodyDiv w:val="1"/>
      <w:marLeft w:val="0"/>
      <w:marRight w:val="0"/>
      <w:marTop w:val="0"/>
      <w:marBottom w:val="0"/>
      <w:divBdr>
        <w:top w:val="none" w:sz="0" w:space="0" w:color="auto"/>
        <w:left w:val="none" w:sz="0" w:space="0" w:color="auto"/>
        <w:bottom w:val="none" w:sz="0" w:space="0" w:color="auto"/>
        <w:right w:val="none" w:sz="0" w:space="0" w:color="auto"/>
      </w:divBdr>
    </w:div>
    <w:div w:id="194657714">
      <w:bodyDiv w:val="1"/>
      <w:marLeft w:val="0"/>
      <w:marRight w:val="0"/>
      <w:marTop w:val="0"/>
      <w:marBottom w:val="0"/>
      <w:divBdr>
        <w:top w:val="none" w:sz="0" w:space="0" w:color="auto"/>
        <w:left w:val="none" w:sz="0" w:space="0" w:color="auto"/>
        <w:bottom w:val="none" w:sz="0" w:space="0" w:color="auto"/>
        <w:right w:val="none" w:sz="0" w:space="0" w:color="auto"/>
      </w:divBdr>
    </w:div>
    <w:div w:id="279841213">
      <w:bodyDiv w:val="1"/>
      <w:marLeft w:val="0"/>
      <w:marRight w:val="0"/>
      <w:marTop w:val="0"/>
      <w:marBottom w:val="0"/>
      <w:divBdr>
        <w:top w:val="none" w:sz="0" w:space="0" w:color="auto"/>
        <w:left w:val="none" w:sz="0" w:space="0" w:color="auto"/>
        <w:bottom w:val="none" w:sz="0" w:space="0" w:color="auto"/>
        <w:right w:val="none" w:sz="0" w:space="0" w:color="auto"/>
      </w:divBdr>
    </w:div>
    <w:div w:id="359211755">
      <w:bodyDiv w:val="1"/>
      <w:marLeft w:val="0"/>
      <w:marRight w:val="0"/>
      <w:marTop w:val="0"/>
      <w:marBottom w:val="0"/>
      <w:divBdr>
        <w:top w:val="none" w:sz="0" w:space="0" w:color="auto"/>
        <w:left w:val="none" w:sz="0" w:space="0" w:color="auto"/>
        <w:bottom w:val="none" w:sz="0" w:space="0" w:color="auto"/>
        <w:right w:val="none" w:sz="0" w:space="0" w:color="auto"/>
      </w:divBdr>
    </w:div>
    <w:div w:id="380137456">
      <w:bodyDiv w:val="1"/>
      <w:marLeft w:val="0"/>
      <w:marRight w:val="0"/>
      <w:marTop w:val="0"/>
      <w:marBottom w:val="0"/>
      <w:divBdr>
        <w:top w:val="none" w:sz="0" w:space="0" w:color="auto"/>
        <w:left w:val="none" w:sz="0" w:space="0" w:color="auto"/>
        <w:bottom w:val="none" w:sz="0" w:space="0" w:color="auto"/>
        <w:right w:val="none" w:sz="0" w:space="0" w:color="auto"/>
      </w:divBdr>
    </w:div>
    <w:div w:id="392431148">
      <w:bodyDiv w:val="1"/>
      <w:marLeft w:val="0"/>
      <w:marRight w:val="0"/>
      <w:marTop w:val="0"/>
      <w:marBottom w:val="0"/>
      <w:divBdr>
        <w:top w:val="none" w:sz="0" w:space="0" w:color="auto"/>
        <w:left w:val="none" w:sz="0" w:space="0" w:color="auto"/>
        <w:bottom w:val="none" w:sz="0" w:space="0" w:color="auto"/>
        <w:right w:val="none" w:sz="0" w:space="0" w:color="auto"/>
      </w:divBdr>
    </w:div>
    <w:div w:id="423190616">
      <w:bodyDiv w:val="1"/>
      <w:marLeft w:val="0"/>
      <w:marRight w:val="0"/>
      <w:marTop w:val="0"/>
      <w:marBottom w:val="0"/>
      <w:divBdr>
        <w:top w:val="none" w:sz="0" w:space="0" w:color="auto"/>
        <w:left w:val="none" w:sz="0" w:space="0" w:color="auto"/>
        <w:bottom w:val="none" w:sz="0" w:space="0" w:color="auto"/>
        <w:right w:val="none" w:sz="0" w:space="0" w:color="auto"/>
      </w:divBdr>
    </w:div>
    <w:div w:id="482047972">
      <w:bodyDiv w:val="1"/>
      <w:marLeft w:val="0"/>
      <w:marRight w:val="0"/>
      <w:marTop w:val="0"/>
      <w:marBottom w:val="0"/>
      <w:divBdr>
        <w:top w:val="none" w:sz="0" w:space="0" w:color="auto"/>
        <w:left w:val="none" w:sz="0" w:space="0" w:color="auto"/>
        <w:bottom w:val="none" w:sz="0" w:space="0" w:color="auto"/>
        <w:right w:val="none" w:sz="0" w:space="0" w:color="auto"/>
      </w:divBdr>
      <w:divsChild>
        <w:div w:id="2127381800">
          <w:marLeft w:val="0"/>
          <w:marRight w:val="0"/>
          <w:marTop w:val="0"/>
          <w:marBottom w:val="0"/>
          <w:divBdr>
            <w:top w:val="none" w:sz="0" w:space="0" w:color="auto"/>
            <w:left w:val="none" w:sz="0" w:space="0" w:color="auto"/>
            <w:bottom w:val="none" w:sz="0" w:space="0" w:color="auto"/>
            <w:right w:val="none" w:sz="0" w:space="0" w:color="auto"/>
          </w:divBdr>
          <w:divsChild>
            <w:div w:id="1191146579">
              <w:marLeft w:val="0"/>
              <w:marRight w:val="0"/>
              <w:marTop w:val="0"/>
              <w:marBottom w:val="0"/>
              <w:divBdr>
                <w:top w:val="none" w:sz="0" w:space="0" w:color="auto"/>
                <w:left w:val="none" w:sz="0" w:space="0" w:color="auto"/>
                <w:bottom w:val="none" w:sz="0" w:space="0" w:color="auto"/>
                <w:right w:val="none" w:sz="0" w:space="0" w:color="auto"/>
              </w:divBdr>
            </w:div>
            <w:div w:id="1159614455">
              <w:marLeft w:val="0"/>
              <w:marRight w:val="0"/>
              <w:marTop w:val="0"/>
              <w:marBottom w:val="0"/>
              <w:divBdr>
                <w:top w:val="none" w:sz="0" w:space="0" w:color="auto"/>
                <w:left w:val="none" w:sz="0" w:space="0" w:color="auto"/>
                <w:bottom w:val="none" w:sz="0" w:space="0" w:color="auto"/>
                <w:right w:val="none" w:sz="0" w:space="0" w:color="auto"/>
              </w:divBdr>
            </w:div>
            <w:div w:id="1606305081">
              <w:marLeft w:val="0"/>
              <w:marRight w:val="0"/>
              <w:marTop w:val="0"/>
              <w:marBottom w:val="0"/>
              <w:divBdr>
                <w:top w:val="none" w:sz="0" w:space="0" w:color="auto"/>
                <w:left w:val="none" w:sz="0" w:space="0" w:color="auto"/>
                <w:bottom w:val="none" w:sz="0" w:space="0" w:color="auto"/>
                <w:right w:val="none" w:sz="0" w:space="0" w:color="auto"/>
              </w:divBdr>
            </w:div>
            <w:div w:id="1050151152">
              <w:marLeft w:val="0"/>
              <w:marRight w:val="0"/>
              <w:marTop w:val="0"/>
              <w:marBottom w:val="0"/>
              <w:divBdr>
                <w:top w:val="none" w:sz="0" w:space="0" w:color="auto"/>
                <w:left w:val="none" w:sz="0" w:space="0" w:color="auto"/>
                <w:bottom w:val="none" w:sz="0" w:space="0" w:color="auto"/>
                <w:right w:val="none" w:sz="0" w:space="0" w:color="auto"/>
              </w:divBdr>
            </w:div>
            <w:div w:id="2000230985">
              <w:marLeft w:val="0"/>
              <w:marRight w:val="0"/>
              <w:marTop w:val="0"/>
              <w:marBottom w:val="0"/>
              <w:divBdr>
                <w:top w:val="none" w:sz="0" w:space="0" w:color="auto"/>
                <w:left w:val="none" w:sz="0" w:space="0" w:color="auto"/>
                <w:bottom w:val="none" w:sz="0" w:space="0" w:color="auto"/>
                <w:right w:val="none" w:sz="0" w:space="0" w:color="auto"/>
              </w:divBdr>
            </w:div>
            <w:div w:id="1700005838">
              <w:marLeft w:val="0"/>
              <w:marRight w:val="0"/>
              <w:marTop w:val="0"/>
              <w:marBottom w:val="0"/>
              <w:divBdr>
                <w:top w:val="none" w:sz="0" w:space="0" w:color="auto"/>
                <w:left w:val="none" w:sz="0" w:space="0" w:color="auto"/>
                <w:bottom w:val="none" w:sz="0" w:space="0" w:color="auto"/>
                <w:right w:val="none" w:sz="0" w:space="0" w:color="auto"/>
              </w:divBdr>
            </w:div>
            <w:div w:id="59064922">
              <w:marLeft w:val="0"/>
              <w:marRight w:val="0"/>
              <w:marTop w:val="0"/>
              <w:marBottom w:val="0"/>
              <w:divBdr>
                <w:top w:val="none" w:sz="0" w:space="0" w:color="auto"/>
                <w:left w:val="none" w:sz="0" w:space="0" w:color="auto"/>
                <w:bottom w:val="none" w:sz="0" w:space="0" w:color="auto"/>
                <w:right w:val="none" w:sz="0" w:space="0" w:color="auto"/>
              </w:divBdr>
            </w:div>
            <w:div w:id="575896462">
              <w:marLeft w:val="0"/>
              <w:marRight w:val="0"/>
              <w:marTop w:val="0"/>
              <w:marBottom w:val="0"/>
              <w:divBdr>
                <w:top w:val="none" w:sz="0" w:space="0" w:color="auto"/>
                <w:left w:val="none" w:sz="0" w:space="0" w:color="auto"/>
                <w:bottom w:val="none" w:sz="0" w:space="0" w:color="auto"/>
                <w:right w:val="none" w:sz="0" w:space="0" w:color="auto"/>
              </w:divBdr>
            </w:div>
            <w:div w:id="606743195">
              <w:marLeft w:val="0"/>
              <w:marRight w:val="0"/>
              <w:marTop w:val="0"/>
              <w:marBottom w:val="0"/>
              <w:divBdr>
                <w:top w:val="none" w:sz="0" w:space="0" w:color="auto"/>
                <w:left w:val="none" w:sz="0" w:space="0" w:color="auto"/>
                <w:bottom w:val="none" w:sz="0" w:space="0" w:color="auto"/>
                <w:right w:val="none" w:sz="0" w:space="0" w:color="auto"/>
              </w:divBdr>
            </w:div>
            <w:div w:id="259610319">
              <w:marLeft w:val="0"/>
              <w:marRight w:val="0"/>
              <w:marTop w:val="0"/>
              <w:marBottom w:val="0"/>
              <w:divBdr>
                <w:top w:val="none" w:sz="0" w:space="0" w:color="auto"/>
                <w:left w:val="none" w:sz="0" w:space="0" w:color="auto"/>
                <w:bottom w:val="none" w:sz="0" w:space="0" w:color="auto"/>
                <w:right w:val="none" w:sz="0" w:space="0" w:color="auto"/>
              </w:divBdr>
            </w:div>
            <w:div w:id="1920169534">
              <w:marLeft w:val="0"/>
              <w:marRight w:val="0"/>
              <w:marTop w:val="0"/>
              <w:marBottom w:val="0"/>
              <w:divBdr>
                <w:top w:val="none" w:sz="0" w:space="0" w:color="auto"/>
                <w:left w:val="none" w:sz="0" w:space="0" w:color="auto"/>
                <w:bottom w:val="none" w:sz="0" w:space="0" w:color="auto"/>
                <w:right w:val="none" w:sz="0" w:space="0" w:color="auto"/>
              </w:divBdr>
            </w:div>
            <w:div w:id="1592465897">
              <w:marLeft w:val="0"/>
              <w:marRight w:val="0"/>
              <w:marTop w:val="0"/>
              <w:marBottom w:val="0"/>
              <w:divBdr>
                <w:top w:val="none" w:sz="0" w:space="0" w:color="auto"/>
                <w:left w:val="none" w:sz="0" w:space="0" w:color="auto"/>
                <w:bottom w:val="none" w:sz="0" w:space="0" w:color="auto"/>
                <w:right w:val="none" w:sz="0" w:space="0" w:color="auto"/>
              </w:divBdr>
            </w:div>
            <w:div w:id="54860473">
              <w:marLeft w:val="0"/>
              <w:marRight w:val="0"/>
              <w:marTop w:val="0"/>
              <w:marBottom w:val="0"/>
              <w:divBdr>
                <w:top w:val="none" w:sz="0" w:space="0" w:color="auto"/>
                <w:left w:val="none" w:sz="0" w:space="0" w:color="auto"/>
                <w:bottom w:val="none" w:sz="0" w:space="0" w:color="auto"/>
                <w:right w:val="none" w:sz="0" w:space="0" w:color="auto"/>
              </w:divBdr>
            </w:div>
            <w:div w:id="1172065539">
              <w:marLeft w:val="0"/>
              <w:marRight w:val="0"/>
              <w:marTop w:val="0"/>
              <w:marBottom w:val="0"/>
              <w:divBdr>
                <w:top w:val="none" w:sz="0" w:space="0" w:color="auto"/>
                <w:left w:val="none" w:sz="0" w:space="0" w:color="auto"/>
                <w:bottom w:val="none" w:sz="0" w:space="0" w:color="auto"/>
                <w:right w:val="none" w:sz="0" w:space="0" w:color="auto"/>
              </w:divBdr>
            </w:div>
            <w:div w:id="140998460">
              <w:marLeft w:val="0"/>
              <w:marRight w:val="0"/>
              <w:marTop w:val="0"/>
              <w:marBottom w:val="0"/>
              <w:divBdr>
                <w:top w:val="none" w:sz="0" w:space="0" w:color="auto"/>
                <w:left w:val="none" w:sz="0" w:space="0" w:color="auto"/>
                <w:bottom w:val="none" w:sz="0" w:space="0" w:color="auto"/>
                <w:right w:val="none" w:sz="0" w:space="0" w:color="auto"/>
              </w:divBdr>
            </w:div>
            <w:div w:id="1987120436">
              <w:marLeft w:val="0"/>
              <w:marRight w:val="0"/>
              <w:marTop w:val="0"/>
              <w:marBottom w:val="0"/>
              <w:divBdr>
                <w:top w:val="none" w:sz="0" w:space="0" w:color="auto"/>
                <w:left w:val="none" w:sz="0" w:space="0" w:color="auto"/>
                <w:bottom w:val="none" w:sz="0" w:space="0" w:color="auto"/>
                <w:right w:val="none" w:sz="0" w:space="0" w:color="auto"/>
              </w:divBdr>
            </w:div>
            <w:div w:id="55399209">
              <w:marLeft w:val="0"/>
              <w:marRight w:val="0"/>
              <w:marTop w:val="0"/>
              <w:marBottom w:val="0"/>
              <w:divBdr>
                <w:top w:val="none" w:sz="0" w:space="0" w:color="auto"/>
                <w:left w:val="none" w:sz="0" w:space="0" w:color="auto"/>
                <w:bottom w:val="none" w:sz="0" w:space="0" w:color="auto"/>
                <w:right w:val="none" w:sz="0" w:space="0" w:color="auto"/>
              </w:divBdr>
            </w:div>
            <w:div w:id="2026201961">
              <w:marLeft w:val="0"/>
              <w:marRight w:val="0"/>
              <w:marTop w:val="0"/>
              <w:marBottom w:val="0"/>
              <w:divBdr>
                <w:top w:val="none" w:sz="0" w:space="0" w:color="auto"/>
                <w:left w:val="none" w:sz="0" w:space="0" w:color="auto"/>
                <w:bottom w:val="none" w:sz="0" w:space="0" w:color="auto"/>
                <w:right w:val="none" w:sz="0" w:space="0" w:color="auto"/>
              </w:divBdr>
            </w:div>
            <w:div w:id="1672754760">
              <w:marLeft w:val="0"/>
              <w:marRight w:val="0"/>
              <w:marTop w:val="0"/>
              <w:marBottom w:val="0"/>
              <w:divBdr>
                <w:top w:val="none" w:sz="0" w:space="0" w:color="auto"/>
                <w:left w:val="none" w:sz="0" w:space="0" w:color="auto"/>
                <w:bottom w:val="none" w:sz="0" w:space="0" w:color="auto"/>
                <w:right w:val="none" w:sz="0" w:space="0" w:color="auto"/>
              </w:divBdr>
            </w:div>
            <w:div w:id="1947226642">
              <w:marLeft w:val="0"/>
              <w:marRight w:val="0"/>
              <w:marTop w:val="0"/>
              <w:marBottom w:val="0"/>
              <w:divBdr>
                <w:top w:val="none" w:sz="0" w:space="0" w:color="auto"/>
                <w:left w:val="none" w:sz="0" w:space="0" w:color="auto"/>
                <w:bottom w:val="none" w:sz="0" w:space="0" w:color="auto"/>
                <w:right w:val="none" w:sz="0" w:space="0" w:color="auto"/>
              </w:divBdr>
            </w:div>
            <w:div w:id="564877424">
              <w:marLeft w:val="0"/>
              <w:marRight w:val="0"/>
              <w:marTop w:val="0"/>
              <w:marBottom w:val="0"/>
              <w:divBdr>
                <w:top w:val="none" w:sz="0" w:space="0" w:color="auto"/>
                <w:left w:val="none" w:sz="0" w:space="0" w:color="auto"/>
                <w:bottom w:val="none" w:sz="0" w:space="0" w:color="auto"/>
                <w:right w:val="none" w:sz="0" w:space="0" w:color="auto"/>
              </w:divBdr>
            </w:div>
            <w:div w:id="1920863465">
              <w:marLeft w:val="0"/>
              <w:marRight w:val="0"/>
              <w:marTop w:val="0"/>
              <w:marBottom w:val="0"/>
              <w:divBdr>
                <w:top w:val="none" w:sz="0" w:space="0" w:color="auto"/>
                <w:left w:val="none" w:sz="0" w:space="0" w:color="auto"/>
                <w:bottom w:val="none" w:sz="0" w:space="0" w:color="auto"/>
                <w:right w:val="none" w:sz="0" w:space="0" w:color="auto"/>
              </w:divBdr>
            </w:div>
            <w:div w:id="1141313557">
              <w:marLeft w:val="0"/>
              <w:marRight w:val="0"/>
              <w:marTop w:val="0"/>
              <w:marBottom w:val="0"/>
              <w:divBdr>
                <w:top w:val="none" w:sz="0" w:space="0" w:color="auto"/>
                <w:left w:val="none" w:sz="0" w:space="0" w:color="auto"/>
                <w:bottom w:val="none" w:sz="0" w:space="0" w:color="auto"/>
                <w:right w:val="none" w:sz="0" w:space="0" w:color="auto"/>
              </w:divBdr>
            </w:div>
            <w:div w:id="1903326427">
              <w:marLeft w:val="0"/>
              <w:marRight w:val="0"/>
              <w:marTop w:val="0"/>
              <w:marBottom w:val="0"/>
              <w:divBdr>
                <w:top w:val="none" w:sz="0" w:space="0" w:color="auto"/>
                <w:left w:val="none" w:sz="0" w:space="0" w:color="auto"/>
                <w:bottom w:val="none" w:sz="0" w:space="0" w:color="auto"/>
                <w:right w:val="none" w:sz="0" w:space="0" w:color="auto"/>
              </w:divBdr>
            </w:div>
            <w:div w:id="233201316">
              <w:marLeft w:val="0"/>
              <w:marRight w:val="0"/>
              <w:marTop w:val="0"/>
              <w:marBottom w:val="0"/>
              <w:divBdr>
                <w:top w:val="none" w:sz="0" w:space="0" w:color="auto"/>
                <w:left w:val="none" w:sz="0" w:space="0" w:color="auto"/>
                <w:bottom w:val="none" w:sz="0" w:space="0" w:color="auto"/>
                <w:right w:val="none" w:sz="0" w:space="0" w:color="auto"/>
              </w:divBdr>
            </w:div>
            <w:div w:id="1482506977">
              <w:marLeft w:val="0"/>
              <w:marRight w:val="0"/>
              <w:marTop w:val="0"/>
              <w:marBottom w:val="0"/>
              <w:divBdr>
                <w:top w:val="none" w:sz="0" w:space="0" w:color="auto"/>
                <w:left w:val="none" w:sz="0" w:space="0" w:color="auto"/>
                <w:bottom w:val="none" w:sz="0" w:space="0" w:color="auto"/>
                <w:right w:val="none" w:sz="0" w:space="0" w:color="auto"/>
              </w:divBdr>
            </w:div>
            <w:div w:id="1484542965">
              <w:marLeft w:val="0"/>
              <w:marRight w:val="0"/>
              <w:marTop w:val="0"/>
              <w:marBottom w:val="0"/>
              <w:divBdr>
                <w:top w:val="none" w:sz="0" w:space="0" w:color="auto"/>
                <w:left w:val="none" w:sz="0" w:space="0" w:color="auto"/>
                <w:bottom w:val="none" w:sz="0" w:space="0" w:color="auto"/>
                <w:right w:val="none" w:sz="0" w:space="0" w:color="auto"/>
              </w:divBdr>
            </w:div>
            <w:div w:id="130951742">
              <w:marLeft w:val="0"/>
              <w:marRight w:val="0"/>
              <w:marTop w:val="0"/>
              <w:marBottom w:val="0"/>
              <w:divBdr>
                <w:top w:val="none" w:sz="0" w:space="0" w:color="auto"/>
                <w:left w:val="none" w:sz="0" w:space="0" w:color="auto"/>
                <w:bottom w:val="none" w:sz="0" w:space="0" w:color="auto"/>
                <w:right w:val="none" w:sz="0" w:space="0" w:color="auto"/>
              </w:divBdr>
            </w:div>
            <w:div w:id="470173612">
              <w:marLeft w:val="0"/>
              <w:marRight w:val="0"/>
              <w:marTop w:val="0"/>
              <w:marBottom w:val="0"/>
              <w:divBdr>
                <w:top w:val="none" w:sz="0" w:space="0" w:color="auto"/>
                <w:left w:val="none" w:sz="0" w:space="0" w:color="auto"/>
                <w:bottom w:val="none" w:sz="0" w:space="0" w:color="auto"/>
                <w:right w:val="none" w:sz="0" w:space="0" w:color="auto"/>
              </w:divBdr>
            </w:div>
            <w:div w:id="789863611">
              <w:marLeft w:val="0"/>
              <w:marRight w:val="0"/>
              <w:marTop w:val="0"/>
              <w:marBottom w:val="0"/>
              <w:divBdr>
                <w:top w:val="none" w:sz="0" w:space="0" w:color="auto"/>
                <w:left w:val="none" w:sz="0" w:space="0" w:color="auto"/>
                <w:bottom w:val="none" w:sz="0" w:space="0" w:color="auto"/>
                <w:right w:val="none" w:sz="0" w:space="0" w:color="auto"/>
              </w:divBdr>
            </w:div>
            <w:div w:id="527834184">
              <w:marLeft w:val="0"/>
              <w:marRight w:val="0"/>
              <w:marTop w:val="0"/>
              <w:marBottom w:val="0"/>
              <w:divBdr>
                <w:top w:val="none" w:sz="0" w:space="0" w:color="auto"/>
                <w:left w:val="none" w:sz="0" w:space="0" w:color="auto"/>
                <w:bottom w:val="none" w:sz="0" w:space="0" w:color="auto"/>
                <w:right w:val="none" w:sz="0" w:space="0" w:color="auto"/>
              </w:divBdr>
            </w:div>
            <w:div w:id="2010601368">
              <w:marLeft w:val="0"/>
              <w:marRight w:val="0"/>
              <w:marTop w:val="0"/>
              <w:marBottom w:val="0"/>
              <w:divBdr>
                <w:top w:val="none" w:sz="0" w:space="0" w:color="auto"/>
                <w:left w:val="none" w:sz="0" w:space="0" w:color="auto"/>
                <w:bottom w:val="none" w:sz="0" w:space="0" w:color="auto"/>
                <w:right w:val="none" w:sz="0" w:space="0" w:color="auto"/>
              </w:divBdr>
            </w:div>
            <w:div w:id="2132161297">
              <w:marLeft w:val="0"/>
              <w:marRight w:val="0"/>
              <w:marTop w:val="0"/>
              <w:marBottom w:val="0"/>
              <w:divBdr>
                <w:top w:val="none" w:sz="0" w:space="0" w:color="auto"/>
                <w:left w:val="none" w:sz="0" w:space="0" w:color="auto"/>
                <w:bottom w:val="none" w:sz="0" w:space="0" w:color="auto"/>
                <w:right w:val="none" w:sz="0" w:space="0" w:color="auto"/>
              </w:divBdr>
            </w:div>
            <w:div w:id="730078496">
              <w:marLeft w:val="0"/>
              <w:marRight w:val="0"/>
              <w:marTop w:val="0"/>
              <w:marBottom w:val="0"/>
              <w:divBdr>
                <w:top w:val="none" w:sz="0" w:space="0" w:color="auto"/>
                <w:left w:val="none" w:sz="0" w:space="0" w:color="auto"/>
                <w:bottom w:val="none" w:sz="0" w:space="0" w:color="auto"/>
                <w:right w:val="none" w:sz="0" w:space="0" w:color="auto"/>
              </w:divBdr>
            </w:div>
            <w:div w:id="1701977939">
              <w:marLeft w:val="0"/>
              <w:marRight w:val="0"/>
              <w:marTop w:val="0"/>
              <w:marBottom w:val="0"/>
              <w:divBdr>
                <w:top w:val="none" w:sz="0" w:space="0" w:color="auto"/>
                <w:left w:val="none" w:sz="0" w:space="0" w:color="auto"/>
                <w:bottom w:val="none" w:sz="0" w:space="0" w:color="auto"/>
                <w:right w:val="none" w:sz="0" w:space="0" w:color="auto"/>
              </w:divBdr>
            </w:div>
            <w:div w:id="965500982">
              <w:marLeft w:val="0"/>
              <w:marRight w:val="0"/>
              <w:marTop w:val="0"/>
              <w:marBottom w:val="0"/>
              <w:divBdr>
                <w:top w:val="none" w:sz="0" w:space="0" w:color="auto"/>
                <w:left w:val="none" w:sz="0" w:space="0" w:color="auto"/>
                <w:bottom w:val="none" w:sz="0" w:space="0" w:color="auto"/>
                <w:right w:val="none" w:sz="0" w:space="0" w:color="auto"/>
              </w:divBdr>
            </w:div>
            <w:div w:id="775060277">
              <w:marLeft w:val="0"/>
              <w:marRight w:val="0"/>
              <w:marTop w:val="0"/>
              <w:marBottom w:val="0"/>
              <w:divBdr>
                <w:top w:val="none" w:sz="0" w:space="0" w:color="auto"/>
                <w:left w:val="none" w:sz="0" w:space="0" w:color="auto"/>
                <w:bottom w:val="none" w:sz="0" w:space="0" w:color="auto"/>
                <w:right w:val="none" w:sz="0" w:space="0" w:color="auto"/>
              </w:divBdr>
            </w:div>
            <w:div w:id="1184518052">
              <w:marLeft w:val="0"/>
              <w:marRight w:val="0"/>
              <w:marTop w:val="0"/>
              <w:marBottom w:val="0"/>
              <w:divBdr>
                <w:top w:val="none" w:sz="0" w:space="0" w:color="auto"/>
                <w:left w:val="none" w:sz="0" w:space="0" w:color="auto"/>
                <w:bottom w:val="none" w:sz="0" w:space="0" w:color="auto"/>
                <w:right w:val="none" w:sz="0" w:space="0" w:color="auto"/>
              </w:divBdr>
            </w:div>
            <w:div w:id="1802728653">
              <w:marLeft w:val="0"/>
              <w:marRight w:val="0"/>
              <w:marTop w:val="0"/>
              <w:marBottom w:val="0"/>
              <w:divBdr>
                <w:top w:val="none" w:sz="0" w:space="0" w:color="auto"/>
                <w:left w:val="none" w:sz="0" w:space="0" w:color="auto"/>
                <w:bottom w:val="none" w:sz="0" w:space="0" w:color="auto"/>
                <w:right w:val="none" w:sz="0" w:space="0" w:color="auto"/>
              </w:divBdr>
            </w:div>
            <w:div w:id="2027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94834">
      <w:bodyDiv w:val="1"/>
      <w:marLeft w:val="0"/>
      <w:marRight w:val="0"/>
      <w:marTop w:val="0"/>
      <w:marBottom w:val="0"/>
      <w:divBdr>
        <w:top w:val="none" w:sz="0" w:space="0" w:color="auto"/>
        <w:left w:val="none" w:sz="0" w:space="0" w:color="auto"/>
        <w:bottom w:val="none" w:sz="0" w:space="0" w:color="auto"/>
        <w:right w:val="none" w:sz="0" w:space="0" w:color="auto"/>
      </w:divBdr>
      <w:divsChild>
        <w:div w:id="571543550">
          <w:marLeft w:val="0"/>
          <w:marRight w:val="0"/>
          <w:marTop w:val="0"/>
          <w:marBottom w:val="0"/>
          <w:divBdr>
            <w:top w:val="none" w:sz="0" w:space="0" w:color="auto"/>
            <w:left w:val="none" w:sz="0" w:space="0" w:color="auto"/>
            <w:bottom w:val="none" w:sz="0" w:space="0" w:color="auto"/>
            <w:right w:val="none" w:sz="0" w:space="0" w:color="auto"/>
          </w:divBdr>
          <w:divsChild>
            <w:div w:id="332688776">
              <w:marLeft w:val="0"/>
              <w:marRight w:val="0"/>
              <w:marTop w:val="0"/>
              <w:marBottom w:val="0"/>
              <w:divBdr>
                <w:top w:val="none" w:sz="0" w:space="0" w:color="auto"/>
                <w:left w:val="none" w:sz="0" w:space="0" w:color="auto"/>
                <w:bottom w:val="none" w:sz="0" w:space="0" w:color="auto"/>
                <w:right w:val="none" w:sz="0" w:space="0" w:color="auto"/>
              </w:divBdr>
            </w:div>
            <w:div w:id="330185061">
              <w:marLeft w:val="0"/>
              <w:marRight w:val="0"/>
              <w:marTop w:val="0"/>
              <w:marBottom w:val="0"/>
              <w:divBdr>
                <w:top w:val="none" w:sz="0" w:space="0" w:color="auto"/>
                <w:left w:val="none" w:sz="0" w:space="0" w:color="auto"/>
                <w:bottom w:val="none" w:sz="0" w:space="0" w:color="auto"/>
                <w:right w:val="none" w:sz="0" w:space="0" w:color="auto"/>
              </w:divBdr>
            </w:div>
            <w:div w:id="1645281476">
              <w:marLeft w:val="0"/>
              <w:marRight w:val="0"/>
              <w:marTop w:val="0"/>
              <w:marBottom w:val="0"/>
              <w:divBdr>
                <w:top w:val="none" w:sz="0" w:space="0" w:color="auto"/>
                <w:left w:val="none" w:sz="0" w:space="0" w:color="auto"/>
                <w:bottom w:val="none" w:sz="0" w:space="0" w:color="auto"/>
                <w:right w:val="none" w:sz="0" w:space="0" w:color="auto"/>
              </w:divBdr>
            </w:div>
            <w:div w:id="1666975177">
              <w:marLeft w:val="0"/>
              <w:marRight w:val="0"/>
              <w:marTop w:val="0"/>
              <w:marBottom w:val="0"/>
              <w:divBdr>
                <w:top w:val="none" w:sz="0" w:space="0" w:color="auto"/>
                <w:left w:val="none" w:sz="0" w:space="0" w:color="auto"/>
                <w:bottom w:val="none" w:sz="0" w:space="0" w:color="auto"/>
                <w:right w:val="none" w:sz="0" w:space="0" w:color="auto"/>
              </w:divBdr>
            </w:div>
            <w:div w:id="116720725">
              <w:marLeft w:val="0"/>
              <w:marRight w:val="0"/>
              <w:marTop w:val="0"/>
              <w:marBottom w:val="0"/>
              <w:divBdr>
                <w:top w:val="none" w:sz="0" w:space="0" w:color="auto"/>
                <w:left w:val="none" w:sz="0" w:space="0" w:color="auto"/>
                <w:bottom w:val="none" w:sz="0" w:space="0" w:color="auto"/>
                <w:right w:val="none" w:sz="0" w:space="0" w:color="auto"/>
              </w:divBdr>
            </w:div>
            <w:div w:id="1044477733">
              <w:marLeft w:val="0"/>
              <w:marRight w:val="0"/>
              <w:marTop w:val="0"/>
              <w:marBottom w:val="0"/>
              <w:divBdr>
                <w:top w:val="none" w:sz="0" w:space="0" w:color="auto"/>
                <w:left w:val="none" w:sz="0" w:space="0" w:color="auto"/>
                <w:bottom w:val="none" w:sz="0" w:space="0" w:color="auto"/>
                <w:right w:val="none" w:sz="0" w:space="0" w:color="auto"/>
              </w:divBdr>
            </w:div>
            <w:div w:id="2099597306">
              <w:marLeft w:val="0"/>
              <w:marRight w:val="0"/>
              <w:marTop w:val="0"/>
              <w:marBottom w:val="0"/>
              <w:divBdr>
                <w:top w:val="none" w:sz="0" w:space="0" w:color="auto"/>
                <w:left w:val="none" w:sz="0" w:space="0" w:color="auto"/>
                <w:bottom w:val="none" w:sz="0" w:space="0" w:color="auto"/>
                <w:right w:val="none" w:sz="0" w:space="0" w:color="auto"/>
              </w:divBdr>
            </w:div>
            <w:div w:id="9244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3555">
      <w:bodyDiv w:val="1"/>
      <w:marLeft w:val="0"/>
      <w:marRight w:val="0"/>
      <w:marTop w:val="0"/>
      <w:marBottom w:val="0"/>
      <w:divBdr>
        <w:top w:val="none" w:sz="0" w:space="0" w:color="auto"/>
        <w:left w:val="none" w:sz="0" w:space="0" w:color="auto"/>
        <w:bottom w:val="none" w:sz="0" w:space="0" w:color="auto"/>
        <w:right w:val="none" w:sz="0" w:space="0" w:color="auto"/>
      </w:divBdr>
    </w:div>
    <w:div w:id="638535203">
      <w:bodyDiv w:val="1"/>
      <w:marLeft w:val="0"/>
      <w:marRight w:val="0"/>
      <w:marTop w:val="0"/>
      <w:marBottom w:val="0"/>
      <w:divBdr>
        <w:top w:val="none" w:sz="0" w:space="0" w:color="auto"/>
        <w:left w:val="none" w:sz="0" w:space="0" w:color="auto"/>
        <w:bottom w:val="none" w:sz="0" w:space="0" w:color="auto"/>
        <w:right w:val="none" w:sz="0" w:space="0" w:color="auto"/>
      </w:divBdr>
    </w:div>
    <w:div w:id="656809394">
      <w:bodyDiv w:val="1"/>
      <w:marLeft w:val="0"/>
      <w:marRight w:val="0"/>
      <w:marTop w:val="0"/>
      <w:marBottom w:val="0"/>
      <w:divBdr>
        <w:top w:val="none" w:sz="0" w:space="0" w:color="auto"/>
        <w:left w:val="none" w:sz="0" w:space="0" w:color="auto"/>
        <w:bottom w:val="none" w:sz="0" w:space="0" w:color="auto"/>
        <w:right w:val="none" w:sz="0" w:space="0" w:color="auto"/>
      </w:divBdr>
    </w:div>
    <w:div w:id="658844305">
      <w:bodyDiv w:val="1"/>
      <w:marLeft w:val="0"/>
      <w:marRight w:val="0"/>
      <w:marTop w:val="0"/>
      <w:marBottom w:val="0"/>
      <w:divBdr>
        <w:top w:val="none" w:sz="0" w:space="0" w:color="auto"/>
        <w:left w:val="none" w:sz="0" w:space="0" w:color="auto"/>
        <w:bottom w:val="none" w:sz="0" w:space="0" w:color="auto"/>
        <w:right w:val="none" w:sz="0" w:space="0" w:color="auto"/>
      </w:divBdr>
    </w:div>
    <w:div w:id="799616478">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52781616">
      <w:bodyDiv w:val="1"/>
      <w:marLeft w:val="0"/>
      <w:marRight w:val="0"/>
      <w:marTop w:val="0"/>
      <w:marBottom w:val="0"/>
      <w:divBdr>
        <w:top w:val="none" w:sz="0" w:space="0" w:color="auto"/>
        <w:left w:val="none" w:sz="0" w:space="0" w:color="auto"/>
        <w:bottom w:val="none" w:sz="0" w:space="0" w:color="auto"/>
        <w:right w:val="none" w:sz="0" w:space="0" w:color="auto"/>
      </w:divBdr>
    </w:div>
    <w:div w:id="1012420186">
      <w:bodyDiv w:val="1"/>
      <w:marLeft w:val="0"/>
      <w:marRight w:val="0"/>
      <w:marTop w:val="0"/>
      <w:marBottom w:val="0"/>
      <w:divBdr>
        <w:top w:val="none" w:sz="0" w:space="0" w:color="auto"/>
        <w:left w:val="none" w:sz="0" w:space="0" w:color="auto"/>
        <w:bottom w:val="none" w:sz="0" w:space="0" w:color="auto"/>
        <w:right w:val="none" w:sz="0" w:space="0" w:color="auto"/>
      </w:divBdr>
    </w:div>
    <w:div w:id="1017463458">
      <w:bodyDiv w:val="1"/>
      <w:marLeft w:val="0"/>
      <w:marRight w:val="0"/>
      <w:marTop w:val="0"/>
      <w:marBottom w:val="0"/>
      <w:divBdr>
        <w:top w:val="none" w:sz="0" w:space="0" w:color="auto"/>
        <w:left w:val="none" w:sz="0" w:space="0" w:color="auto"/>
        <w:bottom w:val="none" w:sz="0" w:space="0" w:color="auto"/>
        <w:right w:val="none" w:sz="0" w:space="0" w:color="auto"/>
      </w:divBdr>
    </w:div>
    <w:div w:id="1059982975">
      <w:bodyDiv w:val="1"/>
      <w:marLeft w:val="0"/>
      <w:marRight w:val="0"/>
      <w:marTop w:val="0"/>
      <w:marBottom w:val="0"/>
      <w:divBdr>
        <w:top w:val="none" w:sz="0" w:space="0" w:color="auto"/>
        <w:left w:val="none" w:sz="0" w:space="0" w:color="auto"/>
        <w:bottom w:val="none" w:sz="0" w:space="0" w:color="auto"/>
        <w:right w:val="none" w:sz="0" w:space="0" w:color="auto"/>
      </w:divBdr>
    </w:div>
    <w:div w:id="1074545282">
      <w:bodyDiv w:val="1"/>
      <w:marLeft w:val="0"/>
      <w:marRight w:val="0"/>
      <w:marTop w:val="0"/>
      <w:marBottom w:val="0"/>
      <w:divBdr>
        <w:top w:val="none" w:sz="0" w:space="0" w:color="auto"/>
        <w:left w:val="none" w:sz="0" w:space="0" w:color="auto"/>
        <w:bottom w:val="none" w:sz="0" w:space="0" w:color="auto"/>
        <w:right w:val="none" w:sz="0" w:space="0" w:color="auto"/>
      </w:divBdr>
    </w:div>
    <w:div w:id="1193106298">
      <w:bodyDiv w:val="1"/>
      <w:marLeft w:val="0"/>
      <w:marRight w:val="0"/>
      <w:marTop w:val="0"/>
      <w:marBottom w:val="0"/>
      <w:divBdr>
        <w:top w:val="none" w:sz="0" w:space="0" w:color="auto"/>
        <w:left w:val="none" w:sz="0" w:space="0" w:color="auto"/>
        <w:bottom w:val="none" w:sz="0" w:space="0" w:color="auto"/>
        <w:right w:val="none" w:sz="0" w:space="0" w:color="auto"/>
      </w:divBdr>
      <w:divsChild>
        <w:div w:id="1686053949">
          <w:marLeft w:val="0"/>
          <w:marRight w:val="0"/>
          <w:marTop w:val="0"/>
          <w:marBottom w:val="0"/>
          <w:divBdr>
            <w:top w:val="none" w:sz="0" w:space="0" w:color="auto"/>
            <w:left w:val="none" w:sz="0" w:space="0" w:color="auto"/>
            <w:bottom w:val="none" w:sz="0" w:space="0" w:color="auto"/>
            <w:right w:val="none" w:sz="0" w:space="0" w:color="auto"/>
          </w:divBdr>
          <w:divsChild>
            <w:div w:id="152019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1427">
      <w:bodyDiv w:val="1"/>
      <w:marLeft w:val="0"/>
      <w:marRight w:val="0"/>
      <w:marTop w:val="0"/>
      <w:marBottom w:val="0"/>
      <w:divBdr>
        <w:top w:val="none" w:sz="0" w:space="0" w:color="auto"/>
        <w:left w:val="none" w:sz="0" w:space="0" w:color="auto"/>
        <w:bottom w:val="none" w:sz="0" w:space="0" w:color="auto"/>
        <w:right w:val="none" w:sz="0" w:space="0" w:color="auto"/>
      </w:divBdr>
    </w:div>
    <w:div w:id="1301568022">
      <w:bodyDiv w:val="1"/>
      <w:marLeft w:val="0"/>
      <w:marRight w:val="0"/>
      <w:marTop w:val="0"/>
      <w:marBottom w:val="0"/>
      <w:divBdr>
        <w:top w:val="none" w:sz="0" w:space="0" w:color="auto"/>
        <w:left w:val="none" w:sz="0" w:space="0" w:color="auto"/>
        <w:bottom w:val="none" w:sz="0" w:space="0" w:color="auto"/>
        <w:right w:val="none" w:sz="0" w:space="0" w:color="auto"/>
      </w:divBdr>
    </w:div>
    <w:div w:id="1384712040">
      <w:bodyDiv w:val="1"/>
      <w:marLeft w:val="0"/>
      <w:marRight w:val="0"/>
      <w:marTop w:val="0"/>
      <w:marBottom w:val="0"/>
      <w:divBdr>
        <w:top w:val="none" w:sz="0" w:space="0" w:color="auto"/>
        <w:left w:val="none" w:sz="0" w:space="0" w:color="auto"/>
        <w:bottom w:val="none" w:sz="0" w:space="0" w:color="auto"/>
        <w:right w:val="none" w:sz="0" w:space="0" w:color="auto"/>
      </w:divBdr>
    </w:div>
    <w:div w:id="1400594219">
      <w:bodyDiv w:val="1"/>
      <w:marLeft w:val="0"/>
      <w:marRight w:val="0"/>
      <w:marTop w:val="0"/>
      <w:marBottom w:val="0"/>
      <w:divBdr>
        <w:top w:val="none" w:sz="0" w:space="0" w:color="auto"/>
        <w:left w:val="none" w:sz="0" w:space="0" w:color="auto"/>
        <w:bottom w:val="none" w:sz="0" w:space="0" w:color="auto"/>
        <w:right w:val="none" w:sz="0" w:space="0" w:color="auto"/>
      </w:divBdr>
    </w:div>
    <w:div w:id="1572815199">
      <w:bodyDiv w:val="1"/>
      <w:marLeft w:val="0"/>
      <w:marRight w:val="0"/>
      <w:marTop w:val="0"/>
      <w:marBottom w:val="0"/>
      <w:divBdr>
        <w:top w:val="none" w:sz="0" w:space="0" w:color="auto"/>
        <w:left w:val="none" w:sz="0" w:space="0" w:color="auto"/>
        <w:bottom w:val="none" w:sz="0" w:space="0" w:color="auto"/>
        <w:right w:val="none" w:sz="0" w:space="0" w:color="auto"/>
      </w:divBdr>
    </w:div>
    <w:div w:id="1717046907">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798840888">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 w:id="1864129623">
      <w:bodyDiv w:val="1"/>
      <w:marLeft w:val="0"/>
      <w:marRight w:val="0"/>
      <w:marTop w:val="0"/>
      <w:marBottom w:val="0"/>
      <w:divBdr>
        <w:top w:val="none" w:sz="0" w:space="0" w:color="auto"/>
        <w:left w:val="none" w:sz="0" w:space="0" w:color="auto"/>
        <w:bottom w:val="none" w:sz="0" w:space="0" w:color="auto"/>
        <w:right w:val="none" w:sz="0" w:space="0" w:color="auto"/>
      </w:divBdr>
    </w:div>
    <w:div w:id="1925258910">
      <w:bodyDiv w:val="1"/>
      <w:marLeft w:val="0"/>
      <w:marRight w:val="0"/>
      <w:marTop w:val="0"/>
      <w:marBottom w:val="0"/>
      <w:divBdr>
        <w:top w:val="none" w:sz="0" w:space="0" w:color="auto"/>
        <w:left w:val="none" w:sz="0" w:space="0" w:color="auto"/>
        <w:bottom w:val="none" w:sz="0" w:space="0" w:color="auto"/>
        <w:right w:val="none" w:sz="0" w:space="0" w:color="auto"/>
      </w:divBdr>
      <w:divsChild>
        <w:div w:id="463502688">
          <w:marLeft w:val="0"/>
          <w:marRight w:val="0"/>
          <w:marTop w:val="0"/>
          <w:marBottom w:val="0"/>
          <w:divBdr>
            <w:top w:val="none" w:sz="0" w:space="0" w:color="auto"/>
            <w:left w:val="none" w:sz="0" w:space="0" w:color="auto"/>
            <w:bottom w:val="none" w:sz="0" w:space="0" w:color="auto"/>
            <w:right w:val="none" w:sz="0" w:space="0" w:color="auto"/>
          </w:divBdr>
          <w:divsChild>
            <w:div w:id="1948347889">
              <w:marLeft w:val="0"/>
              <w:marRight w:val="0"/>
              <w:marTop w:val="0"/>
              <w:marBottom w:val="0"/>
              <w:divBdr>
                <w:top w:val="none" w:sz="0" w:space="0" w:color="auto"/>
                <w:left w:val="none" w:sz="0" w:space="0" w:color="auto"/>
                <w:bottom w:val="none" w:sz="0" w:space="0" w:color="auto"/>
                <w:right w:val="none" w:sz="0" w:space="0" w:color="auto"/>
              </w:divBdr>
            </w:div>
            <w:div w:id="1339699411">
              <w:marLeft w:val="0"/>
              <w:marRight w:val="0"/>
              <w:marTop w:val="0"/>
              <w:marBottom w:val="0"/>
              <w:divBdr>
                <w:top w:val="none" w:sz="0" w:space="0" w:color="auto"/>
                <w:left w:val="none" w:sz="0" w:space="0" w:color="auto"/>
                <w:bottom w:val="none" w:sz="0" w:space="0" w:color="auto"/>
                <w:right w:val="none" w:sz="0" w:space="0" w:color="auto"/>
              </w:divBdr>
            </w:div>
            <w:div w:id="447742752">
              <w:marLeft w:val="0"/>
              <w:marRight w:val="0"/>
              <w:marTop w:val="0"/>
              <w:marBottom w:val="0"/>
              <w:divBdr>
                <w:top w:val="none" w:sz="0" w:space="0" w:color="auto"/>
                <w:left w:val="none" w:sz="0" w:space="0" w:color="auto"/>
                <w:bottom w:val="none" w:sz="0" w:space="0" w:color="auto"/>
                <w:right w:val="none" w:sz="0" w:space="0" w:color="auto"/>
              </w:divBdr>
            </w:div>
            <w:div w:id="1926915417">
              <w:marLeft w:val="0"/>
              <w:marRight w:val="0"/>
              <w:marTop w:val="0"/>
              <w:marBottom w:val="0"/>
              <w:divBdr>
                <w:top w:val="none" w:sz="0" w:space="0" w:color="auto"/>
                <w:left w:val="none" w:sz="0" w:space="0" w:color="auto"/>
                <w:bottom w:val="none" w:sz="0" w:space="0" w:color="auto"/>
                <w:right w:val="none" w:sz="0" w:space="0" w:color="auto"/>
              </w:divBdr>
            </w:div>
            <w:div w:id="629478037">
              <w:marLeft w:val="0"/>
              <w:marRight w:val="0"/>
              <w:marTop w:val="0"/>
              <w:marBottom w:val="0"/>
              <w:divBdr>
                <w:top w:val="none" w:sz="0" w:space="0" w:color="auto"/>
                <w:left w:val="none" w:sz="0" w:space="0" w:color="auto"/>
                <w:bottom w:val="none" w:sz="0" w:space="0" w:color="auto"/>
                <w:right w:val="none" w:sz="0" w:space="0" w:color="auto"/>
              </w:divBdr>
            </w:div>
            <w:div w:id="2064670261">
              <w:marLeft w:val="0"/>
              <w:marRight w:val="0"/>
              <w:marTop w:val="0"/>
              <w:marBottom w:val="0"/>
              <w:divBdr>
                <w:top w:val="none" w:sz="0" w:space="0" w:color="auto"/>
                <w:left w:val="none" w:sz="0" w:space="0" w:color="auto"/>
                <w:bottom w:val="none" w:sz="0" w:space="0" w:color="auto"/>
                <w:right w:val="none" w:sz="0" w:space="0" w:color="auto"/>
              </w:divBdr>
            </w:div>
            <w:div w:id="746222629">
              <w:marLeft w:val="0"/>
              <w:marRight w:val="0"/>
              <w:marTop w:val="0"/>
              <w:marBottom w:val="0"/>
              <w:divBdr>
                <w:top w:val="none" w:sz="0" w:space="0" w:color="auto"/>
                <w:left w:val="none" w:sz="0" w:space="0" w:color="auto"/>
                <w:bottom w:val="none" w:sz="0" w:space="0" w:color="auto"/>
                <w:right w:val="none" w:sz="0" w:space="0" w:color="auto"/>
              </w:divBdr>
            </w:div>
            <w:div w:id="1805267127">
              <w:marLeft w:val="0"/>
              <w:marRight w:val="0"/>
              <w:marTop w:val="0"/>
              <w:marBottom w:val="0"/>
              <w:divBdr>
                <w:top w:val="none" w:sz="0" w:space="0" w:color="auto"/>
                <w:left w:val="none" w:sz="0" w:space="0" w:color="auto"/>
                <w:bottom w:val="none" w:sz="0" w:space="0" w:color="auto"/>
                <w:right w:val="none" w:sz="0" w:space="0" w:color="auto"/>
              </w:divBdr>
            </w:div>
            <w:div w:id="28341538">
              <w:marLeft w:val="0"/>
              <w:marRight w:val="0"/>
              <w:marTop w:val="0"/>
              <w:marBottom w:val="0"/>
              <w:divBdr>
                <w:top w:val="none" w:sz="0" w:space="0" w:color="auto"/>
                <w:left w:val="none" w:sz="0" w:space="0" w:color="auto"/>
                <w:bottom w:val="none" w:sz="0" w:space="0" w:color="auto"/>
                <w:right w:val="none" w:sz="0" w:space="0" w:color="auto"/>
              </w:divBdr>
            </w:div>
            <w:div w:id="117758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8001">
      <w:bodyDiv w:val="1"/>
      <w:marLeft w:val="0"/>
      <w:marRight w:val="0"/>
      <w:marTop w:val="0"/>
      <w:marBottom w:val="0"/>
      <w:divBdr>
        <w:top w:val="none" w:sz="0" w:space="0" w:color="auto"/>
        <w:left w:val="none" w:sz="0" w:space="0" w:color="auto"/>
        <w:bottom w:val="none" w:sz="0" w:space="0" w:color="auto"/>
        <w:right w:val="none" w:sz="0" w:space="0" w:color="auto"/>
      </w:divBdr>
      <w:divsChild>
        <w:div w:id="1095905663">
          <w:marLeft w:val="0"/>
          <w:marRight w:val="0"/>
          <w:marTop w:val="0"/>
          <w:marBottom w:val="0"/>
          <w:divBdr>
            <w:top w:val="none" w:sz="0" w:space="0" w:color="auto"/>
            <w:left w:val="none" w:sz="0" w:space="0" w:color="auto"/>
            <w:bottom w:val="none" w:sz="0" w:space="0" w:color="auto"/>
            <w:right w:val="none" w:sz="0" w:space="0" w:color="auto"/>
          </w:divBdr>
          <w:divsChild>
            <w:div w:id="160895236">
              <w:marLeft w:val="0"/>
              <w:marRight w:val="0"/>
              <w:marTop w:val="0"/>
              <w:marBottom w:val="0"/>
              <w:divBdr>
                <w:top w:val="none" w:sz="0" w:space="0" w:color="auto"/>
                <w:left w:val="none" w:sz="0" w:space="0" w:color="auto"/>
                <w:bottom w:val="none" w:sz="0" w:space="0" w:color="auto"/>
                <w:right w:val="none" w:sz="0" w:space="0" w:color="auto"/>
              </w:divBdr>
            </w:div>
            <w:div w:id="1696929916">
              <w:marLeft w:val="0"/>
              <w:marRight w:val="0"/>
              <w:marTop w:val="0"/>
              <w:marBottom w:val="0"/>
              <w:divBdr>
                <w:top w:val="none" w:sz="0" w:space="0" w:color="auto"/>
                <w:left w:val="none" w:sz="0" w:space="0" w:color="auto"/>
                <w:bottom w:val="none" w:sz="0" w:space="0" w:color="auto"/>
                <w:right w:val="none" w:sz="0" w:space="0" w:color="auto"/>
              </w:divBdr>
            </w:div>
            <w:div w:id="1705329630">
              <w:marLeft w:val="0"/>
              <w:marRight w:val="0"/>
              <w:marTop w:val="0"/>
              <w:marBottom w:val="0"/>
              <w:divBdr>
                <w:top w:val="none" w:sz="0" w:space="0" w:color="auto"/>
                <w:left w:val="none" w:sz="0" w:space="0" w:color="auto"/>
                <w:bottom w:val="none" w:sz="0" w:space="0" w:color="auto"/>
                <w:right w:val="none" w:sz="0" w:space="0" w:color="auto"/>
              </w:divBdr>
            </w:div>
            <w:div w:id="1161655393">
              <w:marLeft w:val="0"/>
              <w:marRight w:val="0"/>
              <w:marTop w:val="0"/>
              <w:marBottom w:val="0"/>
              <w:divBdr>
                <w:top w:val="none" w:sz="0" w:space="0" w:color="auto"/>
                <w:left w:val="none" w:sz="0" w:space="0" w:color="auto"/>
                <w:bottom w:val="none" w:sz="0" w:space="0" w:color="auto"/>
                <w:right w:val="none" w:sz="0" w:space="0" w:color="auto"/>
              </w:divBdr>
            </w:div>
            <w:div w:id="1345396803">
              <w:marLeft w:val="0"/>
              <w:marRight w:val="0"/>
              <w:marTop w:val="0"/>
              <w:marBottom w:val="0"/>
              <w:divBdr>
                <w:top w:val="none" w:sz="0" w:space="0" w:color="auto"/>
                <w:left w:val="none" w:sz="0" w:space="0" w:color="auto"/>
                <w:bottom w:val="none" w:sz="0" w:space="0" w:color="auto"/>
                <w:right w:val="none" w:sz="0" w:space="0" w:color="auto"/>
              </w:divBdr>
            </w:div>
            <w:div w:id="988289591">
              <w:marLeft w:val="0"/>
              <w:marRight w:val="0"/>
              <w:marTop w:val="0"/>
              <w:marBottom w:val="0"/>
              <w:divBdr>
                <w:top w:val="none" w:sz="0" w:space="0" w:color="auto"/>
                <w:left w:val="none" w:sz="0" w:space="0" w:color="auto"/>
                <w:bottom w:val="none" w:sz="0" w:space="0" w:color="auto"/>
                <w:right w:val="none" w:sz="0" w:space="0" w:color="auto"/>
              </w:divBdr>
            </w:div>
            <w:div w:id="1239440757">
              <w:marLeft w:val="0"/>
              <w:marRight w:val="0"/>
              <w:marTop w:val="0"/>
              <w:marBottom w:val="0"/>
              <w:divBdr>
                <w:top w:val="none" w:sz="0" w:space="0" w:color="auto"/>
                <w:left w:val="none" w:sz="0" w:space="0" w:color="auto"/>
                <w:bottom w:val="none" w:sz="0" w:space="0" w:color="auto"/>
                <w:right w:val="none" w:sz="0" w:space="0" w:color="auto"/>
              </w:divBdr>
            </w:div>
            <w:div w:id="1757818909">
              <w:marLeft w:val="0"/>
              <w:marRight w:val="0"/>
              <w:marTop w:val="0"/>
              <w:marBottom w:val="0"/>
              <w:divBdr>
                <w:top w:val="none" w:sz="0" w:space="0" w:color="auto"/>
                <w:left w:val="none" w:sz="0" w:space="0" w:color="auto"/>
                <w:bottom w:val="none" w:sz="0" w:space="0" w:color="auto"/>
                <w:right w:val="none" w:sz="0" w:space="0" w:color="auto"/>
              </w:divBdr>
            </w:div>
            <w:div w:id="167760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4600">
      <w:bodyDiv w:val="1"/>
      <w:marLeft w:val="0"/>
      <w:marRight w:val="0"/>
      <w:marTop w:val="0"/>
      <w:marBottom w:val="0"/>
      <w:divBdr>
        <w:top w:val="none" w:sz="0" w:space="0" w:color="auto"/>
        <w:left w:val="none" w:sz="0" w:space="0" w:color="auto"/>
        <w:bottom w:val="none" w:sz="0" w:space="0" w:color="auto"/>
        <w:right w:val="none" w:sz="0" w:space="0" w:color="auto"/>
      </w:divBdr>
    </w:div>
    <w:div w:id="2041738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medienheft.ch/kritik/bibliothek/k16_BeckDaniel.html" TargetMode="Externa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
    <b:Tag>Dar23</b:Tag>
    <b:SourceType>InternetSite</b:SourceType>
    <b:Guid>{70D4191D-5D8B-44D0-84E6-0AB23737AFE7}</b:Guid>
    <b:Author>
      <b:Author>
        <b:Corporate>DarkaOnLine</b:Corporate>
      </b:Author>
    </b:Author>
    <b:Title>DarkaOnLine/L5-Swagger: OpenApi or Swagger integration to Laravel</b:Title>
    <b:InternetSiteTitle>DarkaOnLine/L5-Swagger: OpenApi or Swagger integration to Laravel</b:InternetSiteTitle>
    <b:Year>2023</b:Year>
    <b:Month>03</b:Month>
    <b:Day>17</b:Day>
    <b:URL>https://github.com/DarkaOnLine/L5-Swagger</b:URL>
    <b:RefOrder>2</b:RefOrder>
  </b:Source>
  <b:Source>
    <b:Tag>Lar23</b:Tag>
    <b:SourceType>InternetSite</b:SourceType>
    <b:Guid>{8682853C-F013-49AD-BF44-2A8A3A8ED66B}</b:Guid>
    <b:Author>
      <b:Author>
        <b:Corporate>Laraveldaily</b:Corporate>
      </b:Author>
    </b:Author>
    <b:Title>laraveldaily.com</b:Title>
    <b:InternetSiteTitle>laraveldaily.com</b:InternetSiteTitle>
    <b:Year>2023</b:Year>
    <b:Month>03</b:Month>
    <b:Day>21</b:Day>
    <b:URL>https://laraveldaily.com/post/laravel-api-override-404-error-message-route-model-binding</b:URL>
    <b:RefOrder>3</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Props1.xml><?xml version="1.0" encoding="utf-8"?>
<ds:datastoreItem xmlns:ds="http://schemas.openxmlformats.org/officeDocument/2006/customXml" ds:itemID="{1AF5B931-A8D1-40E1-AF1E-15ECCB0C1E54}">
  <ds:schemaRefs>
    <ds:schemaRef ds:uri="http://schemas.microsoft.com/sharepoint/v3/contenttype/forms"/>
  </ds:schemaRefs>
</ds:datastoreItem>
</file>

<file path=customXml/itemProps2.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DE140F-AA06-45EA-94E9-2FA17979B55C}">
  <ds:schemaRefs>
    <ds:schemaRef ds:uri="http://schemas.openxmlformats.org/officeDocument/2006/bibliography"/>
  </ds:schemaRefs>
</ds:datastoreItem>
</file>

<file path=customXml/itemProps4.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10150</Words>
  <Characters>63949</Characters>
  <Application>Microsoft Office Word</Application>
  <DocSecurity>0</DocSecurity>
  <Lines>532</Lines>
  <Paragraphs>147</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73952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34</cp:revision>
  <cp:lastPrinted>2020-10-16T06:25:00Z</cp:lastPrinted>
  <dcterms:created xsi:type="dcterms:W3CDTF">2023-03-13T07:08:00Z</dcterms:created>
  <dcterms:modified xsi:type="dcterms:W3CDTF">2023-03-24T15:51:00Z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