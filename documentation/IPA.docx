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TOC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TOC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TOC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TOC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TOC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le"/>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Heading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ootnoteReference"/>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ootnoteReference"/>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7F42DC64" w:rsidR="00DF0883" w:rsidRPr="00DF0883" w:rsidRDefault="0083448F"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0855197"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 xml:space="preserve">Bestellungen sollen </w:t>
      </w:r>
      <w:r w:rsidR="0083448F" w:rsidRPr="00DF0883">
        <w:rPr>
          <w:rFonts w:asciiTheme="majorHAnsi" w:hAnsiTheme="majorHAnsi"/>
          <w:sz w:val="20"/>
          <w:szCs w:val="20"/>
        </w:rPr>
        <w:t>CRUD-Möglichkeiten</w:t>
      </w:r>
      <w:r w:rsidRPr="00DF0883">
        <w:rPr>
          <w:rFonts w:asciiTheme="majorHAnsi" w:hAnsiTheme="majorHAnsi"/>
          <w:sz w:val="20"/>
          <w:szCs w:val="20"/>
        </w:rPr>
        <w:t xml:space="preserve">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198A9D1D" w:rsidR="00DF0883" w:rsidRPr="00DF0883" w:rsidRDefault="0083448F"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 Datum</w:t>
      </w:r>
      <w:r w:rsidR="00DF0883"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19384F4E"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r w:rsidR="0083448F" w:rsidRPr="00DF0883">
        <w:rPr>
          <w:rFonts w:asciiTheme="majorHAnsi" w:hAnsiTheme="majorHAnsi"/>
          <w:sz w:val="20"/>
          <w:szCs w:val="20"/>
        </w:rPr>
        <w:t>Erhalt Datum</w:t>
      </w:r>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r w:rsidR="0083448F" w:rsidRPr="00DF0883">
        <w:rPr>
          <w:rFonts w:asciiTheme="majorHAnsi" w:hAnsiTheme="majorHAnsi"/>
          <w:sz w:val="20"/>
          <w:szCs w:val="20"/>
        </w:rPr>
        <w:t>Erhalt Datum</w:t>
      </w:r>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6174048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 xml:space="preserve">Produkte sollen </w:t>
      </w:r>
      <w:r w:rsidR="0083448F" w:rsidRPr="00DF0883">
        <w:rPr>
          <w:rFonts w:asciiTheme="majorHAnsi" w:hAnsiTheme="majorHAnsi"/>
          <w:sz w:val="20"/>
          <w:szCs w:val="20"/>
        </w:rPr>
        <w:t>CRUD-Möglichkeiten</w:t>
      </w:r>
      <w:r w:rsidRPr="00DF0883">
        <w:rPr>
          <w:rFonts w:asciiTheme="majorHAnsi" w:hAnsiTheme="majorHAnsi"/>
          <w:sz w:val="20"/>
          <w:szCs w:val="20"/>
        </w:rPr>
        <w:t xml:space="preserve">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ootnoteReference"/>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ootnoteReference"/>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ootnoteReference"/>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ootnoteReference"/>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Heading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leGrid"/>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Caption"/>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leGrid"/>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Caption"/>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leGrid"/>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Caption"/>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leGrid"/>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 Hofer</w:t>
            </w:r>
          </w:p>
          <w:p w14:paraId="5E862635" w14:textId="30534CB4"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 Hofer</w:t>
            </w:r>
          </w:p>
          <w:p w14:paraId="77088A59" w14:textId="3AAF060A"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Caption"/>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Heading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577CE1F"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FD3622" w:rsidRPr="006558CB">
        <w:rPr>
          <w:rFonts w:asciiTheme="majorHAnsi" w:hAnsiTheme="majorHAnsi"/>
          <w:sz w:val="20"/>
          <w:szCs w:val="20"/>
          <w:lang w:val="fr-CH"/>
        </w:rPr>
        <w:t>.</w:t>
      </w:r>
      <w:r w:rsidR="00FD3622" w:rsidRPr="006558CB">
        <w:rPr>
          <w:rStyle w:val="FootnoteReference"/>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Heading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20BE5EDD" w:rsidR="00FD3622" w:rsidRPr="006558CB" w:rsidRDefault="00F4593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ootnoteReference"/>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Heading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Vorlage der twofold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r>
        <w:rPr>
          <w:rFonts w:asciiTheme="majorHAnsi" w:hAnsiTheme="majorHAnsi"/>
          <w:sz w:val="20"/>
          <w:szCs w:val="20"/>
        </w:rPr>
        <w:t>Github zur Speicherung des Projektes online.</w:t>
      </w:r>
      <w:r w:rsidR="00D7255B" w:rsidRPr="00D7255B">
        <w:rPr>
          <w:rStyle w:val="FootnoteReference"/>
          <w:rFonts w:asciiTheme="majorHAnsi" w:hAnsiTheme="majorHAnsi"/>
          <w:sz w:val="20"/>
          <w:szCs w:val="20"/>
        </w:rPr>
        <w:t xml:space="preserve"> </w:t>
      </w:r>
      <w:r w:rsidR="00D7255B" w:rsidRPr="006558CB">
        <w:rPr>
          <w:rStyle w:val="FootnoteReference"/>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Heading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Caption"/>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r>
              <w:rPr>
                <w:rFonts w:asciiTheme="majorHAnsi" w:hAnsiTheme="majorHAnsi"/>
                <w:sz w:val="20"/>
                <w:szCs w:val="20"/>
              </w:rPr>
              <w:t>Pkorg, Laravel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Caption"/>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r>
              <w:rPr>
                <w:rFonts w:asciiTheme="majorHAnsi" w:hAnsiTheme="majorHAnsi"/>
                <w:sz w:val="20"/>
                <w:szCs w:val="20"/>
              </w:rPr>
              <w:t>Laravel-Webseite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688A024D"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 xml:space="preserve">Die Diagramme für den Aufbau von Laravel sind sehr gut herausgekommen. Der Zeitplan scheint </w:t>
            </w:r>
            <w:r w:rsidR="0083448F">
              <w:rPr>
                <w:rFonts w:asciiTheme="majorHAnsi" w:hAnsiTheme="majorHAnsi"/>
                <w:sz w:val="20"/>
                <w:szCs w:val="20"/>
              </w:rPr>
              <w:t>so weit</w:t>
            </w:r>
            <w:r>
              <w:rPr>
                <w:rFonts w:asciiTheme="majorHAnsi" w:hAnsiTheme="majorHAnsi"/>
                <w:sz w:val="20"/>
                <w:szCs w:val="20"/>
              </w:rPr>
              <w:t xml:space="preserve"> gut aufzugehen.</w:t>
            </w:r>
          </w:p>
        </w:tc>
      </w:tr>
    </w:tbl>
    <w:p w14:paraId="7DD48C85" w14:textId="77777777" w:rsidR="00FD3622" w:rsidRPr="006558CB" w:rsidRDefault="00FD3622" w:rsidP="00FD3622">
      <w:pPr>
        <w:pStyle w:val="Caption"/>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erstellen, Testkonzept erstellen, Entscheidungsmatrix erstellen, Entscheidungen treffen, Laravel-Projekt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r>
              <w:rPr>
                <w:rFonts w:asciiTheme="majorHAnsi" w:hAnsiTheme="majorHAnsi"/>
                <w:sz w:val="20"/>
                <w:szCs w:val="20"/>
              </w:rPr>
              <w:t>Laravel-Webseite, DarkOnLine Github</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Caption"/>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Controller erstellen, Requests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Caption"/>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1DF688D" w:rsidR="00FD3622" w:rsidRPr="006558CB" w:rsidRDefault="00372137" w:rsidP="00FD3622">
      <w:pPr>
        <w:pStyle w:val="H2-ohneImpactaufInhaltsverzeichnis"/>
        <w:rPr>
          <w:szCs w:val="20"/>
        </w:rPr>
      </w:pPr>
      <w:r>
        <w:rPr>
          <w:szCs w:val="20"/>
        </w:rPr>
        <w:lastRenderedPageBreak/>
        <w:t>Dienstag</w:t>
      </w:r>
      <w:r w:rsidR="00FD3622" w:rsidRPr="006558CB">
        <w:rPr>
          <w:szCs w:val="20"/>
        </w:rPr>
        <w:t xml:space="preserve">, </w:t>
      </w:r>
      <w:r>
        <w:rPr>
          <w:szCs w:val="20"/>
        </w:rPr>
        <w:t>21</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03A59F7C" w:rsidR="00FD3622" w:rsidRPr="006558CB" w:rsidRDefault="00372137" w:rsidP="00221C62">
            <w:pPr>
              <w:pStyle w:val="Lauftext"/>
              <w:rPr>
                <w:rFonts w:asciiTheme="majorHAnsi" w:hAnsiTheme="majorHAnsi"/>
                <w:sz w:val="20"/>
                <w:szCs w:val="20"/>
              </w:rPr>
            </w:pPr>
            <w:r>
              <w:rPr>
                <w:rFonts w:asciiTheme="majorHAnsi" w:hAnsiTheme="majorHAnsi"/>
                <w:sz w:val="20"/>
                <w:szCs w:val="20"/>
              </w:rPr>
              <w:t>Swagger aufsetzen, Authentifizierung implementieren und in Swagger anwenden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019CE6F7" w:rsidR="00FD3622" w:rsidRPr="006558CB" w:rsidRDefault="0037213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161C24DF" w:rsidR="00FD3622" w:rsidRPr="006558CB" w:rsidRDefault="00372137" w:rsidP="00221C62">
            <w:pPr>
              <w:pStyle w:val="Lauftext"/>
              <w:rPr>
                <w:rFonts w:asciiTheme="majorHAnsi" w:hAnsiTheme="majorHAnsi"/>
                <w:sz w:val="20"/>
                <w:szCs w:val="20"/>
              </w:rPr>
            </w:pPr>
            <w:r>
              <w:rPr>
                <w:rFonts w:asciiTheme="majorHAnsi" w:hAnsiTheme="majorHAnsi"/>
                <w:sz w:val="20"/>
                <w:szCs w:val="20"/>
              </w:rPr>
              <w:t>Laravel-Projekt vorbereiten, API-Routen erstellen, Controller erstellen, Requests erstellen, Ressourcen erstellen, Validierung erstellen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0B5938E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hatte ein paar Probleme die Validierung richtig zu definieren.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2271B7B7" w:rsidR="00FD3622" w:rsidRPr="006558CB" w:rsidRDefault="008E6C57" w:rsidP="00221C62">
            <w:pPr>
              <w:pStyle w:val="Lauftext"/>
              <w:rPr>
                <w:rFonts w:asciiTheme="majorHAnsi" w:hAnsiTheme="majorHAnsi"/>
                <w:sz w:val="20"/>
                <w:szCs w:val="20"/>
              </w:rPr>
            </w:pPr>
            <w:r>
              <w:rPr>
                <w:rFonts w:asciiTheme="majorHAnsi" w:hAnsiTheme="majorHAnsi"/>
                <w:sz w:val="20"/>
                <w:szCs w:val="20"/>
              </w:rPr>
              <w:t>Mit Hilfe der Laravel-Dokumentation habe ich schlussendlich den korrekten Aufbau verstanden.</w:t>
            </w: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654BD7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241574DD" w:rsidR="00FD3622" w:rsidRPr="006558CB" w:rsidRDefault="008E6C57" w:rsidP="00221C62">
            <w:pPr>
              <w:pStyle w:val="Lauftext"/>
              <w:rPr>
                <w:rFonts w:asciiTheme="majorHAnsi" w:hAnsiTheme="majorHAnsi"/>
                <w:sz w:val="20"/>
                <w:szCs w:val="20"/>
              </w:rPr>
            </w:pPr>
            <w:r>
              <w:rPr>
                <w:rFonts w:asciiTheme="majorHAnsi" w:hAnsiTheme="majorHAnsi"/>
                <w:sz w:val="20"/>
                <w:szCs w:val="20"/>
              </w:rPr>
              <w:t>Laravel-Dokumentation, laraveldaily.com</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429372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43A6F80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konnte gute Fortschritte machen, bin aber nichtsdestotrotz weiter im Verzug. Ich bin zirka ein Tag hinter dem Zeitplan.</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07FD7AF2" w:rsidR="00FD3622" w:rsidRPr="006558CB" w:rsidRDefault="00E23888" w:rsidP="00221C62">
            <w:pPr>
              <w:pStyle w:val="Lauftext"/>
              <w:keepNext/>
              <w:rPr>
                <w:rFonts w:asciiTheme="majorHAnsi" w:hAnsiTheme="majorHAnsi"/>
                <w:sz w:val="20"/>
                <w:szCs w:val="20"/>
              </w:rPr>
            </w:pPr>
            <w:r>
              <w:rPr>
                <w:rFonts w:asciiTheme="majorHAnsi" w:hAnsiTheme="majorHAnsi"/>
                <w:sz w:val="20"/>
                <w:szCs w:val="20"/>
              </w:rPr>
              <w:t>Normalerweise mache ich zuerst ein Controller ohne Requests und Resources, um die Funktionalität zu gewährleisten. Um Zeit zu sparen, habe ich in diesem Projekt direkt die ganze Struktur aufgebaut.</w:t>
            </w:r>
          </w:p>
        </w:tc>
      </w:tr>
    </w:tbl>
    <w:p w14:paraId="580E738F" w14:textId="77777777" w:rsidR="00FD3622" w:rsidRPr="006558CB" w:rsidRDefault="00FD3622" w:rsidP="00FD3622">
      <w:pPr>
        <w:pStyle w:val="Caption"/>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293E543" w:rsidR="00FD3622" w:rsidRPr="006558CB" w:rsidRDefault="00E92DE5" w:rsidP="00FD3622">
      <w:pPr>
        <w:pStyle w:val="H2-ohneImpactaufInhaltsverzeichnis"/>
        <w:rPr>
          <w:szCs w:val="20"/>
        </w:rPr>
      </w:pPr>
      <w:r>
        <w:rPr>
          <w:szCs w:val="20"/>
        </w:rPr>
        <w:lastRenderedPageBreak/>
        <w:t>Mittwoch</w:t>
      </w:r>
      <w:r w:rsidR="00FD3622" w:rsidRPr="006558CB">
        <w:rPr>
          <w:szCs w:val="20"/>
        </w:rPr>
        <w:t xml:space="preserve">, </w:t>
      </w:r>
      <w:r>
        <w:rPr>
          <w:szCs w:val="20"/>
        </w:rPr>
        <w:t>22</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E92DE5">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54616AB3" w:rsidR="00FD3622" w:rsidRPr="006558CB" w:rsidRDefault="00E92DE5" w:rsidP="00221C62">
            <w:pPr>
              <w:pStyle w:val="Lauftext"/>
              <w:rPr>
                <w:rFonts w:asciiTheme="majorHAnsi" w:hAnsiTheme="majorHAnsi"/>
                <w:sz w:val="20"/>
                <w:szCs w:val="20"/>
              </w:rPr>
            </w:pPr>
            <w:r>
              <w:rPr>
                <w:rFonts w:asciiTheme="majorHAnsi" w:hAnsiTheme="majorHAnsi"/>
                <w:sz w:val="20"/>
                <w:szCs w:val="20"/>
              </w:rPr>
              <w:t>Authentifizierung implementieren und in Swagger anwenden, Expertenbesuch</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17048A36"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1DCE937E" w:rsidR="00FD3622" w:rsidRPr="006558CB" w:rsidRDefault="00E92DE5" w:rsidP="00221C62">
            <w:pPr>
              <w:pStyle w:val="Lauftext"/>
              <w:rPr>
                <w:rFonts w:asciiTheme="majorHAnsi" w:hAnsiTheme="majorHAnsi"/>
                <w:sz w:val="20"/>
                <w:szCs w:val="20"/>
              </w:rPr>
            </w:pPr>
            <w:r>
              <w:rPr>
                <w:rFonts w:asciiTheme="majorHAnsi" w:hAnsiTheme="majorHAnsi"/>
                <w:sz w:val="20"/>
                <w:szCs w:val="20"/>
              </w:rPr>
              <w:t>Ich konnte den zweiten Expertenbesuch erfolgreich abschliessen.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29DDAF60" w:rsidR="00FD3622" w:rsidRPr="006558CB" w:rsidRDefault="00E92DE5" w:rsidP="00221C62">
            <w:pPr>
              <w:pStyle w:val="Lauftext"/>
              <w:rPr>
                <w:rFonts w:asciiTheme="majorHAnsi" w:hAnsiTheme="majorHAnsi"/>
                <w:sz w:val="20"/>
                <w:szCs w:val="20"/>
              </w:rPr>
            </w:pPr>
            <w:r>
              <w:rPr>
                <w:rFonts w:asciiTheme="majorHAnsi" w:hAnsiTheme="majorHAnsi"/>
                <w:sz w:val="20"/>
                <w:szCs w:val="20"/>
              </w:rPr>
              <w:t xml:space="preserve">Ich hatte ein Problem Multipart-Formdata per PUT-Befehl in Swagger zu versenden. </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1C52F925" w:rsidR="00FD3622" w:rsidRPr="006558CB" w:rsidRDefault="00E92DE5" w:rsidP="00221C62">
            <w:pPr>
              <w:pStyle w:val="Lauftext"/>
              <w:rPr>
                <w:rFonts w:asciiTheme="majorHAnsi" w:hAnsiTheme="majorHAnsi"/>
                <w:sz w:val="20"/>
                <w:szCs w:val="20"/>
              </w:rPr>
            </w:pPr>
            <w:r>
              <w:rPr>
                <w:rFonts w:asciiTheme="majorHAnsi" w:hAnsiTheme="majorHAnsi"/>
                <w:sz w:val="20"/>
                <w:szCs w:val="20"/>
              </w:rPr>
              <w:t>Im Body des Request die PUT-Methode mitgeben.</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1462081F"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5FA2CA08" w:rsidR="00FD3622" w:rsidRPr="006558CB" w:rsidRDefault="00E92DE5" w:rsidP="00221C62">
            <w:pPr>
              <w:pStyle w:val="Lauftext"/>
              <w:rPr>
                <w:rFonts w:asciiTheme="majorHAnsi" w:hAnsiTheme="majorHAnsi"/>
                <w:sz w:val="20"/>
                <w:szCs w:val="20"/>
              </w:rPr>
            </w:pPr>
            <w:r>
              <w:rPr>
                <w:rFonts w:asciiTheme="majorHAnsi" w:hAnsiTheme="majorHAnsi"/>
                <w:sz w:val="20"/>
                <w:szCs w:val="20"/>
              </w:rPr>
              <w:t>Laravel-Dokumentation, L5-Swagger-Dokumentation</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6DA3C98E" w:rsidR="00FD3622" w:rsidRPr="006558CB" w:rsidRDefault="00E92DE5" w:rsidP="00221C62">
            <w:pPr>
              <w:pStyle w:val="Lauftext"/>
              <w:rPr>
                <w:rFonts w:asciiTheme="majorHAnsi" w:hAnsiTheme="majorHAnsi"/>
                <w:sz w:val="20"/>
                <w:szCs w:val="20"/>
              </w:rPr>
            </w:pPr>
            <w:r>
              <w:rPr>
                <w:rFonts w:asciiTheme="majorHAnsi" w:hAnsiTheme="majorHAnsi"/>
                <w:sz w:val="20"/>
                <w:szCs w:val="20"/>
              </w:rPr>
              <w:t>Domenik Hofer</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13E16095" w:rsidR="00FD3622" w:rsidRPr="006558CB" w:rsidRDefault="00E92DE5" w:rsidP="00221C62">
            <w:pPr>
              <w:pStyle w:val="Lauftext"/>
              <w:rPr>
                <w:rFonts w:asciiTheme="majorHAnsi" w:hAnsiTheme="majorHAnsi"/>
                <w:sz w:val="20"/>
                <w:szCs w:val="20"/>
              </w:rPr>
            </w:pPr>
            <w:r>
              <w:rPr>
                <w:rFonts w:asciiTheme="majorHAnsi" w:hAnsiTheme="majorHAnsi"/>
                <w:sz w:val="20"/>
                <w:szCs w:val="20"/>
              </w:rPr>
              <w:t>Obwohl ich weiter Zeit gutmache, liege ich weiterhin etwas hinter dem Soll-Zustand. Ich bin zirka vier bis sechs Stunden im Rückstand.</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0FAF259" w:rsidR="00FD3622" w:rsidRPr="006558CB" w:rsidRDefault="00E92DE5" w:rsidP="00221C62">
            <w:pPr>
              <w:pStyle w:val="Lauftext"/>
              <w:keepNext/>
              <w:rPr>
                <w:rFonts w:asciiTheme="majorHAnsi" w:hAnsiTheme="majorHAnsi"/>
                <w:sz w:val="20"/>
                <w:szCs w:val="20"/>
              </w:rPr>
            </w:pPr>
            <w:r>
              <w:rPr>
                <w:rFonts w:asciiTheme="majorHAnsi" w:hAnsiTheme="majorHAnsi"/>
                <w:sz w:val="20"/>
                <w:szCs w:val="20"/>
              </w:rPr>
              <w:t>Beim Implementieren von Swagger traten einige kleine Probleme auf. Ich konnte aber trotzdem gute Fortschritte machen, unteranderem weil die Autorisierung problemlos war.</w:t>
            </w:r>
          </w:p>
        </w:tc>
      </w:tr>
    </w:tbl>
    <w:p w14:paraId="6484229C" w14:textId="77777777" w:rsidR="00FD3622" w:rsidRPr="006558CB" w:rsidRDefault="00FD3622" w:rsidP="00FD3622">
      <w:pPr>
        <w:pStyle w:val="Caption"/>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0F8D4B6E" w:rsidR="00FD3622" w:rsidRPr="006558CB" w:rsidRDefault="00116E71" w:rsidP="00FD3622">
      <w:pPr>
        <w:pStyle w:val="H2-ohneImpactaufInhaltsverzeichnis"/>
        <w:rPr>
          <w:szCs w:val="20"/>
        </w:rPr>
      </w:pPr>
      <w:r>
        <w:rPr>
          <w:szCs w:val="20"/>
        </w:rPr>
        <w:lastRenderedPageBreak/>
        <w:t>Freitag</w:t>
      </w:r>
      <w:r w:rsidR="00FD3622" w:rsidRPr="006558CB">
        <w:rPr>
          <w:szCs w:val="20"/>
        </w:rPr>
        <w:t xml:space="preserve">, </w:t>
      </w:r>
      <w:r>
        <w:rPr>
          <w:szCs w:val="20"/>
        </w:rPr>
        <w:t>24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B3FC490" w:rsidR="00FD3622" w:rsidRPr="006558CB" w:rsidRDefault="00116E71" w:rsidP="00221C62">
            <w:pPr>
              <w:pStyle w:val="Lauftext"/>
              <w:rPr>
                <w:rFonts w:asciiTheme="majorHAnsi" w:hAnsiTheme="majorHAnsi"/>
                <w:sz w:val="20"/>
                <w:szCs w:val="20"/>
              </w:rPr>
            </w:pPr>
            <w:r>
              <w:rPr>
                <w:rFonts w:asciiTheme="majorHAnsi" w:hAnsiTheme="majorHAnsi"/>
                <w:sz w:val="20"/>
                <w:szCs w:val="20"/>
              </w:rPr>
              <w:t>Tests durchführen, Arbeit auswerten und Reflexion schreiben, Implementation dokumentieren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61A30F75" w:rsidR="00FD3622" w:rsidRPr="006558CB" w:rsidRDefault="00771EAE"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43CF5952" w:rsidR="00FD3622" w:rsidRPr="006558CB" w:rsidRDefault="00771EAE" w:rsidP="00221C62">
            <w:pPr>
              <w:pStyle w:val="Lauftext"/>
              <w:rPr>
                <w:rFonts w:asciiTheme="majorHAnsi" w:hAnsiTheme="majorHAnsi"/>
                <w:sz w:val="20"/>
                <w:szCs w:val="20"/>
              </w:rPr>
            </w:pPr>
            <w:r>
              <w:rPr>
                <w:rFonts w:asciiTheme="majorHAnsi" w:hAnsiTheme="majorHAnsi"/>
                <w:sz w:val="20"/>
                <w:szCs w:val="20"/>
              </w:rPr>
              <w:t>Ich konnte die Punkte Swagger aufsetzten und Authentifizierung implementieren und in Swagger anwenden, abschliessen. Der Realisierungsteil ist damit beendet.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4E209DE7" w:rsidR="00FD3622" w:rsidRPr="006558CB" w:rsidRDefault="00771EAE" w:rsidP="00221C62">
            <w:pPr>
              <w:pStyle w:val="Lauftext"/>
              <w:rPr>
                <w:rFonts w:asciiTheme="majorHAnsi" w:hAnsiTheme="majorHAnsi"/>
                <w:sz w:val="20"/>
                <w:szCs w:val="20"/>
              </w:rPr>
            </w:pPr>
            <w:r>
              <w:rPr>
                <w:rFonts w:asciiTheme="majorHAnsi" w:hAnsiTheme="majorHAnsi"/>
                <w:sz w:val="20"/>
                <w:szCs w:val="20"/>
              </w:rPr>
              <w:t>Einige Swagger Annotationen sind etwas knifflig, es ist aber kein grösseres Problem aufgetreten.</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04D72508" w:rsidR="00FD3622" w:rsidRPr="006558CB" w:rsidRDefault="00771EAE" w:rsidP="00221C62">
            <w:pPr>
              <w:pStyle w:val="Lauftext"/>
              <w:rPr>
                <w:rFonts w:asciiTheme="majorHAnsi" w:hAnsiTheme="majorHAnsi"/>
                <w:sz w:val="20"/>
                <w:szCs w:val="20"/>
              </w:rPr>
            </w:pPr>
            <w:r>
              <w:rPr>
                <w:rFonts w:asciiTheme="majorHAnsi" w:hAnsiTheme="majorHAnsi"/>
                <w:sz w:val="20"/>
                <w:szCs w:val="20"/>
              </w:rPr>
              <w:t>Wenn die Dokumentation fehlt, einfach probieren und raten.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3CAC5118" w:rsidR="00FD3622" w:rsidRPr="006558CB" w:rsidRDefault="00771EAE" w:rsidP="00221C62">
            <w:pPr>
              <w:pStyle w:val="Lauftext"/>
              <w:rPr>
                <w:rFonts w:asciiTheme="majorHAnsi" w:hAnsiTheme="majorHAnsi"/>
                <w:sz w:val="20"/>
                <w:szCs w:val="20"/>
              </w:rPr>
            </w:pPr>
            <w:r>
              <w:rPr>
                <w:rFonts w:asciiTheme="majorHAnsi" w:hAnsiTheme="majorHAnsi"/>
                <w:sz w:val="20"/>
                <w:szCs w:val="20"/>
              </w:rPr>
              <w:t>Test für Tag User, Shop und die Hälfte von Produkt.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69E6956" w:rsidR="00FD3622" w:rsidRPr="006558CB" w:rsidRDefault="00771EAE" w:rsidP="00221C62">
            <w:pPr>
              <w:pStyle w:val="Lauftext"/>
              <w:rPr>
                <w:rFonts w:asciiTheme="majorHAnsi" w:hAnsiTheme="majorHAnsi"/>
                <w:sz w:val="20"/>
                <w:szCs w:val="20"/>
              </w:rPr>
            </w:pPr>
            <w:r>
              <w:rPr>
                <w:rFonts w:asciiTheme="majorHAnsi" w:hAnsiTheme="majorHAnsi"/>
                <w:sz w:val="20"/>
                <w:szCs w:val="20"/>
              </w:rPr>
              <w:t>L5-Swagger-Dokumantation</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3C2D1DBC" w:rsidR="00FD3622" w:rsidRPr="006558CB" w:rsidRDefault="00771EAE"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17B557D9" w:rsidR="00FD3622" w:rsidRPr="006558CB" w:rsidRDefault="00771EAE" w:rsidP="00221C62">
            <w:pPr>
              <w:pStyle w:val="Lauftext"/>
              <w:rPr>
                <w:rFonts w:asciiTheme="majorHAnsi" w:hAnsiTheme="majorHAnsi"/>
                <w:sz w:val="20"/>
                <w:szCs w:val="20"/>
              </w:rPr>
            </w:pPr>
            <w:r>
              <w:rPr>
                <w:rFonts w:asciiTheme="majorHAnsi" w:hAnsiTheme="majorHAnsi"/>
                <w:sz w:val="20"/>
                <w:szCs w:val="20"/>
              </w:rPr>
              <w:t>Ich liege weiterhin zirka sechs Stunden hinter dem Zeitplan. Das geht jedoch davon aus, dass das Testen beendet ist. Ich habe aber erst ungefähr die Hälfte der Tests abgeschlossen. Es ist also realistischer zu sagen, dass ich etwa zehn Stunden hinter dem Zeitplan liegen werde, wenn die Tests abgeschlossen sind.</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0B6C59C0" w:rsidR="00FD3622" w:rsidRPr="006558CB" w:rsidRDefault="00771EAE" w:rsidP="00221C62">
            <w:pPr>
              <w:pStyle w:val="Lauftext"/>
              <w:keepNext/>
              <w:rPr>
                <w:rFonts w:asciiTheme="majorHAnsi" w:hAnsiTheme="majorHAnsi"/>
                <w:sz w:val="20"/>
                <w:szCs w:val="20"/>
              </w:rPr>
            </w:pPr>
            <w:r>
              <w:rPr>
                <w:rFonts w:asciiTheme="majorHAnsi" w:hAnsiTheme="majorHAnsi"/>
                <w:sz w:val="20"/>
                <w:szCs w:val="20"/>
              </w:rPr>
              <w:t>Ich bin sehr zufrieden, die Realisierungsphase abgeschlossen zu haben</w:t>
            </w:r>
            <w:r w:rsidR="003F46DF">
              <w:rPr>
                <w:rFonts w:asciiTheme="majorHAnsi" w:hAnsiTheme="majorHAnsi"/>
                <w:sz w:val="20"/>
                <w:szCs w:val="20"/>
              </w:rPr>
              <w:t xml:space="preserve">. Das Testen ist eine Fleissarbeit, ich bin aber auch dort gut </w:t>
            </w:r>
            <w:r w:rsidR="0083448F">
              <w:rPr>
                <w:rFonts w:asciiTheme="majorHAnsi" w:hAnsiTheme="majorHAnsi"/>
                <w:sz w:val="20"/>
                <w:szCs w:val="20"/>
              </w:rPr>
              <w:t>vorwärtsgekommen</w:t>
            </w:r>
            <w:r w:rsidR="003F46DF">
              <w:rPr>
                <w:rFonts w:asciiTheme="majorHAnsi" w:hAnsiTheme="majorHAnsi"/>
                <w:sz w:val="20"/>
                <w:szCs w:val="20"/>
              </w:rPr>
              <w:t>.</w:t>
            </w:r>
          </w:p>
        </w:tc>
      </w:tr>
    </w:tbl>
    <w:p w14:paraId="74AB3CE3" w14:textId="77777777" w:rsidR="00FD3622" w:rsidRPr="006558CB" w:rsidRDefault="00FD3622" w:rsidP="00FD3622">
      <w:pPr>
        <w:pStyle w:val="Caption"/>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437D4B53" w:rsidR="00FD3622" w:rsidRPr="006558CB" w:rsidRDefault="00FD3622" w:rsidP="00FD3622">
      <w:pPr>
        <w:pStyle w:val="H2-ohneImpactaufInhaltsverzeichnis"/>
        <w:rPr>
          <w:szCs w:val="20"/>
        </w:rPr>
      </w:pPr>
      <w:r w:rsidRPr="006558CB">
        <w:rPr>
          <w:szCs w:val="20"/>
        </w:rPr>
        <w:lastRenderedPageBreak/>
        <w:t xml:space="preserve">Montag, </w:t>
      </w:r>
      <w:r w:rsidR="0083448F">
        <w:rPr>
          <w:szCs w:val="20"/>
        </w:rPr>
        <w:t>27</w:t>
      </w:r>
      <w:r w:rsidRPr="006558CB">
        <w:rPr>
          <w:szCs w:val="20"/>
        </w:rPr>
        <w:t xml:space="preserve">. </w:t>
      </w:r>
      <w:r w:rsidR="0083448F">
        <w:rPr>
          <w:szCs w:val="20"/>
        </w:rPr>
        <w:t>März</w:t>
      </w:r>
      <w:r w:rsidRPr="006558CB">
        <w:rPr>
          <w:szCs w:val="20"/>
        </w:rPr>
        <w:t xml:space="preserve"> </w:t>
      </w:r>
      <w:r w:rsidR="0083448F">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5C5DC1EC" w:rsidR="00FD3622" w:rsidRPr="006558CB" w:rsidRDefault="0083448F" w:rsidP="00221C62">
            <w:pPr>
              <w:pStyle w:val="Lauftext"/>
              <w:rPr>
                <w:rFonts w:asciiTheme="majorHAnsi" w:hAnsiTheme="majorHAnsi"/>
                <w:sz w:val="20"/>
                <w:szCs w:val="20"/>
              </w:rPr>
            </w:pPr>
            <w:r>
              <w:rPr>
                <w:rFonts w:asciiTheme="majorHAnsi" w:hAnsiTheme="majorHAnsi"/>
                <w:sz w:val="20"/>
                <w:szCs w:val="20"/>
              </w:rPr>
              <w:t>In Absprache mit meinem Berufsbildner, Domenik Hofer, habe ich am Wochenende an der IPA gearbeitet. Ich habe zirka sechs Stunden am Projekt gearbeitet. In dieser Zeit habe ich das Projekt auf meinem Computer aufgesetzt, was zuvor nicht funktioniert hatte. Ausserdem habe ich die Testdokumentierung abgeschlossen.</w:t>
            </w: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Caption"/>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13D5703B" w:rsidR="00FD3622" w:rsidRPr="006558CB" w:rsidRDefault="0083448F" w:rsidP="00FD3622">
      <w:pPr>
        <w:pStyle w:val="H2-ohneImpactaufInhaltsverzeichnis"/>
        <w:rPr>
          <w:szCs w:val="20"/>
        </w:rPr>
      </w:pPr>
      <w:r>
        <w:rPr>
          <w:szCs w:val="20"/>
        </w:rPr>
        <w:lastRenderedPageBreak/>
        <w:t>Dienstag</w:t>
      </w:r>
      <w:r w:rsidR="00FD3622" w:rsidRPr="006558CB">
        <w:rPr>
          <w:szCs w:val="20"/>
        </w:rPr>
        <w:t xml:space="preserve">, </w:t>
      </w:r>
      <w:r>
        <w:rPr>
          <w:szCs w:val="20"/>
        </w:rPr>
        <w:t>28</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Caption"/>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Caption"/>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Caption"/>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le"/>
      </w:pPr>
      <w:bookmarkStart w:id="45" w:name="_Toc529881974"/>
      <w:r w:rsidRPr="00A05A7D">
        <w:lastRenderedPageBreak/>
        <w:t>Teil 2: Projekt</w:t>
      </w:r>
      <w:bookmarkEnd w:id="45"/>
    </w:p>
    <w:p w14:paraId="18424E29" w14:textId="77777777" w:rsidR="00FD3622" w:rsidRPr="006558CB" w:rsidRDefault="00FD3622" w:rsidP="006F68B1">
      <w:pPr>
        <w:pStyle w:val="Heading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Pr="007B381D" w:rsidRDefault="00594B87" w:rsidP="00FD3622">
      <w:pPr>
        <w:pStyle w:val="Lauftext"/>
        <w:rPr>
          <w:rFonts w:asciiTheme="majorHAnsi" w:hAnsiTheme="majorHAnsi"/>
          <w:sz w:val="20"/>
          <w:szCs w:val="20"/>
        </w:rPr>
      </w:pPr>
      <w:r w:rsidRPr="007B381D">
        <w:rPr>
          <w:rFonts w:asciiTheme="majorHAnsi" w:hAnsiTheme="majorHAnsi"/>
          <w:sz w:val="20"/>
          <w:szCs w:val="20"/>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Pr="007B381D" w:rsidRDefault="00594B87" w:rsidP="00FD3622">
      <w:pPr>
        <w:pStyle w:val="Lauftext"/>
        <w:rPr>
          <w:rFonts w:asciiTheme="majorHAnsi" w:hAnsiTheme="majorHAnsi"/>
          <w:sz w:val="20"/>
          <w:szCs w:val="20"/>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4FF6AD3F" w14:textId="575BDDC9" w:rsidR="004657E7" w:rsidRDefault="00311AB0" w:rsidP="00FD3622">
      <w:pPr>
        <w:pStyle w:val="Lauftext"/>
        <w:rPr>
          <w:rFonts w:asciiTheme="majorHAnsi" w:hAnsiTheme="majorHAnsi"/>
          <w:sz w:val="20"/>
          <w:szCs w:val="20"/>
          <w:lang w:val="fr-CH"/>
        </w:rPr>
      </w:pPr>
      <w:r>
        <w:rPr>
          <w:rFonts w:asciiTheme="majorHAnsi" w:hAnsiTheme="majorHAnsi"/>
          <w:sz w:val="20"/>
          <w:szCs w:val="20"/>
          <w:lang w:val="fr-CH"/>
        </w:rPr>
        <w:t>Das Projekt folgt den im Zeitplan definierten Schritten</w:t>
      </w:r>
      <w:r w:rsidR="00B97713">
        <w:rPr>
          <w:rFonts w:asciiTheme="majorHAnsi" w:hAnsiTheme="majorHAnsi"/>
          <w:sz w:val="20"/>
          <w:szCs w:val="20"/>
          <w:lang w:val="fr-CH"/>
        </w:rPr>
        <w:t>,</w:t>
      </w:r>
      <w:r>
        <w:rPr>
          <w:rFonts w:asciiTheme="majorHAnsi" w:hAnsiTheme="majorHAnsi"/>
          <w:sz w:val="20"/>
          <w:szCs w:val="20"/>
          <w:lang w:val="fr-CH"/>
        </w:rPr>
        <w:t xml:space="preserve"> der anhand der IPERKA-Mehtode aufgebaut ist.</w:t>
      </w:r>
    </w:p>
    <w:p w14:paraId="22082E20" w14:textId="29EA8431"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In der Informationsphase wurden die nötigen Informationen gesammelt und der Auftrag spezifiziert.</w:t>
      </w:r>
    </w:p>
    <w:p w14:paraId="24DE0A5E" w14:textId="11556436"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Bei der Planungsphase wurde das Konzept erarbeitet und die Diagramme dazu erstellt.</w:t>
      </w:r>
    </w:p>
    <w:p w14:paraId="13F2144E" w14:textId="53D5D088"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Dann wurde über das Vorgehen entschieden.</w:t>
      </w:r>
    </w:p>
    <w:p w14:paraId="1EE634C7" w14:textId="77777777" w:rsidR="0097447E"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Realisierungsphase wurde </w:t>
      </w:r>
      <w:r w:rsidR="0097447E">
        <w:rPr>
          <w:rFonts w:asciiTheme="majorHAnsi" w:hAnsiTheme="majorHAnsi"/>
          <w:sz w:val="20"/>
          <w:szCs w:val="20"/>
          <w:lang w:val="fr-CH"/>
        </w:rPr>
        <w:t>das Geplante umgesetzt.</w:t>
      </w:r>
    </w:p>
    <w:p w14:paraId="4CC56E13" w14:textId="27817F7C" w:rsidR="0097447E" w:rsidRDefault="0097447E" w:rsidP="00FD3622">
      <w:pPr>
        <w:pStyle w:val="Lauftext"/>
        <w:rPr>
          <w:rFonts w:asciiTheme="majorHAnsi" w:hAnsiTheme="majorHAnsi"/>
          <w:sz w:val="20"/>
          <w:szCs w:val="20"/>
          <w:lang w:val="fr-CH"/>
        </w:rPr>
      </w:pPr>
      <w:r>
        <w:rPr>
          <w:rFonts w:asciiTheme="majorHAnsi" w:hAnsiTheme="majorHAnsi"/>
          <w:sz w:val="20"/>
          <w:szCs w:val="20"/>
          <w:lang w:val="fr-CH"/>
        </w:rPr>
        <w:t xml:space="preserve">Zum </w:t>
      </w:r>
      <w:r w:rsidR="00B97713">
        <w:rPr>
          <w:rFonts w:asciiTheme="majorHAnsi" w:hAnsiTheme="majorHAnsi"/>
          <w:sz w:val="20"/>
          <w:szCs w:val="20"/>
          <w:lang w:val="fr-CH"/>
        </w:rPr>
        <w:t>S</w:t>
      </w:r>
      <w:r>
        <w:rPr>
          <w:rFonts w:asciiTheme="majorHAnsi" w:hAnsiTheme="majorHAnsi"/>
          <w:sz w:val="20"/>
          <w:szCs w:val="20"/>
          <w:lang w:val="fr-CH"/>
        </w:rPr>
        <w:t>chluss wird anhand der Testspezifikation getestet.</w:t>
      </w:r>
    </w:p>
    <w:p w14:paraId="0EEE7BEF" w14:textId="411B9F96" w:rsidR="00FD3622" w:rsidRPr="006558CB" w:rsidRDefault="0097447E" w:rsidP="0097447E">
      <w:pPr>
        <w:pStyle w:val="Lauftext"/>
        <w:rPr>
          <w:rFonts w:asciiTheme="majorHAnsi" w:hAnsiTheme="majorHAnsi"/>
          <w:sz w:val="20"/>
          <w:szCs w:val="20"/>
          <w:lang w:val="fr-CH"/>
        </w:rPr>
      </w:pPr>
      <w:r>
        <w:rPr>
          <w:rFonts w:asciiTheme="majorHAnsi" w:hAnsiTheme="majorHAnsi"/>
          <w:sz w:val="20"/>
          <w:szCs w:val="20"/>
          <w:lang w:val="fr-CH"/>
        </w:rPr>
        <w:t>Die Auswertung beendet das Projekt.</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53593677" w:rsidR="00FD3622" w:rsidRPr="006558CB" w:rsidRDefault="0097447E" w:rsidP="00FD3622">
      <w:pPr>
        <w:pStyle w:val="Lauftext"/>
        <w:rPr>
          <w:rFonts w:asciiTheme="majorHAnsi" w:hAnsiTheme="majorHAnsi"/>
          <w:sz w:val="20"/>
          <w:szCs w:val="20"/>
        </w:rPr>
      </w:pPr>
      <w:r>
        <w:rPr>
          <w:rFonts w:asciiTheme="majorHAnsi" w:hAnsiTheme="majorHAnsi"/>
          <w:sz w:val="20"/>
          <w:szCs w:val="20"/>
          <w:lang w:val="fr-CH"/>
        </w:rPr>
        <w:t>Es wurde eine API m</w:t>
      </w:r>
      <w:r w:rsidR="00B97713">
        <w:rPr>
          <w:rFonts w:asciiTheme="majorHAnsi" w:hAnsiTheme="majorHAnsi"/>
          <w:sz w:val="20"/>
          <w:szCs w:val="20"/>
          <w:lang w:val="fr-CH"/>
        </w:rPr>
        <w:t>i</w:t>
      </w:r>
      <w:r>
        <w:rPr>
          <w:rFonts w:asciiTheme="majorHAnsi" w:hAnsiTheme="majorHAnsi"/>
          <w:sz w:val="20"/>
          <w:szCs w:val="20"/>
          <w:lang w:val="fr-CH"/>
        </w:rPr>
        <w:t>t dem PHP-Framework Laravel erstellt, auf die über Swagger zugegriffen werden kann. Diese API erlaubt es</w:t>
      </w:r>
      <w:r w:rsidR="00B97713">
        <w:rPr>
          <w:rFonts w:asciiTheme="majorHAnsi" w:hAnsiTheme="majorHAnsi"/>
          <w:sz w:val="20"/>
          <w:szCs w:val="20"/>
          <w:lang w:val="fr-CH"/>
        </w:rPr>
        <w:t>,</w:t>
      </w:r>
      <w:r>
        <w:rPr>
          <w:rFonts w:asciiTheme="majorHAnsi" w:hAnsiTheme="majorHAnsi"/>
          <w:sz w:val="20"/>
          <w:szCs w:val="20"/>
          <w:lang w:val="fr-CH"/>
        </w:rPr>
        <w:t xml:space="preserve"> sich als Nutzer zu registrieren und anzum</w:t>
      </w:r>
      <w:r w:rsidR="00B97713">
        <w:rPr>
          <w:rFonts w:asciiTheme="majorHAnsi" w:hAnsiTheme="majorHAnsi"/>
          <w:sz w:val="20"/>
          <w:szCs w:val="20"/>
          <w:lang w:val="fr-CH"/>
        </w:rPr>
        <w:t>e</w:t>
      </w:r>
      <w:r>
        <w:rPr>
          <w:rFonts w:asciiTheme="majorHAnsi" w:hAnsiTheme="majorHAnsi"/>
          <w:sz w:val="20"/>
          <w:szCs w:val="20"/>
          <w:lang w:val="fr-CH"/>
        </w:rPr>
        <w:t>lden. Es können Shops, Produkte, Bestellungen und bestellte Produkte erstellt, verändert, angesehen und gelöscht werden. Bei falschen Eingaben werden sinnvolle Fehlermeldungen im JSON-Format ausgegeben.</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Heading1"/>
      </w:pPr>
      <w:bookmarkStart w:id="47" w:name="_Toc529881976"/>
      <w:r w:rsidRPr="006558CB">
        <w:lastRenderedPageBreak/>
        <w:t>Informieren</w:t>
      </w:r>
      <w:bookmarkEnd w:id="47"/>
    </w:p>
    <w:p w14:paraId="452715BA" w14:textId="77777777" w:rsidR="00FD3622" w:rsidRPr="006558CB" w:rsidRDefault="00FD3622" w:rsidP="00FD3622">
      <w:pPr>
        <w:pStyle w:val="Heading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Heading2"/>
        <w:rPr>
          <w:caps/>
          <w:sz w:val="20"/>
          <w:szCs w:val="20"/>
          <w:lang w:val="fr-CH"/>
        </w:rPr>
      </w:pPr>
      <w:r w:rsidRPr="006558CB">
        <w:rPr>
          <w:sz w:val="20"/>
          <w:szCs w:val="20"/>
          <w:lang w:val="fr-CH"/>
        </w:rPr>
        <w:t>Abklärungen</w:t>
      </w:r>
    </w:p>
    <w:p w14:paraId="0734743A" w14:textId="1AF03F06" w:rsidR="00FD3622" w:rsidRPr="006558CB" w:rsidRDefault="003F4059" w:rsidP="00FD3622">
      <w:pPr>
        <w:pStyle w:val="Lauftext"/>
        <w:rPr>
          <w:rFonts w:asciiTheme="majorHAnsi" w:hAnsiTheme="majorHAnsi"/>
          <w:sz w:val="20"/>
          <w:szCs w:val="20"/>
        </w:rPr>
      </w:pPr>
      <w:r>
        <w:rPr>
          <w:rFonts w:asciiTheme="majorHAnsi" w:hAnsiTheme="majorHAnsi"/>
          <w:sz w:val="20"/>
          <w:szCs w:val="20"/>
          <w:lang w:val="fr-CH"/>
        </w:rPr>
        <w:t xml:space="preserve">Autorizierung und Datenzugang. Jeder angemeldete Benutzer hat vollen Zugang zu allen Daten. Die Produkte und Online-Shops von anderen Benutzern können für die eigenen Bestellungen verwendet werden. Es können Bestellungen von anderen Benutzern verändert und gelöscht werden.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Heading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Es muss ein sinnvolles Datenbankschema erstellt werden. Routes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Heading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Laravel, anstatt der Benutzung eines Blobs. </w:t>
      </w:r>
    </w:p>
    <w:p w14:paraId="56904839" w14:textId="721E863F" w:rsidR="00E30B51" w:rsidRDefault="00E30B51" w:rsidP="00E30B51">
      <w:r>
        <w:t>Aus praktischen Gründen könnte man argumentieren, dass Redundanzen in der Datenbank die Logik vereinfach</w:t>
      </w:r>
      <w:r w:rsidR="00EB0C5F">
        <w:t>en</w:t>
      </w:r>
      <w:r>
        <w:t xml:space="preserve"> würden. Ich habe mich dagegen entschieden, weil die dritte Normalform eine Vorgabe ist.</w:t>
      </w:r>
    </w:p>
    <w:p w14:paraId="088C7669" w14:textId="6619F76D" w:rsidR="00E30B51" w:rsidRPr="00E30B51" w:rsidRDefault="00E30B51" w:rsidP="00E30B51">
      <w:r>
        <w:t>Für die Filterung und Sortierung von Modellen existiert ein Framework, das in Laravel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Heading2"/>
        <w:rPr>
          <w:caps/>
          <w:sz w:val="20"/>
          <w:szCs w:val="20"/>
        </w:rPr>
      </w:pPr>
      <w:bookmarkStart w:id="51" w:name="_Toc529881980"/>
      <w:r w:rsidRPr="006558CB">
        <w:rPr>
          <w:sz w:val="20"/>
          <w:szCs w:val="20"/>
        </w:rPr>
        <w:t>Projektumfeld und Systemgrenzen</w:t>
      </w:r>
      <w:bookmarkEnd w:id="51"/>
    </w:p>
    <w:p w14:paraId="207C1E28" w14:textId="4FD4A002"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Localhost. Zu diesem </w:t>
      </w:r>
      <w:r w:rsidR="00EB0C5F">
        <w:rPr>
          <w:rFonts w:asciiTheme="majorHAnsi" w:hAnsiTheme="majorHAnsi"/>
          <w:sz w:val="20"/>
          <w:szCs w:val="20"/>
        </w:rPr>
        <w:t>Zeitpunkt</w:t>
      </w:r>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Heading1"/>
        <w:rPr>
          <w:lang w:val="fr-CH"/>
        </w:rPr>
      </w:pPr>
      <w:bookmarkStart w:id="52" w:name="_Toc529881981"/>
      <w:r w:rsidRPr="006558CB">
        <w:rPr>
          <w:lang w:val="fr-CH"/>
        </w:rPr>
        <w:lastRenderedPageBreak/>
        <w:t>Planen</w:t>
      </w:r>
      <w:bookmarkEnd w:id="52"/>
    </w:p>
    <w:p w14:paraId="7B311847" w14:textId="605F2FD3" w:rsidR="00FD3622" w:rsidRPr="006558CB" w:rsidRDefault="00FD3622" w:rsidP="00FD3622">
      <w:pPr>
        <w:pStyle w:val="Heading2"/>
        <w:rPr>
          <w:caps/>
          <w:sz w:val="20"/>
          <w:szCs w:val="20"/>
          <w:lang w:val="fr-CH"/>
        </w:rPr>
      </w:pPr>
      <w:bookmarkStart w:id="53" w:name="_Toc529881982"/>
      <w:r w:rsidRPr="006558CB">
        <w:rPr>
          <w:sz w:val="20"/>
          <w:szCs w:val="20"/>
          <w:lang w:val="fr-CH"/>
        </w:rPr>
        <w:t>Verwendete Projekt</w:t>
      </w:r>
      <w:r w:rsidR="00EB0C5F">
        <w:rPr>
          <w:sz w:val="20"/>
          <w:szCs w:val="20"/>
          <w:lang w:val="fr-CH"/>
        </w:rPr>
        <w:t xml:space="preserve"> M</w:t>
      </w:r>
      <w:r w:rsidRPr="006558CB">
        <w:rPr>
          <w:sz w:val="20"/>
          <w:szCs w:val="20"/>
          <w:lang w:val="fr-CH"/>
        </w:rPr>
        <w:t>anagement</w:t>
      </w:r>
      <w:r w:rsidR="00EB0C5F">
        <w:rPr>
          <w:sz w:val="20"/>
          <w:szCs w:val="20"/>
          <w:lang w:val="fr-CH"/>
        </w:rPr>
        <w:t xml:space="preserve"> M</w:t>
      </w:r>
      <w:r w:rsidRPr="006558CB">
        <w:rPr>
          <w:sz w:val="20"/>
          <w:szCs w:val="20"/>
          <w:lang w:val="fr-CH"/>
        </w:rPr>
        <w:t>ethode</w:t>
      </w:r>
      <w:bookmarkEnd w:id="53"/>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ootnoteReference"/>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Heading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Heading2"/>
        <w:rPr>
          <w:caps/>
          <w:sz w:val="20"/>
          <w:szCs w:val="20"/>
        </w:rPr>
      </w:pPr>
      <w:bookmarkStart w:id="55" w:name="_Toc529881984"/>
      <w:r w:rsidRPr="006558CB">
        <w:rPr>
          <w:sz w:val="20"/>
          <w:szCs w:val="20"/>
        </w:rPr>
        <w:t>Priorisierung der Tätigkeiten</w:t>
      </w:r>
      <w:bookmarkEnd w:id="55"/>
    </w:p>
    <w:tbl>
      <w:tblPr>
        <w:tblStyle w:val="TableGrid"/>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0D57BE0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w:t>
            </w:r>
            <w:r w:rsidR="00EB0C5F">
              <w:rPr>
                <w:rFonts w:asciiTheme="majorHAnsi" w:hAnsiTheme="majorHAnsi"/>
                <w:sz w:val="20"/>
                <w:szCs w:val="20"/>
              </w:rPr>
              <w:t xml:space="preserve"> Cases</w:t>
            </w:r>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44E7D4ED" w:rsidR="00FD3622" w:rsidRPr="006558CB" w:rsidRDefault="00FD3622" w:rsidP="00FD3622">
      <w:pPr>
        <w:pStyle w:val="Caption"/>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r w:rsidR="00EB0C5F" w:rsidRPr="006558CB">
        <w:rPr>
          <w:rFonts w:asciiTheme="majorHAnsi" w:hAnsiTheme="majorHAnsi"/>
          <w:sz w:val="20"/>
          <w:szCs w:val="20"/>
        </w:rPr>
        <w:t>Tätigkeiten Liste</w:t>
      </w:r>
    </w:p>
    <w:p w14:paraId="0D877EDD" w14:textId="3BAA1125" w:rsidR="00FD3622" w:rsidRPr="006558CB" w:rsidRDefault="00FD3622" w:rsidP="00FD3622">
      <w:pPr>
        <w:pStyle w:val="Heading2"/>
        <w:rPr>
          <w:caps/>
          <w:sz w:val="20"/>
          <w:szCs w:val="20"/>
        </w:rPr>
      </w:pPr>
      <w:bookmarkStart w:id="56" w:name="_Toc529881985"/>
      <w:r w:rsidRPr="006558CB">
        <w:rPr>
          <w:sz w:val="20"/>
          <w:szCs w:val="20"/>
        </w:rPr>
        <w:t xml:space="preserve">Kernfeature </w:t>
      </w:r>
      <w:bookmarkEnd w:id="56"/>
      <w:r w:rsidR="00544C71">
        <w:rPr>
          <w:sz w:val="20"/>
          <w:szCs w:val="20"/>
        </w:rPr>
        <w:t>Laravel API</w:t>
      </w:r>
    </w:p>
    <w:p w14:paraId="71178731" w14:textId="7619EE3E" w:rsidR="00FD3622" w:rsidRPr="006558CB" w:rsidRDefault="007F0C29" w:rsidP="00FD3622">
      <w:pPr>
        <w:pStyle w:val="Lauftext"/>
        <w:rPr>
          <w:rFonts w:asciiTheme="majorHAnsi" w:hAnsiTheme="majorHAnsi"/>
          <w:sz w:val="20"/>
          <w:szCs w:val="20"/>
        </w:rPr>
      </w:pPr>
      <w:r w:rsidRPr="007B381D">
        <w:rPr>
          <w:rFonts w:asciiTheme="majorHAnsi" w:hAnsiTheme="majorHAnsi"/>
          <w:sz w:val="20"/>
          <w:szCs w:val="20"/>
        </w:rPr>
        <w:t xml:space="preserve">User sollen sich Registrieren und Anmelden können. Daten sollen gespeichert und </w:t>
      </w:r>
      <w:r w:rsidR="00EB0C5F" w:rsidRPr="007B381D">
        <w:rPr>
          <w:rFonts w:asciiTheme="majorHAnsi" w:hAnsiTheme="majorHAnsi"/>
          <w:sz w:val="20"/>
          <w:szCs w:val="20"/>
        </w:rPr>
        <w:t>erhalten</w:t>
      </w:r>
      <w:r w:rsidRPr="007B381D">
        <w:rPr>
          <w:rFonts w:asciiTheme="majorHAnsi" w:hAnsiTheme="majorHAnsi"/>
          <w:sz w:val="20"/>
          <w:szCs w:val="20"/>
        </w:rPr>
        <w:t xml:space="preserve"> werden können. Die Daten sollen im JSON-Format ausgegeben werden. Authentifizierung und Datensicherheit sind gewährleistet. Es sollen verständliche Fehlermeldungen ausgegeben w</w:t>
      </w:r>
      <w:r w:rsidR="00EB0C5F">
        <w:rPr>
          <w:rFonts w:asciiTheme="majorHAnsi" w:hAnsiTheme="majorHAnsi"/>
          <w:sz w:val="20"/>
          <w:szCs w:val="20"/>
        </w:rPr>
        <w:t>e</w:t>
      </w:r>
      <w:r w:rsidRPr="007B381D">
        <w:rPr>
          <w:rFonts w:asciiTheme="majorHAnsi" w:hAnsiTheme="majorHAnsi"/>
          <w:sz w:val="20"/>
          <w:szCs w:val="20"/>
        </w:rPr>
        <w:t>rden.</w:t>
      </w:r>
    </w:p>
    <w:p w14:paraId="2EAA4B67" w14:textId="15519BDC" w:rsidR="00FD3622" w:rsidRPr="006558CB" w:rsidRDefault="0002504B" w:rsidP="00FD3622">
      <w:pPr>
        <w:pStyle w:val="Heading3"/>
        <w:rPr>
          <w:szCs w:val="20"/>
        </w:rPr>
      </w:pPr>
      <w:bookmarkStart w:id="57" w:name="_Toc529881986"/>
      <w:r>
        <w:rPr>
          <w:szCs w:val="20"/>
        </w:rPr>
        <w:t>Aktivitätsdiagramm</w:t>
      </w:r>
      <w:r w:rsidR="00FD3622" w:rsidRPr="006558CB">
        <w:rPr>
          <w:szCs w:val="20"/>
        </w:rPr>
        <w:t xml:space="preserve"> </w:t>
      </w:r>
      <w:bookmarkEnd w:id="57"/>
      <w:r>
        <w:rPr>
          <w:szCs w:val="20"/>
        </w:rPr>
        <w:t>Laravel API</w:t>
      </w:r>
    </w:p>
    <w:p w14:paraId="561B77C6" w14:textId="32D47FCD" w:rsidR="00FD3622" w:rsidRPr="007B381D" w:rsidRDefault="0002504B" w:rsidP="00FD3622">
      <w:pPr>
        <w:pStyle w:val="Lauftext"/>
        <w:rPr>
          <w:rFonts w:asciiTheme="majorHAnsi" w:hAnsiTheme="majorHAnsi"/>
          <w:sz w:val="20"/>
          <w:szCs w:val="20"/>
        </w:rPr>
      </w:pPr>
      <w:r w:rsidRPr="007B381D">
        <w:rPr>
          <w:rFonts w:asciiTheme="majorHAnsi" w:hAnsiTheme="majorHAnsi"/>
          <w:sz w:val="20"/>
          <w:szCs w:val="20"/>
        </w:rPr>
        <w:t xml:space="preserve">Bei dieser API wird jede Aktivität stets von einem Benutzer angestossen werden. Jeder </w:t>
      </w:r>
      <w:r w:rsidR="00EB0C5F" w:rsidRPr="007B381D">
        <w:rPr>
          <w:rFonts w:asciiTheme="majorHAnsi" w:hAnsiTheme="majorHAnsi"/>
          <w:sz w:val="20"/>
          <w:szCs w:val="20"/>
        </w:rPr>
        <w:t>End Point</w:t>
      </w:r>
      <w:r w:rsidRPr="007B381D">
        <w:rPr>
          <w:rFonts w:asciiTheme="majorHAnsi" w:hAnsiTheme="majorHAnsi"/>
          <w:sz w:val="20"/>
          <w:szCs w:val="20"/>
        </w:rPr>
        <w:t xml:space="preserve"> </w:t>
      </w:r>
      <w:r w:rsidR="00EB0C5F" w:rsidRPr="007B381D">
        <w:rPr>
          <w:rFonts w:asciiTheme="majorHAnsi" w:hAnsiTheme="majorHAnsi"/>
          <w:sz w:val="20"/>
          <w:szCs w:val="20"/>
        </w:rPr>
        <w:t>repräsentiert</w:t>
      </w:r>
      <w:r w:rsidRPr="007B381D">
        <w:rPr>
          <w:rFonts w:asciiTheme="majorHAnsi" w:hAnsiTheme="majorHAnsi"/>
          <w:sz w:val="20"/>
          <w:szCs w:val="20"/>
        </w:rPr>
        <w:t xml:space="preserve"> dabei eine Aktivität.</w:t>
      </w:r>
      <w:r w:rsidR="00A23F6A" w:rsidRPr="007B381D">
        <w:rPr>
          <w:rFonts w:asciiTheme="majorHAnsi" w:hAnsiTheme="majorHAnsi"/>
          <w:sz w:val="20"/>
          <w:szCs w:val="20"/>
        </w:rPr>
        <w:t xml:space="preserve"> Wie zum Beispiel das Hinzufügen von Produkten:</w:t>
      </w:r>
    </w:p>
    <w:p w14:paraId="76CEBA19" w14:textId="5358BC3C" w:rsidR="00FD3622" w:rsidRPr="007B381D" w:rsidRDefault="00A23F6A" w:rsidP="00FD3622">
      <w:pPr>
        <w:pStyle w:val="Lauftext"/>
        <w:rPr>
          <w:rFonts w:asciiTheme="majorHAnsi" w:hAnsiTheme="majorHAnsi"/>
          <w:sz w:val="20"/>
          <w:szCs w:val="20"/>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Heading3"/>
        <w:rPr>
          <w:szCs w:val="20"/>
          <w:lang w:val="fr-CH"/>
        </w:rPr>
      </w:pPr>
      <w:bookmarkStart w:id="58" w:name="_Toc529881987"/>
      <w:r w:rsidRPr="006558CB">
        <w:rPr>
          <w:szCs w:val="20"/>
          <w:lang w:val="fr-CH"/>
        </w:rPr>
        <w:lastRenderedPageBreak/>
        <w:t>Klassendiagramm</w:t>
      </w:r>
      <w:bookmarkEnd w:id="58"/>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Das Klassendiagramm für Datenbank. Die Tabellen für Migrationen, Tokens und Jobs sind hier nicht abgebildet, um die Übersichtlichkeit zu erhöhen und weil sie hier nicht sehr relevant sind.</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Heading3"/>
        <w:rPr>
          <w:szCs w:val="20"/>
        </w:rPr>
      </w:pPr>
      <w:bookmarkStart w:id="59" w:name="_Toc529881989"/>
      <w:r w:rsidRPr="006558CB">
        <w:rPr>
          <w:szCs w:val="20"/>
        </w:rPr>
        <w:t>Konzeptioneller Aufbau</w:t>
      </w:r>
      <w:bookmarkEnd w:id="59"/>
    </w:p>
    <w:p w14:paraId="2E0E316C" w14:textId="76DBD177" w:rsidR="00272A52" w:rsidRDefault="00272A52" w:rsidP="00272A52">
      <w:r>
        <w:rPr>
          <w:noProof/>
        </w:rPr>
        <w:drawing>
          <wp:inline distT="0" distB="0" distL="0" distR="0" wp14:anchorId="1940C990" wp14:editId="5318507F">
            <wp:extent cx="5688330" cy="296065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8330" cy="2960659"/>
                    </a:xfrm>
                    <a:prstGeom prst="rect">
                      <a:avLst/>
                    </a:prstGeom>
                    <a:noFill/>
                    <a:ln>
                      <a:noFill/>
                    </a:ln>
                  </pic:spPr>
                </pic:pic>
              </a:graphicData>
            </a:graphic>
          </wp:inline>
        </w:drawing>
      </w:r>
    </w:p>
    <w:p w14:paraId="5253E1B4" w14:textId="6D8CA64B" w:rsidR="00FA380B" w:rsidRDefault="00FA380B" w:rsidP="005D377B"/>
    <w:p w14:paraId="47D487DA" w14:textId="4321B865" w:rsidR="00074AA2" w:rsidRDefault="00074AA2" w:rsidP="005D377B">
      <w:r>
        <w:lastRenderedPageBreak/>
        <w:t xml:space="preserve">Hier abgebildet ist der </w:t>
      </w:r>
      <w:r w:rsidR="00EB0C5F">
        <w:t>v</w:t>
      </w:r>
      <w:r>
        <w:t xml:space="preserve">ereinfachte Lifecycle eines Requests. Die Punkte werden nach diesem Konzept in einer nach dem anderen durchlaufen. </w:t>
      </w:r>
    </w:p>
    <w:p w14:paraId="226909FF" w14:textId="77777777" w:rsidR="00074AA2" w:rsidRDefault="00074AA2" w:rsidP="005D377B"/>
    <w:p w14:paraId="05126CF5" w14:textId="3A7D26F0" w:rsidR="00FA380B" w:rsidRDefault="00605E9A" w:rsidP="001C420B">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0321D795" w:rsidR="00FD3622" w:rsidRPr="006558CB" w:rsidRDefault="00BE6213" w:rsidP="00FD3622">
      <w:pPr>
        <w:pStyle w:val="Lauftext"/>
        <w:rPr>
          <w:rFonts w:asciiTheme="majorHAnsi" w:hAnsiTheme="majorHAnsi"/>
          <w:sz w:val="20"/>
          <w:szCs w:val="20"/>
          <w:lang w:val="fr-CH"/>
        </w:rPr>
      </w:pPr>
      <w:r>
        <w:rPr>
          <w:rFonts w:asciiTheme="majorHAnsi" w:hAnsiTheme="majorHAnsi"/>
          <w:sz w:val="20"/>
          <w:szCs w:val="20"/>
          <w:lang w:val="fr-CH"/>
        </w:rPr>
        <w:t xml:space="preserve">Laravel ist ein </w:t>
      </w:r>
      <w:r w:rsidR="00EB0C5F">
        <w:rPr>
          <w:rFonts w:asciiTheme="majorHAnsi" w:hAnsiTheme="majorHAnsi"/>
          <w:sz w:val="20"/>
          <w:szCs w:val="20"/>
          <w:lang w:val="fr-CH"/>
        </w:rPr>
        <w:t>o</w:t>
      </w:r>
      <w:r>
        <w:rPr>
          <w:rFonts w:asciiTheme="majorHAnsi" w:hAnsiTheme="majorHAnsi"/>
          <w:sz w:val="20"/>
          <w:szCs w:val="20"/>
          <w:lang w:val="fr-CH"/>
        </w:rPr>
        <w:t>bjektorientiertes Framework. Es benu</w:t>
      </w:r>
      <w:r w:rsidR="00EB0C5F">
        <w:rPr>
          <w:rFonts w:asciiTheme="majorHAnsi" w:hAnsiTheme="majorHAnsi"/>
          <w:sz w:val="20"/>
          <w:szCs w:val="20"/>
          <w:lang w:val="fr-CH"/>
        </w:rPr>
        <w:t>t</w:t>
      </w:r>
      <w:r>
        <w:rPr>
          <w:rFonts w:asciiTheme="majorHAnsi" w:hAnsiTheme="majorHAnsi"/>
          <w:sz w:val="20"/>
          <w:szCs w:val="20"/>
          <w:lang w:val="fr-CH"/>
        </w:rPr>
        <w:t>zt Model</w:t>
      </w:r>
      <w:r w:rsidR="00EB0C5F">
        <w:rPr>
          <w:rFonts w:asciiTheme="majorHAnsi" w:hAnsiTheme="majorHAnsi"/>
          <w:sz w:val="20"/>
          <w:szCs w:val="20"/>
          <w:lang w:val="fr-CH"/>
        </w:rPr>
        <w:t>k</w:t>
      </w:r>
      <w:r>
        <w:rPr>
          <w:rFonts w:asciiTheme="majorHAnsi" w:hAnsiTheme="majorHAnsi"/>
          <w:sz w:val="20"/>
          <w:szCs w:val="20"/>
          <w:lang w:val="fr-CH"/>
        </w:rPr>
        <w:t>lassen</w:t>
      </w:r>
      <w:r w:rsidR="00EB0C5F">
        <w:rPr>
          <w:rFonts w:asciiTheme="majorHAnsi" w:hAnsiTheme="majorHAnsi"/>
          <w:sz w:val="20"/>
          <w:szCs w:val="20"/>
          <w:lang w:val="fr-CH"/>
        </w:rPr>
        <w:t>,</w:t>
      </w:r>
      <w:r>
        <w:rPr>
          <w:rFonts w:asciiTheme="majorHAnsi" w:hAnsiTheme="majorHAnsi"/>
          <w:sz w:val="20"/>
          <w:szCs w:val="20"/>
          <w:lang w:val="fr-CH"/>
        </w:rPr>
        <w:t xml:space="preserve"> um auf die Datenbank zuzugreifen. Modele können auch At</w:t>
      </w:r>
      <w:r w:rsidR="00EB0C5F">
        <w:rPr>
          <w:rFonts w:asciiTheme="majorHAnsi" w:hAnsiTheme="majorHAnsi"/>
          <w:sz w:val="20"/>
          <w:szCs w:val="20"/>
          <w:lang w:val="fr-CH"/>
        </w:rPr>
        <w:t>t</w:t>
      </w:r>
      <w:r>
        <w:rPr>
          <w:rFonts w:asciiTheme="majorHAnsi" w:hAnsiTheme="majorHAnsi"/>
          <w:sz w:val="20"/>
          <w:szCs w:val="20"/>
          <w:lang w:val="fr-CH"/>
        </w:rPr>
        <w:t xml:space="preserve">ribute haben, </w:t>
      </w:r>
      <w:r w:rsidR="00342AE7">
        <w:rPr>
          <w:rFonts w:asciiTheme="majorHAnsi" w:hAnsiTheme="majorHAnsi"/>
          <w:sz w:val="20"/>
          <w:szCs w:val="20"/>
          <w:lang w:val="fr-CH"/>
        </w:rPr>
        <w:t>welche Beziehungen zwischen Mode</w:t>
      </w:r>
      <w:r w:rsidR="00EB0C5F">
        <w:rPr>
          <w:rFonts w:asciiTheme="majorHAnsi" w:hAnsiTheme="majorHAnsi"/>
          <w:sz w:val="20"/>
          <w:szCs w:val="20"/>
          <w:lang w:val="fr-CH"/>
        </w:rPr>
        <w:t>l</w:t>
      </w:r>
      <w:r w:rsidR="00342AE7">
        <w:rPr>
          <w:rFonts w:asciiTheme="majorHAnsi" w:hAnsiTheme="majorHAnsi"/>
          <w:sz w:val="20"/>
          <w:szCs w:val="20"/>
          <w:lang w:val="fr-CH"/>
        </w:rPr>
        <w:t>len repr</w:t>
      </w:r>
      <w:r w:rsidR="00EB0C5F">
        <w:rPr>
          <w:rFonts w:asciiTheme="majorHAnsi" w:hAnsiTheme="majorHAnsi"/>
          <w:sz w:val="20"/>
          <w:szCs w:val="20"/>
          <w:lang w:val="fr-CH"/>
        </w:rPr>
        <w:t>ä</w:t>
      </w:r>
      <w:r w:rsidR="00342AE7">
        <w:rPr>
          <w:rFonts w:asciiTheme="majorHAnsi" w:hAnsiTheme="majorHAnsi"/>
          <w:sz w:val="20"/>
          <w:szCs w:val="20"/>
          <w:lang w:val="fr-CH"/>
        </w:rPr>
        <w:t>sentieren können.</w:t>
      </w:r>
    </w:p>
    <w:p w14:paraId="4A59D93A" w14:textId="73EF715D" w:rsidR="005F671D" w:rsidRPr="005F671D" w:rsidRDefault="00FD3622" w:rsidP="005F671D">
      <w:pPr>
        <w:pStyle w:val="Heading2"/>
        <w:rPr>
          <w:sz w:val="20"/>
          <w:szCs w:val="20"/>
          <w:lang w:val="fr-CH"/>
        </w:rPr>
      </w:pPr>
      <w:bookmarkStart w:id="60" w:name="_Toc529881990"/>
      <w:r w:rsidRPr="006558CB">
        <w:rPr>
          <w:sz w:val="20"/>
          <w:szCs w:val="20"/>
          <w:lang w:val="fr-CH"/>
        </w:rPr>
        <w:t xml:space="preserve">Kernfeature </w:t>
      </w:r>
      <w:bookmarkEnd w:id="60"/>
      <w:r w:rsidR="008E4E28">
        <w:rPr>
          <w:sz w:val="20"/>
          <w:szCs w:val="20"/>
          <w:lang w:val="fr-CH"/>
        </w:rPr>
        <w:t>Swagger GUI</w:t>
      </w:r>
    </w:p>
    <w:p w14:paraId="4A3F037C" w14:textId="580CBD15" w:rsidR="003E1CDF" w:rsidRDefault="00B246AF" w:rsidP="00FD3622">
      <w:pPr>
        <w:pStyle w:val="Lauftext"/>
        <w:rPr>
          <w:rFonts w:asciiTheme="majorHAnsi" w:hAnsiTheme="majorHAnsi"/>
          <w:sz w:val="20"/>
          <w:szCs w:val="20"/>
          <w:lang w:val="fr-CH"/>
        </w:rPr>
      </w:pPr>
      <w:r>
        <w:rPr>
          <w:rFonts w:asciiTheme="majorHAnsi" w:hAnsiTheme="majorHAnsi"/>
          <w:sz w:val="20"/>
          <w:szCs w:val="20"/>
          <w:lang w:val="fr-CH"/>
        </w:rPr>
        <w:t xml:space="preserve">Swagger </w:t>
      </w:r>
      <w:r w:rsidR="00A10530">
        <w:rPr>
          <w:rFonts w:asciiTheme="majorHAnsi" w:hAnsiTheme="majorHAnsi"/>
          <w:sz w:val="20"/>
          <w:szCs w:val="20"/>
          <w:lang w:val="fr-CH"/>
        </w:rPr>
        <w:t>ist ein Format zur Beschreibung einer REST-API. Es ist Open Source und benu</w:t>
      </w:r>
      <w:r w:rsidR="00EB0C5F">
        <w:rPr>
          <w:rFonts w:asciiTheme="majorHAnsi" w:hAnsiTheme="majorHAnsi"/>
          <w:sz w:val="20"/>
          <w:szCs w:val="20"/>
          <w:lang w:val="fr-CH"/>
        </w:rPr>
        <w:t>t</w:t>
      </w:r>
      <w:r w:rsidR="00A10530">
        <w:rPr>
          <w:rFonts w:asciiTheme="majorHAnsi" w:hAnsiTheme="majorHAnsi"/>
          <w:sz w:val="20"/>
          <w:szCs w:val="20"/>
          <w:lang w:val="fr-CH"/>
        </w:rPr>
        <w:t xml:space="preserve">zt OpenAPI </w:t>
      </w:r>
      <w:r w:rsidR="00EB0C5F" w:rsidRPr="00EB0C5F">
        <w:rPr>
          <w:rFonts w:asciiTheme="majorHAnsi" w:hAnsiTheme="majorHAnsi"/>
          <w:sz w:val="20"/>
          <w:szCs w:val="20"/>
          <w:lang w:val="fr-CH"/>
        </w:rPr>
        <w:t>Spezifikationen</w:t>
      </w:r>
      <w:r w:rsidR="00A10530">
        <w:rPr>
          <w:rFonts w:asciiTheme="majorHAnsi" w:hAnsiTheme="majorHAnsi"/>
          <w:sz w:val="20"/>
          <w:szCs w:val="20"/>
          <w:lang w:val="fr-CH"/>
        </w:rPr>
        <w:t>. Swagger kann für verschiedene Programmiersprachen und Frameworks verwendet werden. Da diese Anwendung auf dem Laravel-Framework aufgebaut</w:t>
      </w:r>
      <w:r w:rsidR="003E1CDF">
        <w:rPr>
          <w:rFonts w:asciiTheme="majorHAnsi" w:hAnsiTheme="majorHAnsi"/>
          <w:sz w:val="20"/>
          <w:szCs w:val="20"/>
          <w:lang w:val="fr-CH"/>
        </w:rPr>
        <w:t xml:space="preserve"> ist, wurde das eine Version von Swagger spezifisch für Laravel verwendet. Das GitHub Repository von DarkaOnLine, mit dem Namen L5 Swagger</w:t>
      </w:r>
      <w:r w:rsidR="003E1CDF">
        <w:rPr>
          <w:rStyle w:val="FootnoteReference"/>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Diese Version kann über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r w:rsidR="008D0FA9">
        <w:rPr>
          <w:rFonts w:asciiTheme="majorHAnsi" w:hAnsiTheme="majorHAnsi"/>
          <w:sz w:val="20"/>
          <w:szCs w:val="20"/>
          <w:lang w:val="fr-CH"/>
        </w:rPr>
        <w:t>installiert werden.</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Heading3"/>
        <w:rPr>
          <w:szCs w:val="20"/>
          <w:lang w:val="fr-CH"/>
        </w:rPr>
      </w:pPr>
      <w:bookmarkStart w:id="61" w:name="_Toc529881993"/>
      <w:r w:rsidRPr="006558CB">
        <w:rPr>
          <w:szCs w:val="20"/>
          <w:lang w:val="fr-CH"/>
        </w:rPr>
        <w:lastRenderedPageBreak/>
        <w:t>GUI-Design / Mockup</w:t>
      </w:r>
      <w:bookmarkEnd w:id="61"/>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Heading3"/>
        <w:rPr>
          <w:szCs w:val="20"/>
        </w:rPr>
      </w:pPr>
      <w:bookmarkStart w:id="62" w:name="_Toc529881994"/>
      <w:r w:rsidRPr="006558CB">
        <w:rPr>
          <w:szCs w:val="20"/>
        </w:rPr>
        <w:t>Konzeptioneller Aufbau</w:t>
      </w:r>
      <w:bookmarkEnd w:id="62"/>
    </w:p>
    <w:p w14:paraId="0CE69C18" w14:textId="3982A83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Laravel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HTML</w:t>
      </w:r>
      <w:r w:rsidR="009D65AF">
        <w:rPr>
          <w:rFonts w:asciiTheme="majorHAnsi" w:hAnsiTheme="majorHAnsi"/>
          <w:sz w:val="20"/>
          <w:szCs w:val="20"/>
        </w:rPr>
        <w:t>-</w:t>
      </w:r>
      <w:r w:rsidR="0038570B">
        <w:rPr>
          <w:rFonts w:asciiTheme="majorHAnsi" w:hAnsiTheme="majorHAnsi"/>
          <w:sz w:val="20"/>
          <w:szCs w:val="20"/>
        </w:rPr>
        <w:t>Seite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lastRenderedPageBreak/>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@OA\Info(</w:t>
      </w:r>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description="Diese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version="1.0.0",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title="Bestellungs-Übersicht | API-Backend in Laravel",</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@OA\Contact(</w:t>
      </w:r>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email="julien.raedler@twofold.swiss"</w:t>
      </w:r>
    </w:p>
    <w:p w14:paraId="4CECBCAE"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5F671D">
        <w:rPr>
          <w:rFonts w:ascii="Consolas" w:eastAsia="Times New Roman" w:hAnsi="Consolas" w:cs="Times New Roman"/>
          <w:color w:val="6A9955"/>
          <w:sz w:val="12"/>
          <w:szCs w:val="12"/>
          <w:lang w:eastAsia="de-CH"/>
        </w:rPr>
        <w:t> </w:t>
      </w:r>
      <w:r w:rsidRPr="007B381D">
        <w:rPr>
          <w:rFonts w:ascii="Consolas" w:eastAsia="Times New Roman" w:hAnsi="Consolas" w:cs="Times New Roman"/>
          <w:color w:val="6A9955"/>
          <w:sz w:val="12"/>
          <w:szCs w:val="12"/>
          <w:lang w:val="en-US" w:eastAsia="de-CH"/>
        </w:rPr>
        <w:t>*     ),</w:t>
      </w:r>
    </w:p>
    <w:p w14:paraId="310F306F"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     @OA\License(</w:t>
      </w:r>
    </w:p>
    <w:p w14:paraId="2EC1E845"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         name="Apache 2.0",</w:t>
      </w:r>
    </w:p>
    <w:p w14:paraId="5FF85FA7"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         url="http://www.apache.org/licenses/LICENSE-2.0.html"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7B381D">
        <w:rPr>
          <w:rFonts w:ascii="Consolas" w:eastAsia="Times New Roman" w:hAnsi="Consolas" w:cs="Times New Roman"/>
          <w:color w:val="6A9955"/>
          <w:sz w:val="12"/>
          <w:szCs w:val="12"/>
          <w:lang w:val="en-US" w:eastAsia="de-CH"/>
        </w:rPr>
        <w:t> </w:t>
      </w:r>
      <w:r w:rsidRPr="005F671D">
        <w:rPr>
          <w:rFonts w:ascii="Consolas" w:eastAsia="Times New Roman" w:hAnsi="Consolas" w:cs="Times New Roman"/>
          <w:color w:val="6A9955"/>
          <w:sz w:val="12"/>
          <w:szCs w:val="12"/>
          <w:lang w:eastAsia="de-CH"/>
        </w:rPr>
        <w:t>*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Heading2"/>
        <w:rPr>
          <w:caps/>
          <w:sz w:val="20"/>
          <w:szCs w:val="20"/>
        </w:rPr>
      </w:pPr>
      <w:bookmarkStart w:id="63" w:name="_Toc529881995"/>
      <w:r w:rsidRPr="006558CB">
        <w:rPr>
          <w:sz w:val="20"/>
          <w:szCs w:val="20"/>
        </w:rPr>
        <w:lastRenderedPageBreak/>
        <w:t>Geplantes Vorgehen für die Qualitätssicherung</w:t>
      </w:r>
      <w:bookmarkEnd w:id="63"/>
    </w:p>
    <w:p w14:paraId="56DEDF4F" w14:textId="42E881CC" w:rsidR="00FD3622" w:rsidRPr="007B381D" w:rsidRDefault="00342AE7" w:rsidP="00FD3622">
      <w:pPr>
        <w:pStyle w:val="Lauftext"/>
        <w:rPr>
          <w:rFonts w:asciiTheme="majorHAnsi" w:hAnsiTheme="majorHAnsi"/>
          <w:sz w:val="20"/>
          <w:szCs w:val="20"/>
        </w:rPr>
      </w:pPr>
      <w:r w:rsidRPr="007B381D">
        <w:rPr>
          <w:rFonts w:asciiTheme="majorHAnsi" w:hAnsiTheme="majorHAnsi"/>
          <w:sz w:val="20"/>
          <w:szCs w:val="20"/>
        </w:rPr>
        <w:t xml:space="preserve">Durch die </w:t>
      </w:r>
      <w:r w:rsidR="009D65AF" w:rsidRPr="007B381D">
        <w:rPr>
          <w:rFonts w:asciiTheme="majorHAnsi" w:hAnsiTheme="majorHAnsi"/>
          <w:sz w:val="20"/>
          <w:szCs w:val="20"/>
        </w:rPr>
        <w:t>Einhaltung</w:t>
      </w:r>
      <w:r w:rsidRPr="007B381D">
        <w:rPr>
          <w:rFonts w:asciiTheme="majorHAnsi" w:hAnsiTheme="majorHAnsi"/>
          <w:sz w:val="20"/>
          <w:szCs w:val="20"/>
        </w:rPr>
        <w:t xml:space="preserve"> der Laravel und Swagger Konventionen, ist der Code für eine kompetente aussenstehende Person einfach </w:t>
      </w:r>
      <w:r w:rsidR="009D65AF" w:rsidRPr="007B381D">
        <w:rPr>
          <w:rFonts w:asciiTheme="majorHAnsi" w:hAnsiTheme="majorHAnsi"/>
          <w:sz w:val="20"/>
          <w:szCs w:val="20"/>
        </w:rPr>
        <w:t>nachvollziehbar</w:t>
      </w:r>
      <w:r w:rsidRPr="007B381D">
        <w:rPr>
          <w:rFonts w:asciiTheme="majorHAnsi" w:hAnsiTheme="majorHAnsi"/>
          <w:sz w:val="20"/>
          <w:szCs w:val="20"/>
        </w:rPr>
        <w:t xml:space="preserve"> und erweiterbar.</w:t>
      </w:r>
    </w:p>
    <w:p w14:paraId="72C79637" w14:textId="43A8ABA8" w:rsidR="00342AE7" w:rsidRPr="006558CB" w:rsidRDefault="00342AE7" w:rsidP="00FD3622">
      <w:pPr>
        <w:pStyle w:val="Lauftext"/>
        <w:rPr>
          <w:rFonts w:asciiTheme="majorHAnsi" w:hAnsiTheme="majorHAnsi"/>
          <w:sz w:val="20"/>
          <w:szCs w:val="20"/>
        </w:rPr>
      </w:pPr>
      <w:r w:rsidRPr="007B381D">
        <w:rPr>
          <w:rFonts w:asciiTheme="majorHAnsi" w:hAnsiTheme="majorHAnsi"/>
          <w:sz w:val="20"/>
          <w:szCs w:val="20"/>
        </w:rPr>
        <w:t xml:space="preserve">Weiter wird durch das händisch erstellte </w:t>
      </w:r>
      <w:r w:rsidR="009D65AF" w:rsidRPr="007B381D">
        <w:rPr>
          <w:rFonts w:asciiTheme="majorHAnsi" w:hAnsiTheme="majorHAnsi"/>
          <w:sz w:val="20"/>
          <w:szCs w:val="20"/>
        </w:rPr>
        <w:t>Testkonzept</w:t>
      </w:r>
      <w:r w:rsidRPr="007B381D">
        <w:rPr>
          <w:rFonts w:asciiTheme="majorHAnsi" w:hAnsiTheme="majorHAnsi"/>
          <w:sz w:val="20"/>
          <w:szCs w:val="20"/>
        </w:rPr>
        <w:t xml:space="preserve"> eine korrekte Funktionsweise sichergestellt.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Heading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Heading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Heading1"/>
      </w:pPr>
      <w:bookmarkStart w:id="66" w:name="_Toc529881998"/>
      <w:r w:rsidRPr="006558CB">
        <w:lastRenderedPageBreak/>
        <w:t>Entscheiden</w:t>
      </w:r>
      <w:bookmarkEnd w:id="66"/>
    </w:p>
    <w:p w14:paraId="0DC19FC8" w14:textId="2277E74B" w:rsidR="00FD3622" w:rsidRPr="006558CB" w:rsidRDefault="0008159E" w:rsidP="00FD3622">
      <w:pPr>
        <w:pStyle w:val="Heading2"/>
        <w:rPr>
          <w:caps/>
          <w:sz w:val="20"/>
          <w:szCs w:val="20"/>
        </w:rPr>
      </w:pPr>
      <w:r>
        <w:rPr>
          <w:sz w:val="20"/>
          <w:szCs w:val="20"/>
        </w:rPr>
        <w:t xml:space="preserve">Variante </w:t>
      </w:r>
      <w:r w:rsidR="002B2A22">
        <w:rPr>
          <w:sz w:val="20"/>
          <w:szCs w:val="20"/>
        </w:rPr>
        <w:t>Bilder</w:t>
      </w:r>
      <w:r>
        <w:rPr>
          <w:sz w:val="20"/>
          <w:szCs w:val="20"/>
        </w:rPr>
        <w:t xml:space="preserve"> als Blob speichern</w:t>
      </w:r>
      <w:r w:rsidR="002B2A22">
        <w:rPr>
          <w:sz w:val="20"/>
          <w:szCs w:val="20"/>
        </w:rPr>
        <w:t xml:space="preserve"> </w:t>
      </w:r>
    </w:p>
    <w:p w14:paraId="581B70C7" w14:textId="170039FA" w:rsidR="00FD3622" w:rsidRPr="006558CB" w:rsidRDefault="0008159E" w:rsidP="00FD3622">
      <w:pPr>
        <w:pStyle w:val="Lauftext"/>
        <w:rPr>
          <w:rFonts w:asciiTheme="majorHAnsi" w:hAnsiTheme="majorHAnsi"/>
          <w:sz w:val="20"/>
          <w:szCs w:val="20"/>
          <w:lang w:val="fr-CH"/>
        </w:rPr>
      </w:pPr>
      <w:r w:rsidRPr="007B381D">
        <w:rPr>
          <w:rFonts w:asciiTheme="majorHAnsi" w:hAnsiTheme="majorHAnsi"/>
          <w:sz w:val="20"/>
          <w:szCs w:val="20"/>
        </w:rPr>
        <w:t xml:space="preserve">Eine Bilddatei kann vollständig als sein </w:t>
      </w:r>
      <w:r w:rsidR="009D65AF" w:rsidRPr="007B381D">
        <w:rPr>
          <w:rFonts w:asciiTheme="majorHAnsi" w:hAnsiTheme="majorHAnsi"/>
          <w:sz w:val="20"/>
          <w:szCs w:val="20"/>
        </w:rPr>
        <w:t>sogenannter</w:t>
      </w:r>
      <w:r w:rsidRPr="007B381D">
        <w:rPr>
          <w:rFonts w:asciiTheme="majorHAnsi" w:hAnsiTheme="majorHAnsi"/>
          <w:sz w:val="20"/>
          <w:szCs w:val="20"/>
        </w:rPr>
        <w:t xml:space="preserve"> Blob in der Datenbank gespeichert werden. Der Vorteil dieser Methode ist, dass es nicht </w:t>
      </w:r>
      <w:r w:rsidR="009D65AF" w:rsidRPr="007B381D">
        <w:rPr>
          <w:rFonts w:asciiTheme="majorHAnsi" w:hAnsiTheme="majorHAnsi"/>
          <w:sz w:val="20"/>
          <w:szCs w:val="20"/>
        </w:rPr>
        <w:t>zwei</w:t>
      </w:r>
      <w:r w:rsidRPr="007B381D">
        <w:rPr>
          <w:rFonts w:asciiTheme="majorHAnsi" w:hAnsiTheme="majorHAnsi"/>
          <w:sz w:val="20"/>
          <w:szCs w:val="20"/>
        </w:rPr>
        <w:t xml:space="preserve"> unterschiedliche Reverenzen gibt. Wenn die Datei gelöscht oder bearbeitet wird, passiert das alles in der Datenbank. Es besteht so kein </w:t>
      </w:r>
      <w:r w:rsidR="009D65AF" w:rsidRPr="007B381D">
        <w:rPr>
          <w:rFonts w:asciiTheme="majorHAnsi" w:hAnsiTheme="majorHAnsi"/>
          <w:sz w:val="20"/>
          <w:szCs w:val="20"/>
        </w:rPr>
        <w:t>Risiko,</w:t>
      </w:r>
      <w:r w:rsidRPr="007B381D">
        <w:rPr>
          <w:rFonts w:asciiTheme="majorHAnsi" w:hAnsiTheme="majorHAnsi"/>
          <w:sz w:val="20"/>
          <w:szCs w:val="20"/>
        </w:rPr>
        <w:t xml:space="preserve"> das ein URL nicht mit einer </w:t>
      </w:r>
      <w:r w:rsidR="009D65AF" w:rsidRPr="007B381D">
        <w:rPr>
          <w:rFonts w:asciiTheme="majorHAnsi" w:hAnsiTheme="majorHAnsi"/>
          <w:sz w:val="20"/>
          <w:szCs w:val="20"/>
        </w:rPr>
        <w:t>separaten</w:t>
      </w:r>
      <w:r w:rsidRPr="007B381D">
        <w:rPr>
          <w:rFonts w:asciiTheme="majorHAnsi" w:hAnsiTheme="majorHAnsi"/>
          <w:sz w:val="20"/>
          <w:szCs w:val="20"/>
        </w:rPr>
        <w:t xml:space="preserve"> Datei übereinstimmt. Die Datenbank entspricht dem ACID</w:t>
      </w:r>
      <w:r>
        <w:rPr>
          <w:rFonts w:asciiTheme="majorHAnsi" w:hAnsiTheme="majorHAnsi"/>
          <w:sz w:val="20"/>
          <w:szCs w:val="20"/>
          <w:lang w:val="en-IE"/>
        </w:rPr>
        <w:fldChar w:fldCharType="begin"/>
      </w:r>
      <w:r>
        <w:instrText xml:space="preserve"> XE "</w:instrText>
      </w:r>
      <w:r w:rsidRPr="007B381D">
        <w:rPr>
          <w:rFonts w:asciiTheme="majorHAnsi" w:hAnsiTheme="majorHAnsi"/>
          <w:sz w:val="20"/>
          <w:szCs w:val="20"/>
        </w:rPr>
        <w:instrText>ACID</w:instrText>
      </w:r>
      <w:r>
        <w:instrText>" \t "</w:instrText>
      </w:r>
      <w:r w:rsidRPr="006A0357">
        <w:rPr>
          <w:i/>
        </w:rPr>
        <w:instrText>Atomicity, Consistency, Isolation, Durability</w:instrText>
      </w:r>
      <w:r>
        <w:instrText xml:space="preserve">" </w:instrText>
      </w:r>
      <w:r>
        <w:rPr>
          <w:rFonts w:asciiTheme="majorHAnsi" w:hAnsiTheme="majorHAnsi"/>
          <w:sz w:val="20"/>
          <w:szCs w:val="20"/>
          <w:lang w:val="en-IE"/>
        </w:rPr>
        <w:fldChar w:fldCharType="end"/>
      </w:r>
      <w:r w:rsidRPr="007B381D">
        <w:rPr>
          <w:rFonts w:asciiTheme="majorHAnsi" w:hAnsiTheme="majorHAnsi"/>
          <w:sz w:val="20"/>
          <w:szCs w:val="20"/>
        </w:rPr>
        <w:t xml:space="preserve"> Standard. Backups und Transfers der Datenbank sind somit problemlos.</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57F3D43" w:rsidR="00FD3622" w:rsidRPr="006558CB" w:rsidRDefault="0008159E" w:rsidP="00FD3622">
      <w:pPr>
        <w:pStyle w:val="Heading2"/>
        <w:rPr>
          <w:caps/>
          <w:sz w:val="20"/>
          <w:szCs w:val="20"/>
          <w:lang w:val="fr-CH"/>
        </w:rPr>
      </w:pPr>
      <w:r>
        <w:rPr>
          <w:sz w:val="20"/>
          <w:szCs w:val="20"/>
          <w:lang w:val="fr-CH"/>
        </w:rPr>
        <w:t>Variante Bilder in Dateisystem speichern</w:t>
      </w:r>
    </w:p>
    <w:p w14:paraId="771DDBB9" w14:textId="1B4074C0" w:rsidR="00FD3622" w:rsidRPr="006558CB" w:rsidRDefault="0008159E" w:rsidP="00FD3622">
      <w:pPr>
        <w:pStyle w:val="Lauftext"/>
        <w:rPr>
          <w:rFonts w:asciiTheme="majorHAnsi" w:hAnsiTheme="majorHAnsi"/>
          <w:sz w:val="20"/>
          <w:szCs w:val="20"/>
        </w:rPr>
      </w:pPr>
      <w:r>
        <w:rPr>
          <w:rFonts w:asciiTheme="majorHAnsi" w:hAnsiTheme="majorHAnsi"/>
          <w:sz w:val="20"/>
          <w:szCs w:val="20"/>
          <w:lang w:val="fr-CH"/>
        </w:rPr>
        <w:t xml:space="preserve">Bilder werden als Bilddateien gespeichert und nur der URL des Bildes wird in der Datenbank referenziert. Der Vorteil dieser Methode ist, dass </w:t>
      </w:r>
      <w:r w:rsidR="00B3792F">
        <w:rPr>
          <w:rFonts w:asciiTheme="majorHAnsi" w:hAnsiTheme="majorHAnsi"/>
          <w:sz w:val="20"/>
          <w:szCs w:val="20"/>
          <w:lang w:val="fr-CH"/>
        </w:rPr>
        <w:t xml:space="preserve">das </w:t>
      </w:r>
      <w:r w:rsidR="009D65AF">
        <w:rPr>
          <w:rFonts w:asciiTheme="majorHAnsi" w:hAnsiTheme="majorHAnsi"/>
          <w:sz w:val="20"/>
          <w:szCs w:val="20"/>
          <w:lang w:val="fr-CH"/>
        </w:rPr>
        <w:t>Laden</w:t>
      </w:r>
      <w:r w:rsidR="00B3792F">
        <w:rPr>
          <w:rFonts w:asciiTheme="majorHAnsi" w:hAnsiTheme="majorHAnsi"/>
          <w:sz w:val="20"/>
          <w:szCs w:val="20"/>
          <w:lang w:val="fr-CH"/>
        </w:rPr>
        <w:t xml:space="preserve"> eines Strings aus der Datenbank viel schneller ist als eine grosse Datei zu laden. Falls etwas gestreamt werden muss, wie bei Video</w:t>
      </w:r>
      <w:r w:rsidR="009D65AF">
        <w:rPr>
          <w:rFonts w:asciiTheme="majorHAnsi" w:hAnsiTheme="majorHAnsi"/>
          <w:sz w:val="20"/>
          <w:szCs w:val="20"/>
          <w:lang w:val="fr-CH"/>
        </w:rPr>
        <w:t>,</w:t>
      </w:r>
      <w:r w:rsidR="00B3792F">
        <w:rPr>
          <w:rFonts w:asciiTheme="majorHAnsi" w:hAnsiTheme="majorHAnsi"/>
          <w:sz w:val="20"/>
          <w:szCs w:val="20"/>
          <w:lang w:val="fr-CH"/>
        </w:rPr>
        <w:t xml:space="preserve"> ist das auch nur mit dieser Variante möglich.</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Heading2"/>
        <w:rPr>
          <w:caps/>
          <w:sz w:val="20"/>
          <w:szCs w:val="20"/>
        </w:rPr>
      </w:pPr>
      <w:bookmarkStart w:id="67" w:name="_Toc529882001"/>
      <w:r w:rsidRPr="006558CB">
        <w:rPr>
          <w:sz w:val="20"/>
          <w:szCs w:val="20"/>
        </w:rPr>
        <w:t>Kurzbeschreibung der Entscheidungskriterien</w:t>
      </w:r>
      <w:bookmarkEnd w:id="67"/>
    </w:p>
    <w:p w14:paraId="7A8BE1C0" w14:textId="53256842"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Performance</w:t>
      </w:r>
    </w:p>
    <w:p w14:paraId="5D1D8A29" w14:textId="1B86D0F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gut ist die Performance?</w:t>
      </w:r>
    </w:p>
    <w:p w14:paraId="1E0B4EED" w14:textId="4C5ABA8B"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Laravel-Style</w:t>
      </w:r>
    </w:p>
    <w:p w14:paraId="4FB340C9" w14:textId="7AC44A25" w:rsidR="00B3792F" w:rsidRDefault="00B3792F" w:rsidP="00B3792F">
      <w:pPr>
        <w:pStyle w:val="Lauftext"/>
        <w:ind w:left="720"/>
        <w:rPr>
          <w:rFonts w:asciiTheme="majorHAnsi" w:hAnsiTheme="majorHAnsi"/>
          <w:sz w:val="20"/>
          <w:szCs w:val="20"/>
        </w:rPr>
      </w:pPr>
      <w:r>
        <w:rPr>
          <w:rFonts w:asciiTheme="majorHAnsi" w:hAnsiTheme="majorHAnsi"/>
          <w:sz w:val="20"/>
          <w:szCs w:val="20"/>
        </w:rPr>
        <w:t>Was ist das von der Laravel-Dokumentation vorgeschlagene Weg?</w:t>
      </w:r>
    </w:p>
    <w:p w14:paraId="575D6F11" w14:textId="6180364C"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5627B4D5" w14:textId="7777777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2853D3DB" w14:textId="77777777"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Integrität und Datensicherheit</w:t>
      </w:r>
    </w:p>
    <w:p w14:paraId="1D1161FC" w14:textId="7D5EFEEE" w:rsidR="00B3792F" w:rsidRDefault="00B3792F" w:rsidP="00B3792F">
      <w:pPr>
        <w:pStyle w:val="Lauftext"/>
        <w:ind w:left="720"/>
        <w:rPr>
          <w:rFonts w:asciiTheme="majorHAnsi" w:hAnsiTheme="majorHAnsi"/>
          <w:sz w:val="20"/>
          <w:szCs w:val="20"/>
        </w:rPr>
      </w:pPr>
      <w:r>
        <w:rPr>
          <w:rFonts w:asciiTheme="majorHAnsi" w:hAnsiTheme="majorHAnsi"/>
          <w:sz w:val="20"/>
          <w:szCs w:val="20"/>
        </w:rPr>
        <w:t>Wie robust ist die Datensicherung?</w:t>
      </w:r>
    </w:p>
    <w:p w14:paraId="0EAFFCA5" w14:textId="17B53079" w:rsidR="00B3792F" w:rsidRDefault="00B3792F" w:rsidP="00FD3622">
      <w:pPr>
        <w:pStyle w:val="Lauftext"/>
        <w:rPr>
          <w:rFonts w:asciiTheme="majorHAnsi" w:hAnsiTheme="majorHAnsi"/>
          <w:sz w:val="20"/>
          <w:szCs w:val="20"/>
        </w:rPr>
      </w:pPr>
      <w:r>
        <w:rPr>
          <w:rFonts w:asciiTheme="majorHAnsi" w:hAnsiTheme="majorHAnsi"/>
          <w:sz w:val="20"/>
          <w:szCs w:val="20"/>
        </w:rPr>
        <w:t xml:space="preserve"> </w:t>
      </w:r>
    </w:p>
    <w:p w14:paraId="7941E5D5" w14:textId="510DE8AA" w:rsidR="00FD3622" w:rsidRPr="006558CB" w:rsidRDefault="00B3792F" w:rsidP="00FD3622">
      <w:pPr>
        <w:pStyle w:val="Lauftext"/>
        <w:rPr>
          <w:rFonts w:asciiTheme="majorHAnsi" w:hAnsiTheme="majorHAnsi"/>
          <w:sz w:val="20"/>
          <w:szCs w:val="20"/>
        </w:rPr>
      </w:pPr>
      <w:r>
        <w:rPr>
          <w:rFonts w:asciiTheme="majorHAnsi" w:hAnsiTheme="majorHAnsi"/>
          <w:sz w:val="20"/>
          <w:szCs w:val="20"/>
        </w:rPr>
        <w:t xml:space="preserve">Performance sollte immer in Betracht gezogen werden, ist aber in einem kleinen Projekt mit nur einem Bild pro Produkt weniger wichtig. Ob es dem Laravel-Style entspricht wird hier schwerer </w:t>
      </w:r>
      <w:r w:rsidR="009D65AF">
        <w:rPr>
          <w:rFonts w:asciiTheme="majorHAnsi" w:hAnsiTheme="majorHAnsi"/>
          <w:sz w:val="20"/>
          <w:szCs w:val="20"/>
        </w:rPr>
        <w:t>gewichtet,</w:t>
      </w:r>
      <w:r>
        <w:rPr>
          <w:rFonts w:asciiTheme="majorHAnsi" w:hAnsiTheme="majorHAnsi"/>
          <w:sz w:val="20"/>
          <w:szCs w:val="20"/>
        </w:rPr>
        <w:t xml:space="preserve"> weil es auch Komplikation verringert und sauberen Code erzeugt. Es sind keine Migrationen oder Backups vorgesehen, trotzdem sollte die Integrität und Datensicherheit nicht vernachlässigt werden.</w:t>
      </w:r>
    </w:p>
    <w:p w14:paraId="701B0F64" w14:textId="77777777" w:rsidR="00FD3622" w:rsidRPr="006558CB" w:rsidRDefault="00FD3622" w:rsidP="00FD3622">
      <w:pPr>
        <w:pStyle w:val="Lauftext"/>
        <w:rPr>
          <w:rFonts w:asciiTheme="majorHAnsi" w:hAnsiTheme="majorHAnsi"/>
          <w:sz w:val="20"/>
          <w:szCs w:val="20"/>
        </w:rPr>
      </w:pPr>
    </w:p>
    <w:p w14:paraId="667E3AB3" w14:textId="0AB57D8B" w:rsidR="002B2A22" w:rsidRPr="006558CB" w:rsidRDefault="002B2A22" w:rsidP="002B2A22">
      <w:pPr>
        <w:pStyle w:val="Heading2"/>
        <w:rPr>
          <w:caps/>
          <w:sz w:val="20"/>
          <w:szCs w:val="20"/>
        </w:rPr>
      </w:pPr>
      <w:r>
        <w:rPr>
          <w:sz w:val="20"/>
          <w:szCs w:val="20"/>
        </w:rPr>
        <w:t>Entscheidungsmatrix</w:t>
      </w:r>
    </w:p>
    <w:tbl>
      <w:tblPr>
        <w:tblStyle w:val="TableGrid"/>
        <w:tblW w:w="0" w:type="auto"/>
        <w:tblLook w:val="04A0" w:firstRow="1" w:lastRow="0" w:firstColumn="1" w:lastColumn="0" w:noHBand="0" w:noVBand="1"/>
      </w:tblPr>
      <w:tblGrid>
        <w:gridCol w:w="1491"/>
        <w:gridCol w:w="1491"/>
        <w:gridCol w:w="1491"/>
        <w:gridCol w:w="1491"/>
        <w:gridCol w:w="1492"/>
        <w:gridCol w:w="1492"/>
      </w:tblGrid>
      <w:tr w:rsidR="002B2A22" w14:paraId="4D2049D2" w14:textId="77777777" w:rsidTr="00DB5D80">
        <w:tc>
          <w:tcPr>
            <w:tcW w:w="1491" w:type="dxa"/>
            <w:vMerge w:val="restart"/>
          </w:tcPr>
          <w:p w14:paraId="5B008024" w14:textId="768F2AA7"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491" w:type="dxa"/>
            <w:vMerge w:val="restart"/>
          </w:tcPr>
          <w:p w14:paraId="3D40BC38" w14:textId="793EF22B"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982" w:type="dxa"/>
            <w:gridSpan w:val="2"/>
          </w:tcPr>
          <w:p w14:paraId="410C0E52" w14:textId="5CBFCD34"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Blob</w:t>
            </w:r>
          </w:p>
        </w:tc>
        <w:tc>
          <w:tcPr>
            <w:tcW w:w="2984" w:type="dxa"/>
            <w:gridSpan w:val="2"/>
          </w:tcPr>
          <w:p w14:paraId="1B455025" w14:textId="3C09706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Datei</w:t>
            </w:r>
          </w:p>
        </w:tc>
      </w:tr>
      <w:tr w:rsidR="002B2A22" w14:paraId="4E473CE9" w14:textId="77777777" w:rsidTr="002B2A22">
        <w:tc>
          <w:tcPr>
            <w:tcW w:w="1491" w:type="dxa"/>
            <w:vMerge/>
          </w:tcPr>
          <w:p w14:paraId="6ABCE7D6" w14:textId="77777777" w:rsidR="002B2A22" w:rsidRDefault="002B2A22" w:rsidP="00FD3622">
            <w:pPr>
              <w:rPr>
                <w:rFonts w:asciiTheme="majorHAnsi" w:eastAsiaTheme="majorEastAsia" w:hAnsiTheme="majorHAnsi" w:cstheme="majorBidi"/>
                <w:b/>
                <w:spacing w:val="-10"/>
                <w:kern w:val="28"/>
              </w:rPr>
            </w:pPr>
          </w:p>
        </w:tc>
        <w:tc>
          <w:tcPr>
            <w:tcW w:w="1491" w:type="dxa"/>
            <w:vMerge/>
          </w:tcPr>
          <w:p w14:paraId="6C16E1D1" w14:textId="77777777" w:rsidR="002B2A22" w:rsidRDefault="002B2A22" w:rsidP="00FD3622">
            <w:pPr>
              <w:rPr>
                <w:rFonts w:asciiTheme="majorHAnsi" w:eastAsiaTheme="majorEastAsia" w:hAnsiTheme="majorHAnsi" w:cstheme="majorBidi"/>
                <w:b/>
                <w:spacing w:val="-10"/>
                <w:kern w:val="28"/>
              </w:rPr>
            </w:pPr>
          </w:p>
        </w:tc>
        <w:tc>
          <w:tcPr>
            <w:tcW w:w="1491" w:type="dxa"/>
          </w:tcPr>
          <w:p w14:paraId="44E21067" w14:textId="7090D08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1" w:type="dxa"/>
          </w:tcPr>
          <w:p w14:paraId="2F9C1477" w14:textId="767723D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492" w:type="dxa"/>
          </w:tcPr>
          <w:p w14:paraId="11C9D2EE" w14:textId="7AFD09BC"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2" w:type="dxa"/>
          </w:tcPr>
          <w:p w14:paraId="06ADA2B2" w14:textId="0A786322"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2B2A22" w14:paraId="6FFD0C83" w14:textId="77777777" w:rsidTr="002B2A22">
        <w:tc>
          <w:tcPr>
            <w:tcW w:w="1491" w:type="dxa"/>
          </w:tcPr>
          <w:p w14:paraId="1DF8A3F8" w14:textId="5CD9022B" w:rsidR="002B2A22" w:rsidRPr="002B2A22" w:rsidRDefault="002B2A22" w:rsidP="00FD3622">
            <w:pPr>
              <w:rPr>
                <w:rFonts w:asciiTheme="majorHAnsi" w:eastAsiaTheme="majorEastAsia" w:hAnsiTheme="majorHAnsi" w:cstheme="majorBidi"/>
                <w:bCs/>
                <w:spacing w:val="-10"/>
                <w:kern w:val="28"/>
              </w:rPr>
            </w:pPr>
            <w:r w:rsidRPr="002B2A22">
              <w:rPr>
                <w:rFonts w:asciiTheme="majorHAnsi" w:eastAsiaTheme="majorEastAsia" w:hAnsiTheme="majorHAnsi" w:cstheme="majorBidi"/>
                <w:bCs/>
                <w:spacing w:val="-10"/>
                <w:kern w:val="28"/>
              </w:rPr>
              <w:t>Performance</w:t>
            </w:r>
          </w:p>
        </w:tc>
        <w:tc>
          <w:tcPr>
            <w:tcW w:w="1491" w:type="dxa"/>
          </w:tcPr>
          <w:p w14:paraId="66B71518" w14:textId="318003C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18B115CF" w14:textId="68D0DF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491" w:type="dxa"/>
          </w:tcPr>
          <w:p w14:paraId="5C9E62BD" w14:textId="48151E6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1492" w:type="dxa"/>
          </w:tcPr>
          <w:p w14:paraId="433EE3DF" w14:textId="7660D0C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492" w:type="dxa"/>
          </w:tcPr>
          <w:p w14:paraId="5EB8BB79" w14:textId="1EE407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2B2A22" w14:paraId="0E9165FC" w14:textId="77777777" w:rsidTr="002B2A22">
        <w:tc>
          <w:tcPr>
            <w:tcW w:w="1491" w:type="dxa"/>
          </w:tcPr>
          <w:p w14:paraId="59D5EB95" w14:textId="614839D8"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Laravel-Syle</w:t>
            </w:r>
          </w:p>
        </w:tc>
        <w:tc>
          <w:tcPr>
            <w:tcW w:w="1491" w:type="dxa"/>
          </w:tcPr>
          <w:p w14:paraId="7EBBA5D7" w14:textId="626C2CA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w:t>
            </w:r>
          </w:p>
        </w:tc>
        <w:tc>
          <w:tcPr>
            <w:tcW w:w="1491" w:type="dxa"/>
          </w:tcPr>
          <w:p w14:paraId="7FD62CD3" w14:textId="301C97B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1" w:type="dxa"/>
          </w:tcPr>
          <w:p w14:paraId="5682A771" w14:textId="00C8099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200</w:t>
            </w:r>
          </w:p>
        </w:tc>
        <w:tc>
          <w:tcPr>
            <w:tcW w:w="1492" w:type="dxa"/>
          </w:tcPr>
          <w:p w14:paraId="6D5E7F94" w14:textId="6956457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5D512F53" w14:textId="4BF0C658"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r>
      <w:tr w:rsidR="002B2A22" w14:paraId="4A891662" w14:textId="77777777" w:rsidTr="002B2A22">
        <w:tc>
          <w:tcPr>
            <w:tcW w:w="1491" w:type="dxa"/>
          </w:tcPr>
          <w:p w14:paraId="7B023E6C" w14:textId="23FFDC50"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491" w:type="dxa"/>
          </w:tcPr>
          <w:p w14:paraId="2021B92F" w14:textId="232FF4A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w:t>
            </w:r>
          </w:p>
        </w:tc>
        <w:tc>
          <w:tcPr>
            <w:tcW w:w="1491" w:type="dxa"/>
          </w:tcPr>
          <w:p w14:paraId="48CA14F8" w14:textId="53F4EE25"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491" w:type="dxa"/>
          </w:tcPr>
          <w:p w14:paraId="0B934038" w14:textId="12316664"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180</w:t>
            </w:r>
          </w:p>
        </w:tc>
        <w:tc>
          <w:tcPr>
            <w:tcW w:w="1492" w:type="dxa"/>
          </w:tcPr>
          <w:p w14:paraId="2B135AD1" w14:textId="00645B99"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208FDFCA" w14:textId="5456376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300</w:t>
            </w:r>
          </w:p>
        </w:tc>
      </w:tr>
      <w:tr w:rsidR="002B2A22" w14:paraId="3292D93C" w14:textId="77777777" w:rsidTr="002B2A22">
        <w:tc>
          <w:tcPr>
            <w:tcW w:w="1491" w:type="dxa"/>
          </w:tcPr>
          <w:p w14:paraId="082C8AD1" w14:textId="75505471"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Integrität und Datensicherheit</w:t>
            </w:r>
          </w:p>
        </w:tc>
        <w:tc>
          <w:tcPr>
            <w:tcW w:w="1491" w:type="dxa"/>
          </w:tcPr>
          <w:p w14:paraId="2FD625E7" w14:textId="4EF3C58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578EEAD" w14:textId="038D8FC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B6941EE" w14:textId="1714E8FE"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492" w:type="dxa"/>
          </w:tcPr>
          <w:p w14:paraId="2013348F" w14:textId="251AB12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2" w:type="dxa"/>
          </w:tcPr>
          <w:p w14:paraId="1BD41769" w14:textId="261F598C"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w:t>
            </w:r>
          </w:p>
        </w:tc>
      </w:tr>
      <w:tr w:rsidR="005B3E5B" w14:paraId="064979FB" w14:textId="77777777" w:rsidTr="002B2A22">
        <w:tc>
          <w:tcPr>
            <w:tcW w:w="1491" w:type="dxa"/>
          </w:tcPr>
          <w:p w14:paraId="28B151D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359D1A52" w14:textId="77777777" w:rsidR="005B3E5B" w:rsidRDefault="005B3E5B" w:rsidP="00FD3622">
            <w:pPr>
              <w:rPr>
                <w:rFonts w:asciiTheme="majorHAnsi" w:eastAsiaTheme="majorEastAsia" w:hAnsiTheme="majorHAnsi" w:cstheme="majorBidi"/>
                <w:bCs/>
                <w:spacing w:val="-10"/>
                <w:kern w:val="28"/>
              </w:rPr>
            </w:pPr>
          </w:p>
        </w:tc>
        <w:tc>
          <w:tcPr>
            <w:tcW w:w="1491" w:type="dxa"/>
          </w:tcPr>
          <w:p w14:paraId="6707804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25D0D805" w14:textId="5428E123" w:rsidR="005B3E5B" w:rsidRDefault="005B3E5B" w:rsidP="00FD3622">
            <w:pPr>
              <w:rPr>
                <w:rFonts w:asciiTheme="majorHAnsi" w:eastAsiaTheme="majorEastAsia" w:hAnsiTheme="majorHAnsi" w:cstheme="majorBidi"/>
                <w:bCs/>
                <w:spacing w:val="-10"/>
                <w:kern w:val="28"/>
              </w:rPr>
            </w:pPr>
          </w:p>
        </w:tc>
        <w:tc>
          <w:tcPr>
            <w:tcW w:w="1492" w:type="dxa"/>
          </w:tcPr>
          <w:p w14:paraId="57FC0272" w14:textId="77777777" w:rsidR="005B3E5B" w:rsidRDefault="005B3E5B" w:rsidP="00FD3622">
            <w:pPr>
              <w:rPr>
                <w:rFonts w:asciiTheme="majorHAnsi" w:eastAsiaTheme="majorEastAsia" w:hAnsiTheme="majorHAnsi" w:cstheme="majorBidi"/>
                <w:bCs/>
                <w:spacing w:val="-10"/>
                <w:kern w:val="28"/>
              </w:rPr>
            </w:pPr>
          </w:p>
        </w:tc>
        <w:tc>
          <w:tcPr>
            <w:tcW w:w="1492" w:type="dxa"/>
          </w:tcPr>
          <w:p w14:paraId="79F6A5F4" w14:textId="45BA8AFB" w:rsidR="005B3E5B" w:rsidRPr="002B2A22" w:rsidRDefault="005B3E5B" w:rsidP="00FD3622">
            <w:pPr>
              <w:rPr>
                <w:rFonts w:asciiTheme="majorHAnsi" w:eastAsiaTheme="majorEastAsia" w:hAnsiTheme="majorHAnsi" w:cstheme="majorBidi"/>
                <w:bCs/>
                <w:spacing w:val="-10"/>
                <w:kern w:val="28"/>
              </w:rPr>
            </w:pPr>
          </w:p>
        </w:tc>
      </w:tr>
      <w:tr w:rsidR="005B3E5B" w14:paraId="24D5BF21" w14:textId="77777777" w:rsidTr="002B2A22">
        <w:tc>
          <w:tcPr>
            <w:tcW w:w="1491" w:type="dxa"/>
          </w:tcPr>
          <w:p w14:paraId="4A448A94" w14:textId="4CEAA8A9"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491" w:type="dxa"/>
          </w:tcPr>
          <w:p w14:paraId="42851D17"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7B9E69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1CF92D6" w14:textId="4463D6F3"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c>
          <w:tcPr>
            <w:tcW w:w="1492" w:type="dxa"/>
          </w:tcPr>
          <w:p w14:paraId="1340D1C5" w14:textId="77777777" w:rsidR="005B3E5B" w:rsidRDefault="005B3E5B" w:rsidP="00FD3622">
            <w:pPr>
              <w:rPr>
                <w:rFonts w:asciiTheme="majorHAnsi" w:eastAsiaTheme="majorEastAsia" w:hAnsiTheme="majorHAnsi" w:cstheme="majorBidi"/>
                <w:bCs/>
                <w:spacing w:val="-10"/>
                <w:kern w:val="28"/>
              </w:rPr>
            </w:pPr>
          </w:p>
        </w:tc>
        <w:tc>
          <w:tcPr>
            <w:tcW w:w="1492" w:type="dxa"/>
          </w:tcPr>
          <w:p w14:paraId="38BC249F" w14:textId="31BAE1EC"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920</w:t>
            </w:r>
          </w:p>
        </w:tc>
      </w:tr>
    </w:tbl>
    <w:p w14:paraId="6FFA9B2B" w14:textId="7C1FAD0A" w:rsidR="00FD3622" w:rsidRPr="006558CB" w:rsidRDefault="00FD3622" w:rsidP="00FD3622">
      <w:pPr>
        <w:rPr>
          <w:rFonts w:asciiTheme="majorHAnsi" w:eastAsiaTheme="majorEastAsia" w:hAnsiTheme="majorHAnsi" w:cstheme="majorBidi"/>
          <w:b/>
          <w:spacing w:val="-10"/>
          <w:kern w:val="28"/>
        </w:rPr>
      </w:pPr>
    </w:p>
    <w:p w14:paraId="40929BD5" w14:textId="7D0FD6BE" w:rsidR="007A5810" w:rsidRPr="006558CB" w:rsidRDefault="007A5810" w:rsidP="007A5810">
      <w:pPr>
        <w:pStyle w:val="Heading2"/>
        <w:rPr>
          <w:caps/>
          <w:sz w:val="20"/>
          <w:szCs w:val="20"/>
        </w:rPr>
      </w:pPr>
      <w:r>
        <w:rPr>
          <w:sz w:val="20"/>
          <w:szCs w:val="20"/>
        </w:rPr>
        <w:lastRenderedPageBreak/>
        <w:t xml:space="preserve">Variante Shop-Name direkter Vergleich </w:t>
      </w:r>
    </w:p>
    <w:p w14:paraId="53710E39" w14:textId="14AC0E70" w:rsidR="007A5810" w:rsidRPr="006558CB" w:rsidRDefault="00D86DD3" w:rsidP="007A5810">
      <w:pPr>
        <w:pStyle w:val="Lauftext"/>
        <w:rPr>
          <w:rFonts w:asciiTheme="majorHAnsi" w:hAnsiTheme="majorHAnsi"/>
          <w:sz w:val="20"/>
          <w:szCs w:val="20"/>
          <w:lang w:val="fr-CH"/>
        </w:rPr>
      </w:pPr>
      <w:r w:rsidRPr="007B381D">
        <w:rPr>
          <w:rFonts w:asciiTheme="majorHAnsi" w:hAnsiTheme="majorHAnsi"/>
          <w:sz w:val="20"/>
          <w:szCs w:val="20"/>
        </w:rPr>
        <w:t>Der eingegebene Such-String wird direkt benutzt, um in der Shop-Tabelle nach Namen zu suchen. Wenn der String genau dem Namens-String entspricht, wird der Shop als Suchergebnis zurückgegeben.</w:t>
      </w:r>
    </w:p>
    <w:p w14:paraId="333B845D" w14:textId="77777777" w:rsidR="007A5810" w:rsidRPr="006558CB" w:rsidRDefault="007A5810" w:rsidP="007A5810">
      <w:pPr>
        <w:pStyle w:val="Lauftext"/>
        <w:rPr>
          <w:rFonts w:asciiTheme="majorHAnsi" w:hAnsiTheme="majorHAnsi"/>
          <w:sz w:val="20"/>
          <w:szCs w:val="20"/>
          <w:lang w:val="fr-CH"/>
        </w:rPr>
      </w:pPr>
    </w:p>
    <w:p w14:paraId="0D51AD98" w14:textId="1DAC532A" w:rsidR="007A5810" w:rsidRPr="006558CB" w:rsidRDefault="007A5810" w:rsidP="007A5810">
      <w:pPr>
        <w:pStyle w:val="Heading2"/>
        <w:rPr>
          <w:caps/>
          <w:sz w:val="20"/>
          <w:szCs w:val="20"/>
          <w:lang w:val="fr-CH"/>
        </w:rPr>
      </w:pPr>
      <w:r>
        <w:rPr>
          <w:sz w:val="20"/>
          <w:szCs w:val="20"/>
          <w:lang w:val="fr-CH"/>
        </w:rPr>
        <w:t>Variante Vergleich mit PHP-Methode</w:t>
      </w:r>
    </w:p>
    <w:p w14:paraId="117D507A" w14:textId="407B50C6" w:rsidR="007A5810" w:rsidRPr="006558CB" w:rsidRDefault="00D86DD3" w:rsidP="007A5810">
      <w:pPr>
        <w:pStyle w:val="Lauftext"/>
        <w:rPr>
          <w:rFonts w:asciiTheme="majorHAnsi" w:hAnsiTheme="majorHAnsi"/>
          <w:sz w:val="20"/>
          <w:szCs w:val="20"/>
        </w:rPr>
      </w:pPr>
      <w:r>
        <w:rPr>
          <w:rFonts w:asciiTheme="majorHAnsi" w:hAnsiTheme="majorHAnsi"/>
          <w:sz w:val="20"/>
          <w:szCs w:val="20"/>
          <w:lang w:val="fr-CH"/>
        </w:rPr>
        <w:t>PHP stellt die similar_text Methode zur Verfügung. Die Methode vergleicht zwei Strings und gibt einen Prozentwert der Übereinstimmung zurück.</w:t>
      </w:r>
    </w:p>
    <w:p w14:paraId="0F850AE6" w14:textId="50B0AF23" w:rsidR="007A5810" w:rsidRDefault="007A5810" w:rsidP="007A5810">
      <w:pPr>
        <w:pStyle w:val="Lauftext"/>
        <w:rPr>
          <w:rFonts w:asciiTheme="majorHAnsi" w:hAnsiTheme="majorHAnsi"/>
          <w:sz w:val="20"/>
          <w:szCs w:val="20"/>
        </w:rPr>
      </w:pPr>
    </w:p>
    <w:p w14:paraId="7D2E5862" w14:textId="75F36A4C" w:rsidR="007A5810" w:rsidRPr="006558CB" w:rsidRDefault="007A5810" w:rsidP="007A5810">
      <w:pPr>
        <w:pStyle w:val="Heading2"/>
        <w:rPr>
          <w:caps/>
          <w:sz w:val="20"/>
          <w:szCs w:val="20"/>
          <w:lang w:val="fr-CH"/>
        </w:rPr>
      </w:pPr>
      <w:r>
        <w:rPr>
          <w:sz w:val="20"/>
          <w:szCs w:val="20"/>
          <w:lang w:val="fr-CH"/>
        </w:rPr>
        <w:t>Variante Vergleich mit Scout</w:t>
      </w:r>
    </w:p>
    <w:p w14:paraId="7601AB79" w14:textId="2751A28D" w:rsidR="007A5810" w:rsidRPr="006558CB" w:rsidRDefault="007A5810" w:rsidP="007A5810">
      <w:pPr>
        <w:pStyle w:val="Lauftext"/>
        <w:rPr>
          <w:rFonts w:asciiTheme="majorHAnsi" w:hAnsiTheme="majorHAnsi"/>
          <w:sz w:val="20"/>
          <w:szCs w:val="20"/>
        </w:rPr>
      </w:pPr>
      <w:r>
        <w:rPr>
          <w:rFonts w:asciiTheme="majorHAnsi" w:hAnsiTheme="majorHAnsi"/>
          <w:sz w:val="20"/>
          <w:szCs w:val="20"/>
          <w:lang w:val="fr-CH"/>
        </w:rPr>
        <w:t>Scout ist ein Textsuche</w:t>
      </w:r>
      <w:r w:rsidR="009D65AF">
        <w:rPr>
          <w:rFonts w:asciiTheme="majorHAnsi" w:hAnsiTheme="majorHAnsi"/>
          <w:sz w:val="20"/>
          <w:szCs w:val="20"/>
          <w:lang w:val="fr-CH"/>
        </w:rPr>
        <w:t>-</w:t>
      </w:r>
      <w:r>
        <w:rPr>
          <w:rFonts w:asciiTheme="majorHAnsi" w:hAnsiTheme="majorHAnsi"/>
          <w:sz w:val="20"/>
          <w:szCs w:val="20"/>
          <w:lang w:val="fr-CH"/>
        </w:rPr>
        <w:t>Framework</w:t>
      </w:r>
      <w:r w:rsidR="009D65AF">
        <w:rPr>
          <w:rFonts w:asciiTheme="majorHAnsi" w:hAnsiTheme="majorHAnsi"/>
          <w:sz w:val="20"/>
          <w:szCs w:val="20"/>
          <w:lang w:val="fr-CH"/>
        </w:rPr>
        <w:t>,</w:t>
      </w:r>
      <w:r>
        <w:rPr>
          <w:rFonts w:asciiTheme="majorHAnsi" w:hAnsiTheme="majorHAnsi"/>
          <w:sz w:val="20"/>
          <w:szCs w:val="20"/>
          <w:lang w:val="fr-CH"/>
        </w:rPr>
        <w:t xml:space="preserve"> das gut in Laravel integriert ist. Es stellt volle Textsuche über jedes gewünschte Model zur</w:t>
      </w:r>
      <w:r w:rsidR="009D65AF">
        <w:rPr>
          <w:rFonts w:asciiTheme="majorHAnsi" w:hAnsiTheme="majorHAnsi"/>
          <w:sz w:val="20"/>
          <w:szCs w:val="20"/>
          <w:lang w:val="fr-CH"/>
        </w:rPr>
        <w:t xml:space="preserve"> V</w:t>
      </w:r>
      <w:r>
        <w:rPr>
          <w:rFonts w:asciiTheme="majorHAnsi" w:hAnsiTheme="majorHAnsi"/>
          <w:sz w:val="20"/>
          <w:szCs w:val="20"/>
          <w:lang w:val="fr-CH"/>
        </w:rPr>
        <w:t xml:space="preserve">erfügung. </w:t>
      </w:r>
    </w:p>
    <w:p w14:paraId="253BAB7B" w14:textId="77777777" w:rsidR="007A5810" w:rsidRPr="006558CB" w:rsidRDefault="007A5810" w:rsidP="007A5810">
      <w:pPr>
        <w:pStyle w:val="Lauftext"/>
        <w:rPr>
          <w:rFonts w:asciiTheme="majorHAnsi" w:hAnsiTheme="majorHAnsi"/>
          <w:sz w:val="20"/>
          <w:szCs w:val="20"/>
        </w:rPr>
      </w:pPr>
    </w:p>
    <w:p w14:paraId="7DFFE454" w14:textId="77777777" w:rsidR="007A5810" w:rsidRPr="006558CB" w:rsidRDefault="007A5810" w:rsidP="007A5810">
      <w:pPr>
        <w:pStyle w:val="Heading2"/>
        <w:rPr>
          <w:caps/>
          <w:sz w:val="20"/>
          <w:szCs w:val="20"/>
        </w:rPr>
      </w:pPr>
      <w:r w:rsidRPr="006558CB">
        <w:rPr>
          <w:sz w:val="20"/>
          <w:szCs w:val="20"/>
        </w:rPr>
        <w:t>Kurzbeschreibung der Entscheidungskriterien</w:t>
      </w:r>
    </w:p>
    <w:p w14:paraId="03AACBB1"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Laravel-Style</w:t>
      </w:r>
    </w:p>
    <w:p w14:paraId="4A54F7E1"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Was ist das von der Laravel-Dokumentation vorgeschlagene Weg?</w:t>
      </w:r>
    </w:p>
    <w:p w14:paraId="38B63D84"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4262D56F"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64A2CD0D" w14:textId="6436A458" w:rsidR="007A5810" w:rsidRDefault="00D86DD3" w:rsidP="007A5810">
      <w:pPr>
        <w:pStyle w:val="Lauftext"/>
        <w:numPr>
          <w:ilvl w:val="0"/>
          <w:numId w:val="50"/>
        </w:numPr>
        <w:rPr>
          <w:rFonts w:asciiTheme="majorHAnsi" w:hAnsiTheme="majorHAnsi"/>
          <w:sz w:val="20"/>
          <w:szCs w:val="20"/>
        </w:rPr>
      </w:pPr>
      <w:r>
        <w:rPr>
          <w:rFonts w:asciiTheme="majorHAnsi" w:hAnsiTheme="majorHAnsi"/>
          <w:sz w:val="20"/>
          <w:szCs w:val="20"/>
        </w:rPr>
        <w:t>Benutzerfreundlichkeit</w:t>
      </w:r>
    </w:p>
    <w:p w14:paraId="54A161BC" w14:textId="254D18B7" w:rsidR="007A5810" w:rsidRDefault="00D86DD3" w:rsidP="007A5810">
      <w:pPr>
        <w:pStyle w:val="Lauftext"/>
        <w:ind w:left="720"/>
        <w:rPr>
          <w:rFonts w:asciiTheme="majorHAnsi" w:hAnsiTheme="majorHAnsi"/>
          <w:sz w:val="20"/>
          <w:szCs w:val="20"/>
        </w:rPr>
      </w:pPr>
      <w:r>
        <w:rPr>
          <w:rFonts w:asciiTheme="majorHAnsi" w:hAnsiTheme="majorHAnsi"/>
          <w:sz w:val="20"/>
          <w:szCs w:val="20"/>
        </w:rPr>
        <w:t>Wie Benutzerfreundlich ist die Lösung</w:t>
      </w:r>
      <w:r w:rsidR="007A5810">
        <w:rPr>
          <w:rFonts w:asciiTheme="majorHAnsi" w:hAnsiTheme="majorHAnsi"/>
          <w:sz w:val="20"/>
          <w:szCs w:val="20"/>
        </w:rPr>
        <w:t>?</w:t>
      </w:r>
    </w:p>
    <w:p w14:paraId="19B9E91E" w14:textId="3EA045D4" w:rsidR="006A0413" w:rsidRDefault="006A0413" w:rsidP="006A0413">
      <w:pPr>
        <w:pStyle w:val="Lauftext"/>
        <w:numPr>
          <w:ilvl w:val="0"/>
          <w:numId w:val="50"/>
        </w:numPr>
        <w:rPr>
          <w:rFonts w:asciiTheme="majorHAnsi" w:hAnsiTheme="majorHAnsi"/>
          <w:sz w:val="20"/>
          <w:szCs w:val="20"/>
        </w:rPr>
      </w:pPr>
      <w:r>
        <w:rPr>
          <w:rFonts w:asciiTheme="majorHAnsi" w:hAnsiTheme="majorHAnsi"/>
          <w:sz w:val="20"/>
          <w:szCs w:val="20"/>
        </w:rPr>
        <w:t>Erweiterbarkeit</w:t>
      </w:r>
    </w:p>
    <w:p w14:paraId="25A3A691" w14:textId="7C7BFE56" w:rsidR="006A0413" w:rsidRDefault="006A0413" w:rsidP="007A5810">
      <w:pPr>
        <w:pStyle w:val="Lauftext"/>
        <w:ind w:left="720"/>
        <w:rPr>
          <w:rFonts w:asciiTheme="majorHAnsi" w:hAnsiTheme="majorHAnsi"/>
          <w:sz w:val="20"/>
          <w:szCs w:val="20"/>
        </w:rPr>
      </w:pPr>
      <w:r>
        <w:rPr>
          <w:rFonts w:asciiTheme="majorHAnsi" w:hAnsiTheme="majorHAnsi"/>
          <w:sz w:val="20"/>
          <w:szCs w:val="20"/>
        </w:rPr>
        <w:t>Wie erweiterbar ist diese Lösung?</w:t>
      </w:r>
    </w:p>
    <w:p w14:paraId="4E2F465B" w14:textId="77777777" w:rsidR="007A5810" w:rsidRDefault="007A5810" w:rsidP="007A5810">
      <w:pPr>
        <w:pStyle w:val="Lauftext"/>
        <w:rPr>
          <w:rFonts w:asciiTheme="majorHAnsi" w:hAnsiTheme="majorHAnsi"/>
          <w:sz w:val="20"/>
          <w:szCs w:val="20"/>
        </w:rPr>
      </w:pPr>
      <w:r>
        <w:rPr>
          <w:rFonts w:asciiTheme="majorHAnsi" w:hAnsiTheme="majorHAnsi"/>
          <w:sz w:val="20"/>
          <w:szCs w:val="20"/>
        </w:rPr>
        <w:t xml:space="preserve"> </w:t>
      </w:r>
    </w:p>
    <w:p w14:paraId="06AB01D4" w14:textId="02F41D25" w:rsidR="007A5810" w:rsidRPr="006558CB" w:rsidRDefault="007A5810" w:rsidP="007A5810">
      <w:pPr>
        <w:pStyle w:val="Lauftext"/>
        <w:rPr>
          <w:rFonts w:asciiTheme="majorHAnsi" w:hAnsiTheme="majorHAnsi"/>
          <w:sz w:val="20"/>
          <w:szCs w:val="20"/>
        </w:rPr>
      </w:pPr>
      <w:r>
        <w:rPr>
          <w:rFonts w:asciiTheme="majorHAnsi" w:hAnsiTheme="majorHAnsi"/>
          <w:sz w:val="20"/>
          <w:szCs w:val="20"/>
        </w:rPr>
        <w:t>Ob es dem Laravel-Style entspricht</w:t>
      </w:r>
      <w:r w:rsidR="009D65AF">
        <w:rPr>
          <w:rFonts w:asciiTheme="majorHAnsi" w:hAnsiTheme="majorHAnsi"/>
          <w:sz w:val="20"/>
          <w:szCs w:val="20"/>
        </w:rPr>
        <w:t>,</w:t>
      </w:r>
      <w:r>
        <w:rPr>
          <w:rFonts w:asciiTheme="majorHAnsi" w:hAnsiTheme="majorHAnsi"/>
          <w:sz w:val="20"/>
          <w:szCs w:val="20"/>
        </w:rPr>
        <w:t xml:space="preserve"> wird hier </w:t>
      </w:r>
      <w:r w:rsidR="00D86DD3">
        <w:rPr>
          <w:rFonts w:asciiTheme="majorHAnsi" w:hAnsiTheme="majorHAnsi"/>
          <w:sz w:val="20"/>
          <w:szCs w:val="20"/>
        </w:rPr>
        <w:t>weniger</w:t>
      </w:r>
      <w:r>
        <w:rPr>
          <w:rFonts w:asciiTheme="majorHAnsi" w:hAnsiTheme="majorHAnsi"/>
          <w:sz w:val="20"/>
          <w:szCs w:val="20"/>
        </w:rPr>
        <w:t xml:space="preserve"> </w:t>
      </w:r>
      <w:r w:rsidR="006A0413">
        <w:rPr>
          <w:rFonts w:asciiTheme="majorHAnsi" w:hAnsiTheme="majorHAnsi"/>
          <w:sz w:val="20"/>
          <w:szCs w:val="20"/>
        </w:rPr>
        <w:t>gewichtet,</w:t>
      </w:r>
      <w:r>
        <w:rPr>
          <w:rFonts w:asciiTheme="majorHAnsi" w:hAnsiTheme="majorHAnsi"/>
          <w:sz w:val="20"/>
          <w:szCs w:val="20"/>
        </w:rPr>
        <w:t xml:space="preserve"> weil es </w:t>
      </w:r>
      <w:r w:rsidR="00D86DD3">
        <w:rPr>
          <w:rFonts w:asciiTheme="majorHAnsi" w:hAnsiTheme="majorHAnsi"/>
          <w:sz w:val="20"/>
          <w:szCs w:val="20"/>
        </w:rPr>
        <w:t>in diesem Fall die</w:t>
      </w:r>
      <w:r>
        <w:rPr>
          <w:rFonts w:asciiTheme="majorHAnsi" w:hAnsiTheme="majorHAnsi"/>
          <w:sz w:val="20"/>
          <w:szCs w:val="20"/>
        </w:rPr>
        <w:t xml:space="preserve"> Komplikation </w:t>
      </w:r>
      <w:r w:rsidR="006A0413">
        <w:rPr>
          <w:rFonts w:asciiTheme="majorHAnsi" w:hAnsiTheme="majorHAnsi"/>
          <w:sz w:val="20"/>
          <w:szCs w:val="20"/>
        </w:rPr>
        <w:t>erhöht</w:t>
      </w:r>
      <w:r>
        <w:rPr>
          <w:rFonts w:asciiTheme="majorHAnsi" w:hAnsiTheme="majorHAnsi"/>
          <w:sz w:val="20"/>
          <w:szCs w:val="20"/>
        </w:rPr>
        <w:t>.</w:t>
      </w:r>
      <w:r w:rsidR="00D86DD3">
        <w:rPr>
          <w:rFonts w:asciiTheme="majorHAnsi" w:hAnsiTheme="majorHAnsi"/>
          <w:sz w:val="20"/>
          <w:szCs w:val="20"/>
        </w:rPr>
        <w:t xml:space="preserve"> Die Erweiterbarkeit ist weniger wichtig, weil nichts in </w:t>
      </w:r>
      <w:r w:rsidR="006A0413">
        <w:rPr>
          <w:rFonts w:asciiTheme="majorHAnsi" w:hAnsiTheme="majorHAnsi"/>
          <w:sz w:val="20"/>
          <w:szCs w:val="20"/>
        </w:rPr>
        <w:t>diesem</w:t>
      </w:r>
      <w:r w:rsidR="00D86DD3">
        <w:rPr>
          <w:rFonts w:asciiTheme="majorHAnsi" w:hAnsiTheme="majorHAnsi"/>
          <w:sz w:val="20"/>
          <w:szCs w:val="20"/>
        </w:rPr>
        <w:t xml:space="preserve"> Bereich vorgesehen ist. Selbst wenn Erweiterungen kommen würden, wäre es </w:t>
      </w:r>
      <w:r w:rsidR="006A0413">
        <w:rPr>
          <w:rFonts w:asciiTheme="majorHAnsi" w:hAnsiTheme="majorHAnsi"/>
          <w:sz w:val="20"/>
          <w:szCs w:val="20"/>
        </w:rPr>
        <w:t>immer noch</w:t>
      </w:r>
      <w:r w:rsidR="00D86DD3">
        <w:rPr>
          <w:rFonts w:asciiTheme="majorHAnsi" w:hAnsiTheme="majorHAnsi"/>
          <w:sz w:val="20"/>
          <w:szCs w:val="20"/>
        </w:rPr>
        <w:t xml:space="preserve"> eine kleine Applikation und würde nicht zu einer grossen App werden.</w:t>
      </w:r>
    </w:p>
    <w:p w14:paraId="6971E3A7" w14:textId="77777777" w:rsidR="007A5810" w:rsidRPr="006558CB" w:rsidRDefault="007A5810" w:rsidP="007A5810">
      <w:pPr>
        <w:pStyle w:val="Lauftext"/>
        <w:rPr>
          <w:rFonts w:asciiTheme="majorHAnsi" w:hAnsiTheme="majorHAnsi"/>
          <w:sz w:val="20"/>
          <w:szCs w:val="20"/>
        </w:rPr>
      </w:pPr>
    </w:p>
    <w:p w14:paraId="51375C01" w14:textId="77777777" w:rsidR="007A5810" w:rsidRPr="006558CB" w:rsidRDefault="007A5810" w:rsidP="007A5810">
      <w:pPr>
        <w:pStyle w:val="Heading2"/>
        <w:rPr>
          <w:caps/>
          <w:sz w:val="20"/>
          <w:szCs w:val="20"/>
        </w:rPr>
      </w:pPr>
      <w:r>
        <w:rPr>
          <w:sz w:val="20"/>
          <w:szCs w:val="20"/>
        </w:rPr>
        <w:t>Entscheidungsmatrix</w:t>
      </w:r>
    </w:p>
    <w:tbl>
      <w:tblPr>
        <w:tblStyle w:val="TableGrid"/>
        <w:tblW w:w="0" w:type="auto"/>
        <w:tblLook w:val="04A0" w:firstRow="1" w:lastRow="0" w:firstColumn="1" w:lastColumn="0" w:noHBand="0" w:noVBand="1"/>
      </w:tblPr>
      <w:tblGrid>
        <w:gridCol w:w="1432"/>
        <w:gridCol w:w="1326"/>
        <w:gridCol w:w="1102"/>
        <w:gridCol w:w="1102"/>
        <w:gridCol w:w="1103"/>
        <w:gridCol w:w="1103"/>
        <w:gridCol w:w="890"/>
        <w:gridCol w:w="890"/>
      </w:tblGrid>
      <w:tr w:rsidR="00D86DD3" w14:paraId="262F1EBF" w14:textId="483FF033" w:rsidTr="00D86DD3">
        <w:tc>
          <w:tcPr>
            <w:tcW w:w="1432" w:type="dxa"/>
            <w:vMerge w:val="restart"/>
          </w:tcPr>
          <w:p w14:paraId="53D1602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326" w:type="dxa"/>
            <w:vMerge w:val="restart"/>
          </w:tcPr>
          <w:p w14:paraId="22620D6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204" w:type="dxa"/>
            <w:gridSpan w:val="2"/>
          </w:tcPr>
          <w:p w14:paraId="26A84D4F" w14:textId="3BAED2B8"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Direkter Vergleich</w:t>
            </w:r>
          </w:p>
        </w:tc>
        <w:tc>
          <w:tcPr>
            <w:tcW w:w="2206" w:type="dxa"/>
            <w:gridSpan w:val="2"/>
          </w:tcPr>
          <w:p w14:paraId="21AA87F9" w14:textId="3BF2891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PHP-Methode</w:t>
            </w:r>
          </w:p>
        </w:tc>
        <w:tc>
          <w:tcPr>
            <w:tcW w:w="1780" w:type="dxa"/>
            <w:gridSpan w:val="2"/>
          </w:tcPr>
          <w:p w14:paraId="57EEA333" w14:textId="07556A10"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Scout</w:t>
            </w:r>
          </w:p>
        </w:tc>
      </w:tr>
      <w:tr w:rsidR="00D86DD3" w14:paraId="1DD68EA9" w14:textId="78F7D116" w:rsidTr="00C443BE">
        <w:tc>
          <w:tcPr>
            <w:tcW w:w="1432" w:type="dxa"/>
            <w:vMerge/>
          </w:tcPr>
          <w:p w14:paraId="78BB3D35" w14:textId="77777777" w:rsidR="00D86DD3" w:rsidRDefault="00D86DD3" w:rsidP="00F312C2">
            <w:pPr>
              <w:rPr>
                <w:rFonts w:asciiTheme="majorHAnsi" w:eastAsiaTheme="majorEastAsia" w:hAnsiTheme="majorHAnsi" w:cstheme="majorBidi"/>
                <w:b/>
                <w:spacing w:val="-10"/>
                <w:kern w:val="28"/>
              </w:rPr>
            </w:pPr>
          </w:p>
        </w:tc>
        <w:tc>
          <w:tcPr>
            <w:tcW w:w="1326" w:type="dxa"/>
            <w:vMerge/>
          </w:tcPr>
          <w:p w14:paraId="42280075" w14:textId="77777777" w:rsidR="00D86DD3" w:rsidRDefault="00D86DD3" w:rsidP="00F312C2">
            <w:pPr>
              <w:rPr>
                <w:rFonts w:asciiTheme="majorHAnsi" w:eastAsiaTheme="majorEastAsia" w:hAnsiTheme="majorHAnsi" w:cstheme="majorBidi"/>
                <w:b/>
                <w:spacing w:val="-10"/>
                <w:kern w:val="28"/>
              </w:rPr>
            </w:pPr>
          </w:p>
        </w:tc>
        <w:tc>
          <w:tcPr>
            <w:tcW w:w="1102" w:type="dxa"/>
          </w:tcPr>
          <w:p w14:paraId="13A6590E"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2" w:type="dxa"/>
          </w:tcPr>
          <w:p w14:paraId="6FB32BAD"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103" w:type="dxa"/>
          </w:tcPr>
          <w:p w14:paraId="479F7186"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3" w:type="dxa"/>
          </w:tcPr>
          <w:p w14:paraId="4AD30E40"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890" w:type="dxa"/>
          </w:tcPr>
          <w:p w14:paraId="4E06FA2D" w14:textId="36EBC2F9"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890" w:type="dxa"/>
          </w:tcPr>
          <w:p w14:paraId="561D38F8" w14:textId="68A53CD6"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D86DD3" w14:paraId="6681A46A" w14:textId="4BBF78F8" w:rsidTr="00D528F7">
        <w:tc>
          <w:tcPr>
            <w:tcW w:w="1432" w:type="dxa"/>
          </w:tcPr>
          <w:p w14:paraId="124E97D6"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Laravel-Syle</w:t>
            </w:r>
          </w:p>
        </w:tc>
        <w:tc>
          <w:tcPr>
            <w:tcW w:w="1326" w:type="dxa"/>
          </w:tcPr>
          <w:p w14:paraId="6C23A7EF" w14:textId="570FDEA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w:t>
            </w:r>
            <w:r w:rsidR="00D86DD3">
              <w:rPr>
                <w:rFonts w:asciiTheme="majorHAnsi" w:eastAsiaTheme="majorEastAsia" w:hAnsiTheme="majorHAnsi" w:cstheme="majorBidi"/>
                <w:bCs/>
                <w:spacing w:val="-10"/>
                <w:kern w:val="28"/>
              </w:rPr>
              <w:t>0%</w:t>
            </w:r>
          </w:p>
        </w:tc>
        <w:tc>
          <w:tcPr>
            <w:tcW w:w="1102" w:type="dxa"/>
          </w:tcPr>
          <w:p w14:paraId="2EEE68B2" w14:textId="4CD12BA3"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2" w:type="dxa"/>
          </w:tcPr>
          <w:p w14:paraId="0B334BA9" w14:textId="0783A891"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60</w:t>
            </w:r>
          </w:p>
        </w:tc>
        <w:tc>
          <w:tcPr>
            <w:tcW w:w="1103" w:type="dxa"/>
          </w:tcPr>
          <w:p w14:paraId="49EA4173" w14:textId="4CD5D7B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3" w:type="dxa"/>
          </w:tcPr>
          <w:p w14:paraId="3ADDB550" w14:textId="301EEFA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r w:rsidR="00D86DD3">
              <w:rPr>
                <w:rFonts w:asciiTheme="majorHAnsi" w:eastAsiaTheme="majorEastAsia" w:hAnsiTheme="majorHAnsi" w:cstheme="majorBidi"/>
                <w:bCs/>
                <w:spacing w:val="-10"/>
                <w:kern w:val="28"/>
              </w:rPr>
              <w:t>0</w:t>
            </w:r>
          </w:p>
        </w:tc>
        <w:tc>
          <w:tcPr>
            <w:tcW w:w="890" w:type="dxa"/>
          </w:tcPr>
          <w:p w14:paraId="3ED79770" w14:textId="51BB7DD4"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90986A" w14:textId="2CAA98F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2A2BBA84" w14:textId="4533D793" w:rsidTr="006D1B9F">
        <w:tc>
          <w:tcPr>
            <w:tcW w:w="1432" w:type="dxa"/>
          </w:tcPr>
          <w:p w14:paraId="168D54FF"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326" w:type="dxa"/>
          </w:tcPr>
          <w:p w14:paraId="47026FFC" w14:textId="69576806"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38EFCF9" w14:textId="3BB0B25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5F8BC1E9" w14:textId="591E88E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c>
          <w:tcPr>
            <w:tcW w:w="1103" w:type="dxa"/>
          </w:tcPr>
          <w:p w14:paraId="0F9ADF3D"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3" w:type="dxa"/>
          </w:tcPr>
          <w:p w14:paraId="4372E799" w14:textId="7438EB00"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00</w:t>
            </w:r>
          </w:p>
        </w:tc>
        <w:tc>
          <w:tcPr>
            <w:tcW w:w="890" w:type="dxa"/>
          </w:tcPr>
          <w:p w14:paraId="4D6D87EC" w14:textId="20D70995"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890" w:type="dxa"/>
          </w:tcPr>
          <w:p w14:paraId="70E1FDAA" w14:textId="4BC4944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D86DD3" w14:paraId="783217F5" w14:textId="28CD45BD" w:rsidTr="00BC73C2">
        <w:tc>
          <w:tcPr>
            <w:tcW w:w="1432" w:type="dxa"/>
          </w:tcPr>
          <w:p w14:paraId="6A9F1CF0" w14:textId="22421859"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Benutzerfreundl.</w:t>
            </w:r>
          </w:p>
        </w:tc>
        <w:tc>
          <w:tcPr>
            <w:tcW w:w="1326" w:type="dxa"/>
          </w:tcPr>
          <w:p w14:paraId="75260BDC" w14:textId="51E057DD"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FA1ED9C" w14:textId="42D808F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2" w:type="dxa"/>
          </w:tcPr>
          <w:p w14:paraId="122548B9" w14:textId="5B9619B8"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c>
          <w:tcPr>
            <w:tcW w:w="1103" w:type="dxa"/>
          </w:tcPr>
          <w:p w14:paraId="3B63ACE3" w14:textId="70E71BB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103" w:type="dxa"/>
          </w:tcPr>
          <w:p w14:paraId="79EC4578" w14:textId="4EF1DEA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320</w:t>
            </w:r>
          </w:p>
        </w:tc>
        <w:tc>
          <w:tcPr>
            <w:tcW w:w="890" w:type="dxa"/>
          </w:tcPr>
          <w:p w14:paraId="05E5DDC2" w14:textId="7D5E2F0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65F93B8D" w14:textId="34AB01C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r>
      <w:tr w:rsidR="006A0413" w14:paraId="63A55858" w14:textId="77777777" w:rsidTr="00BC73C2">
        <w:tc>
          <w:tcPr>
            <w:tcW w:w="1432" w:type="dxa"/>
          </w:tcPr>
          <w:p w14:paraId="28028E27" w14:textId="3FF3C972"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Erweiterbarkeit</w:t>
            </w:r>
          </w:p>
        </w:tc>
        <w:tc>
          <w:tcPr>
            <w:tcW w:w="1326" w:type="dxa"/>
          </w:tcPr>
          <w:p w14:paraId="05144490" w14:textId="62683840"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75970C58" w14:textId="028C7241"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3EC18979" w14:textId="5C92B1D6"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103" w:type="dxa"/>
          </w:tcPr>
          <w:p w14:paraId="21C3CA64" w14:textId="6D1F3E9A"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3" w:type="dxa"/>
          </w:tcPr>
          <w:p w14:paraId="6F38133A" w14:textId="377D603C"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890" w:type="dxa"/>
          </w:tcPr>
          <w:p w14:paraId="55467B0D" w14:textId="6B2EEA4E"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EB799E" w14:textId="0BEDC7DF"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32841697" w14:textId="256E6C89" w:rsidTr="009774D6">
        <w:tc>
          <w:tcPr>
            <w:tcW w:w="1432" w:type="dxa"/>
          </w:tcPr>
          <w:p w14:paraId="34CE0C83" w14:textId="77777777" w:rsidR="00D86DD3" w:rsidRDefault="00D86DD3" w:rsidP="00F312C2">
            <w:pPr>
              <w:rPr>
                <w:rFonts w:asciiTheme="majorHAnsi" w:eastAsiaTheme="majorEastAsia" w:hAnsiTheme="majorHAnsi" w:cstheme="majorBidi"/>
                <w:bCs/>
                <w:spacing w:val="-10"/>
                <w:kern w:val="28"/>
              </w:rPr>
            </w:pPr>
          </w:p>
        </w:tc>
        <w:tc>
          <w:tcPr>
            <w:tcW w:w="1326" w:type="dxa"/>
          </w:tcPr>
          <w:p w14:paraId="5FC2D6D4"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0B869AB" w14:textId="77777777" w:rsidR="00D86DD3" w:rsidRDefault="00D86DD3" w:rsidP="00F312C2">
            <w:pPr>
              <w:rPr>
                <w:rFonts w:asciiTheme="majorHAnsi" w:eastAsiaTheme="majorEastAsia" w:hAnsiTheme="majorHAnsi" w:cstheme="majorBidi"/>
                <w:bCs/>
                <w:spacing w:val="-10"/>
                <w:kern w:val="28"/>
              </w:rPr>
            </w:pPr>
          </w:p>
        </w:tc>
        <w:tc>
          <w:tcPr>
            <w:tcW w:w="1102" w:type="dxa"/>
          </w:tcPr>
          <w:p w14:paraId="4DBA991D" w14:textId="77777777" w:rsidR="00D86DD3" w:rsidRDefault="00D86DD3" w:rsidP="00F312C2">
            <w:pPr>
              <w:rPr>
                <w:rFonts w:asciiTheme="majorHAnsi" w:eastAsiaTheme="majorEastAsia" w:hAnsiTheme="majorHAnsi" w:cstheme="majorBidi"/>
                <w:bCs/>
                <w:spacing w:val="-10"/>
                <w:kern w:val="28"/>
              </w:rPr>
            </w:pPr>
          </w:p>
        </w:tc>
        <w:tc>
          <w:tcPr>
            <w:tcW w:w="1103" w:type="dxa"/>
          </w:tcPr>
          <w:p w14:paraId="0A90DF21" w14:textId="77777777" w:rsidR="00D86DD3" w:rsidRDefault="00D86DD3" w:rsidP="00F312C2">
            <w:pPr>
              <w:rPr>
                <w:rFonts w:asciiTheme="majorHAnsi" w:eastAsiaTheme="majorEastAsia" w:hAnsiTheme="majorHAnsi" w:cstheme="majorBidi"/>
                <w:bCs/>
                <w:spacing w:val="-10"/>
                <w:kern w:val="28"/>
              </w:rPr>
            </w:pPr>
          </w:p>
        </w:tc>
        <w:tc>
          <w:tcPr>
            <w:tcW w:w="1103" w:type="dxa"/>
          </w:tcPr>
          <w:p w14:paraId="72CCB68C"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6E42AE83"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18469538" w14:textId="0D897B0F" w:rsidR="00D86DD3" w:rsidRPr="002B2A22" w:rsidRDefault="00D86DD3" w:rsidP="00F312C2">
            <w:pPr>
              <w:rPr>
                <w:rFonts w:asciiTheme="majorHAnsi" w:eastAsiaTheme="majorEastAsia" w:hAnsiTheme="majorHAnsi" w:cstheme="majorBidi"/>
                <w:bCs/>
                <w:spacing w:val="-10"/>
                <w:kern w:val="28"/>
              </w:rPr>
            </w:pPr>
          </w:p>
        </w:tc>
      </w:tr>
      <w:tr w:rsidR="00D86DD3" w14:paraId="23A661B7" w14:textId="66D749D3" w:rsidTr="006C161A">
        <w:tc>
          <w:tcPr>
            <w:tcW w:w="1432" w:type="dxa"/>
          </w:tcPr>
          <w:p w14:paraId="106370E8" w14:textId="77777777" w:rsidR="00D86DD3"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326" w:type="dxa"/>
          </w:tcPr>
          <w:p w14:paraId="51EF23C9"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E3CB600"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A1F11FD" w14:textId="4A93705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64</w:t>
            </w:r>
            <w:r w:rsidR="00D86DD3">
              <w:rPr>
                <w:rFonts w:asciiTheme="majorHAnsi" w:eastAsiaTheme="majorEastAsia" w:hAnsiTheme="majorHAnsi" w:cstheme="majorBidi"/>
                <w:bCs/>
                <w:spacing w:val="-10"/>
                <w:kern w:val="28"/>
              </w:rPr>
              <w:t>0</w:t>
            </w:r>
          </w:p>
        </w:tc>
        <w:tc>
          <w:tcPr>
            <w:tcW w:w="1103" w:type="dxa"/>
          </w:tcPr>
          <w:p w14:paraId="7501F7A4" w14:textId="77777777" w:rsidR="00D86DD3" w:rsidRDefault="00D86DD3" w:rsidP="00F312C2">
            <w:pPr>
              <w:rPr>
                <w:rFonts w:asciiTheme="majorHAnsi" w:eastAsiaTheme="majorEastAsia" w:hAnsiTheme="majorHAnsi" w:cstheme="majorBidi"/>
                <w:bCs/>
                <w:spacing w:val="-10"/>
                <w:kern w:val="28"/>
              </w:rPr>
            </w:pPr>
          </w:p>
        </w:tc>
        <w:tc>
          <w:tcPr>
            <w:tcW w:w="1103" w:type="dxa"/>
          </w:tcPr>
          <w:p w14:paraId="67863B86" w14:textId="3E717EB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r w:rsidR="00D86DD3">
              <w:rPr>
                <w:rFonts w:asciiTheme="majorHAnsi" w:eastAsiaTheme="majorEastAsia" w:hAnsiTheme="majorHAnsi" w:cstheme="majorBidi"/>
                <w:bCs/>
                <w:spacing w:val="-10"/>
                <w:kern w:val="28"/>
              </w:rPr>
              <w:t>0</w:t>
            </w:r>
          </w:p>
        </w:tc>
        <w:tc>
          <w:tcPr>
            <w:tcW w:w="890" w:type="dxa"/>
          </w:tcPr>
          <w:p w14:paraId="62E63113" w14:textId="77777777" w:rsidR="00D86DD3" w:rsidRDefault="00D86DD3" w:rsidP="00F312C2">
            <w:pPr>
              <w:rPr>
                <w:rFonts w:asciiTheme="majorHAnsi" w:eastAsiaTheme="majorEastAsia" w:hAnsiTheme="majorHAnsi" w:cstheme="majorBidi"/>
                <w:bCs/>
                <w:spacing w:val="-10"/>
                <w:kern w:val="28"/>
              </w:rPr>
            </w:pPr>
          </w:p>
        </w:tc>
        <w:tc>
          <w:tcPr>
            <w:tcW w:w="890" w:type="dxa"/>
          </w:tcPr>
          <w:p w14:paraId="6C38249A" w14:textId="6E0AE8B8"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680</w:t>
            </w:r>
          </w:p>
        </w:tc>
      </w:tr>
    </w:tbl>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61BBD6D" w:rsidR="00FD3622" w:rsidRDefault="00FD3622" w:rsidP="00FD3622">
      <w:pPr>
        <w:rPr>
          <w:rFonts w:asciiTheme="majorHAnsi" w:eastAsiaTheme="majorEastAsia" w:hAnsiTheme="majorHAnsi" w:cstheme="majorBidi"/>
          <w:b/>
          <w:spacing w:val="-10"/>
          <w:kern w:val="28"/>
        </w:rPr>
      </w:pPr>
    </w:p>
    <w:p w14:paraId="113ED6B7" w14:textId="77777777" w:rsidR="00D86DD3" w:rsidRPr="006558CB" w:rsidRDefault="00D86DD3" w:rsidP="00FD3622">
      <w:pPr>
        <w:rPr>
          <w:rFonts w:asciiTheme="majorHAnsi" w:eastAsiaTheme="majorEastAsia" w:hAnsiTheme="majorHAnsi" w:cstheme="majorBidi"/>
          <w:b/>
          <w:spacing w:val="-10"/>
          <w:kern w:val="28"/>
        </w:rPr>
      </w:pPr>
    </w:p>
    <w:p w14:paraId="4C935023" w14:textId="72FB0AE5" w:rsidR="00FD3622" w:rsidRPr="006558CB" w:rsidRDefault="00FD3622" w:rsidP="006F68B1">
      <w:pPr>
        <w:pStyle w:val="Heading1"/>
      </w:pPr>
      <w:bookmarkStart w:id="68" w:name="_Toc529882004"/>
      <w:r w:rsidRPr="006558CB">
        <w:lastRenderedPageBreak/>
        <w:t>Realisieren</w:t>
      </w:r>
      <w:bookmarkEnd w:id="68"/>
    </w:p>
    <w:p w14:paraId="4A7620C3" w14:textId="5A281E98" w:rsidR="00FD3622" w:rsidRPr="006558CB" w:rsidRDefault="001C420B" w:rsidP="00FD3622">
      <w:pPr>
        <w:pStyle w:val="Heading2"/>
        <w:rPr>
          <w:caps/>
          <w:sz w:val="20"/>
          <w:szCs w:val="20"/>
        </w:rPr>
      </w:pPr>
      <w:bookmarkStart w:id="69" w:name="_Toc529882005"/>
      <w:r>
        <w:rPr>
          <w:noProof/>
          <w:sz w:val="20"/>
          <w:szCs w:val="20"/>
        </w:rPr>
        <w:drawing>
          <wp:anchor distT="0" distB="0" distL="114300" distR="114300" simplePos="0" relativeHeight="251662336" behindDoc="0" locked="0" layoutInCell="1" allowOverlap="1" wp14:anchorId="2905F706" wp14:editId="502AA242">
            <wp:simplePos x="0" y="0"/>
            <wp:positionH relativeFrom="margin">
              <wp:align>right</wp:align>
            </wp:positionH>
            <wp:positionV relativeFrom="paragraph">
              <wp:posOffset>482600</wp:posOffset>
            </wp:positionV>
            <wp:extent cx="5688330" cy="5913755"/>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330" cy="5913755"/>
                    </a:xfrm>
                    <a:prstGeom prst="rect">
                      <a:avLst/>
                    </a:prstGeom>
                    <a:noFill/>
                  </pic:spPr>
                </pic:pic>
              </a:graphicData>
            </a:graphic>
          </wp:anchor>
        </w:drawing>
      </w:r>
      <w:r w:rsidR="00FD3622" w:rsidRPr="006558CB">
        <w:rPr>
          <w:sz w:val="20"/>
          <w:szCs w:val="20"/>
        </w:rPr>
        <w:t>Abbildung des Gesamtsystems</w:t>
      </w:r>
      <w:bookmarkEnd w:id="69"/>
    </w:p>
    <w:p w14:paraId="43E235BD" w14:textId="29E42BE7" w:rsidR="00FD3622" w:rsidRDefault="00FD3622" w:rsidP="00FD3622">
      <w:pPr>
        <w:pStyle w:val="Lauftext"/>
        <w:rPr>
          <w:rFonts w:asciiTheme="majorHAnsi" w:hAnsiTheme="majorHAnsi"/>
          <w:sz w:val="20"/>
          <w:szCs w:val="20"/>
        </w:rPr>
      </w:pPr>
    </w:p>
    <w:p w14:paraId="70ACA80A" w14:textId="02D49807" w:rsidR="001C420B" w:rsidRDefault="001C420B" w:rsidP="001C420B">
      <w:r>
        <w:t xml:space="preserve">Sobald ein Request eintrifft, der einen in den API-Routes definierten URL benutzt, wird der Request an den dazugehörigen Controller weitergeleitet. Im Controller werden Request von den entsprechenden Methoden aufgerufen. Je nach Request werden verschiedene Validierungsregeln angewendet. Diese sind in den Requests definiert. Die Daten werden dann an </w:t>
      </w:r>
      <w:r w:rsidR="009D65AF">
        <w:t>Ressourcen</w:t>
      </w:r>
      <w:r>
        <w:t xml:space="preserve"> weitergegeben, die als Antworten zurückgesendet werden.</w:t>
      </w:r>
    </w:p>
    <w:p w14:paraId="2AB7733B" w14:textId="77777777" w:rsidR="001C420B" w:rsidRDefault="001C420B" w:rsidP="001C420B"/>
    <w:p w14:paraId="0049EB06" w14:textId="77777777" w:rsidR="001C420B" w:rsidRDefault="001C420B" w:rsidP="001C420B"/>
    <w:p w14:paraId="2EC9F403" w14:textId="77777777" w:rsidR="001C420B" w:rsidRDefault="001C420B" w:rsidP="001C420B">
      <w:r>
        <w:lastRenderedPageBreak/>
        <w:t>*Aufbau einer Laravel-Ressource:</w:t>
      </w:r>
    </w:p>
    <w:p w14:paraId="14A2DEBA" w14:textId="77777777" w:rsidR="001C420B" w:rsidRDefault="001C420B" w:rsidP="001C420B"/>
    <w:tbl>
      <w:tblPr>
        <w:tblStyle w:val="GridTable1Light"/>
        <w:tblW w:w="0" w:type="auto"/>
        <w:tblLook w:val="04A0" w:firstRow="1" w:lastRow="0" w:firstColumn="1" w:lastColumn="0" w:noHBand="0" w:noVBand="1"/>
      </w:tblPr>
      <w:tblGrid>
        <w:gridCol w:w="2232"/>
        <w:gridCol w:w="2254"/>
        <w:gridCol w:w="2229"/>
        <w:gridCol w:w="2233"/>
      </w:tblGrid>
      <w:tr w:rsidR="001C420B" w14:paraId="1077CDED" w14:textId="77777777" w:rsidTr="00F31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474739F2" w14:textId="77777777" w:rsidR="001C420B" w:rsidRDefault="001C420B" w:rsidP="00F312C2">
            <w:r>
              <w:t>Verb</w:t>
            </w:r>
          </w:p>
        </w:tc>
        <w:tc>
          <w:tcPr>
            <w:tcW w:w="2237" w:type="dxa"/>
          </w:tcPr>
          <w:p w14:paraId="1286D17B"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591F29FC"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1B9A7B45"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Route Name</w:t>
            </w:r>
          </w:p>
        </w:tc>
      </w:tr>
      <w:tr w:rsidR="001C420B" w14:paraId="5C95E53D"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5F23B7FD" w14:textId="77777777" w:rsidR="001C420B" w:rsidRDefault="001C420B" w:rsidP="00F312C2">
            <w:r>
              <w:t>GET</w:t>
            </w:r>
          </w:p>
        </w:tc>
        <w:tc>
          <w:tcPr>
            <w:tcW w:w="2237" w:type="dxa"/>
          </w:tcPr>
          <w:p w14:paraId="78565C45"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241EAA7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477E8A8C"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Products.index</w:t>
            </w:r>
          </w:p>
        </w:tc>
      </w:tr>
      <w:tr w:rsidR="001C420B" w14:paraId="70F6C763"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D8840D4" w14:textId="77777777" w:rsidR="001C420B" w:rsidRDefault="001C420B" w:rsidP="00F312C2">
            <w:r>
              <w:t>GET</w:t>
            </w:r>
          </w:p>
        </w:tc>
        <w:tc>
          <w:tcPr>
            <w:tcW w:w="2237" w:type="dxa"/>
          </w:tcPr>
          <w:p w14:paraId="6F2C05E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/products/create</w:t>
            </w:r>
          </w:p>
        </w:tc>
        <w:tc>
          <w:tcPr>
            <w:tcW w:w="2237" w:type="dxa"/>
          </w:tcPr>
          <w:p w14:paraId="06EAE5DB"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7C80B6E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Products.create</w:t>
            </w:r>
          </w:p>
        </w:tc>
      </w:tr>
      <w:tr w:rsidR="001C420B" w14:paraId="7C85DFA8"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64C15C7" w14:textId="77777777" w:rsidR="001C420B" w:rsidRDefault="001C420B" w:rsidP="00F312C2">
            <w:r>
              <w:t>POST</w:t>
            </w:r>
          </w:p>
        </w:tc>
        <w:tc>
          <w:tcPr>
            <w:tcW w:w="2237" w:type="dxa"/>
          </w:tcPr>
          <w:p w14:paraId="6FEC5406"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5860572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02FB44AA"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Products.store</w:t>
            </w:r>
          </w:p>
        </w:tc>
      </w:tr>
      <w:tr w:rsidR="001C420B" w14:paraId="4D9E3AC4"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36E22F30" w14:textId="77777777" w:rsidR="001C420B" w:rsidRDefault="001C420B" w:rsidP="00F312C2">
            <w:r>
              <w:t>GET</w:t>
            </w:r>
          </w:p>
        </w:tc>
        <w:tc>
          <w:tcPr>
            <w:tcW w:w="2237" w:type="dxa"/>
          </w:tcPr>
          <w:p w14:paraId="1E391849"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0F6565D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FFFA65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Products.show</w:t>
            </w:r>
          </w:p>
        </w:tc>
      </w:tr>
      <w:tr w:rsidR="001C420B" w14:paraId="2429E741"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A414A25" w14:textId="77777777" w:rsidR="001C420B" w:rsidRDefault="001C420B" w:rsidP="00F312C2">
            <w:r>
              <w:t>GET</w:t>
            </w:r>
          </w:p>
        </w:tc>
        <w:tc>
          <w:tcPr>
            <w:tcW w:w="2237" w:type="dxa"/>
          </w:tcPr>
          <w:p w14:paraId="45C6383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/products/{product}/edit</w:t>
            </w:r>
          </w:p>
        </w:tc>
        <w:tc>
          <w:tcPr>
            <w:tcW w:w="2237" w:type="dxa"/>
          </w:tcPr>
          <w:p w14:paraId="6067A0D2"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02918863"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Products.edit</w:t>
            </w:r>
          </w:p>
        </w:tc>
      </w:tr>
      <w:tr w:rsidR="001C420B" w14:paraId="6F80F976"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6995F4F" w14:textId="77777777" w:rsidR="001C420B" w:rsidRDefault="001C420B" w:rsidP="00F312C2">
            <w:r>
              <w:t>PUT/PATCH</w:t>
            </w:r>
          </w:p>
        </w:tc>
        <w:tc>
          <w:tcPr>
            <w:tcW w:w="2237" w:type="dxa"/>
          </w:tcPr>
          <w:p w14:paraId="74EA617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5EAA178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3E55754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Products.update</w:t>
            </w:r>
          </w:p>
        </w:tc>
      </w:tr>
      <w:tr w:rsidR="001C420B" w14:paraId="069EF0A5"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1EF0772" w14:textId="77777777" w:rsidR="001C420B" w:rsidRDefault="001C420B" w:rsidP="00F312C2">
            <w:r>
              <w:t>DELETE</w:t>
            </w:r>
          </w:p>
        </w:tc>
        <w:tc>
          <w:tcPr>
            <w:tcW w:w="2237" w:type="dxa"/>
          </w:tcPr>
          <w:p w14:paraId="09FD89B1"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5E9806A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Destroy</w:t>
            </w:r>
          </w:p>
        </w:tc>
        <w:tc>
          <w:tcPr>
            <w:tcW w:w="2237" w:type="dxa"/>
          </w:tcPr>
          <w:p w14:paraId="0943BC6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Products.destroy</w:t>
            </w:r>
          </w:p>
        </w:tc>
      </w:tr>
    </w:tbl>
    <w:p w14:paraId="1A8292C8" w14:textId="77777777" w:rsidR="001C420B" w:rsidRDefault="001C420B" w:rsidP="001C420B"/>
    <w:p w14:paraId="1E45B5E9" w14:textId="77777777" w:rsidR="001C420B" w:rsidRDefault="001C420B" w:rsidP="001C420B">
      <w:r>
        <w:t>Diese Tabelle zeigt die Routen, die durch eine Laravel-Ressource Route erstellt werden, am Beispiel der Produktklasse.</w:t>
      </w:r>
    </w:p>
    <w:p w14:paraId="73606869" w14:textId="77777777" w:rsidR="001C420B" w:rsidRDefault="001C420B" w:rsidP="001C420B"/>
    <w:p w14:paraId="549269E5" w14:textId="77777777" w:rsidR="001C420B" w:rsidRPr="007B381D" w:rsidRDefault="001C420B" w:rsidP="001C420B">
      <w:pPr>
        <w:rPr>
          <w:lang w:val="en-US"/>
        </w:rPr>
      </w:pPr>
      <w:r w:rsidRPr="007B381D">
        <w:rPr>
          <w:lang w:val="en-US"/>
        </w:rPr>
        <w:t>Erstellen einer Laravel-Ressource:</w:t>
      </w:r>
    </w:p>
    <w:p w14:paraId="0FF569CF" w14:textId="77777777" w:rsidR="001C420B" w:rsidRPr="007B381D" w:rsidRDefault="001C420B" w:rsidP="001C420B">
      <w:pPr>
        <w:rPr>
          <w:lang w:val="en-US"/>
        </w:rPr>
      </w:pPr>
    </w:p>
    <w:p w14:paraId="54E8E817" w14:textId="77777777" w:rsidR="001C420B" w:rsidRPr="007B381D" w:rsidRDefault="001C420B" w:rsidP="001C420B">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4EC9B0"/>
          <w:sz w:val="21"/>
          <w:szCs w:val="21"/>
          <w:lang w:val="en-US" w:eastAsia="de-CH"/>
        </w:rPr>
        <w:t>Route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apiResource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CE9178"/>
          <w:sz w:val="21"/>
          <w:szCs w:val="21"/>
          <w:lang w:val="en-US" w:eastAsia="de-CH"/>
        </w:rPr>
        <w:t>'products'</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E9178"/>
          <w:sz w:val="21"/>
          <w:szCs w:val="21"/>
          <w:lang w:val="en-US" w:eastAsia="de-CH"/>
        </w:rPr>
        <w:t>'App\Http\Controllers\ProductController'</w:t>
      </w:r>
      <w:r w:rsidRPr="007B381D">
        <w:rPr>
          <w:rFonts w:ascii="Consolas" w:eastAsia="Times New Roman" w:hAnsi="Consolas" w:cs="Times New Roman"/>
          <w:color w:val="D4D4D4"/>
          <w:sz w:val="21"/>
          <w:szCs w:val="21"/>
          <w:lang w:val="en-US" w:eastAsia="de-CH"/>
        </w:rPr>
        <w:t>);</w:t>
      </w:r>
    </w:p>
    <w:p w14:paraId="07EF442B" w14:textId="77777777" w:rsidR="001C420B" w:rsidRPr="007B381D" w:rsidRDefault="001C420B" w:rsidP="001C420B">
      <w:pPr>
        <w:rPr>
          <w:lang w:val="en-US"/>
        </w:rPr>
      </w:pPr>
    </w:p>
    <w:p w14:paraId="061C958C" w14:textId="11A1D183" w:rsidR="001C420B" w:rsidRDefault="001C420B" w:rsidP="001C420B">
      <w:r>
        <w:t>Hier werden die Routes erstellt und dem Produkt-Controller zugeordnet.</w:t>
      </w:r>
    </w:p>
    <w:p w14:paraId="317500CE" w14:textId="77777777" w:rsidR="001C420B" w:rsidRPr="006558CB" w:rsidRDefault="001C420B" w:rsidP="00FD3622">
      <w:pPr>
        <w:pStyle w:val="Lauftext"/>
        <w:rPr>
          <w:rFonts w:asciiTheme="majorHAnsi" w:hAnsiTheme="majorHAnsi"/>
          <w:sz w:val="20"/>
          <w:szCs w:val="20"/>
        </w:rPr>
      </w:pPr>
    </w:p>
    <w:p w14:paraId="58346149" w14:textId="614C5CDC" w:rsidR="00FD3622" w:rsidRPr="006558CB" w:rsidRDefault="00FD3622" w:rsidP="00FD3622">
      <w:pPr>
        <w:pStyle w:val="Heading2"/>
        <w:rPr>
          <w:caps/>
          <w:sz w:val="20"/>
          <w:szCs w:val="20"/>
        </w:rPr>
      </w:pPr>
      <w:bookmarkStart w:id="70" w:name="_Toc529882006"/>
      <w:r w:rsidRPr="006558CB">
        <w:rPr>
          <w:sz w:val="20"/>
          <w:szCs w:val="20"/>
        </w:rPr>
        <w:t>Interaktionen zwischen den Teilsystemen</w:t>
      </w:r>
      <w:bookmarkEnd w:id="70"/>
    </w:p>
    <w:p w14:paraId="6C850E40" w14:textId="03A8B97C" w:rsidR="00FD3622" w:rsidRPr="006558CB" w:rsidRDefault="00074AA2" w:rsidP="00FD3622">
      <w:pPr>
        <w:pStyle w:val="Lauftext"/>
        <w:rPr>
          <w:rFonts w:asciiTheme="majorHAnsi" w:hAnsiTheme="majorHAnsi"/>
          <w:sz w:val="20"/>
          <w:szCs w:val="20"/>
        </w:rPr>
      </w:pPr>
      <w:r w:rsidRPr="007B381D">
        <w:rPr>
          <w:rFonts w:asciiTheme="majorHAnsi" w:hAnsiTheme="majorHAnsi"/>
          <w:sz w:val="20"/>
          <w:szCs w:val="20"/>
        </w:rPr>
        <w:t xml:space="preserve">Das System funktioniert Lokal. Die </w:t>
      </w:r>
      <w:r w:rsidR="009D65AF" w:rsidRPr="007B381D">
        <w:rPr>
          <w:rFonts w:asciiTheme="majorHAnsi" w:hAnsiTheme="majorHAnsi"/>
          <w:sz w:val="20"/>
          <w:szCs w:val="20"/>
        </w:rPr>
        <w:t>Kommunikation</w:t>
      </w:r>
      <w:r w:rsidRPr="007B381D">
        <w:rPr>
          <w:rFonts w:asciiTheme="majorHAnsi" w:hAnsiTheme="majorHAnsi"/>
          <w:sz w:val="20"/>
          <w:szCs w:val="20"/>
        </w:rPr>
        <w:t xml:space="preserve"> findet zwischen dem XAMPP Server und dem Browser statt.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Heading2"/>
        <w:rPr>
          <w:caps/>
          <w:sz w:val="20"/>
          <w:szCs w:val="20"/>
        </w:rPr>
      </w:pPr>
      <w:bookmarkStart w:id="71" w:name="_Toc529882007"/>
      <w:r w:rsidRPr="006558CB">
        <w:rPr>
          <w:sz w:val="20"/>
          <w:szCs w:val="20"/>
        </w:rPr>
        <w:t>Vorgehensweise</w:t>
      </w:r>
      <w:bookmarkEnd w:id="71"/>
    </w:p>
    <w:p w14:paraId="6E5A9F0D" w14:textId="0D1CD9C1"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 xml:space="preserve">Erstellung eines neuen Laravel-Projektes mit dem PHP-Packet Management Systems Composer. </w:t>
      </w:r>
    </w:p>
    <w:p w14:paraId="26DA866C" w14:textId="43D1FC6B"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Zeitplan und Dokumentation zum Projekt hinzufügen.</w:t>
      </w:r>
    </w:p>
    <w:p w14:paraId="69CD754D" w14:textId="53C0343E" w:rsidR="00074AA2"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Projekt zu GIT-Repository hinzufügen.</w:t>
      </w:r>
    </w:p>
    <w:p w14:paraId="0FA101C6" w14:textId="74A21A2C"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Laravel-Sanctum über Composer installieren.</w:t>
      </w:r>
    </w:p>
    <w:p w14:paraId="09D30386" w14:textId="2052069A"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Logik für das Projekt schreiben.</w:t>
      </w:r>
    </w:p>
    <w:p w14:paraId="05D40981" w14:textId="62257021"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über Composer installieren.</w:t>
      </w:r>
    </w:p>
    <w:p w14:paraId="514B9946" w14:textId="6633AA9D" w:rsidR="00960D9F" w:rsidRPr="006558CB"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Logik schreiben.</w:t>
      </w:r>
    </w:p>
    <w:p w14:paraId="36BF8E89" w14:textId="77777777" w:rsidR="00FD3622" w:rsidRPr="006558CB" w:rsidRDefault="00FD3622" w:rsidP="00FD3622">
      <w:pPr>
        <w:pStyle w:val="Lauftext"/>
        <w:rPr>
          <w:rFonts w:asciiTheme="majorHAnsi" w:hAnsiTheme="majorHAnsi"/>
          <w:sz w:val="20"/>
          <w:szCs w:val="20"/>
        </w:rPr>
      </w:pP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Heading2"/>
        <w:rPr>
          <w:sz w:val="20"/>
          <w:szCs w:val="20"/>
        </w:rPr>
      </w:pPr>
      <w:bookmarkStart w:id="72" w:name="_Toc529882009"/>
      <w:r w:rsidRPr="006558CB">
        <w:rPr>
          <w:sz w:val="20"/>
          <w:szCs w:val="20"/>
        </w:rPr>
        <w:t>Anbindung an die Datenbank</w:t>
      </w:r>
      <w:bookmarkEnd w:id="72"/>
    </w:p>
    <w:p w14:paraId="7923398C" w14:textId="664BE2BE" w:rsidR="00FD3622" w:rsidRPr="007B381D" w:rsidRDefault="00D33B50" w:rsidP="00FD3622">
      <w:pPr>
        <w:pStyle w:val="Lauftext"/>
        <w:rPr>
          <w:rFonts w:asciiTheme="majorHAnsi" w:hAnsiTheme="majorHAnsi"/>
          <w:sz w:val="20"/>
          <w:szCs w:val="20"/>
        </w:rPr>
      </w:pPr>
      <w:r w:rsidRPr="007B381D">
        <w:rPr>
          <w:rFonts w:asciiTheme="majorHAnsi" w:hAnsiTheme="majorHAnsi"/>
          <w:sz w:val="20"/>
          <w:szCs w:val="20"/>
        </w:rPr>
        <w:t xml:space="preserve">Laravel stellt mit ORM Eloquent Modelklassen zur Verfügung, welche mit der Datenbank </w:t>
      </w:r>
      <w:r w:rsidR="009D65AF" w:rsidRPr="007B381D">
        <w:rPr>
          <w:rFonts w:asciiTheme="majorHAnsi" w:hAnsiTheme="majorHAnsi"/>
          <w:sz w:val="20"/>
          <w:szCs w:val="20"/>
        </w:rPr>
        <w:t>kommunizieren</w:t>
      </w:r>
      <w:r w:rsidRPr="007B381D">
        <w:rPr>
          <w:rFonts w:asciiTheme="majorHAnsi" w:hAnsiTheme="majorHAnsi"/>
          <w:sz w:val="20"/>
          <w:szCs w:val="20"/>
        </w:rPr>
        <w:t xml:space="preserve"> können. Die Datenbank selbst wird über Migrationen erstellt und mit einem Seeder mit Testdaten </w:t>
      </w:r>
      <w:r w:rsidR="009D65AF">
        <w:rPr>
          <w:rFonts w:asciiTheme="majorHAnsi" w:hAnsiTheme="majorHAnsi"/>
          <w:sz w:val="20"/>
          <w:szCs w:val="20"/>
        </w:rPr>
        <w:t>gefüllt</w:t>
      </w:r>
      <w:r w:rsidRPr="007B381D">
        <w:rPr>
          <w:rFonts w:asciiTheme="majorHAnsi" w:hAnsiTheme="majorHAnsi"/>
          <w:sz w:val="20"/>
          <w:szCs w:val="20"/>
        </w:rPr>
        <w:t xml:space="preserve">. </w:t>
      </w:r>
    </w:p>
    <w:p w14:paraId="210D7FC9" w14:textId="43B782C2" w:rsidR="0033203B" w:rsidRDefault="0033203B" w:rsidP="00FD3622">
      <w:pPr>
        <w:pStyle w:val="Lauftext"/>
        <w:rPr>
          <w:rFonts w:asciiTheme="majorHAnsi" w:hAnsiTheme="majorHAnsi"/>
          <w:sz w:val="20"/>
          <w:szCs w:val="20"/>
        </w:rPr>
      </w:pPr>
    </w:p>
    <w:p w14:paraId="72201634" w14:textId="5400BEE7" w:rsidR="0033203B" w:rsidRDefault="0033203B" w:rsidP="00FD3622">
      <w:pPr>
        <w:pStyle w:val="Lauftext"/>
        <w:rPr>
          <w:rFonts w:asciiTheme="majorHAnsi" w:hAnsiTheme="majorHAnsi"/>
          <w:sz w:val="20"/>
          <w:szCs w:val="20"/>
        </w:rPr>
      </w:pPr>
    </w:p>
    <w:p w14:paraId="3BA8810E" w14:textId="72BB094F" w:rsidR="0033203B" w:rsidRDefault="0033203B" w:rsidP="00FD3622">
      <w:pPr>
        <w:pStyle w:val="Lauftext"/>
        <w:rPr>
          <w:rFonts w:asciiTheme="majorHAnsi" w:hAnsiTheme="majorHAnsi"/>
          <w:sz w:val="20"/>
          <w:szCs w:val="20"/>
        </w:rPr>
      </w:pPr>
    </w:p>
    <w:p w14:paraId="0C610C52" w14:textId="05897ED5" w:rsidR="0033203B" w:rsidRDefault="0033203B" w:rsidP="00FD3622">
      <w:pPr>
        <w:pStyle w:val="Lauftext"/>
        <w:rPr>
          <w:rFonts w:asciiTheme="majorHAnsi" w:hAnsiTheme="majorHAnsi"/>
          <w:sz w:val="20"/>
          <w:szCs w:val="20"/>
        </w:rPr>
      </w:pPr>
    </w:p>
    <w:p w14:paraId="06D371BF" w14:textId="77777777" w:rsidR="0033203B" w:rsidRPr="006558CB" w:rsidRDefault="0033203B" w:rsidP="00FD3622">
      <w:pPr>
        <w:pStyle w:val="Lauftext"/>
        <w:rPr>
          <w:rFonts w:asciiTheme="majorHAnsi" w:hAnsiTheme="majorHAnsi"/>
          <w:sz w:val="20"/>
          <w:szCs w:val="20"/>
        </w:rPr>
      </w:pPr>
    </w:p>
    <w:p w14:paraId="5763AEA3" w14:textId="3AE02ED4" w:rsidR="00FD3622" w:rsidRDefault="00FD3622" w:rsidP="00FD3622">
      <w:pPr>
        <w:pStyle w:val="Heading2"/>
        <w:rPr>
          <w:sz w:val="20"/>
          <w:szCs w:val="20"/>
        </w:rPr>
      </w:pPr>
      <w:bookmarkStart w:id="73" w:name="_Toc529882010"/>
      <w:r w:rsidRPr="006558CB">
        <w:rPr>
          <w:sz w:val="20"/>
          <w:szCs w:val="20"/>
        </w:rPr>
        <w:lastRenderedPageBreak/>
        <w:t xml:space="preserve">Implementierung des Kernfeatures </w:t>
      </w:r>
      <w:bookmarkEnd w:id="73"/>
      <w:r w:rsidR="0033203B">
        <w:rPr>
          <w:sz w:val="20"/>
          <w:szCs w:val="20"/>
        </w:rPr>
        <w:t>Laravel-API</w:t>
      </w:r>
    </w:p>
    <w:p w14:paraId="457155D4" w14:textId="5A7FE12B" w:rsidR="0033203B" w:rsidRPr="0033203B" w:rsidRDefault="0033203B" w:rsidP="0033203B">
      <w:r>
        <w:t>CRUD-Funktionalität:</w:t>
      </w:r>
    </w:p>
    <w:p w14:paraId="1A45A044" w14:textId="4098032C" w:rsidR="007A5810" w:rsidRDefault="00D33B50" w:rsidP="007A5810">
      <w:r w:rsidRPr="007B381D">
        <w:rPr>
          <w:rFonts w:asciiTheme="majorHAnsi" w:hAnsiTheme="majorHAnsi"/>
        </w:rPr>
        <w:t xml:space="preserve">Die Filterung der Produkte nach Shops setzt eine Textsuche für Shops voraus. Es gab drei Möglichkeiten, wie diese </w:t>
      </w:r>
      <w:r w:rsidR="009D65AF" w:rsidRPr="007B381D">
        <w:rPr>
          <w:rFonts w:asciiTheme="majorHAnsi" w:hAnsiTheme="majorHAnsi"/>
        </w:rPr>
        <w:t>Funktionalität</w:t>
      </w:r>
      <w:r w:rsidRPr="007B381D">
        <w:rPr>
          <w:rFonts w:asciiTheme="majorHAnsi" w:hAnsiTheme="majorHAnsi"/>
        </w:rPr>
        <w:t xml:space="preserve"> erreicht w</w:t>
      </w:r>
      <w:r w:rsidR="009D65AF">
        <w:rPr>
          <w:rFonts w:asciiTheme="majorHAnsi" w:hAnsiTheme="majorHAnsi"/>
        </w:rPr>
        <w:t>e</w:t>
      </w:r>
      <w:r w:rsidRPr="007B381D">
        <w:rPr>
          <w:rFonts w:asciiTheme="majorHAnsi" w:hAnsiTheme="majorHAnsi"/>
        </w:rPr>
        <w:t xml:space="preserve">rden konnte. Der Name wird wortwörtlich in der Shop-Tabelle gesucht und muss genau richtig geschrieben sein, ein selbst geschriebener Vergleich des Suchbegriffs mit dem Namen oder das Verwenden von Scout, einem </w:t>
      </w:r>
      <w:r w:rsidR="009D65AF" w:rsidRPr="007B381D">
        <w:rPr>
          <w:rFonts w:asciiTheme="majorHAnsi" w:hAnsiTheme="majorHAnsi"/>
        </w:rPr>
        <w:t>Framework,</w:t>
      </w:r>
      <w:r w:rsidRPr="007B381D">
        <w:rPr>
          <w:rFonts w:asciiTheme="majorHAnsi" w:hAnsiTheme="majorHAnsi"/>
        </w:rPr>
        <w:t xml:space="preserve"> das in Laravel integriert ist, das volle Textsuche </w:t>
      </w:r>
      <w:r w:rsidR="007A5810" w:rsidRPr="007B381D">
        <w:rPr>
          <w:rFonts w:asciiTheme="majorHAnsi" w:hAnsiTheme="majorHAnsi"/>
        </w:rPr>
        <w:t xml:space="preserve">über alle </w:t>
      </w:r>
      <w:r w:rsidR="009D65AF" w:rsidRPr="007B381D">
        <w:rPr>
          <w:rFonts w:asciiTheme="majorHAnsi" w:hAnsiTheme="majorHAnsi"/>
        </w:rPr>
        <w:t>Modelle</w:t>
      </w:r>
      <w:r w:rsidR="007A5810" w:rsidRPr="007B381D">
        <w:rPr>
          <w:rFonts w:asciiTheme="majorHAnsi" w:hAnsiTheme="majorHAnsi"/>
        </w:rPr>
        <w:t xml:space="preserve"> ermöglicht. </w:t>
      </w:r>
      <w:r w:rsidR="007A5810">
        <w:t>Ich habe mich gegen die Benutzung von Scout entschieden, weil es sich um ein relativ kleines Projekt handelt. Es hat nur eine einzelne Text-Suche. Hätte es mehr oder kompliziertere Suchen, wäre es angemessen, ein ausführlicheres Suchsystem zu verwenden.</w:t>
      </w:r>
    </w:p>
    <w:p w14:paraId="7491DDB5" w14:textId="1AF351E2" w:rsidR="007A5810" w:rsidRDefault="007A5810" w:rsidP="007A5810"/>
    <w:p w14:paraId="7C75DBA7"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569CD6"/>
          <w:sz w:val="21"/>
          <w:szCs w:val="21"/>
          <w:lang w:val="en-US" w:eastAsia="de-CH"/>
        </w:rPr>
        <w:t>public</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DCDCAA"/>
          <w:sz w:val="21"/>
          <w:szCs w:val="21"/>
          <w:lang w:val="en-US" w:eastAsia="de-CH"/>
        </w:rPr>
        <w:t>filterShop</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4EC9B0"/>
          <w:sz w:val="21"/>
          <w:szCs w:val="21"/>
          <w:lang w:val="en-US" w:eastAsia="de-CH"/>
        </w:rPr>
        <w:t>SearchProductShopRequest</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w:t>
      </w:r>
    </w:p>
    <w:p w14:paraId="50788696"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w:t>
      </w:r>
    </w:p>
    <w:p w14:paraId="3ACFF824"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 xml:space="preserve"> = </w:t>
      </w:r>
      <w:r w:rsidRPr="007B381D">
        <w:rPr>
          <w:rFonts w:ascii="Consolas" w:eastAsia="Times New Roman" w:hAnsi="Consolas" w:cs="Times New Roman"/>
          <w:color w:val="4EC9B0"/>
          <w:sz w:val="21"/>
          <w:szCs w:val="21"/>
          <w:lang w:val="en-US" w:eastAsia="de-CH"/>
        </w:rPr>
        <w:t>Product</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all</w:t>
      </w:r>
      <w:r w:rsidRPr="007B381D">
        <w:rPr>
          <w:rFonts w:ascii="Consolas" w:eastAsia="Times New Roman" w:hAnsi="Consolas" w:cs="Times New Roman"/>
          <w:color w:val="D4D4D4"/>
          <w:sz w:val="21"/>
          <w:szCs w:val="21"/>
          <w:lang w:val="en-US" w:eastAsia="de-CH"/>
        </w:rPr>
        <w:t>();</w:t>
      </w:r>
    </w:p>
    <w:p w14:paraId="576F5A23"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 xml:space="preserve"> =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DCDCAA"/>
          <w:sz w:val="21"/>
          <w:szCs w:val="21"/>
          <w:lang w:val="en-US" w:eastAsia="de-CH"/>
        </w:rPr>
        <w:t>filter</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4EC9B0"/>
          <w:sz w:val="21"/>
          <w:szCs w:val="21"/>
          <w:lang w:val="en-US" w:eastAsia="de-CH"/>
        </w:rPr>
        <w:t>Product</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use</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 {</w:t>
      </w:r>
    </w:p>
    <w:p w14:paraId="65E1E17B"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DCDCAA"/>
          <w:sz w:val="21"/>
          <w:szCs w:val="21"/>
          <w:lang w:val="en-US" w:eastAsia="de-CH"/>
        </w:rPr>
        <w:t>similar_text</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strtoupper</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9CDCFE"/>
          <w:sz w:val="21"/>
          <w:szCs w:val="21"/>
          <w:lang w:val="en-US" w:eastAsia="de-CH"/>
        </w:rPr>
        <w:t>$p</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shop</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name</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DCDCAA"/>
          <w:sz w:val="21"/>
          <w:szCs w:val="21"/>
          <w:lang w:val="en-US" w:eastAsia="de-CH"/>
        </w:rPr>
        <w:t>strtoupper</w:t>
      </w:r>
      <w:r w:rsidRPr="007B381D">
        <w:rPr>
          <w:rFonts w:ascii="Consolas" w:eastAsia="Times New Roman" w:hAnsi="Consolas" w:cs="Times New Roman"/>
          <w:color w:val="D4D4D4"/>
          <w:sz w:val="21"/>
          <w:szCs w:val="21"/>
          <w:lang w:val="en-US" w:eastAsia="de-CH"/>
        </w:rPr>
        <w:t>(</w:t>
      </w:r>
    </w:p>
    <w:p w14:paraId="259413B0"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shop</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$percent</w:t>
      </w:r>
      <w:r w:rsidRPr="007B381D">
        <w:rPr>
          <w:rFonts w:ascii="Consolas" w:eastAsia="Times New Roman" w:hAnsi="Consolas" w:cs="Times New Roman"/>
          <w:color w:val="D4D4D4"/>
          <w:sz w:val="21"/>
          <w:szCs w:val="21"/>
          <w:lang w:val="en-US" w:eastAsia="de-CH"/>
        </w:rPr>
        <w:t>);</w:t>
      </w:r>
    </w:p>
    <w:p w14:paraId="3CC3FEE9"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return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$percent</w:t>
      </w:r>
      <w:r w:rsidRPr="007B381D">
        <w:rPr>
          <w:rFonts w:ascii="Consolas" w:eastAsia="Times New Roman" w:hAnsi="Consolas" w:cs="Times New Roman"/>
          <w:color w:val="D4D4D4"/>
          <w:sz w:val="21"/>
          <w:szCs w:val="21"/>
          <w:lang w:val="en-US" w:eastAsia="de-CH"/>
        </w:rPr>
        <w:t xml:space="preserve"> &gt; </w:t>
      </w:r>
      <w:r w:rsidRPr="007B381D">
        <w:rPr>
          <w:rFonts w:ascii="Consolas" w:eastAsia="Times New Roman" w:hAnsi="Consolas" w:cs="Times New Roman"/>
          <w:color w:val="B5CEA8"/>
          <w:sz w:val="21"/>
          <w:szCs w:val="21"/>
          <w:lang w:val="en-US" w:eastAsia="de-CH"/>
        </w:rPr>
        <w:t>50</w:t>
      </w:r>
      <w:r w:rsidRPr="007B381D">
        <w:rPr>
          <w:rFonts w:ascii="Consolas" w:eastAsia="Times New Roman" w:hAnsi="Consolas" w:cs="Times New Roman"/>
          <w:color w:val="D4D4D4"/>
          <w:sz w:val="21"/>
          <w:szCs w:val="21"/>
          <w:lang w:val="en-US" w:eastAsia="de-CH"/>
        </w:rPr>
        <w:t>;</w:t>
      </w:r>
    </w:p>
    <w:p w14:paraId="4616FE6C"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w:t>
      </w:r>
    </w:p>
    <w:p w14:paraId="7B2B3D89"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return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DCDCAA"/>
          <w:sz w:val="21"/>
          <w:szCs w:val="21"/>
          <w:lang w:val="en-US" w:eastAsia="de-CH"/>
        </w:rPr>
        <w:t>response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4EC9B0"/>
          <w:sz w:val="21"/>
          <w:szCs w:val="21"/>
          <w:lang w:val="en-US" w:eastAsia="de-CH"/>
        </w:rPr>
        <w:t>ProductResource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collection</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w:t>
      </w:r>
    </w:p>
    <w:p w14:paraId="44E4BBD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B381D">
        <w:rPr>
          <w:rFonts w:ascii="Consolas" w:eastAsia="Times New Roman" w:hAnsi="Consolas" w:cs="Times New Roman"/>
          <w:color w:val="D4D4D4"/>
          <w:sz w:val="21"/>
          <w:szCs w:val="21"/>
          <w:lang w:val="en-US" w:eastAsia="de-CH"/>
        </w:rPr>
        <w:t xml:space="preserve">    </w:t>
      </w:r>
      <w:r w:rsidRPr="007A5810">
        <w:rPr>
          <w:rFonts w:ascii="Consolas" w:eastAsia="Times New Roman" w:hAnsi="Consolas" w:cs="Times New Roman"/>
          <w:color w:val="D4D4D4"/>
          <w:sz w:val="21"/>
          <w:szCs w:val="21"/>
          <w:lang w:eastAsia="de-CH"/>
        </w:rPr>
        <w:t>}</w:t>
      </w:r>
    </w:p>
    <w:p w14:paraId="0398F896" w14:textId="1E854FC9" w:rsidR="007A5810" w:rsidRDefault="007A5810" w:rsidP="007A5810"/>
    <w:p w14:paraId="7B529BD2" w14:textId="7F3F40E9" w:rsidR="007A5810" w:rsidRDefault="007A5810" w:rsidP="007A5810">
      <w:r>
        <w:t>Ich habe mich für einen minimalistischen Textvergleich entschieden. Ich verwende dazu die PHP-Funktion similar_text, diese vergleicht zwei Strings und gibt einen Prozentwert zurück. Ich habe eine Hürde von 50 Prozent Übereinstimmung gewählt, ab dem ein Shop-Name als Ergebnis zurückgegeben wird.</w:t>
      </w:r>
    </w:p>
    <w:p w14:paraId="262F89F2" w14:textId="25CFB096" w:rsidR="00FD3622" w:rsidRDefault="00FD3622" w:rsidP="00FD3622">
      <w:pPr>
        <w:pStyle w:val="Lauftext"/>
        <w:rPr>
          <w:rFonts w:asciiTheme="majorHAnsi" w:hAnsiTheme="majorHAnsi"/>
          <w:sz w:val="20"/>
          <w:szCs w:val="20"/>
        </w:rPr>
      </w:pPr>
    </w:p>
    <w:p w14:paraId="3F25F336" w14:textId="113FDFF8" w:rsidR="0033203B" w:rsidRDefault="0033203B" w:rsidP="00FD3622">
      <w:pPr>
        <w:pStyle w:val="Lauftext"/>
        <w:rPr>
          <w:rFonts w:asciiTheme="majorHAnsi" w:hAnsiTheme="majorHAnsi"/>
          <w:sz w:val="20"/>
          <w:szCs w:val="20"/>
        </w:rPr>
      </w:pPr>
      <w:r>
        <w:rPr>
          <w:rFonts w:asciiTheme="majorHAnsi" w:hAnsiTheme="majorHAnsi"/>
          <w:sz w:val="20"/>
          <w:szCs w:val="20"/>
        </w:rPr>
        <w:t>Fehlermeldungen:</w:t>
      </w:r>
    </w:p>
    <w:p w14:paraId="08CBBD84" w14:textId="385BC199" w:rsidR="00FD3622" w:rsidRDefault="00D0011E" w:rsidP="00FD3622">
      <w:pPr>
        <w:pStyle w:val="Lauftext"/>
        <w:rPr>
          <w:rFonts w:asciiTheme="majorHAnsi" w:hAnsiTheme="majorHAnsi"/>
          <w:sz w:val="20"/>
          <w:szCs w:val="20"/>
        </w:rPr>
      </w:pPr>
      <w:r>
        <w:rPr>
          <w:rFonts w:asciiTheme="majorHAnsi" w:hAnsiTheme="majorHAnsi"/>
          <w:sz w:val="20"/>
          <w:szCs w:val="20"/>
        </w:rPr>
        <w:t>Eine Vorgabe für diese Arbeit, ist es</w:t>
      </w:r>
      <w:r w:rsidR="009D65AF">
        <w:rPr>
          <w:rFonts w:asciiTheme="majorHAnsi" w:hAnsiTheme="majorHAnsi"/>
          <w:sz w:val="20"/>
          <w:szCs w:val="20"/>
        </w:rPr>
        <w:t>,</w:t>
      </w:r>
      <w:r>
        <w:rPr>
          <w:rFonts w:asciiTheme="majorHAnsi" w:hAnsiTheme="majorHAnsi"/>
          <w:sz w:val="20"/>
          <w:szCs w:val="20"/>
        </w:rPr>
        <w:t xml:space="preserve"> verständliche Fehlermeldungen im JSON-Format auszugeben. Das ist grösstenteils kein Problem, da die Meldungen in den Request-Klassen frei definiert werden können. Da ich für die Routes aber das Route Model Binding, das von Laravel zur Verfügung gestellt wird benutze, muss ich diese Fehlermeldungen separat abfangen. Diese Fehler werden nämlich noch bevor meine Request aufgerufen werden ausgelöst.</w:t>
      </w:r>
    </w:p>
    <w:p w14:paraId="428F0451" w14:textId="03A568E0" w:rsidR="00D0011E" w:rsidRDefault="00D0011E" w:rsidP="00FD3622">
      <w:pPr>
        <w:pStyle w:val="Lauftext"/>
        <w:rPr>
          <w:rFonts w:asciiTheme="majorHAnsi" w:hAnsiTheme="majorHAnsi"/>
          <w:sz w:val="20"/>
          <w:szCs w:val="20"/>
        </w:rPr>
      </w:pPr>
    </w:p>
    <w:p w14:paraId="2C5AA3C6"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6A9955"/>
          <w:sz w:val="21"/>
          <w:szCs w:val="21"/>
          <w:lang w:val="en-US" w:eastAsia="de-CH"/>
        </w:rPr>
        <w:t>// Catch not found exception for shop routes and return API friendly error message.</w:t>
      </w:r>
    </w:p>
    <w:p w14:paraId="2C49B92C"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$this</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DCDCAA"/>
          <w:sz w:val="21"/>
          <w:szCs w:val="21"/>
          <w:lang w:val="en-US" w:eastAsia="de-CH"/>
        </w:rPr>
        <w:t>renderable</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4EC9B0"/>
          <w:sz w:val="21"/>
          <w:szCs w:val="21"/>
          <w:lang w:val="en-US" w:eastAsia="de-CH"/>
        </w:rPr>
        <w:t>NotFoundHttpException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$e</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 {</w:t>
      </w:r>
    </w:p>
    <w:p w14:paraId="2351A973"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if</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DCDCAA"/>
          <w:sz w:val="21"/>
          <w:szCs w:val="21"/>
          <w:lang w:val="en-US" w:eastAsia="de-CH"/>
        </w:rPr>
        <w:t>is</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CE9178"/>
          <w:sz w:val="21"/>
          <w:szCs w:val="21"/>
          <w:lang w:val="en-US" w:eastAsia="de-CH"/>
        </w:rPr>
        <w:t>'api/shops/*'</w:t>
      </w:r>
      <w:r w:rsidRPr="007B381D">
        <w:rPr>
          <w:rFonts w:ascii="Consolas" w:eastAsia="Times New Roman" w:hAnsi="Consolas" w:cs="Times New Roman"/>
          <w:color w:val="D4D4D4"/>
          <w:sz w:val="21"/>
          <w:szCs w:val="21"/>
          <w:lang w:val="en-US" w:eastAsia="de-CH"/>
        </w:rPr>
        <w:t>)) {</w:t>
      </w:r>
    </w:p>
    <w:p w14:paraId="0EDE59CD"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7B381D">
        <w:rPr>
          <w:rFonts w:ascii="Consolas" w:eastAsia="Times New Roman" w:hAnsi="Consolas" w:cs="Times New Roman"/>
          <w:color w:val="D4D4D4"/>
          <w:sz w:val="21"/>
          <w:szCs w:val="21"/>
          <w:lang w:val="en-US" w:eastAsia="de-CH"/>
        </w:rPr>
        <w:t xml:space="preserve">                </w:t>
      </w:r>
      <w:r w:rsidRPr="00D0011E">
        <w:rPr>
          <w:rFonts w:ascii="Consolas" w:eastAsia="Times New Roman" w:hAnsi="Consolas" w:cs="Times New Roman"/>
          <w:color w:val="C586C0"/>
          <w:sz w:val="21"/>
          <w:szCs w:val="21"/>
          <w:lang w:eastAsia="de-CH"/>
        </w:rPr>
        <w:t>return</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DCDCAA"/>
          <w:sz w:val="21"/>
          <w:szCs w:val="21"/>
          <w:lang w:eastAsia="de-CH"/>
        </w:rPr>
        <w:t>response</w:t>
      </w:r>
      <w:r w:rsidRPr="00D0011E">
        <w:rPr>
          <w:rFonts w:ascii="Consolas" w:eastAsia="Times New Roman" w:hAnsi="Consolas" w:cs="Times New Roman"/>
          <w:color w:val="D4D4D4"/>
          <w:sz w:val="21"/>
          <w:szCs w:val="21"/>
          <w:lang w:eastAsia="de-CH"/>
        </w:rPr>
        <w:t>()-&gt;</w:t>
      </w:r>
      <w:r w:rsidRPr="00D0011E">
        <w:rPr>
          <w:rFonts w:ascii="Consolas" w:eastAsia="Times New Roman" w:hAnsi="Consolas" w:cs="Times New Roman"/>
          <w:color w:val="DCDCAA"/>
          <w:sz w:val="21"/>
          <w:szCs w:val="21"/>
          <w:lang w:eastAsia="de-CH"/>
        </w:rPr>
        <w:t>json</w:t>
      </w:r>
      <w:r w:rsidRPr="00D0011E">
        <w:rPr>
          <w:rFonts w:ascii="Consolas" w:eastAsia="Times New Roman" w:hAnsi="Consolas" w:cs="Times New Roman"/>
          <w:color w:val="D4D4D4"/>
          <w:sz w:val="21"/>
          <w:szCs w:val="21"/>
          <w:lang w:eastAsia="de-CH"/>
        </w:rPr>
        <w:t>([</w:t>
      </w:r>
    </w:p>
    <w:p w14:paraId="0327C9B8"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E9178"/>
          <w:sz w:val="21"/>
          <w:szCs w:val="21"/>
          <w:lang w:eastAsia="de-CH"/>
        </w:rPr>
        <w:t>'message'</w:t>
      </w:r>
      <w:r w:rsidRPr="00D0011E">
        <w:rPr>
          <w:rFonts w:ascii="Consolas" w:eastAsia="Times New Roman" w:hAnsi="Consolas" w:cs="Times New Roman"/>
          <w:color w:val="D4D4D4"/>
          <w:sz w:val="21"/>
          <w:szCs w:val="21"/>
          <w:lang w:eastAsia="de-CH"/>
        </w:rPr>
        <w:t xml:space="preserve"> =&gt; </w:t>
      </w:r>
      <w:r w:rsidRPr="00D0011E">
        <w:rPr>
          <w:rFonts w:ascii="Consolas" w:eastAsia="Times New Roman" w:hAnsi="Consolas" w:cs="Times New Roman"/>
          <w:color w:val="CE9178"/>
          <w:sz w:val="21"/>
          <w:szCs w:val="21"/>
          <w:lang w:eastAsia="de-CH"/>
        </w:rPr>
        <w:t>'Shop-Datensatz nicht gefunden.'</w:t>
      </w:r>
    </w:p>
    <w:p w14:paraId="28724CD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 </w:t>
      </w:r>
      <w:r w:rsidRPr="00D0011E">
        <w:rPr>
          <w:rFonts w:ascii="Consolas" w:eastAsia="Times New Roman" w:hAnsi="Consolas" w:cs="Times New Roman"/>
          <w:color w:val="B5CEA8"/>
          <w:sz w:val="21"/>
          <w:szCs w:val="21"/>
          <w:lang w:eastAsia="de-CH"/>
        </w:rPr>
        <w:t>404</w:t>
      </w:r>
      <w:r w:rsidRPr="00D0011E">
        <w:rPr>
          <w:rFonts w:ascii="Consolas" w:eastAsia="Times New Roman" w:hAnsi="Consolas" w:cs="Times New Roman"/>
          <w:color w:val="D4D4D4"/>
          <w:sz w:val="21"/>
          <w:szCs w:val="21"/>
          <w:lang w:eastAsia="de-CH"/>
        </w:rPr>
        <w:t>);</w:t>
      </w:r>
    </w:p>
    <w:p w14:paraId="43F9D7E0"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62DB971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7BB51DDB" w14:textId="795A00A3" w:rsidR="00D0011E" w:rsidRDefault="00D0011E" w:rsidP="00FD3622">
      <w:pPr>
        <w:pStyle w:val="Lauftext"/>
        <w:rPr>
          <w:rFonts w:asciiTheme="majorHAnsi" w:hAnsiTheme="majorHAnsi"/>
          <w:sz w:val="20"/>
          <w:szCs w:val="20"/>
        </w:rPr>
      </w:pPr>
    </w:p>
    <w:p w14:paraId="0CD776DD" w14:textId="6F1821A2" w:rsidR="00D0011E" w:rsidRDefault="00D0011E" w:rsidP="00FD3622">
      <w:pPr>
        <w:pStyle w:val="Lauftext"/>
        <w:rPr>
          <w:rFonts w:asciiTheme="majorHAnsi" w:hAnsiTheme="majorHAnsi"/>
          <w:sz w:val="20"/>
          <w:szCs w:val="20"/>
        </w:rPr>
      </w:pPr>
      <w:r>
        <w:rPr>
          <w:rFonts w:asciiTheme="majorHAnsi" w:hAnsiTheme="majorHAnsi"/>
          <w:sz w:val="20"/>
          <w:szCs w:val="20"/>
        </w:rPr>
        <w:lastRenderedPageBreak/>
        <w:t xml:space="preserve">Ich bin so vorgegangen, dass ich für jeden API-URL der </w:t>
      </w:r>
      <w:r w:rsidR="006B2612">
        <w:rPr>
          <w:rFonts w:asciiTheme="majorHAnsi" w:hAnsiTheme="majorHAnsi"/>
          <w:sz w:val="20"/>
          <w:szCs w:val="20"/>
        </w:rPr>
        <w:t>Routen,</w:t>
      </w:r>
      <w:r>
        <w:rPr>
          <w:rFonts w:asciiTheme="majorHAnsi" w:hAnsiTheme="majorHAnsi"/>
          <w:sz w:val="20"/>
          <w:szCs w:val="20"/>
        </w:rPr>
        <w:t xml:space="preserve"> die auch existieren die NotFoundHttpException abfange und durch meine eigene Fehlermeldung ersetze. Diese Lösung habe ich auf der Seite Laraveldaily</w:t>
      </w:r>
      <w:r w:rsidR="006B2612">
        <w:rPr>
          <w:rStyle w:val="FootnoteReference"/>
          <w:rFonts w:asciiTheme="majorHAnsi" w:hAnsiTheme="majorHAnsi"/>
          <w:sz w:val="20"/>
          <w:szCs w:val="20"/>
        </w:rPr>
        <w:footnoteReference w:id="11"/>
      </w:r>
      <w:r>
        <w:rPr>
          <w:rFonts w:asciiTheme="majorHAnsi" w:hAnsiTheme="majorHAnsi"/>
          <w:sz w:val="20"/>
          <w:szCs w:val="20"/>
        </w:rPr>
        <w:t xml:space="preserve"> gefunden. </w:t>
      </w:r>
    </w:p>
    <w:p w14:paraId="0BCF3320" w14:textId="26E8FC10" w:rsidR="004657E7" w:rsidRDefault="004657E7" w:rsidP="00FD3622">
      <w:pPr>
        <w:pStyle w:val="Lauftext"/>
        <w:rPr>
          <w:rFonts w:asciiTheme="majorHAnsi" w:hAnsiTheme="majorHAnsi"/>
          <w:sz w:val="20"/>
          <w:szCs w:val="20"/>
        </w:rPr>
      </w:pPr>
    </w:p>
    <w:p w14:paraId="531AB672" w14:textId="491F2544" w:rsidR="004657E7" w:rsidRDefault="004657E7" w:rsidP="00FD3622">
      <w:pPr>
        <w:pStyle w:val="Lauftext"/>
        <w:rPr>
          <w:rFonts w:asciiTheme="majorHAnsi" w:hAnsiTheme="majorHAnsi"/>
          <w:sz w:val="20"/>
          <w:szCs w:val="20"/>
        </w:rPr>
      </w:pPr>
      <w:r>
        <w:rPr>
          <w:rFonts w:asciiTheme="majorHAnsi" w:hAnsiTheme="majorHAnsi"/>
          <w:sz w:val="20"/>
          <w:szCs w:val="20"/>
        </w:rPr>
        <w:t>Authentifizierung:</w:t>
      </w:r>
    </w:p>
    <w:p w14:paraId="4AE57F23" w14:textId="4095E12B" w:rsidR="004657E7" w:rsidRPr="006558CB" w:rsidRDefault="004657E7" w:rsidP="00FD3622">
      <w:pPr>
        <w:pStyle w:val="Lauftext"/>
        <w:rPr>
          <w:rFonts w:asciiTheme="majorHAnsi" w:hAnsiTheme="majorHAnsi"/>
          <w:sz w:val="20"/>
          <w:szCs w:val="20"/>
        </w:rPr>
      </w:pPr>
      <w:r>
        <w:rPr>
          <w:rFonts w:asciiTheme="majorHAnsi" w:hAnsiTheme="majorHAnsi"/>
          <w:sz w:val="20"/>
          <w:szCs w:val="20"/>
        </w:rPr>
        <w:t xml:space="preserve">Benutzer können sich registrieren und anmelden, wobei ihnen jeweils ein Bearer-Token zugewiesen wird. Dieses Token muss bei jedem Request mitgeschickt werden, um Zugang zur API zu </w:t>
      </w:r>
      <w:r w:rsidR="009D65AF">
        <w:rPr>
          <w:rFonts w:asciiTheme="majorHAnsi" w:hAnsiTheme="majorHAnsi"/>
          <w:sz w:val="20"/>
          <w:szCs w:val="20"/>
        </w:rPr>
        <w:t>erhalten</w:t>
      </w:r>
      <w:r>
        <w:rPr>
          <w:rFonts w:asciiTheme="majorHAnsi" w:hAnsiTheme="majorHAnsi"/>
          <w:sz w:val="20"/>
          <w:szCs w:val="20"/>
        </w:rPr>
        <w:t>.</w:t>
      </w:r>
    </w:p>
    <w:p w14:paraId="0B323810" w14:textId="3D8AAC27" w:rsidR="00FD3622" w:rsidRPr="006558CB" w:rsidRDefault="00FD3622" w:rsidP="00FD3622">
      <w:pPr>
        <w:pStyle w:val="Heading3"/>
        <w:rPr>
          <w:szCs w:val="20"/>
        </w:rPr>
      </w:pPr>
      <w:bookmarkStart w:id="74" w:name="_Toc529882011"/>
      <w:r w:rsidRPr="006558CB">
        <w:rPr>
          <w:szCs w:val="20"/>
        </w:rPr>
        <w:t xml:space="preserve">Funktionsweise des Kernfeatures </w:t>
      </w:r>
      <w:bookmarkEnd w:id="74"/>
      <w:r w:rsidR="00630F20">
        <w:rPr>
          <w:szCs w:val="20"/>
        </w:rPr>
        <w:t>Laravel-API</w:t>
      </w:r>
    </w:p>
    <w:p w14:paraId="209D7FC0" w14:textId="56684291" w:rsidR="00FD3622" w:rsidRPr="006558CB" w:rsidRDefault="0033203B" w:rsidP="00FD3622">
      <w:pPr>
        <w:pStyle w:val="Lauftext"/>
        <w:rPr>
          <w:rFonts w:asciiTheme="majorHAnsi" w:hAnsiTheme="majorHAnsi"/>
          <w:sz w:val="20"/>
          <w:szCs w:val="20"/>
        </w:rPr>
      </w:pPr>
      <w:r w:rsidRPr="007B381D">
        <w:rPr>
          <w:rFonts w:asciiTheme="majorHAnsi" w:hAnsiTheme="majorHAnsi"/>
          <w:sz w:val="20"/>
          <w:szCs w:val="20"/>
        </w:rPr>
        <w:t>Dieses Feature erlaubt das Erstellen, Ansehen, Verändern und Löschen von Shops, Produkten, Bestellungen und bestellten Produkten. Weiter umfasst es Benutzerregistrierung und Login.</w:t>
      </w:r>
      <w:r w:rsidR="004657E7" w:rsidRPr="007B381D">
        <w:rPr>
          <w:rFonts w:asciiTheme="majorHAnsi" w:hAnsiTheme="majorHAnsi"/>
          <w:sz w:val="20"/>
          <w:szCs w:val="20"/>
        </w:rPr>
        <w:t xml:space="preserve"> Bei fehlendem Bearer-Token oder ungültigen Eingaben, werden verständliche Fehlermeldungen zurückgegeben.</w:t>
      </w:r>
    </w:p>
    <w:p w14:paraId="553ABC98" w14:textId="77777777" w:rsidR="00FD3622" w:rsidRPr="006558CB" w:rsidRDefault="00FD3622" w:rsidP="00FD3622">
      <w:pPr>
        <w:pStyle w:val="Lauftext"/>
        <w:rPr>
          <w:rFonts w:asciiTheme="majorHAnsi" w:hAnsiTheme="majorHAnsi"/>
          <w:sz w:val="20"/>
          <w:szCs w:val="20"/>
        </w:rPr>
      </w:pPr>
    </w:p>
    <w:p w14:paraId="4961F6E0" w14:textId="4C9DB40C" w:rsidR="00FD3622" w:rsidRPr="006558CB" w:rsidRDefault="00FD3622" w:rsidP="00FD3622">
      <w:pPr>
        <w:pStyle w:val="Heading3"/>
        <w:rPr>
          <w:szCs w:val="20"/>
        </w:rPr>
      </w:pPr>
      <w:bookmarkStart w:id="75" w:name="_Toc529882012"/>
      <w:r w:rsidRPr="006558CB">
        <w:rPr>
          <w:szCs w:val="20"/>
        </w:rPr>
        <w:t xml:space="preserve">Ziel des Kernfeatures </w:t>
      </w:r>
      <w:bookmarkEnd w:id="75"/>
      <w:r w:rsidR="00630F20">
        <w:rPr>
          <w:szCs w:val="20"/>
        </w:rPr>
        <w:t>Laravel-API</w:t>
      </w:r>
    </w:p>
    <w:p w14:paraId="4E48B92E" w14:textId="39B9C26C" w:rsidR="00FD3622" w:rsidRPr="006558CB" w:rsidRDefault="004657E7" w:rsidP="00FD3622">
      <w:pPr>
        <w:pStyle w:val="Lauftext"/>
        <w:rPr>
          <w:rFonts w:asciiTheme="majorHAnsi" w:hAnsiTheme="majorHAnsi"/>
          <w:sz w:val="20"/>
          <w:szCs w:val="20"/>
          <w:lang w:val="fr-CH"/>
        </w:rPr>
      </w:pPr>
      <w:r w:rsidRPr="007B381D">
        <w:rPr>
          <w:rFonts w:asciiTheme="majorHAnsi" w:hAnsiTheme="majorHAnsi"/>
          <w:sz w:val="20"/>
          <w:szCs w:val="20"/>
        </w:rPr>
        <w:t>Benutzerfreundliche und logisch aufgebauter Zugang zur Verwaltung von Bestellungen, Produkten und Shops gewährleisten.</w:t>
      </w:r>
    </w:p>
    <w:p w14:paraId="56F4F054" w14:textId="77777777" w:rsidR="00FD3622" w:rsidRPr="006558CB" w:rsidRDefault="00FD3622" w:rsidP="00FD3622">
      <w:pPr>
        <w:pStyle w:val="Lauftext"/>
        <w:rPr>
          <w:rFonts w:asciiTheme="majorHAnsi" w:hAnsiTheme="majorHAnsi"/>
          <w:sz w:val="20"/>
          <w:szCs w:val="20"/>
          <w:lang w:val="fr-CH"/>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4EF8CA96" w:rsidR="00FD3622" w:rsidRDefault="00FD3622" w:rsidP="00FD3622">
      <w:pPr>
        <w:pStyle w:val="Heading2"/>
        <w:rPr>
          <w:sz w:val="20"/>
          <w:szCs w:val="20"/>
        </w:rPr>
      </w:pPr>
      <w:bookmarkStart w:id="76" w:name="_Toc529882014"/>
      <w:r w:rsidRPr="006558CB">
        <w:rPr>
          <w:sz w:val="20"/>
          <w:szCs w:val="20"/>
        </w:rPr>
        <w:lastRenderedPageBreak/>
        <w:t>Implementierung des Kernfeatures</w:t>
      </w:r>
      <w:bookmarkEnd w:id="76"/>
      <w:r w:rsidR="008142F2">
        <w:rPr>
          <w:sz w:val="20"/>
          <w:szCs w:val="20"/>
        </w:rPr>
        <w:t xml:space="preserve"> Swagger</w:t>
      </w:r>
    </w:p>
    <w:p w14:paraId="3980B4D5" w14:textId="31629EA8" w:rsidR="008142F2" w:rsidRDefault="008142F2" w:rsidP="008142F2">
      <w:r>
        <w:t>Kompromisse:</w:t>
      </w:r>
    </w:p>
    <w:p w14:paraId="2F6D5040" w14:textId="08A47295" w:rsidR="008142F2" w:rsidRDefault="008142F2" w:rsidP="008142F2">
      <w:r>
        <w:t>Die Laravel-Ressource für Routen sieht vor, dass die Update-Methode im Controller mit einem einer PUT-Methode angesprochen wird. Bei dieser Methode wird aber multipart formdata nicht unterstützt. Das führte dazu, dass der Request zwar ausgeführt wurde aber keine Daten mitgeschickt wurden. Ich musste aber multipart formdata benutzen, um ein Bild mitzuschicken.</w:t>
      </w:r>
    </w:p>
    <w:p w14:paraId="3526F758" w14:textId="27CC6ADD" w:rsidR="008142F2" w:rsidRDefault="008142F2" w:rsidP="008142F2">
      <w:r>
        <w:t>Die Lösung war schlussendlich eine weitere Route zu erstellen, die die Update-Methode über eine POST-Route anspricht.</w:t>
      </w:r>
    </w:p>
    <w:p w14:paraId="53117F39" w14:textId="77777777" w:rsidR="00FD3622" w:rsidRPr="006558CB" w:rsidRDefault="00FD3622" w:rsidP="00FD3622">
      <w:pPr>
        <w:pStyle w:val="Lauftext"/>
        <w:rPr>
          <w:rFonts w:asciiTheme="majorHAnsi" w:hAnsiTheme="majorHAnsi"/>
          <w:sz w:val="20"/>
          <w:szCs w:val="20"/>
        </w:rPr>
      </w:pPr>
    </w:p>
    <w:p w14:paraId="614A988E" w14:textId="2E92FC8B" w:rsidR="00FD3622" w:rsidRPr="006558CB" w:rsidRDefault="00FD3622" w:rsidP="00FD3622">
      <w:pPr>
        <w:pStyle w:val="Heading3"/>
        <w:rPr>
          <w:szCs w:val="20"/>
        </w:rPr>
      </w:pPr>
      <w:bookmarkStart w:id="77" w:name="_Toc529882015"/>
      <w:r w:rsidRPr="006558CB">
        <w:rPr>
          <w:szCs w:val="20"/>
        </w:rPr>
        <w:t xml:space="preserve">Funktionsweise des Kernfeatures </w:t>
      </w:r>
      <w:bookmarkEnd w:id="77"/>
      <w:r w:rsidR="00630F20">
        <w:rPr>
          <w:szCs w:val="20"/>
        </w:rPr>
        <w:t>Swagger</w:t>
      </w:r>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1A2F6C75" w:rsidR="00FD3622" w:rsidRPr="00630F20" w:rsidRDefault="00FD3622" w:rsidP="00FD3622">
      <w:pPr>
        <w:pStyle w:val="Heading3"/>
        <w:rPr>
          <w:szCs w:val="20"/>
          <w:lang w:val="en-US"/>
        </w:rPr>
      </w:pPr>
      <w:bookmarkStart w:id="78" w:name="_Toc529882016"/>
      <w:r w:rsidRPr="00630F20">
        <w:rPr>
          <w:szCs w:val="20"/>
          <w:lang w:val="en-US"/>
        </w:rPr>
        <w:t>Ziel des Kernfeatures</w:t>
      </w:r>
      <w:bookmarkEnd w:id="78"/>
      <w:r w:rsidR="00630F20" w:rsidRPr="00630F20">
        <w:rPr>
          <w:szCs w:val="20"/>
          <w:lang w:val="en-US"/>
        </w:rPr>
        <w:t xml:space="preserve"> S</w:t>
      </w:r>
      <w:r w:rsidR="00630F20">
        <w:rPr>
          <w:szCs w:val="20"/>
          <w:lang w:val="en-US"/>
        </w:rPr>
        <w:t>wagger4</w:t>
      </w:r>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Heading3"/>
        <w:rPr>
          <w:szCs w:val="20"/>
          <w:lang w:val="fr-CH"/>
        </w:rPr>
      </w:pPr>
      <w:bookmarkStart w:id="79" w:name="_Toc529882017"/>
      <w:r w:rsidRPr="006558CB">
        <w:rPr>
          <w:szCs w:val="20"/>
          <w:lang w:val="fr-CH"/>
        </w:rPr>
        <w:t>Effektives GUI / Produkt</w:t>
      </w:r>
      <w:bookmarkEnd w:id="79"/>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Heading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Heading1"/>
      </w:pPr>
      <w:bookmarkStart w:id="80" w:name="_Toc529882018"/>
      <w:r w:rsidRPr="006558CB">
        <w:lastRenderedPageBreak/>
        <w:t>Kontrollieren</w:t>
      </w:r>
      <w:bookmarkEnd w:id="80"/>
    </w:p>
    <w:p w14:paraId="18970C09" w14:textId="77777777" w:rsidR="00FD3622" w:rsidRPr="006558CB" w:rsidRDefault="00FD3622" w:rsidP="00FD3622">
      <w:pPr>
        <w:pStyle w:val="Heading2"/>
        <w:rPr>
          <w:caps/>
          <w:sz w:val="20"/>
          <w:szCs w:val="20"/>
        </w:rPr>
      </w:pPr>
      <w:bookmarkStart w:id="81" w:name="_Toc529882019"/>
      <w:r w:rsidRPr="006558CB">
        <w:rPr>
          <w:sz w:val="20"/>
          <w:szCs w:val="20"/>
        </w:rPr>
        <w:t>Beschreibung der Randbedingungen / Testanlage (Umfeld)</w:t>
      </w:r>
      <w:bookmarkEnd w:id="81"/>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Laravel,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Heading2"/>
        <w:rPr>
          <w:caps/>
          <w:sz w:val="20"/>
          <w:szCs w:val="20"/>
        </w:rPr>
      </w:pPr>
      <w:bookmarkStart w:id="82" w:name="_Toc529882020"/>
      <w:r w:rsidRPr="006558CB">
        <w:rPr>
          <w:sz w:val="20"/>
          <w:szCs w:val="20"/>
        </w:rPr>
        <w:t>Eingesetzte Testmittel und -methoden</w:t>
      </w:r>
      <w:bookmarkEnd w:id="82"/>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Heading2"/>
        <w:rPr>
          <w:caps/>
          <w:sz w:val="20"/>
          <w:szCs w:val="20"/>
        </w:rPr>
      </w:pPr>
      <w:bookmarkStart w:id="83" w:name="_Toc529882021"/>
      <w:r w:rsidRPr="006558CB">
        <w:rPr>
          <w:sz w:val="20"/>
          <w:szCs w:val="20"/>
        </w:rPr>
        <w:t>Beschreibung der Testszenarien</w:t>
      </w:r>
      <w:bookmarkEnd w:id="83"/>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Ein User mit gültigem Bearer-Token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Heading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leGrid"/>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leGrid"/>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Die Authentifizierung soll via Bearer-Token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leGrid"/>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rsidRPr="00DF07D0"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Pr="007B381D" w:rsidRDefault="0046118B" w:rsidP="0046118B">
            <w:pPr>
              <w:rPr>
                <w:lang w:val="en-US"/>
              </w:rPr>
            </w:pPr>
            <w:r>
              <w:t xml:space="preserve">Die Routen werden mit den korrekten Verben angesprochen. </w:t>
            </w:r>
            <w:r w:rsidRPr="007B381D">
              <w:rPr>
                <w:lang w:val="en-US"/>
              </w:rPr>
              <w:t xml:space="preserve">(Create = POST, Read = GET, Update </w:t>
            </w:r>
          </w:p>
          <w:p w14:paraId="5F9C2FD4" w14:textId="027FAECF" w:rsidR="00E7751D" w:rsidRPr="007B381D" w:rsidRDefault="0046118B" w:rsidP="0046118B">
            <w:pPr>
              <w:rPr>
                <w:lang w:val="en-US"/>
              </w:rPr>
            </w:pPr>
            <w:r w:rsidRPr="007B381D">
              <w:rPr>
                <w:lang w:val="en-US"/>
              </w:rPr>
              <w:t>= PUT/PATCH, Delete = DELETE)</w:t>
            </w:r>
          </w:p>
        </w:tc>
      </w:tr>
    </w:tbl>
    <w:p w14:paraId="22E5482E" w14:textId="59C8A7BF" w:rsidR="00DB16A6" w:rsidRPr="007B381D" w:rsidRDefault="00DB16A6" w:rsidP="00FD3622">
      <w:pPr>
        <w:rPr>
          <w:rFonts w:asciiTheme="majorHAnsi" w:eastAsiaTheme="majorEastAsia" w:hAnsiTheme="majorHAnsi" w:cstheme="majorBidi"/>
          <w:b/>
          <w:spacing w:val="-10"/>
          <w:kern w:val="28"/>
          <w:lang w:val="en-US"/>
        </w:rPr>
      </w:pPr>
    </w:p>
    <w:p w14:paraId="01D8359D" w14:textId="5E8D78BD" w:rsidR="00B42512" w:rsidRPr="007B381D" w:rsidRDefault="00B42512" w:rsidP="00FD3622">
      <w:pPr>
        <w:rPr>
          <w:rFonts w:asciiTheme="majorHAnsi" w:eastAsiaTheme="majorEastAsia" w:hAnsiTheme="majorHAnsi" w:cstheme="majorBidi"/>
          <w:b/>
          <w:spacing w:val="-10"/>
          <w:kern w:val="28"/>
          <w:lang w:val="en-US"/>
        </w:rPr>
      </w:pPr>
    </w:p>
    <w:p w14:paraId="745DC70C" w14:textId="27261B7C" w:rsidR="00B42512" w:rsidRPr="007B381D" w:rsidRDefault="00B42512" w:rsidP="00FD3622">
      <w:pPr>
        <w:rPr>
          <w:rFonts w:asciiTheme="majorHAnsi" w:eastAsiaTheme="majorEastAsia" w:hAnsiTheme="majorHAnsi" w:cstheme="majorBidi"/>
          <w:b/>
          <w:spacing w:val="-10"/>
          <w:kern w:val="28"/>
          <w:lang w:val="en-US"/>
        </w:rPr>
      </w:pPr>
    </w:p>
    <w:tbl>
      <w:tblPr>
        <w:tblStyle w:val="TableGrid"/>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leGrid"/>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leGrid"/>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42BD1D2" w14:textId="6D8C4A78" w:rsidR="00B842E3"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 xml:space="preserve">Post Request an </w:t>
            </w:r>
            <w:r w:rsidR="00B842E3" w:rsidRPr="00B842E3">
              <w:rPr>
                <w:rFonts w:asciiTheme="majorHAnsi" w:eastAsiaTheme="majorEastAsia" w:hAnsiTheme="majorHAnsi" w:cstheme="majorBidi"/>
                <w:bCs/>
                <w:spacing w:val="-10"/>
                <w:kern w:val="28"/>
              </w:rPr>
              <w:t>/api/register</w:t>
            </w:r>
          </w:p>
          <w:p w14:paraId="2A532E15" w14:textId="77777777" w:rsidR="0000091C" w:rsidRDefault="0000091C" w:rsidP="0016233A">
            <w:pPr>
              <w:rPr>
                <w:rFonts w:asciiTheme="majorHAnsi" w:eastAsiaTheme="majorEastAsia" w:hAnsiTheme="majorHAnsi" w:cstheme="majorBidi"/>
                <w:bCs/>
                <w:spacing w:val="-10"/>
                <w:kern w:val="28"/>
              </w:rPr>
            </w:pPr>
          </w:p>
          <w:p w14:paraId="51582B5D" w14:textId="611B7ED9" w:rsidR="00B842E3" w:rsidRDefault="00B842E3" w:rsidP="0016233A">
            <w:pPr>
              <w:rPr>
                <w:rFonts w:asciiTheme="majorHAnsi" w:eastAsiaTheme="majorEastAsia" w:hAnsiTheme="majorHAnsi" w:cstheme="majorBidi"/>
                <w:bCs/>
                <w:spacing w:val="-10"/>
                <w:kern w:val="28"/>
              </w:rPr>
            </w:pPr>
            <w:r>
              <w:rPr>
                <w:noProof/>
              </w:rPr>
              <w:drawing>
                <wp:inline distT="0" distB="0" distL="0" distR="0" wp14:anchorId="76DE3274" wp14:editId="36AC8AF7">
                  <wp:extent cx="3587750" cy="1238884"/>
                  <wp:effectExtent l="0" t="0" r="0" b="0"/>
                  <wp:docPr id="9737447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4736" name=""/>
                          <pic:cNvPicPr/>
                        </pic:nvPicPr>
                        <pic:blipFill>
                          <a:blip r:embed="rId21"/>
                          <a:stretch>
                            <a:fillRect/>
                          </a:stretch>
                        </pic:blipFill>
                        <pic:spPr>
                          <a:xfrm>
                            <a:off x="0" y="0"/>
                            <a:ext cx="3636702" cy="1255788"/>
                          </a:xfrm>
                          <a:prstGeom prst="rect">
                            <a:avLst/>
                          </a:prstGeom>
                        </pic:spPr>
                      </pic:pic>
                    </a:graphicData>
                  </a:graphic>
                </wp:inline>
              </w:drawing>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02CB8C5B" w14:textId="5AD86875"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Statuscode 200</w:t>
            </w:r>
          </w:p>
          <w:p w14:paraId="336B912B" w14:textId="40ACDB63" w:rsidR="00B842E3" w:rsidRDefault="00B842E3" w:rsidP="0016233A">
            <w:pPr>
              <w:rPr>
                <w:rFonts w:asciiTheme="majorHAnsi" w:eastAsiaTheme="majorEastAsia" w:hAnsiTheme="majorHAnsi" w:cstheme="majorBidi"/>
                <w:bCs/>
                <w:spacing w:val="-10"/>
                <w:kern w:val="28"/>
              </w:rPr>
            </w:pPr>
          </w:p>
          <w:p w14:paraId="497C1452"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w:t>
            </w:r>
          </w:p>
          <w:p w14:paraId="3824775D"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 xml:space="preserve">  "access_token": </w:t>
            </w:r>
            <w:r w:rsidRPr="00B842E3">
              <w:rPr>
                <w:rFonts w:ascii="Consolas" w:eastAsia="Times New Roman" w:hAnsi="Consolas" w:cs="Courier New"/>
                <w:b/>
                <w:bCs/>
                <w:color w:val="A2FCA2"/>
                <w:sz w:val="18"/>
                <w:szCs w:val="18"/>
                <w:lang w:eastAsia="de-CH"/>
              </w:rPr>
              <w:t>"3|Zp7IywNd2nyVrxRufgQYhZLixfORuPDaWrpfpD6t"</w:t>
            </w:r>
            <w:r w:rsidRPr="00B842E3">
              <w:rPr>
                <w:rFonts w:ascii="Consolas" w:eastAsia="Times New Roman" w:hAnsi="Consolas" w:cs="Courier New"/>
                <w:b/>
                <w:bCs/>
                <w:color w:val="FFFFFF"/>
                <w:sz w:val="18"/>
                <w:szCs w:val="18"/>
                <w:lang w:eastAsia="de-CH"/>
              </w:rPr>
              <w:t>,</w:t>
            </w:r>
          </w:p>
          <w:p w14:paraId="6A040200"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 xml:space="preserve">  "token_type": </w:t>
            </w:r>
            <w:r w:rsidRPr="00B842E3">
              <w:rPr>
                <w:rFonts w:ascii="Consolas" w:eastAsia="Times New Roman" w:hAnsi="Consolas" w:cs="Courier New"/>
                <w:b/>
                <w:bCs/>
                <w:color w:val="A2FCA2"/>
                <w:sz w:val="18"/>
                <w:szCs w:val="18"/>
                <w:lang w:eastAsia="de-CH"/>
              </w:rPr>
              <w:t>"Bearer"</w:t>
            </w:r>
          </w:p>
          <w:p w14:paraId="36CDA453"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eastAsia="de-CH"/>
              </w:rPr>
            </w:pPr>
            <w:r w:rsidRPr="00B842E3">
              <w:rPr>
                <w:rFonts w:ascii="Consolas" w:eastAsia="Times New Roman" w:hAnsi="Consolas" w:cs="Courier New"/>
                <w:b/>
                <w:bCs/>
                <w:color w:val="FFFFFF"/>
                <w:sz w:val="18"/>
                <w:szCs w:val="18"/>
                <w:lang w:eastAsia="de-CH"/>
              </w:rPr>
              <w:t>}</w:t>
            </w:r>
          </w:p>
          <w:p w14:paraId="169AE25E" w14:textId="7CE5466C" w:rsidR="00B842E3" w:rsidRDefault="00B842E3"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5FFBB02E" w:rsidR="00E3492C" w:rsidRDefault="00B842E3"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2C4E9BD6" w:rsidR="00E3492C" w:rsidRDefault="00B842E3"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43437185" w14:textId="47EB3953" w:rsidR="00764EE0" w:rsidRDefault="00DB16A6" w:rsidP="0000091C">
      <w:pPr>
        <w:pStyle w:val="Caption"/>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26030AAF" w14:textId="77777777" w:rsidR="0000091C" w:rsidRPr="0000091C" w:rsidRDefault="0000091C" w:rsidP="0000091C"/>
    <w:tbl>
      <w:tblPr>
        <w:tblStyle w:val="TableGrid"/>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1BB120FC" w14:textId="6FA5D50D" w:rsidR="00B842E3" w:rsidRDefault="0023481F" w:rsidP="00B842E3">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 xml:space="preserve">Post Request an </w:t>
            </w:r>
            <w:r w:rsidR="00B842E3" w:rsidRPr="00B842E3">
              <w:rPr>
                <w:rFonts w:asciiTheme="majorHAnsi" w:eastAsiaTheme="majorEastAsia" w:hAnsiTheme="majorHAnsi" w:cstheme="majorBidi"/>
                <w:bCs/>
                <w:spacing w:val="-10"/>
                <w:kern w:val="28"/>
              </w:rPr>
              <w:t>/api/register</w:t>
            </w:r>
          </w:p>
          <w:p w14:paraId="60488A1D" w14:textId="77777777" w:rsidR="0023481F" w:rsidRDefault="0023481F" w:rsidP="0016233A">
            <w:pPr>
              <w:rPr>
                <w:rFonts w:asciiTheme="majorHAnsi" w:eastAsiaTheme="majorEastAsia" w:hAnsiTheme="majorHAnsi" w:cstheme="majorBidi"/>
                <w:bCs/>
                <w:spacing w:val="-10"/>
                <w:kern w:val="28"/>
              </w:rPr>
            </w:pPr>
          </w:p>
          <w:p w14:paraId="1B7CEE76" w14:textId="30ECDAFC" w:rsidR="00B842E3" w:rsidRDefault="0000091C" w:rsidP="0016233A">
            <w:pPr>
              <w:rPr>
                <w:rFonts w:asciiTheme="majorHAnsi" w:eastAsiaTheme="majorEastAsia" w:hAnsiTheme="majorHAnsi" w:cstheme="majorBidi"/>
                <w:bCs/>
                <w:spacing w:val="-10"/>
                <w:kern w:val="28"/>
              </w:rPr>
            </w:pPr>
            <w:r>
              <w:rPr>
                <w:noProof/>
              </w:rPr>
              <w:drawing>
                <wp:inline distT="0" distB="0" distL="0" distR="0" wp14:anchorId="0999CA12" wp14:editId="2BE7186D">
                  <wp:extent cx="3498850" cy="1185209"/>
                  <wp:effectExtent l="0" t="0" r="6350" b="0"/>
                  <wp:docPr id="1164468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8805" name=""/>
                          <pic:cNvPicPr/>
                        </pic:nvPicPr>
                        <pic:blipFill>
                          <a:blip r:embed="rId22"/>
                          <a:stretch>
                            <a:fillRect/>
                          </a:stretch>
                        </pic:blipFill>
                        <pic:spPr>
                          <a:xfrm>
                            <a:off x="0" y="0"/>
                            <a:ext cx="3551623" cy="1203086"/>
                          </a:xfrm>
                          <a:prstGeom prst="rect">
                            <a:avLst/>
                          </a:prstGeom>
                        </pic:spPr>
                      </pic:pic>
                    </a:graphicData>
                  </a:graphic>
                </wp:inline>
              </w:drawing>
            </w:r>
          </w:p>
          <w:p w14:paraId="0C74A1D9" w14:textId="59E75A38" w:rsidR="00B842E3" w:rsidRDefault="00B842E3"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22856EA8" w14:textId="2B5B015F"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00091C">
              <w:rPr>
                <w:rFonts w:asciiTheme="majorHAnsi" w:eastAsiaTheme="majorEastAsia" w:hAnsiTheme="majorHAnsi" w:cstheme="majorBidi"/>
                <w:bCs/>
                <w:spacing w:val="-10"/>
                <w:kern w:val="28"/>
              </w:rPr>
              <w:t xml:space="preserve"> Statuscode 422</w:t>
            </w:r>
          </w:p>
          <w:p w14:paraId="6F2D4ED4" w14:textId="77777777" w:rsidR="0000091C" w:rsidRDefault="0000091C" w:rsidP="0016233A">
            <w:pPr>
              <w:rPr>
                <w:rFonts w:asciiTheme="majorHAnsi" w:eastAsiaTheme="majorEastAsia" w:hAnsiTheme="majorHAnsi" w:cstheme="majorBidi"/>
                <w:bCs/>
                <w:spacing w:val="-10"/>
                <w:kern w:val="28"/>
              </w:rPr>
            </w:pPr>
          </w:p>
          <w:p w14:paraId="1ABD0B6B"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16BC83C"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"Die E-Mail Adresse ist im falschen Format"</w:t>
            </w:r>
            <w:r>
              <w:rPr>
                <w:rStyle w:val="HTMLCode"/>
                <w:rFonts w:ascii="Consolas" w:hAnsi="Consolas"/>
                <w:b/>
                <w:bCs/>
                <w:color w:val="FFFFFF"/>
                <w:sz w:val="18"/>
                <w:szCs w:val="18"/>
              </w:rPr>
              <w:t>,</w:t>
            </w:r>
          </w:p>
          <w:p w14:paraId="7EED80C2"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78717FF2"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"email"</w:t>
            </w:r>
            <w:r>
              <w:rPr>
                <w:rStyle w:val="HTMLCode"/>
                <w:rFonts w:ascii="Consolas" w:hAnsi="Consolas"/>
                <w:b/>
                <w:bCs/>
                <w:color w:val="FFFFFF"/>
                <w:sz w:val="18"/>
                <w:szCs w:val="18"/>
              </w:rPr>
              <w:t>: [</w:t>
            </w:r>
          </w:p>
          <w:p w14:paraId="35464F4A"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"Die E-Mail Adresse ist im falschen Format"</w:t>
            </w:r>
          </w:p>
          <w:p w14:paraId="655CA4C5"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E2A0012" w14:textId="77777777" w:rsidR="0000091C" w:rsidRDefault="0000091C" w:rsidP="0000091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CF319C9" w14:textId="41E8DDFD" w:rsidR="0000091C" w:rsidRPr="0000091C" w:rsidRDefault="0000091C" w:rsidP="0000091C">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6C5F3881" w14:textId="38360F3B" w:rsidR="0000091C" w:rsidRDefault="0000091C"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5B377F24" w:rsidR="0023481F" w:rsidRDefault="00E05DB1"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56A8D949" w:rsidR="0023481F" w:rsidRDefault="00E05DB1"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B34CD40" w14:textId="11CF23A7" w:rsidR="0023481F" w:rsidRDefault="0023481F" w:rsidP="0023481F">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tbl>
      <w:tblPr>
        <w:tblStyle w:val="TableGrid"/>
        <w:tblW w:w="0" w:type="auto"/>
        <w:tblLook w:val="04A0" w:firstRow="1" w:lastRow="0" w:firstColumn="1" w:lastColumn="0" w:noHBand="0" w:noVBand="1"/>
      </w:tblPr>
      <w:tblGrid>
        <w:gridCol w:w="4474"/>
        <w:gridCol w:w="4474"/>
      </w:tblGrid>
      <w:tr w:rsidR="0000091C" w14:paraId="4B7C4880" w14:textId="77777777" w:rsidTr="00C156C6">
        <w:tc>
          <w:tcPr>
            <w:tcW w:w="4474" w:type="dxa"/>
          </w:tcPr>
          <w:p w14:paraId="7C38C44E"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CFEB22" w14:textId="2467D0E3"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E05DB1">
              <w:rPr>
                <w:rFonts w:asciiTheme="majorHAnsi" w:eastAsiaTheme="majorEastAsia" w:hAnsiTheme="majorHAnsi" w:cstheme="majorBidi"/>
                <w:bCs/>
                <w:spacing w:val="-10"/>
                <w:kern w:val="28"/>
              </w:rPr>
              <w:t>ist möglich</w:t>
            </w:r>
          </w:p>
        </w:tc>
      </w:tr>
      <w:tr w:rsidR="0000091C" w14:paraId="27D7C21D" w14:textId="77777777" w:rsidTr="00C156C6">
        <w:tc>
          <w:tcPr>
            <w:tcW w:w="4474" w:type="dxa"/>
          </w:tcPr>
          <w:p w14:paraId="79F62579"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3087E07" w14:textId="2D8FADC9" w:rsidR="0000091C" w:rsidRDefault="00E05DB1"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User Datensatz existiert in der Datenbank</w:t>
            </w:r>
          </w:p>
        </w:tc>
      </w:tr>
      <w:tr w:rsidR="0000091C" w14:paraId="738F6E34" w14:textId="77777777" w:rsidTr="00C156C6">
        <w:tc>
          <w:tcPr>
            <w:tcW w:w="8948" w:type="dxa"/>
            <w:gridSpan w:val="2"/>
          </w:tcPr>
          <w:p w14:paraId="1B3E97D9" w14:textId="15C08CB5"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E761F6">
              <w:rPr>
                <w:rFonts w:asciiTheme="majorHAnsi" w:eastAsiaTheme="majorEastAsia" w:hAnsiTheme="majorHAnsi" w:cstheme="majorBidi"/>
                <w:bCs/>
                <w:spacing w:val="-10"/>
                <w:kern w:val="28"/>
              </w:rPr>
              <w:t xml:space="preserve"> Post Request an </w:t>
            </w:r>
            <w:r w:rsidR="00E761F6" w:rsidRPr="00B842E3">
              <w:rPr>
                <w:rFonts w:asciiTheme="majorHAnsi" w:eastAsiaTheme="majorEastAsia" w:hAnsiTheme="majorHAnsi" w:cstheme="majorBidi"/>
                <w:bCs/>
                <w:spacing w:val="-10"/>
                <w:kern w:val="28"/>
              </w:rPr>
              <w:t>/api/</w:t>
            </w:r>
            <w:r w:rsidR="00E761F6">
              <w:rPr>
                <w:rFonts w:asciiTheme="majorHAnsi" w:eastAsiaTheme="majorEastAsia" w:hAnsiTheme="majorHAnsi" w:cstheme="majorBidi"/>
                <w:bCs/>
                <w:spacing w:val="-10"/>
                <w:kern w:val="28"/>
              </w:rPr>
              <w:t>login</w:t>
            </w:r>
          </w:p>
          <w:p w14:paraId="16E2B36E" w14:textId="120A34DE" w:rsidR="00E761F6" w:rsidRDefault="00E761F6" w:rsidP="00C156C6">
            <w:pPr>
              <w:rPr>
                <w:rFonts w:asciiTheme="majorHAnsi" w:eastAsiaTheme="majorEastAsia" w:hAnsiTheme="majorHAnsi" w:cstheme="majorBidi"/>
                <w:bCs/>
                <w:spacing w:val="-10"/>
                <w:kern w:val="28"/>
              </w:rPr>
            </w:pPr>
          </w:p>
          <w:p w14:paraId="2C9ADB14" w14:textId="3A81F3A8" w:rsidR="00E761F6" w:rsidRDefault="00E761F6" w:rsidP="00C156C6">
            <w:pPr>
              <w:rPr>
                <w:rFonts w:asciiTheme="majorHAnsi" w:eastAsiaTheme="majorEastAsia" w:hAnsiTheme="majorHAnsi" w:cstheme="majorBidi"/>
                <w:bCs/>
                <w:spacing w:val="-10"/>
                <w:kern w:val="28"/>
              </w:rPr>
            </w:pPr>
            <w:r>
              <w:rPr>
                <w:noProof/>
              </w:rPr>
              <w:drawing>
                <wp:inline distT="0" distB="0" distL="0" distR="0" wp14:anchorId="266D58E3" wp14:editId="14876B69">
                  <wp:extent cx="3416300" cy="708006"/>
                  <wp:effectExtent l="0" t="0" r="0" b="0"/>
                  <wp:docPr id="3375821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2185" name=""/>
                          <pic:cNvPicPr/>
                        </pic:nvPicPr>
                        <pic:blipFill>
                          <a:blip r:embed="rId23"/>
                          <a:stretch>
                            <a:fillRect/>
                          </a:stretch>
                        </pic:blipFill>
                        <pic:spPr>
                          <a:xfrm>
                            <a:off x="0" y="0"/>
                            <a:ext cx="3452521" cy="715513"/>
                          </a:xfrm>
                          <a:prstGeom prst="rect">
                            <a:avLst/>
                          </a:prstGeom>
                        </pic:spPr>
                      </pic:pic>
                    </a:graphicData>
                  </a:graphic>
                </wp:inline>
              </w:drawing>
            </w:r>
          </w:p>
          <w:p w14:paraId="4B5413FB" w14:textId="77777777" w:rsidR="0000091C" w:rsidRDefault="0000091C" w:rsidP="00C156C6">
            <w:pPr>
              <w:rPr>
                <w:rFonts w:asciiTheme="majorHAnsi" w:eastAsiaTheme="majorEastAsia" w:hAnsiTheme="majorHAnsi" w:cstheme="majorBidi"/>
                <w:bCs/>
                <w:spacing w:val="-10"/>
                <w:kern w:val="28"/>
              </w:rPr>
            </w:pPr>
          </w:p>
        </w:tc>
      </w:tr>
      <w:tr w:rsidR="0000091C" w14:paraId="28CA2D42" w14:textId="77777777" w:rsidTr="00C156C6">
        <w:tc>
          <w:tcPr>
            <w:tcW w:w="8948" w:type="dxa"/>
            <w:gridSpan w:val="2"/>
          </w:tcPr>
          <w:p w14:paraId="6083C1EA" w14:textId="3605921D"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C17F95">
              <w:rPr>
                <w:rFonts w:asciiTheme="majorHAnsi" w:eastAsiaTheme="majorEastAsia" w:hAnsiTheme="majorHAnsi" w:cstheme="majorBidi"/>
                <w:bCs/>
                <w:spacing w:val="-10"/>
                <w:kern w:val="28"/>
              </w:rPr>
              <w:t xml:space="preserve"> Statuscode 200</w:t>
            </w:r>
          </w:p>
          <w:p w14:paraId="0EC3436C" w14:textId="204DDC9D" w:rsidR="00C17F95" w:rsidRDefault="00C17F95" w:rsidP="00C156C6">
            <w:pPr>
              <w:rPr>
                <w:rFonts w:asciiTheme="majorHAnsi" w:eastAsiaTheme="majorEastAsia" w:hAnsiTheme="majorHAnsi" w:cstheme="majorBidi"/>
                <w:bCs/>
                <w:spacing w:val="-10"/>
                <w:kern w:val="28"/>
              </w:rPr>
            </w:pPr>
          </w:p>
          <w:p w14:paraId="53E6B378"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547FDAA2"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"access_token"</w:t>
            </w:r>
            <w:r>
              <w:rPr>
                <w:rStyle w:val="HTMLCode"/>
                <w:rFonts w:ascii="Consolas" w:hAnsi="Consolas"/>
                <w:b/>
                <w:bCs/>
                <w:color w:val="FFFFFF"/>
                <w:sz w:val="18"/>
                <w:szCs w:val="18"/>
              </w:rPr>
              <w:t xml:space="preserve">: </w:t>
            </w:r>
            <w:r>
              <w:rPr>
                <w:rStyle w:val="HTMLCode"/>
                <w:rFonts w:ascii="Consolas" w:hAnsi="Consolas"/>
                <w:b/>
                <w:bCs/>
                <w:color w:val="A2FCA2"/>
                <w:sz w:val="18"/>
                <w:szCs w:val="18"/>
              </w:rPr>
              <w:t>"5|54EkesvNtHPl4wpEcjGtGpbDmF1jXO0Ifqefp8M6"</w:t>
            </w:r>
            <w:r>
              <w:rPr>
                <w:rStyle w:val="HTMLCode"/>
                <w:rFonts w:ascii="Consolas" w:hAnsi="Consolas"/>
                <w:b/>
                <w:bCs/>
                <w:color w:val="FFFFFF"/>
                <w:sz w:val="18"/>
                <w:szCs w:val="18"/>
              </w:rPr>
              <w:t>,</w:t>
            </w:r>
          </w:p>
          <w:p w14:paraId="47F3631A"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"token_type"</w:t>
            </w:r>
            <w:r>
              <w:rPr>
                <w:rStyle w:val="HTMLCode"/>
                <w:rFonts w:ascii="Consolas" w:hAnsi="Consolas"/>
                <w:b/>
                <w:bCs/>
                <w:color w:val="FFFFFF"/>
                <w:sz w:val="18"/>
                <w:szCs w:val="18"/>
              </w:rPr>
              <w:t xml:space="preserve">: </w:t>
            </w:r>
            <w:r>
              <w:rPr>
                <w:rStyle w:val="HTMLCode"/>
                <w:rFonts w:ascii="Consolas" w:hAnsi="Consolas"/>
                <w:b/>
                <w:bCs/>
                <w:color w:val="A2FCA2"/>
                <w:sz w:val="18"/>
                <w:szCs w:val="18"/>
              </w:rPr>
              <w:t>"Bearer"</w:t>
            </w:r>
          </w:p>
          <w:p w14:paraId="66152DB4" w14:textId="469C9F09" w:rsidR="00C17F95" w:rsidRPr="00C17F95" w:rsidRDefault="00C17F95" w:rsidP="00C17F95">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39B3261E" w14:textId="77777777" w:rsidR="0000091C" w:rsidRDefault="0000091C" w:rsidP="00C156C6">
            <w:pPr>
              <w:rPr>
                <w:rFonts w:asciiTheme="majorHAnsi" w:eastAsiaTheme="majorEastAsia" w:hAnsiTheme="majorHAnsi" w:cstheme="majorBidi"/>
                <w:bCs/>
                <w:spacing w:val="-10"/>
                <w:kern w:val="28"/>
              </w:rPr>
            </w:pPr>
          </w:p>
        </w:tc>
      </w:tr>
      <w:tr w:rsidR="0000091C" w14:paraId="7919E6EE" w14:textId="77777777" w:rsidTr="00C156C6">
        <w:tc>
          <w:tcPr>
            <w:tcW w:w="4474" w:type="dxa"/>
          </w:tcPr>
          <w:p w14:paraId="6F370714"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D177CC2" w14:textId="527DBC57" w:rsidR="0000091C" w:rsidRDefault="00C17F95"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r>
              <w:rPr>
                <w:rFonts w:asciiTheme="majorHAnsi" w:eastAsiaTheme="majorEastAsia" w:hAnsiTheme="majorHAnsi" w:cstheme="majorBidi"/>
                <w:spacing w:val="-10"/>
                <w:kern w:val="28"/>
              </w:rPr>
              <w:t>4.03.2023</w:t>
            </w:r>
          </w:p>
        </w:tc>
      </w:tr>
      <w:tr w:rsidR="0000091C" w14:paraId="774E6DF4" w14:textId="77777777" w:rsidTr="00C156C6">
        <w:tc>
          <w:tcPr>
            <w:tcW w:w="4474" w:type="dxa"/>
          </w:tcPr>
          <w:p w14:paraId="71BD2B19"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12B5AFE" w14:textId="2831E3F8" w:rsidR="0000091C" w:rsidRDefault="00C17F95"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w:t>
            </w:r>
            <w:r>
              <w:rPr>
                <w:rFonts w:asciiTheme="majorHAnsi" w:eastAsiaTheme="majorEastAsia" w:hAnsiTheme="majorHAnsi" w:cstheme="majorBidi"/>
                <w:spacing w:val="-10"/>
                <w:kern w:val="28"/>
              </w:rPr>
              <w:t>estanden</w:t>
            </w:r>
          </w:p>
        </w:tc>
      </w:tr>
    </w:tbl>
    <w:p w14:paraId="52978107" w14:textId="1D0371A5" w:rsidR="0000091C" w:rsidRPr="00C17F95" w:rsidRDefault="0000091C" w:rsidP="00C17F9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21</w:t>
      </w:r>
      <w:r w:rsidRPr="006558CB">
        <w:rPr>
          <w:rFonts w:asciiTheme="majorHAnsi" w:hAnsiTheme="majorHAnsi"/>
          <w:sz w:val="20"/>
          <w:szCs w:val="20"/>
        </w:rPr>
        <w:t xml:space="preserve"> - Testprotokoll für </w:t>
      </w:r>
      <w:r>
        <w:rPr>
          <w:rFonts w:asciiTheme="majorHAnsi" w:hAnsiTheme="majorHAnsi"/>
          <w:sz w:val="20"/>
          <w:szCs w:val="20"/>
        </w:rPr>
        <w:t>User Login Fehler</w:t>
      </w:r>
    </w:p>
    <w:p w14:paraId="732F64BE" w14:textId="77777777" w:rsidR="0000091C" w:rsidRPr="0000091C" w:rsidRDefault="0000091C" w:rsidP="0000091C"/>
    <w:tbl>
      <w:tblPr>
        <w:tblStyle w:val="TableGrid"/>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3E198310"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17F95">
              <w:rPr>
                <w:rFonts w:asciiTheme="majorHAnsi" w:eastAsiaTheme="majorEastAsia" w:hAnsiTheme="majorHAnsi" w:cstheme="majorBidi"/>
                <w:bCs/>
                <w:spacing w:val="-10"/>
                <w:kern w:val="28"/>
              </w:rPr>
              <w:t xml:space="preserve"> Post Request an </w:t>
            </w:r>
            <w:r w:rsidR="00C17F95" w:rsidRPr="00B842E3">
              <w:rPr>
                <w:rFonts w:asciiTheme="majorHAnsi" w:eastAsiaTheme="majorEastAsia" w:hAnsiTheme="majorHAnsi" w:cstheme="majorBidi"/>
                <w:bCs/>
                <w:spacing w:val="-10"/>
                <w:kern w:val="28"/>
              </w:rPr>
              <w:t>/api/</w:t>
            </w:r>
            <w:r w:rsidR="00C17F95">
              <w:rPr>
                <w:rFonts w:asciiTheme="majorHAnsi" w:eastAsiaTheme="majorEastAsia" w:hAnsiTheme="majorHAnsi" w:cstheme="majorBidi"/>
                <w:bCs/>
                <w:spacing w:val="-10"/>
                <w:kern w:val="28"/>
              </w:rPr>
              <w:t>login</w:t>
            </w:r>
          </w:p>
          <w:p w14:paraId="73C5DFDD" w14:textId="092A2670" w:rsidR="00C17F95" w:rsidRDefault="00C17F95" w:rsidP="0016233A">
            <w:pPr>
              <w:rPr>
                <w:rFonts w:asciiTheme="majorHAnsi" w:eastAsiaTheme="majorEastAsia" w:hAnsiTheme="majorHAnsi" w:cstheme="majorBidi"/>
                <w:bCs/>
                <w:spacing w:val="-10"/>
                <w:kern w:val="28"/>
              </w:rPr>
            </w:pPr>
          </w:p>
          <w:p w14:paraId="3111419F" w14:textId="22FED117" w:rsidR="00C17F95" w:rsidRDefault="00C17F95" w:rsidP="0016233A">
            <w:pPr>
              <w:rPr>
                <w:rFonts w:asciiTheme="majorHAnsi" w:eastAsiaTheme="majorEastAsia" w:hAnsiTheme="majorHAnsi" w:cstheme="majorBidi"/>
                <w:bCs/>
                <w:spacing w:val="-10"/>
                <w:kern w:val="28"/>
              </w:rPr>
            </w:pPr>
            <w:r>
              <w:rPr>
                <w:noProof/>
              </w:rPr>
              <w:drawing>
                <wp:inline distT="0" distB="0" distL="0" distR="0" wp14:anchorId="24A82C29" wp14:editId="2F787121">
                  <wp:extent cx="3460750" cy="732618"/>
                  <wp:effectExtent l="0" t="0" r="6350" b="0"/>
                  <wp:docPr id="2059161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1622" name=""/>
                          <pic:cNvPicPr/>
                        </pic:nvPicPr>
                        <pic:blipFill>
                          <a:blip r:embed="rId24"/>
                          <a:stretch>
                            <a:fillRect/>
                          </a:stretch>
                        </pic:blipFill>
                        <pic:spPr>
                          <a:xfrm>
                            <a:off x="0" y="0"/>
                            <a:ext cx="3499439" cy="740808"/>
                          </a:xfrm>
                          <a:prstGeom prst="rect">
                            <a:avLst/>
                          </a:prstGeom>
                        </pic:spPr>
                      </pic:pic>
                    </a:graphicData>
                  </a:graphic>
                </wp:inline>
              </w:drawing>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6B8B808F"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C17F95">
              <w:rPr>
                <w:rFonts w:asciiTheme="majorHAnsi" w:eastAsiaTheme="majorEastAsia" w:hAnsiTheme="majorHAnsi" w:cstheme="majorBidi"/>
                <w:bCs/>
                <w:spacing w:val="-10"/>
                <w:kern w:val="28"/>
              </w:rPr>
              <w:t xml:space="preserve"> Statuscode 401</w:t>
            </w:r>
          </w:p>
          <w:p w14:paraId="61CFCE61" w14:textId="4751EE6E" w:rsidR="00C17F95" w:rsidRDefault="00C17F95" w:rsidP="0016233A">
            <w:pPr>
              <w:rPr>
                <w:rFonts w:asciiTheme="majorHAnsi" w:eastAsiaTheme="majorEastAsia" w:hAnsiTheme="majorHAnsi" w:cstheme="majorBidi"/>
                <w:bCs/>
                <w:spacing w:val="-10"/>
                <w:kern w:val="28"/>
              </w:rPr>
            </w:pPr>
          </w:p>
          <w:p w14:paraId="56266F10"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B7FA370" w14:textId="77777777" w:rsidR="00C17F95" w:rsidRDefault="00C17F95" w:rsidP="00C17F95">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"Invalid login details"</w:t>
            </w:r>
          </w:p>
          <w:p w14:paraId="0AADC560" w14:textId="77777777" w:rsidR="00C17F95" w:rsidRDefault="00C17F95" w:rsidP="00C17F95">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5BAABF65" w:rsidR="00E3492C" w:rsidRDefault="00C17F95"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4C7DC7C7" w:rsidR="0023481F" w:rsidRDefault="0023481F" w:rsidP="0023481F"/>
    <w:p w14:paraId="1065EBF9" w14:textId="311A584B" w:rsidR="00C17F95" w:rsidRDefault="00C17F95" w:rsidP="0023481F"/>
    <w:p w14:paraId="5ABA0EDC" w14:textId="2ED8F10E" w:rsidR="00C17F95" w:rsidRDefault="00C17F95" w:rsidP="0023481F"/>
    <w:p w14:paraId="53A46579" w14:textId="565E1716" w:rsidR="00C17F95" w:rsidRDefault="00C17F95" w:rsidP="0023481F"/>
    <w:p w14:paraId="72A87969" w14:textId="77777777" w:rsidR="00C17F95" w:rsidRDefault="00C17F95" w:rsidP="0023481F"/>
    <w:p w14:paraId="7829F38C" w14:textId="7C714BA6" w:rsidR="00C17F95" w:rsidRDefault="00C17F95" w:rsidP="0023481F"/>
    <w:p w14:paraId="21702102" w14:textId="65AF0D63" w:rsidR="00C17F95" w:rsidRDefault="00C17F95" w:rsidP="0023481F"/>
    <w:p w14:paraId="07A169A2" w14:textId="77777777" w:rsidR="00C17F95" w:rsidRPr="0023481F" w:rsidRDefault="00C17F95" w:rsidP="0023481F"/>
    <w:tbl>
      <w:tblPr>
        <w:tblStyle w:val="TableGrid"/>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rsidRPr="00DF07D0" w14:paraId="6C25D4FB" w14:textId="77777777" w:rsidTr="0016233A">
        <w:tc>
          <w:tcPr>
            <w:tcW w:w="8948" w:type="dxa"/>
            <w:gridSpan w:val="2"/>
          </w:tcPr>
          <w:p w14:paraId="6858DC97" w14:textId="202238D0" w:rsidR="0023481F" w:rsidRPr="007B381D" w:rsidRDefault="0023481F" w:rsidP="0016233A">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D944F0" w:rsidRPr="007B381D">
              <w:rPr>
                <w:rFonts w:asciiTheme="majorHAnsi" w:eastAsiaTheme="majorEastAsia" w:hAnsiTheme="majorHAnsi" w:cstheme="majorBidi"/>
                <w:bCs/>
                <w:spacing w:val="-10"/>
                <w:kern w:val="28"/>
                <w:lang w:val="en-US"/>
              </w:rPr>
              <w:t xml:space="preserve"> Get Request an /api/shops</w:t>
            </w:r>
          </w:p>
          <w:p w14:paraId="341386C4" w14:textId="77777777" w:rsidR="0023481F" w:rsidRPr="007B381D" w:rsidRDefault="0023481F" w:rsidP="0016233A">
            <w:pPr>
              <w:rPr>
                <w:rFonts w:asciiTheme="majorHAnsi" w:eastAsiaTheme="majorEastAsia" w:hAnsiTheme="majorHAnsi" w:cstheme="majorBidi"/>
                <w:bCs/>
                <w:spacing w:val="-10"/>
                <w:kern w:val="28"/>
                <w:lang w:val="en-US"/>
              </w:rPr>
            </w:pPr>
          </w:p>
        </w:tc>
      </w:tr>
      <w:tr w:rsidR="0023481F" w14:paraId="66A7B5D2" w14:textId="77777777" w:rsidTr="0016233A">
        <w:tc>
          <w:tcPr>
            <w:tcW w:w="8948" w:type="dxa"/>
            <w:gridSpan w:val="2"/>
          </w:tcPr>
          <w:p w14:paraId="0268A1D7" w14:textId="779BF448"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200</w:t>
            </w:r>
          </w:p>
          <w:p w14:paraId="34F75D93" w14:textId="10CDAE24" w:rsidR="00D944F0" w:rsidRDefault="00D944F0" w:rsidP="0016233A">
            <w:pPr>
              <w:rPr>
                <w:rFonts w:asciiTheme="majorHAnsi" w:eastAsiaTheme="majorEastAsia" w:hAnsiTheme="majorHAnsi" w:cstheme="majorBidi"/>
                <w:bCs/>
                <w:spacing w:val="-10"/>
                <w:kern w:val="28"/>
              </w:rPr>
            </w:pPr>
          </w:p>
          <w:p w14:paraId="36E488B3"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85D0E45"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4F965B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0EBF6EF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611041D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"https://www.aufderhar.com/modi-molestias-possimus-et-distinctio-nihil-dolorem"</w:t>
            </w:r>
            <w:r w:rsidRPr="007B381D">
              <w:rPr>
                <w:rStyle w:val="HTMLCode"/>
                <w:rFonts w:ascii="Consolas" w:hAnsi="Consolas"/>
                <w:b/>
                <w:bCs/>
                <w:color w:val="FFFFFF"/>
                <w:sz w:val="18"/>
                <w:szCs w:val="18"/>
                <w:lang w:val="en-US"/>
              </w:rPr>
              <w:t>,</w:t>
            </w:r>
          </w:p>
          <w:p w14:paraId="47BA754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5730EF2A"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B54131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336C7A3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6398B624"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7490651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282C6F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E17168B"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6C8AA29"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5</w:t>
            </w:r>
            <w:r w:rsidRPr="007B381D">
              <w:rPr>
                <w:rStyle w:val="HTMLCode"/>
                <w:rFonts w:ascii="Consolas" w:hAnsi="Consolas"/>
                <w:b/>
                <w:bCs/>
                <w:color w:val="FFFFFF"/>
                <w:sz w:val="18"/>
                <w:szCs w:val="18"/>
                <w:lang w:val="en-US"/>
              </w:rPr>
              <w:t>,</w:t>
            </w:r>
          </w:p>
          <w:p w14:paraId="3B34D4AA"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74CF5B91"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"nam"</w:t>
            </w:r>
            <w:r w:rsidRPr="007B381D">
              <w:rPr>
                <w:rStyle w:val="HTMLCode"/>
                <w:rFonts w:ascii="Consolas" w:hAnsi="Consolas"/>
                <w:b/>
                <w:bCs/>
                <w:color w:val="FFFFFF"/>
                <w:sz w:val="18"/>
                <w:szCs w:val="18"/>
                <w:lang w:val="en-US"/>
              </w:rPr>
              <w:t>,</w:t>
            </w:r>
          </w:p>
          <w:p w14:paraId="51F8B366"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4D073548"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893F43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F0C620E"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91A93E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7BA885B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0B1FA3CB"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57DB473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"http://www.auer.com/ullam-non-expedita-consequatur-omnis"</w:t>
            </w:r>
            <w:r w:rsidRPr="007B381D">
              <w:rPr>
                <w:rStyle w:val="HTMLCode"/>
                <w:rFonts w:ascii="Consolas" w:hAnsi="Consolas"/>
                <w:b/>
                <w:bCs/>
                <w:color w:val="FFFFFF"/>
                <w:sz w:val="18"/>
                <w:szCs w:val="18"/>
                <w:lang w:val="en-US"/>
              </w:rPr>
              <w:t>,</w:t>
            </w:r>
          </w:p>
          <w:p w14:paraId="1248B43F"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0A379A8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22ECA2A"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280E607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4A965E7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"placeat"</w:t>
            </w:r>
            <w:r w:rsidRPr="007B381D">
              <w:rPr>
                <w:rStyle w:val="HTMLCode"/>
                <w:rFonts w:ascii="Consolas" w:hAnsi="Consolas"/>
                <w:b/>
                <w:bCs/>
                <w:color w:val="FFFFFF"/>
                <w:sz w:val="18"/>
                <w:szCs w:val="18"/>
                <w:lang w:val="en-US"/>
              </w:rPr>
              <w:t>,</w:t>
            </w:r>
          </w:p>
          <w:p w14:paraId="05B3A4E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7CABE76"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7F98EB5"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5BE4876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4</w:t>
            </w:r>
            <w:r w:rsidRPr="007B381D">
              <w:rPr>
                <w:rStyle w:val="HTMLCode"/>
                <w:rFonts w:ascii="Consolas" w:hAnsi="Consolas"/>
                <w:b/>
                <w:bCs/>
                <w:color w:val="FFFFFF"/>
                <w:sz w:val="18"/>
                <w:szCs w:val="18"/>
                <w:lang w:val="en-US"/>
              </w:rPr>
              <w:t>,</w:t>
            </w:r>
          </w:p>
          <w:p w14:paraId="692C39F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60B96D22"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"ab"</w:t>
            </w:r>
            <w:r>
              <w:rPr>
                <w:rStyle w:val="HTMLCode"/>
                <w:rFonts w:ascii="Consolas" w:hAnsi="Consolas"/>
                <w:b/>
                <w:bCs/>
                <w:color w:val="FFFFFF"/>
                <w:sz w:val="18"/>
                <w:szCs w:val="18"/>
              </w:rPr>
              <w:t>,</w:t>
            </w:r>
          </w:p>
          <w:p w14:paraId="449CA378"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4837FE92"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72E07EC"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BF2BD41"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533C42"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63B7B0F"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32ECA21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3B12928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"https://www.fisher.com/tempore-laudantium-tenetur-sit-mollitia-molestias-magni-molestias-rerum"</w:t>
            </w:r>
            <w:r w:rsidRPr="007B381D">
              <w:rPr>
                <w:rStyle w:val="HTMLCode"/>
                <w:rFonts w:ascii="Consolas" w:hAnsi="Consolas"/>
                <w:b/>
                <w:bCs/>
                <w:color w:val="FFFFFF"/>
                <w:sz w:val="18"/>
                <w:szCs w:val="18"/>
                <w:lang w:val="en-US"/>
              </w:rPr>
              <w:t>,</w:t>
            </w:r>
          </w:p>
          <w:p w14:paraId="528B7CB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4C3D2DA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20C8AE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3</w:t>
            </w:r>
            <w:r w:rsidRPr="007B381D">
              <w:rPr>
                <w:rStyle w:val="HTMLCode"/>
                <w:rFonts w:ascii="Consolas" w:hAnsi="Consolas"/>
                <w:b/>
                <w:bCs/>
                <w:color w:val="FFFFFF"/>
                <w:sz w:val="18"/>
                <w:szCs w:val="18"/>
                <w:lang w:val="en-US"/>
              </w:rPr>
              <w:t>,</w:t>
            </w:r>
          </w:p>
          <w:p w14:paraId="163A6F3B"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5AC9E8B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"quam"</w:t>
            </w:r>
            <w:r w:rsidRPr="007B381D">
              <w:rPr>
                <w:rStyle w:val="HTMLCode"/>
                <w:rFonts w:ascii="Consolas" w:hAnsi="Consolas"/>
                <w:b/>
                <w:bCs/>
                <w:color w:val="FFFFFF"/>
                <w:sz w:val="18"/>
                <w:szCs w:val="18"/>
                <w:lang w:val="en-US"/>
              </w:rPr>
              <w:t>,</w:t>
            </w:r>
          </w:p>
          <w:p w14:paraId="0EF0F2B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"1a25c9ab8caaba6f39efce58ab553fa7.png"</w:t>
            </w:r>
          </w:p>
          <w:p w14:paraId="4C9B5E1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7F74B659"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B845E0E"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lastRenderedPageBreak/>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6</w:t>
            </w:r>
            <w:r w:rsidRPr="007B381D">
              <w:rPr>
                <w:rStyle w:val="HTMLCode"/>
                <w:rFonts w:ascii="Consolas" w:hAnsi="Consolas"/>
                <w:b/>
                <w:bCs/>
                <w:color w:val="FFFFFF"/>
                <w:sz w:val="18"/>
                <w:szCs w:val="18"/>
                <w:lang w:val="en-US"/>
              </w:rPr>
              <w:t>,</w:t>
            </w:r>
          </w:p>
          <w:p w14:paraId="6019245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3F92FA1D"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"USB cable"</w:t>
            </w:r>
            <w:r w:rsidRPr="007B381D">
              <w:rPr>
                <w:rStyle w:val="HTMLCode"/>
                <w:rFonts w:ascii="Consolas" w:hAnsi="Consolas"/>
                <w:b/>
                <w:bCs/>
                <w:color w:val="FFFFFF"/>
                <w:sz w:val="18"/>
                <w:szCs w:val="18"/>
                <w:lang w:val="en-US"/>
              </w:rPr>
              <w:t>,</w:t>
            </w:r>
          </w:p>
          <w:p w14:paraId="0491F757"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ECA7F0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978E345"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TMLCode"/>
                <w:rFonts w:ascii="Consolas" w:hAnsi="Consolas"/>
                <w:b/>
                <w:bCs/>
                <w:color w:val="FFFFFF"/>
                <w:sz w:val="18"/>
                <w:szCs w:val="18"/>
              </w:rPr>
              <w:t>]</w:t>
            </w:r>
          </w:p>
          <w:p w14:paraId="5DB3CE4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D9E5779" w14:textId="0CDADC0D" w:rsidR="00D944F0" w:rsidRPr="00D944F0" w:rsidRDefault="00D944F0" w:rsidP="00D944F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05128C3C" w14:textId="2F60C3C1"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3622E482"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2B5A7CC" w14:textId="73A5197A" w:rsidR="00764EE0" w:rsidRPr="00D944F0" w:rsidRDefault="0023481F" w:rsidP="00D944F0">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6085284D" w14:textId="77777777" w:rsidR="00764EE0" w:rsidRPr="0023481F" w:rsidRDefault="00764EE0" w:rsidP="0023481F"/>
    <w:tbl>
      <w:tblPr>
        <w:tblStyle w:val="TableGrid"/>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leGrid"/>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048D66D9" w:rsidR="00E3492C" w:rsidRPr="007B381D" w:rsidRDefault="00E3492C" w:rsidP="0016233A">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D944F0" w:rsidRPr="007B381D">
              <w:rPr>
                <w:rFonts w:asciiTheme="majorHAnsi" w:eastAsiaTheme="majorEastAsia" w:hAnsiTheme="majorHAnsi" w:cstheme="majorBidi"/>
                <w:bCs/>
                <w:spacing w:val="-10"/>
                <w:kern w:val="28"/>
                <w:lang w:val="en-US"/>
              </w:rPr>
              <w:t xml:space="preserve"> Get Request an /api/shops/1</w:t>
            </w:r>
          </w:p>
          <w:p w14:paraId="3FAF39DF" w14:textId="404BEBD7" w:rsidR="00D944F0" w:rsidRPr="007B381D" w:rsidRDefault="00D944F0" w:rsidP="0016233A">
            <w:pPr>
              <w:rPr>
                <w:rFonts w:asciiTheme="majorHAnsi" w:eastAsiaTheme="majorEastAsia" w:hAnsiTheme="majorHAnsi" w:cstheme="majorBidi"/>
                <w:bCs/>
                <w:spacing w:val="-10"/>
                <w:kern w:val="28"/>
                <w:lang w:val="en-US"/>
              </w:rPr>
            </w:pPr>
          </w:p>
          <w:p w14:paraId="3BA36A0D" w14:textId="5DDA4417" w:rsidR="00D944F0" w:rsidRDefault="00D944F0" w:rsidP="0016233A">
            <w:pPr>
              <w:rPr>
                <w:rFonts w:asciiTheme="majorHAnsi" w:eastAsiaTheme="majorEastAsia" w:hAnsiTheme="majorHAnsi" w:cstheme="majorBidi"/>
                <w:bCs/>
                <w:spacing w:val="-10"/>
                <w:kern w:val="28"/>
              </w:rPr>
            </w:pPr>
            <w:r>
              <w:rPr>
                <w:noProof/>
              </w:rPr>
              <w:drawing>
                <wp:inline distT="0" distB="0" distL="0" distR="0" wp14:anchorId="19732151" wp14:editId="6FC9A7D8">
                  <wp:extent cx="2774950" cy="667896"/>
                  <wp:effectExtent l="0" t="0" r="6350" b="0"/>
                  <wp:docPr id="18883795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9589" name=""/>
                          <pic:cNvPicPr/>
                        </pic:nvPicPr>
                        <pic:blipFill>
                          <a:blip r:embed="rId25"/>
                          <a:stretch>
                            <a:fillRect/>
                          </a:stretch>
                        </pic:blipFill>
                        <pic:spPr>
                          <a:xfrm>
                            <a:off x="0" y="0"/>
                            <a:ext cx="2799241" cy="673742"/>
                          </a:xfrm>
                          <a:prstGeom prst="rect">
                            <a:avLst/>
                          </a:prstGeom>
                        </pic:spPr>
                      </pic:pic>
                    </a:graphicData>
                  </a:graphic>
                </wp:inline>
              </w:drawing>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6BCCACD6"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200</w:t>
            </w:r>
          </w:p>
          <w:p w14:paraId="260F89C0" w14:textId="476AEFDD" w:rsidR="00D944F0" w:rsidRDefault="00D944F0" w:rsidP="0016233A">
            <w:pPr>
              <w:rPr>
                <w:rFonts w:asciiTheme="majorHAnsi" w:eastAsiaTheme="majorEastAsia" w:hAnsiTheme="majorHAnsi" w:cstheme="majorBidi"/>
                <w:bCs/>
                <w:spacing w:val="-10"/>
                <w:kern w:val="28"/>
              </w:rPr>
            </w:pPr>
          </w:p>
          <w:p w14:paraId="5C827D7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513B7CA"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307E8265"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005D3782"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"https://www.aufderhar.com/modi-molestias-possimus-et-distinctio-nihil-dolorem"</w:t>
            </w:r>
            <w:r w:rsidRPr="007B381D">
              <w:rPr>
                <w:rStyle w:val="HTMLCode"/>
                <w:rFonts w:ascii="Consolas" w:hAnsi="Consolas"/>
                <w:b/>
                <w:bCs/>
                <w:color w:val="FFFFFF"/>
                <w:sz w:val="18"/>
                <w:szCs w:val="18"/>
                <w:lang w:val="en-US"/>
              </w:rPr>
              <w:t>,</w:t>
            </w:r>
          </w:p>
          <w:p w14:paraId="13272F66"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6152263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791AD4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1AB0AAC0"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06933F3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59EC4AE3"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901CB9E"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4ED4E7B"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EE8959C"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5</w:t>
            </w:r>
            <w:r w:rsidRPr="007B381D">
              <w:rPr>
                <w:rStyle w:val="HTMLCode"/>
                <w:rFonts w:ascii="Consolas" w:hAnsi="Consolas"/>
                <w:b/>
                <w:bCs/>
                <w:color w:val="FFFFFF"/>
                <w:sz w:val="18"/>
                <w:szCs w:val="18"/>
                <w:lang w:val="en-US"/>
              </w:rPr>
              <w:t>,</w:t>
            </w:r>
          </w:p>
          <w:p w14:paraId="0BC03BBF" w14:textId="77777777" w:rsidR="00D944F0" w:rsidRPr="007B381D" w:rsidRDefault="00D944F0" w:rsidP="00D944F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68C0B918"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"nam"</w:t>
            </w:r>
            <w:r>
              <w:rPr>
                <w:rStyle w:val="HTMLCode"/>
                <w:rFonts w:ascii="Consolas" w:hAnsi="Consolas"/>
                <w:b/>
                <w:bCs/>
                <w:color w:val="FFFFFF"/>
                <w:sz w:val="18"/>
                <w:szCs w:val="18"/>
              </w:rPr>
              <w:t>,</w:t>
            </w:r>
          </w:p>
          <w:p w14:paraId="4489BC17"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7301872F"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p>
          <w:p w14:paraId="1CAC0532"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E501108" w14:textId="77777777" w:rsidR="00D944F0" w:rsidRDefault="00D944F0" w:rsidP="00D944F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A64A2DC" w14:textId="0917E88B" w:rsidR="00E3492C"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01146A4C" w:rsidR="00E3492C"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FBC0BE2" w14:textId="04EE0706" w:rsidR="00E3492C" w:rsidRDefault="00E3492C" w:rsidP="00E3492C">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leGrid"/>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098E9F19" w:rsidR="0023481F" w:rsidRPr="007B381D" w:rsidRDefault="0023481F" w:rsidP="0016233A">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D944F0" w:rsidRPr="007B381D">
              <w:rPr>
                <w:rFonts w:asciiTheme="majorHAnsi" w:eastAsiaTheme="majorEastAsia" w:hAnsiTheme="majorHAnsi" w:cstheme="majorBidi"/>
                <w:bCs/>
                <w:spacing w:val="-10"/>
                <w:kern w:val="28"/>
                <w:lang w:val="en-US"/>
              </w:rPr>
              <w:t xml:space="preserve"> Get Request an /api/shops/100</w:t>
            </w:r>
          </w:p>
          <w:p w14:paraId="3F7A3063" w14:textId="4D9F298B" w:rsidR="00D944F0" w:rsidRPr="007B381D" w:rsidRDefault="00D944F0" w:rsidP="0016233A">
            <w:pPr>
              <w:rPr>
                <w:rFonts w:asciiTheme="majorHAnsi" w:eastAsiaTheme="majorEastAsia" w:hAnsiTheme="majorHAnsi" w:cstheme="majorBidi"/>
                <w:bCs/>
                <w:spacing w:val="-10"/>
                <w:kern w:val="28"/>
                <w:lang w:val="en-US"/>
              </w:rPr>
            </w:pPr>
          </w:p>
          <w:p w14:paraId="6E09A2B1" w14:textId="1EA8B7DB" w:rsidR="00D944F0" w:rsidRDefault="00D944F0" w:rsidP="0016233A">
            <w:pPr>
              <w:rPr>
                <w:rFonts w:asciiTheme="majorHAnsi" w:eastAsiaTheme="majorEastAsia" w:hAnsiTheme="majorHAnsi" w:cstheme="majorBidi"/>
                <w:bCs/>
                <w:spacing w:val="-10"/>
                <w:kern w:val="28"/>
              </w:rPr>
            </w:pPr>
            <w:r>
              <w:rPr>
                <w:noProof/>
              </w:rPr>
              <w:drawing>
                <wp:inline distT="0" distB="0" distL="0" distR="0" wp14:anchorId="49A20880" wp14:editId="01FE0595">
                  <wp:extent cx="2838450" cy="674646"/>
                  <wp:effectExtent l="0" t="0" r="0" b="0"/>
                  <wp:docPr id="265788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853" name=""/>
                          <pic:cNvPicPr/>
                        </pic:nvPicPr>
                        <pic:blipFill>
                          <a:blip r:embed="rId26"/>
                          <a:stretch>
                            <a:fillRect/>
                          </a:stretch>
                        </pic:blipFill>
                        <pic:spPr>
                          <a:xfrm>
                            <a:off x="0" y="0"/>
                            <a:ext cx="2898029" cy="688807"/>
                          </a:xfrm>
                          <a:prstGeom prst="rect">
                            <a:avLst/>
                          </a:prstGeom>
                        </pic:spPr>
                      </pic:pic>
                    </a:graphicData>
                  </a:graphic>
                </wp:inline>
              </w:drawing>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53DDAF40"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404</w:t>
            </w:r>
          </w:p>
          <w:p w14:paraId="7A98FFD1" w14:textId="5A9ADF66" w:rsidR="00D944F0" w:rsidRDefault="00D944F0" w:rsidP="0016233A">
            <w:pPr>
              <w:rPr>
                <w:rFonts w:asciiTheme="majorHAnsi" w:eastAsiaTheme="majorEastAsia" w:hAnsiTheme="majorHAnsi" w:cstheme="majorBidi"/>
                <w:bCs/>
                <w:spacing w:val="-10"/>
                <w:kern w:val="28"/>
              </w:rPr>
            </w:pPr>
          </w:p>
          <w:p w14:paraId="5D71D364"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2C77EAA" w14:textId="77777777" w:rsidR="00D944F0" w:rsidRDefault="00D944F0" w:rsidP="00D944F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6A5329B4" w14:textId="77777777" w:rsidR="00D944F0" w:rsidRDefault="00D944F0" w:rsidP="00D944F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1A6FBD5"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115620DB"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2C638DA" w14:textId="16960F00" w:rsidR="0023481F" w:rsidRDefault="0023481F" w:rsidP="0023481F">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leGrid"/>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0DE1AFFC" w:rsidR="0023481F" w:rsidRPr="007B381D" w:rsidRDefault="0023481F" w:rsidP="0016233A">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820729" w:rsidRPr="007B381D">
              <w:rPr>
                <w:rFonts w:asciiTheme="majorHAnsi" w:eastAsiaTheme="majorEastAsia" w:hAnsiTheme="majorHAnsi" w:cstheme="majorBidi"/>
                <w:bCs/>
                <w:spacing w:val="-10"/>
                <w:kern w:val="28"/>
                <w:lang w:val="en-US"/>
              </w:rPr>
              <w:t xml:space="preserve"> Post Request /api/shops</w:t>
            </w:r>
          </w:p>
          <w:p w14:paraId="26290AB3" w14:textId="0F8C38B1" w:rsidR="00820729" w:rsidRPr="007B381D" w:rsidRDefault="00820729" w:rsidP="0016233A">
            <w:pPr>
              <w:rPr>
                <w:rFonts w:asciiTheme="majorHAnsi" w:eastAsiaTheme="majorEastAsia" w:hAnsiTheme="majorHAnsi" w:cstheme="majorBidi"/>
                <w:bCs/>
                <w:spacing w:val="-10"/>
                <w:kern w:val="28"/>
                <w:lang w:val="en-US"/>
              </w:rPr>
            </w:pPr>
          </w:p>
          <w:p w14:paraId="41F2EE35" w14:textId="77777777" w:rsidR="00820729" w:rsidRPr="007B381D" w:rsidRDefault="00820729" w:rsidP="00820729">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1FA93661" w14:textId="77777777" w:rsidR="00820729" w:rsidRPr="00820729" w:rsidRDefault="00820729" w:rsidP="00820729">
            <w:pPr>
              <w:rPr>
                <w:rFonts w:asciiTheme="majorHAnsi" w:eastAsiaTheme="majorEastAsia" w:hAnsiTheme="majorHAnsi" w:cstheme="majorBidi"/>
                <w:bCs/>
                <w:spacing w:val="-10"/>
                <w:kern w:val="28"/>
              </w:rPr>
            </w:pPr>
            <w:r w:rsidRPr="007B381D">
              <w:rPr>
                <w:rFonts w:asciiTheme="majorHAnsi" w:eastAsiaTheme="majorEastAsia" w:hAnsiTheme="majorHAnsi" w:cstheme="majorBidi"/>
                <w:bCs/>
                <w:spacing w:val="-10"/>
                <w:kern w:val="28"/>
                <w:lang w:val="en-US"/>
              </w:rPr>
              <w:t xml:space="preserve">  </w:t>
            </w:r>
            <w:r w:rsidRPr="00820729">
              <w:rPr>
                <w:rFonts w:asciiTheme="majorHAnsi" w:eastAsiaTheme="majorEastAsia" w:hAnsiTheme="majorHAnsi" w:cstheme="majorBidi"/>
                <w:bCs/>
                <w:spacing w:val="-10"/>
                <w:kern w:val="28"/>
              </w:rPr>
              <w:t>"name": "Digitec",</w:t>
            </w:r>
          </w:p>
          <w:p w14:paraId="3997F9E3" w14:textId="77777777" w:rsidR="00820729" w:rsidRPr="00820729" w:rsidRDefault="00820729" w:rsidP="00820729">
            <w:pPr>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 xml:space="preserve">  "link": "www.digitec.ch"</w:t>
            </w:r>
          </w:p>
          <w:p w14:paraId="1167929B" w14:textId="165A3A5B" w:rsidR="00820729" w:rsidRDefault="00820729" w:rsidP="00820729">
            <w:pPr>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406410DB"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200</w:t>
            </w:r>
          </w:p>
          <w:p w14:paraId="6EFFB0D6" w14:textId="622FEADD" w:rsidR="0023481F" w:rsidRDefault="0023481F" w:rsidP="0016233A">
            <w:pPr>
              <w:rPr>
                <w:rFonts w:asciiTheme="majorHAnsi" w:eastAsiaTheme="majorEastAsia" w:hAnsiTheme="majorHAnsi" w:cstheme="majorBidi"/>
                <w:bCs/>
                <w:spacing w:val="-10"/>
                <w:kern w:val="28"/>
              </w:rPr>
            </w:pPr>
          </w:p>
          <w:p w14:paraId="6B066EC7"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0D4AAD2"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29AA3519"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"Digitec"</w:t>
            </w:r>
            <w:r>
              <w:rPr>
                <w:rStyle w:val="HTMLCode"/>
                <w:rFonts w:ascii="Consolas" w:hAnsi="Consolas"/>
                <w:b/>
                <w:bCs/>
                <w:color w:val="FFFFFF"/>
                <w:sz w:val="18"/>
                <w:szCs w:val="18"/>
              </w:rPr>
              <w:t>,</w:t>
            </w:r>
          </w:p>
          <w:p w14:paraId="01C3CED6" w14:textId="77777777" w:rsidR="00567F82" w:rsidRPr="007B381D" w:rsidRDefault="00567F82" w:rsidP="00567F82">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"www.digitec.ch"</w:t>
            </w:r>
            <w:r w:rsidRPr="007B381D">
              <w:rPr>
                <w:rStyle w:val="HTMLCode"/>
                <w:rFonts w:ascii="Consolas" w:hAnsi="Consolas"/>
                <w:b/>
                <w:bCs/>
                <w:color w:val="FFFFFF"/>
                <w:sz w:val="18"/>
                <w:szCs w:val="18"/>
                <w:lang w:val="en-US"/>
              </w:rPr>
              <w:t>,</w:t>
            </w:r>
          </w:p>
          <w:p w14:paraId="4FE2978C" w14:textId="77777777" w:rsidR="00567F82" w:rsidRPr="007B381D" w:rsidRDefault="00567F82" w:rsidP="00567F82">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63521A7E" w14:textId="204C523F" w:rsidR="00567F82" w:rsidRPr="00567F82" w:rsidRDefault="00567F82" w:rsidP="00567F82">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5739DEF1" w14:textId="793E884B" w:rsidR="00567F82" w:rsidRDefault="00567F82"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5A4159A8" w:rsidR="0023481F" w:rsidRDefault="00567F82"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1B1A81F0" w:rsidR="0023481F" w:rsidRDefault="00567F82"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473ABD6" w14:textId="1482260A" w:rsidR="0023481F" w:rsidRDefault="0023481F" w:rsidP="0023481F">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tbl>
      <w:tblPr>
        <w:tblStyle w:val="TableGrid"/>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eines Shops 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204E8540" w:rsidR="00764EE0" w:rsidRPr="007B381D" w:rsidRDefault="00764EE0"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567F82" w:rsidRPr="007B381D">
              <w:rPr>
                <w:rFonts w:asciiTheme="majorHAnsi" w:eastAsiaTheme="majorEastAsia" w:hAnsiTheme="majorHAnsi" w:cstheme="majorBidi"/>
                <w:bCs/>
                <w:spacing w:val="-10"/>
                <w:kern w:val="28"/>
                <w:lang w:val="en-US"/>
              </w:rPr>
              <w:t xml:space="preserve"> Post Request /api/shops</w:t>
            </w:r>
          </w:p>
          <w:p w14:paraId="7F5A992D" w14:textId="51B344A3" w:rsidR="00567F82" w:rsidRPr="007B381D" w:rsidRDefault="00567F82" w:rsidP="00285417">
            <w:pPr>
              <w:rPr>
                <w:rFonts w:asciiTheme="majorHAnsi" w:eastAsiaTheme="majorEastAsia" w:hAnsiTheme="majorHAnsi" w:cstheme="majorBidi"/>
                <w:bCs/>
                <w:spacing w:val="-10"/>
                <w:kern w:val="28"/>
                <w:lang w:val="en-US"/>
              </w:rPr>
            </w:pPr>
          </w:p>
          <w:p w14:paraId="0113D82A"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71586247" w14:textId="77777777" w:rsidR="00567F82" w:rsidRPr="00567F82" w:rsidRDefault="00567F82" w:rsidP="00567F82">
            <w:pPr>
              <w:rPr>
                <w:rFonts w:asciiTheme="majorHAnsi" w:eastAsiaTheme="majorEastAsia" w:hAnsiTheme="majorHAnsi" w:cstheme="majorBidi"/>
                <w:bCs/>
                <w:spacing w:val="-10"/>
                <w:kern w:val="28"/>
              </w:rPr>
            </w:pPr>
            <w:r w:rsidRPr="007B381D">
              <w:rPr>
                <w:rFonts w:asciiTheme="majorHAnsi" w:eastAsiaTheme="majorEastAsia" w:hAnsiTheme="majorHAnsi" w:cstheme="majorBidi"/>
                <w:bCs/>
                <w:spacing w:val="-10"/>
                <w:kern w:val="28"/>
                <w:lang w:val="en-US"/>
              </w:rPr>
              <w:t xml:space="preserve">  </w:t>
            </w:r>
            <w:r w:rsidRPr="00567F82">
              <w:rPr>
                <w:rFonts w:asciiTheme="majorHAnsi" w:eastAsiaTheme="majorEastAsia" w:hAnsiTheme="majorHAnsi" w:cstheme="majorBidi"/>
                <w:bCs/>
                <w:spacing w:val="-10"/>
                <w:kern w:val="28"/>
              </w:rPr>
              <w:t>"name": "Digitec"</w:t>
            </w:r>
          </w:p>
          <w:p w14:paraId="655D13A1" w14:textId="66BF1F46" w:rsidR="00567F82" w:rsidRDefault="00567F82" w:rsidP="00567F82">
            <w:pPr>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6AC6BA8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422</w:t>
            </w:r>
          </w:p>
          <w:p w14:paraId="64EEFF98" w14:textId="3FD064BA" w:rsidR="00567F82" w:rsidRDefault="00567F82" w:rsidP="00285417">
            <w:pPr>
              <w:rPr>
                <w:rFonts w:asciiTheme="majorHAnsi" w:eastAsiaTheme="majorEastAsia" w:hAnsiTheme="majorHAnsi" w:cstheme="majorBidi"/>
                <w:bCs/>
                <w:spacing w:val="-10"/>
                <w:kern w:val="28"/>
              </w:rPr>
            </w:pPr>
          </w:p>
          <w:p w14:paraId="612508F5"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4D5911E"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"Ein Link ist erforderlich"</w:t>
            </w:r>
            <w:r>
              <w:rPr>
                <w:rStyle w:val="HTMLCode"/>
                <w:rFonts w:ascii="Consolas" w:hAnsi="Consolas"/>
                <w:b/>
                <w:bCs/>
                <w:color w:val="FFFFFF"/>
                <w:sz w:val="18"/>
                <w:szCs w:val="18"/>
              </w:rPr>
              <w:t>,</w:t>
            </w:r>
          </w:p>
          <w:p w14:paraId="702D1E3D"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0DEDEB0C"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w:t>
            </w:r>
          </w:p>
          <w:p w14:paraId="7B5ED996"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"Ein Link ist erforderlich"</w:t>
            </w:r>
          </w:p>
          <w:p w14:paraId="00CE5279"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63E8C8E"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8A2D797" w14:textId="77777777" w:rsidR="00567F82" w:rsidRDefault="00567F82" w:rsidP="00567F82">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F190AEA"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43F7451F"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2B3EEDD" w14:textId="4BF18AB6" w:rsidR="00764EE0" w:rsidRDefault="00764EE0" w:rsidP="00764EE0">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27</w:t>
      </w:r>
      <w:r w:rsidRPr="006558CB">
        <w:rPr>
          <w:rFonts w:asciiTheme="majorHAnsi" w:hAnsiTheme="majorHAnsi"/>
          <w:sz w:val="20"/>
          <w:szCs w:val="20"/>
        </w:rPr>
        <w:t xml:space="preserve"> - Testprotokoll für </w:t>
      </w:r>
      <w:r>
        <w:rPr>
          <w:rFonts w:asciiTheme="majorHAnsi" w:hAnsiTheme="majorHAnsi"/>
          <w:sz w:val="20"/>
          <w:szCs w:val="20"/>
        </w:rPr>
        <w:t>Erstellung eines Shops Fehler</w:t>
      </w:r>
    </w:p>
    <w:p w14:paraId="6F48F281" w14:textId="77777777" w:rsidR="00764EE0" w:rsidRPr="0023481F" w:rsidRDefault="00764EE0" w:rsidP="00764EE0"/>
    <w:tbl>
      <w:tblPr>
        <w:tblStyle w:val="TableGrid"/>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3252C6E7" w:rsidR="00764EE0" w:rsidRPr="007B381D" w:rsidRDefault="00764EE0"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567F82" w:rsidRPr="007B381D">
              <w:rPr>
                <w:rFonts w:asciiTheme="majorHAnsi" w:eastAsiaTheme="majorEastAsia" w:hAnsiTheme="majorHAnsi" w:cstheme="majorBidi"/>
                <w:bCs/>
                <w:spacing w:val="-10"/>
                <w:kern w:val="28"/>
                <w:lang w:val="en-US"/>
              </w:rPr>
              <w:t xml:space="preserve"> Put Request /api/shops/5</w:t>
            </w:r>
          </w:p>
          <w:p w14:paraId="6FFCFFDF" w14:textId="57F10D2A" w:rsidR="00567F82" w:rsidRPr="007B381D" w:rsidRDefault="00567F82" w:rsidP="00285417">
            <w:pPr>
              <w:rPr>
                <w:rFonts w:asciiTheme="majorHAnsi" w:eastAsiaTheme="majorEastAsia" w:hAnsiTheme="majorHAnsi" w:cstheme="majorBidi"/>
                <w:bCs/>
                <w:spacing w:val="-10"/>
                <w:kern w:val="28"/>
                <w:lang w:val="en-US"/>
              </w:rPr>
            </w:pPr>
          </w:p>
          <w:p w14:paraId="5592F5EC" w14:textId="153EF6D2" w:rsidR="00567F82" w:rsidRDefault="00567F82" w:rsidP="00285417">
            <w:pPr>
              <w:rPr>
                <w:rFonts w:asciiTheme="majorHAnsi" w:eastAsiaTheme="majorEastAsia" w:hAnsiTheme="majorHAnsi" w:cstheme="majorBidi"/>
                <w:bCs/>
                <w:spacing w:val="-10"/>
                <w:kern w:val="28"/>
              </w:rPr>
            </w:pPr>
            <w:r>
              <w:rPr>
                <w:noProof/>
              </w:rPr>
              <w:drawing>
                <wp:inline distT="0" distB="0" distL="0" distR="0" wp14:anchorId="0D0CAE08" wp14:editId="6A6DE6DF">
                  <wp:extent cx="2901950" cy="690149"/>
                  <wp:effectExtent l="0" t="0" r="0" b="0"/>
                  <wp:docPr id="6475715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1511" name=""/>
                          <pic:cNvPicPr/>
                        </pic:nvPicPr>
                        <pic:blipFill>
                          <a:blip r:embed="rId27"/>
                          <a:stretch>
                            <a:fillRect/>
                          </a:stretch>
                        </pic:blipFill>
                        <pic:spPr>
                          <a:xfrm>
                            <a:off x="0" y="0"/>
                            <a:ext cx="2928347" cy="696427"/>
                          </a:xfrm>
                          <a:prstGeom prst="rect">
                            <a:avLst/>
                          </a:prstGeom>
                        </pic:spPr>
                      </pic:pic>
                    </a:graphicData>
                  </a:graphic>
                </wp:inline>
              </w:drawing>
            </w:r>
          </w:p>
          <w:p w14:paraId="2B8F88CB" w14:textId="6547F9CA" w:rsidR="00567F82" w:rsidRDefault="00567F82" w:rsidP="00285417">
            <w:pPr>
              <w:rPr>
                <w:rFonts w:asciiTheme="majorHAnsi" w:eastAsiaTheme="majorEastAsia" w:hAnsiTheme="majorHAnsi" w:cstheme="majorBidi"/>
                <w:bCs/>
                <w:spacing w:val="-10"/>
                <w:kern w:val="28"/>
              </w:rPr>
            </w:pPr>
          </w:p>
          <w:p w14:paraId="650C5325"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24DEA78E"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"name": "Updated Digitec",</w:t>
            </w:r>
          </w:p>
          <w:p w14:paraId="0CCEC8C2"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"link": "www.updatedigitec.ch"</w:t>
            </w:r>
          </w:p>
          <w:p w14:paraId="1546B3EB" w14:textId="73F8699B" w:rsidR="00567F82" w:rsidRDefault="00567F82" w:rsidP="00567F82">
            <w:pPr>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105727D1"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200</w:t>
            </w:r>
          </w:p>
          <w:p w14:paraId="1E2807CC" w14:textId="77777777" w:rsidR="00764EE0" w:rsidRDefault="00764EE0" w:rsidP="00285417">
            <w:pPr>
              <w:rPr>
                <w:rFonts w:asciiTheme="majorHAnsi" w:eastAsiaTheme="majorEastAsia" w:hAnsiTheme="majorHAnsi" w:cstheme="majorBidi"/>
                <w:bCs/>
                <w:spacing w:val="-10"/>
                <w:kern w:val="28"/>
              </w:rPr>
            </w:pPr>
          </w:p>
          <w:p w14:paraId="7E1244EA"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DEABA6C"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50FE8CFC" w14:textId="77777777" w:rsidR="00567F82" w:rsidRDefault="00567F82" w:rsidP="00567F82">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"Updated Digitec"</w:t>
            </w:r>
            <w:r>
              <w:rPr>
                <w:rStyle w:val="HTMLCode"/>
                <w:rFonts w:ascii="Consolas" w:hAnsi="Consolas"/>
                <w:b/>
                <w:bCs/>
                <w:color w:val="FFFFFF"/>
                <w:sz w:val="18"/>
                <w:szCs w:val="18"/>
              </w:rPr>
              <w:t>,</w:t>
            </w:r>
          </w:p>
          <w:p w14:paraId="507391E3" w14:textId="77777777" w:rsidR="00567F82" w:rsidRPr="007B381D" w:rsidRDefault="00567F82" w:rsidP="00567F82">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"www.updatedigitec.ch"</w:t>
            </w:r>
            <w:r w:rsidRPr="007B381D">
              <w:rPr>
                <w:rStyle w:val="HTMLCode"/>
                <w:rFonts w:ascii="Consolas" w:hAnsi="Consolas"/>
                <w:b/>
                <w:bCs/>
                <w:color w:val="FFFFFF"/>
                <w:sz w:val="18"/>
                <w:szCs w:val="18"/>
                <w:lang w:val="en-US"/>
              </w:rPr>
              <w:t>,</w:t>
            </w:r>
          </w:p>
          <w:p w14:paraId="7CB09258" w14:textId="77777777" w:rsidR="00567F82" w:rsidRPr="007B381D" w:rsidRDefault="00567F82" w:rsidP="00567F82">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1CEB34DB" w14:textId="77777777" w:rsidR="00567F82" w:rsidRDefault="00567F82" w:rsidP="00567F82">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8BE169B" w14:textId="00BFD59C" w:rsidR="00567F82" w:rsidRDefault="00567F82"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569DBC61"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53B7CCB6"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B6320D5" w14:textId="071BA39C" w:rsidR="00764EE0" w:rsidRDefault="00764EE0" w:rsidP="00764EE0">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28</w:t>
      </w:r>
      <w:r w:rsidRPr="006558CB">
        <w:rPr>
          <w:rFonts w:asciiTheme="majorHAnsi" w:hAnsiTheme="majorHAnsi"/>
          <w:sz w:val="20"/>
          <w:szCs w:val="20"/>
        </w:rPr>
        <w:t xml:space="preserve"> - Testprotokoll für </w:t>
      </w:r>
      <w:r>
        <w:rPr>
          <w:rFonts w:asciiTheme="majorHAnsi" w:hAnsiTheme="majorHAnsi"/>
          <w:sz w:val="20"/>
          <w:szCs w:val="20"/>
        </w:rPr>
        <w:t>Bearbeitung eines Shops</w:t>
      </w:r>
    </w:p>
    <w:p w14:paraId="4A604E4B" w14:textId="77777777" w:rsidR="00764EE0" w:rsidRPr="0023481F" w:rsidRDefault="00764EE0" w:rsidP="00764EE0"/>
    <w:tbl>
      <w:tblPr>
        <w:tblStyle w:val="TableGrid"/>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36417B5D" w:rsidR="00764EE0" w:rsidRPr="007B381D" w:rsidRDefault="00764EE0"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567F82" w:rsidRPr="007B381D">
              <w:rPr>
                <w:rFonts w:asciiTheme="majorHAnsi" w:eastAsiaTheme="majorEastAsia" w:hAnsiTheme="majorHAnsi" w:cstheme="majorBidi"/>
                <w:bCs/>
                <w:spacing w:val="-10"/>
                <w:kern w:val="28"/>
                <w:lang w:val="en-US"/>
              </w:rPr>
              <w:t xml:space="preserve"> Put Request /api/shops/5</w:t>
            </w:r>
            <w:r w:rsidR="007C0EEC" w:rsidRPr="007B381D">
              <w:rPr>
                <w:rFonts w:asciiTheme="majorHAnsi" w:eastAsiaTheme="majorEastAsia" w:hAnsiTheme="majorHAnsi" w:cstheme="majorBidi"/>
                <w:bCs/>
                <w:spacing w:val="-10"/>
                <w:kern w:val="28"/>
                <w:lang w:val="en-US"/>
              </w:rPr>
              <w:t>0</w:t>
            </w:r>
          </w:p>
          <w:p w14:paraId="0926788E" w14:textId="23EB83EE" w:rsidR="007C0EEC" w:rsidRPr="007B381D" w:rsidRDefault="007C0EEC" w:rsidP="00285417">
            <w:pPr>
              <w:rPr>
                <w:rFonts w:asciiTheme="majorHAnsi" w:eastAsiaTheme="majorEastAsia" w:hAnsiTheme="majorHAnsi" w:cstheme="majorBidi"/>
                <w:bCs/>
                <w:spacing w:val="-10"/>
                <w:kern w:val="28"/>
                <w:lang w:val="en-US"/>
              </w:rPr>
            </w:pPr>
          </w:p>
          <w:p w14:paraId="1D30F89C" w14:textId="1F5EEE3D" w:rsidR="007C0EEC" w:rsidRDefault="007C0EEC" w:rsidP="00285417">
            <w:pPr>
              <w:rPr>
                <w:rFonts w:asciiTheme="majorHAnsi" w:eastAsiaTheme="majorEastAsia" w:hAnsiTheme="majorHAnsi" w:cstheme="majorBidi"/>
                <w:bCs/>
                <w:spacing w:val="-10"/>
                <w:kern w:val="28"/>
              </w:rPr>
            </w:pPr>
            <w:r>
              <w:rPr>
                <w:noProof/>
              </w:rPr>
              <w:drawing>
                <wp:inline distT="0" distB="0" distL="0" distR="0" wp14:anchorId="17E65103" wp14:editId="0467BD3D">
                  <wp:extent cx="2863850" cy="693002"/>
                  <wp:effectExtent l="0" t="0" r="0" b="0"/>
                  <wp:docPr id="20058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148" name=""/>
                          <pic:cNvPicPr/>
                        </pic:nvPicPr>
                        <pic:blipFill>
                          <a:blip r:embed="rId28"/>
                          <a:stretch>
                            <a:fillRect/>
                          </a:stretch>
                        </pic:blipFill>
                        <pic:spPr>
                          <a:xfrm>
                            <a:off x="0" y="0"/>
                            <a:ext cx="2889108" cy="699114"/>
                          </a:xfrm>
                          <a:prstGeom prst="rect">
                            <a:avLst/>
                          </a:prstGeom>
                        </pic:spPr>
                      </pic:pic>
                    </a:graphicData>
                  </a:graphic>
                </wp:inline>
              </w:drawing>
            </w:r>
          </w:p>
          <w:p w14:paraId="4A11E418" w14:textId="2B6847FC" w:rsidR="00567F82" w:rsidRDefault="00567F82" w:rsidP="00285417">
            <w:pPr>
              <w:rPr>
                <w:rFonts w:asciiTheme="majorHAnsi" w:eastAsiaTheme="majorEastAsia" w:hAnsiTheme="majorHAnsi" w:cstheme="majorBidi"/>
                <w:bCs/>
                <w:spacing w:val="-10"/>
                <w:kern w:val="28"/>
              </w:rPr>
            </w:pPr>
          </w:p>
          <w:p w14:paraId="01841D49"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44641A1D"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"name": "Updated Digitec",</w:t>
            </w:r>
          </w:p>
          <w:p w14:paraId="4F4AA4E6"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"link": "www.updatedigitec.ch"</w:t>
            </w:r>
          </w:p>
          <w:p w14:paraId="5A9E4B2A" w14:textId="7DA4F31A" w:rsidR="00567F82" w:rsidRDefault="007C0EEC" w:rsidP="007C0EEC">
            <w:pPr>
              <w:rPr>
                <w:rFonts w:asciiTheme="majorHAnsi" w:eastAsiaTheme="majorEastAsia" w:hAnsiTheme="majorHAnsi" w:cstheme="majorBidi"/>
                <w:bCs/>
                <w:spacing w:val="-10"/>
                <w:kern w:val="28"/>
              </w:rPr>
            </w:pPr>
            <w:r w:rsidRPr="007C0EEC">
              <w:rPr>
                <w:rFonts w:asciiTheme="majorHAnsi" w:eastAsiaTheme="majorEastAsia" w:hAnsiTheme="majorHAnsi" w:cstheme="majorBidi"/>
                <w:bCs/>
                <w:spacing w:val="-10"/>
                <w:kern w:val="28"/>
              </w:rPr>
              <w:t>}</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5B5C098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w:t>
            </w:r>
            <w:r w:rsidR="007C0EEC">
              <w:rPr>
                <w:rFonts w:asciiTheme="majorHAnsi" w:eastAsiaTheme="majorEastAsia" w:hAnsiTheme="majorHAnsi" w:cstheme="majorBidi"/>
                <w:bCs/>
                <w:spacing w:val="-10"/>
                <w:kern w:val="28"/>
              </w:rPr>
              <w:t>404</w:t>
            </w:r>
          </w:p>
          <w:p w14:paraId="74E64619" w14:textId="411C26EA" w:rsidR="007C0EEC" w:rsidRDefault="007C0EEC" w:rsidP="00285417">
            <w:pPr>
              <w:rPr>
                <w:rFonts w:asciiTheme="majorHAnsi" w:eastAsiaTheme="majorEastAsia" w:hAnsiTheme="majorHAnsi" w:cstheme="majorBidi"/>
                <w:bCs/>
                <w:spacing w:val="-10"/>
                <w:kern w:val="28"/>
              </w:rPr>
            </w:pPr>
          </w:p>
          <w:p w14:paraId="3C508E0E" w14:textId="77777777" w:rsidR="007C0EEC" w:rsidRDefault="007C0EEC" w:rsidP="007C0EE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966778A" w14:textId="77777777" w:rsidR="007C0EEC" w:rsidRDefault="007C0EEC" w:rsidP="007C0EEC">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6B04DBC5" w14:textId="77777777" w:rsidR="007C0EEC" w:rsidRDefault="007C0EEC" w:rsidP="007C0EEC">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67FA8D2F" w:rsidR="00764EE0"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1751B06B" w:rsidR="00764EE0"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EF4A45D" w14:textId="7B79C1D9" w:rsidR="00764EE0" w:rsidRDefault="00764EE0" w:rsidP="00764EE0">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29</w:t>
      </w:r>
      <w:r w:rsidRPr="006558CB">
        <w:rPr>
          <w:rFonts w:asciiTheme="majorHAnsi" w:hAnsiTheme="majorHAnsi"/>
          <w:sz w:val="20"/>
          <w:szCs w:val="20"/>
        </w:rPr>
        <w:t xml:space="preserve"> - Testprotokoll für </w:t>
      </w:r>
      <w:r>
        <w:rPr>
          <w:rFonts w:asciiTheme="majorHAnsi" w:hAnsiTheme="majorHAnsi"/>
          <w:sz w:val="20"/>
          <w:szCs w:val="20"/>
        </w:rPr>
        <w:t>Bearbeitung eines Shops Fehler</w:t>
      </w:r>
    </w:p>
    <w:p w14:paraId="0241FA19" w14:textId="77777777" w:rsidR="005E161C" w:rsidRPr="0023481F" w:rsidRDefault="005E161C" w:rsidP="005E161C"/>
    <w:tbl>
      <w:tblPr>
        <w:tblStyle w:val="TableGrid"/>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1D2B8970" w:rsidR="005E161C" w:rsidRPr="007B381D" w:rsidRDefault="005E161C"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C0EEC" w:rsidRPr="007B381D">
              <w:rPr>
                <w:rFonts w:asciiTheme="majorHAnsi" w:eastAsiaTheme="majorEastAsia" w:hAnsiTheme="majorHAnsi" w:cstheme="majorBidi"/>
                <w:bCs/>
                <w:spacing w:val="-10"/>
                <w:kern w:val="28"/>
                <w:lang w:val="en-US"/>
              </w:rPr>
              <w:t xml:space="preserve"> Delete Request /api/shops/5</w:t>
            </w:r>
          </w:p>
          <w:p w14:paraId="2A445F96" w14:textId="1C13C56D" w:rsidR="007C0EEC" w:rsidRPr="007B381D" w:rsidRDefault="007C0EEC" w:rsidP="00285417">
            <w:pPr>
              <w:rPr>
                <w:rFonts w:asciiTheme="majorHAnsi" w:eastAsiaTheme="majorEastAsia" w:hAnsiTheme="majorHAnsi" w:cstheme="majorBidi"/>
                <w:bCs/>
                <w:spacing w:val="-10"/>
                <w:kern w:val="28"/>
                <w:lang w:val="en-US"/>
              </w:rPr>
            </w:pPr>
          </w:p>
          <w:p w14:paraId="3D89A876" w14:textId="3D075F33" w:rsidR="007C0EEC" w:rsidRDefault="007C0EEC" w:rsidP="00285417">
            <w:pPr>
              <w:rPr>
                <w:rFonts w:asciiTheme="majorHAnsi" w:eastAsiaTheme="majorEastAsia" w:hAnsiTheme="majorHAnsi" w:cstheme="majorBidi"/>
                <w:bCs/>
                <w:spacing w:val="-10"/>
                <w:kern w:val="28"/>
              </w:rPr>
            </w:pPr>
            <w:r>
              <w:rPr>
                <w:noProof/>
              </w:rPr>
              <w:drawing>
                <wp:inline distT="0" distB="0" distL="0" distR="0" wp14:anchorId="5EDC0B8E" wp14:editId="295653DB">
                  <wp:extent cx="2870200" cy="682598"/>
                  <wp:effectExtent l="0" t="0" r="6350" b="3810"/>
                  <wp:docPr id="330500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0084" name=""/>
                          <pic:cNvPicPr/>
                        </pic:nvPicPr>
                        <pic:blipFill>
                          <a:blip r:embed="rId29"/>
                          <a:stretch>
                            <a:fillRect/>
                          </a:stretch>
                        </pic:blipFill>
                        <pic:spPr>
                          <a:xfrm>
                            <a:off x="0" y="0"/>
                            <a:ext cx="2888284" cy="686899"/>
                          </a:xfrm>
                          <a:prstGeom prst="rect">
                            <a:avLst/>
                          </a:prstGeom>
                        </pic:spPr>
                      </pic:pic>
                    </a:graphicData>
                  </a:graphic>
                </wp:inline>
              </w:drawing>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0ABB4B2B"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C0EEC">
              <w:rPr>
                <w:rFonts w:asciiTheme="majorHAnsi" w:eastAsiaTheme="majorEastAsia" w:hAnsiTheme="majorHAnsi" w:cstheme="majorBidi"/>
                <w:bCs/>
                <w:spacing w:val="-10"/>
                <w:kern w:val="28"/>
              </w:rPr>
              <w:t xml:space="preserve"> Statuscode 204</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5A2314" w:rsidR="005E161C"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490FEE98" w:rsidR="005E161C"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88C70AC" w14:textId="03410DC5" w:rsidR="005E161C" w:rsidRDefault="005E161C" w:rsidP="005E161C">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1B9FC28" w14:textId="77777777" w:rsidR="007C0EEC" w:rsidRPr="007C0EEC" w:rsidRDefault="007C0EEC" w:rsidP="007C0EEC"/>
    <w:tbl>
      <w:tblPr>
        <w:tblStyle w:val="TableGrid"/>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55A7E5ED" w14:textId="3A2F3674" w:rsidR="007C0EEC" w:rsidRPr="007B381D" w:rsidRDefault="00113211"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C0EEC" w:rsidRPr="007B381D">
              <w:rPr>
                <w:rFonts w:asciiTheme="majorHAnsi" w:eastAsiaTheme="majorEastAsia" w:hAnsiTheme="majorHAnsi" w:cstheme="majorBidi"/>
                <w:bCs/>
                <w:spacing w:val="-10"/>
                <w:kern w:val="28"/>
                <w:lang w:val="en-US"/>
              </w:rPr>
              <w:t xml:space="preserve"> Delete Request /api/shops/50</w:t>
            </w:r>
          </w:p>
          <w:p w14:paraId="3627E6E0" w14:textId="4048DA34" w:rsidR="00113211" w:rsidRPr="007B381D" w:rsidRDefault="00113211" w:rsidP="00285417">
            <w:pPr>
              <w:rPr>
                <w:rFonts w:asciiTheme="majorHAnsi" w:eastAsiaTheme="majorEastAsia" w:hAnsiTheme="majorHAnsi" w:cstheme="majorBidi"/>
                <w:bCs/>
                <w:spacing w:val="-10"/>
                <w:kern w:val="28"/>
                <w:lang w:val="en-US"/>
              </w:rPr>
            </w:pPr>
          </w:p>
          <w:p w14:paraId="45E7E378" w14:textId="0CB642B1" w:rsidR="007C0EEC" w:rsidRDefault="007863C0" w:rsidP="00285417">
            <w:pPr>
              <w:rPr>
                <w:rFonts w:asciiTheme="majorHAnsi" w:eastAsiaTheme="majorEastAsia" w:hAnsiTheme="majorHAnsi" w:cstheme="majorBidi"/>
                <w:bCs/>
                <w:spacing w:val="-10"/>
                <w:kern w:val="28"/>
              </w:rPr>
            </w:pPr>
            <w:r>
              <w:rPr>
                <w:noProof/>
              </w:rPr>
              <w:drawing>
                <wp:inline distT="0" distB="0" distL="0" distR="0" wp14:anchorId="47292E88" wp14:editId="23229C7D">
                  <wp:extent cx="2863850" cy="674815"/>
                  <wp:effectExtent l="0" t="0" r="0" b="0"/>
                  <wp:docPr id="8990127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2789" name=""/>
                          <pic:cNvPicPr/>
                        </pic:nvPicPr>
                        <pic:blipFill>
                          <a:blip r:embed="rId30"/>
                          <a:stretch>
                            <a:fillRect/>
                          </a:stretch>
                        </pic:blipFill>
                        <pic:spPr>
                          <a:xfrm>
                            <a:off x="0" y="0"/>
                            <a:ext cx="2905238" cy="684567"/>
                          </a:xfrm>
                          <a:prstGeom prst="rect">
                            <a:avLst/>
                          </a:prstGeom>
                        </pic:spPr>
                      </pic:pic>
                    </a:graphicData>
                  </a:graphic>
                </wp:inline>
              </w:drawing>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0BDD784F"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7863C0">
              <w:rPr>
                <w:rFonts w:asciiTheme="majorHAnsi" w:eastAsiaTheme="majorEastAsia" w:hAnsiTheme="majorHAnsi" w:cstheme="majorBidi"/>
                <w:bCs/>
                <w:spacing w:val="-10"/>
                <w:kern w:val="28"/>
              </w:rPr>
              <w:t xml:space="preserve"> Statuscode 404</w:t>
            </w:r>
          </w:p>
          <w:p w14:paraId="4A5D2DCA" w14:textId="52FD9DE8" w:rsidR="007863C0" w:rsidRDefault="007863C0" w:rsidP="00285417">
            <w:pPr>
              <w:rPr>
                <w:rFonts w:asciiTheme="majorHAnsi" w:eastAsiaTheme="majorEastAsia" w:hAnsiTheme="majorHAnsi" w:cstheme="majorBidi"/>
                <w:bCs/>
                <w:spacing w:val="-10"/>
                <w:kern w:val="28"/>
              </w:rPr>
            </w:pPr>
          </w:p>
          <w:p w14:paraId="0DE13BD6"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4C12B87"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51AFA904" w14:textId="77777777" w:rsidR="007863C0" w:rsidRDefault="007863C0" w:rsidP="007863C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1BC2B7B7"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0C7A108A"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A3859A4" w14:textId="1C232BAA" w:rsidR="00113211" w:rsidRDefault="00113211" w:rsidP="0011321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 eines Shops Fehler</w:t>
      </w:r>
    </w:p>
    <w:p w14:paraId="0C4ECAD0" w14:textId="77777777" w:rsidR="00113211" w:rsidRPr="0023481F" w:rsidRDefault="00113211" w:rsidP="00113211"/>
    <w:tbl>
      <w:tblPr>
        <w:tblStyle w:val="TableGrid"/>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C4CE0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863C0">
              <w:rPr>
                <w:rFonts w:asciiTheme="majorHAnsi" w:eastAsiaTheme="majorEastAsia" w:hAnsiTheme="majorHAnsi" w:cstheme="majorBidi"/>
                <w:bCs/>
                <w:spacing w:val="-10"/>
                <w:kern w:val="28"/>
              </w:rPr>
              <w:t xml:space="preserve"> Get Request /api/products</w:t>
            </w:r>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23D2DA5A" w:rsidR="00113211" w:rsidRPr="007B381D" w:rsidRDefault="00113211"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Ausgabe:</w:t>
            </w:r>
            <w:r w:rsidR="007863C0" w:rsidRPr="007B381D">
              <w:rPr>
                <w:rFonts w:asciiTheme="majorHAnsi" w:eastAsiaTheme="majorEastAsia" w:hAnsiTheme="majorHAnsi" w:cstheme="majorBidi"/>
                <w:bCs/>
                <w:spacing w:val="-10"/>
                <w:kern w:val="28"/>
                <w:lang w:val="en-US"/>
              </w:rPr>
              <w:t xml:space="preserve"> Statuscode 200</w:t>
            </w:r>
          </w:p>
          <w:p w14:paraId="6B0F792C" w14:textId="4BA87BF4" w:rsidR="007863C0" w:rsidRPr="007B381D" w:rsidRDefault="007863C0" w:rsidP="00285417">
            <w:pPr>
              <w:rPr>
                <w:rFonts w:asciiTheme="majorHAnsi" w:eastAsiaTheme="majorEastAsia" w:hAnsiTheme="majorHAnsi" w:cstheme="majorBidi"/>
                <w:bCs/>
                <w:spacing w:val="-10"/>
                <w:kern w:val="28"/>
                <w:lang w:val="en-US"/>
              </w:rPr>
            </w:pPr>
          </w:p>
          <w:p w14:paraId="00C10CB3"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0910EA99"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904B291"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744358D9"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56B48234"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"placeat"</w:t>
            </w:r>
            <w:r w:rsidRPr="007B381D">
              <w:rPr>
                <w:rStyle w:val="HTMLCode"/>
                <w:rFonts w:ascii="Consolas" w:hAnsi="Consolas"/>
                <w:b/>
                <w:bCs/>
                <w:color w:val="FFFFFF"/>
                <w:sz w:val="18"/>
                <w:szCs w:val="18"/>
                <w:lang w:val="en-US"/>
              </w:rPr>
              <w:t>,</w:t>
            </w:r>
          </w:p>
          <w:p w14:paraId="65F3EB04"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98BE865"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75F52C4"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EF70E81"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76F45AE1"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174F58C9"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5A0DD1FD"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F3DAEE0"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5C6AAAA7"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321BC5C"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3</w:t>
            </w:r>
            <w:r w:rsidRPr="007B381D">
              <w:rPr>
                <w:rStyle w:val="HTMLCode"/>
                <w:rFonts w:ascii="Consolas" w:hAnsi="Consolas"/>
                <w:b/>
                <w:bCs/>
                <w:color w:val="FFFFFF"/>
                <w:sz w:val="18"/>
                <w:szCs w:val="18"/>
                <w:lang w:val="en-US"/>
              </w:rPr>
              <w:t>,</w:t>
            </w:r>
          </w:p>
          <w:p w14:paraId="4043DA48"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0619D33B"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"quam"</w:t>
            </w:r>
            <w:r w:rsidRPr="007B381D">
              <w:rPr>
                <w:rStyle w:val="HTMLCode"/>
                <w:rFonts w:ascii="Consolas" w:hAnsi="Consolas"/>
                <w:b/>
                <w:bCs/>
                <w:color w:val="FFFFFF"/>
                <w:sz w:val="18"/>
                <w:szCs w:val="18"/>
                <w:lang w:val="en-US"/>
              </w:rPr>
              <w:t>,</w:t>
            </w:r>
          </w:p>
          <w:p w14:paraId="27C92519"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"1a25c9ab8caaba6f39efce58ab553fa7.png"</w:t>
            </w:r>
          </w:p>
          <w:p w14:paraId="6AA0FF6E"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D740683"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72AAA7B"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4</w:t>
            </w:r>
            <w:r w:rsidRPr="007B381D">
              <w:rPr>
                <w:rStyle w:val="HTMLCode"/>
                <w:rFonts w:ascii="Consolas" w:hAnsi="Consolas"/>
                <w:b/>
                <w:bCs/>
                <w:color w:val="FFFFFF"/>
                <w:sz w:val="18"/>
                <w:szCs w:val="18"/>
                <w:lang w:val="en-US"/>
              </w:rPr>
              <w:t>,</w:t>
            </w:r>
          </w:p>
          <w:p w14:paraId="2ADAF0D3"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2C5594B6"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"ab"</w:t>
            </w:r>
            <w:r>
              <w:rPr>
                <w:rStyle w:val="HTMLCode"/>
                <w:rFonts w:ascii="Consolas" w:hAnsi="Consolas"/>
                <w:b/>
                <w:bCs/>
                <w:color w:val="FFFFFF"/>
                <w:sz w:val="18"/>
                <w:szCs w:val="18"/>
              </w:rPr>
              <w:t>,</w:t>
            </w:r>
          </w:p>
          <w:p w14:paraId="6A36DD96"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5DFAAAB"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0A34089"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1EF7627" w14:textId="77777777" w:rsidR="007863C0" w:rsidRDefault="007863C0" w:rsidP="007863C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2A947A5B"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"mueller"</w:t>
            </w:r>
            <w:r w:rsidRPr="007B381D">
              <w:rPr>
                <w:rStyle w:val="HTMLCode"/>
                <w:rFonts w:ascii="Consolas" w:hAnsi="Consolas"/>
                <w:b/>
                <w:bCs/>
                <w:color w:val="FFFFFF"/>
                <w:sz w:val="18"/>
                <w:szCs w:val="18"/>
                <w:lang w:val="en-US"/>
              </w:rPr>
              <w:t>,</w:t>
            </w:r>
          </w:p>
          <w:p w14:paraId="1D26BF47"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"nam"</w:t>
            </w:r>
            <w:r w:rsidRPr="007B381D">
              <w:rPr>
                <w:rStyle w:val="HTMLCode"/>
                <w:rFonts w:ascii="Consolas" w:hAnsi="Consolas"/>
                <w:b/>
                <w:bCs/>
                <w:color w:val="FFFFFF"/>
                <w:sz w:val="18"/>
                <w:szCs w:val="18"/>
                <w:lang w:val="en-US"/>
              </w:rPr>
              <w:t>,</w:t>
            </w:r>
          </w:p>
          <w:p w14:paraId="7284CA30"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B4D8F41"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97DA3EE"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406A9EC"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6</w:t>
            </w:r>
            <w:r w:rsidRPr="007B381D">
              <w:rPr>
                <w:rStyle w:val="HTMLCode"/>
                <w:rFonts w:ascii="Consolas" w:hAnsi="Consolas"/>
                <w:b/>
                <w:bCs/>
                <w:color w:val="FFFFFF"/>
                <w:sz w:val="18"/>
                <w:szCs w:val="18"/>
                <w:lang w:val="en-US"/>
              </w:rPr>
              <w:t>,</w:t>
            </w:r>
          </w:p>
          <w:p w14:paraId="0EB168A7"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"moore"</w:t>
            </w:r>
            <w:r w:rsidRPr="007B381D">
              <w:rPr>
                <w:rStyle w:val="HTMLCode"/>
                <w:rFonts w:ascii="Consolas" w:hAnsi="Consolas"/>
                <w:b/>
                <w:bCs/>
                <w:color w:val="FFFFFF"/>
                <w:sz w:val="18"/>
                <w:szCs w:val="18"/>
                <w:lang w:val="en-US"/>
              </w:rPr>
              <w:t>,</w:t>
            </w:r>
          </w:p>
          <w:p w14:paraId="47087EB2"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"USB cable"</w:t>
            </w:r>
            <w:r w:rsidRPr="007B381D">
              <w:rPr>
                <w:rStyle w:val="HTMLCode"/>
                <w:rFonts w:ascii="Consolas" w:hAnsi="Consolas"/>
                <w:b/>
                <w:bCs/>
                <w:color w:val="FFFFFF"/>
                <w:sz w:val="18"/>
                <w:szCs w:val="18"/>
                <w:lang w:val="en-US"/>
              </w:rPr>
              <w:t>,</w:t>
            </w:r>
          </w:p>
          <w:p w14:paraId="2BF15D10"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58C05F4" w14:textId="77777777" w:rsidR="007863C0" w:rsidRPr="007B381D" w:rsidRDefault="007863C0" w:rsidP="007863C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7CD44FF" w14:textId="77777777" w:rsidR="007863C0" w:rsidRDefault="007863C0" w:rsidP="007863C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E7E5410" w14:textId="1FCCD08B"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214C44FA"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D648BC3" w14:textId="5B6DA9E5" w:rsidR="00113211" w:rsidRDefault="00113211" w:rsidP="00113211">
      <w:pPr>
        <w:pStyle w:val="Caption"/>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2E27942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682270">
              <w:rPr>
                <w:rFonts w:asciiTheme="majorHAnsi" w:eastAsiaTheme="majorEastAsia" w:hAnsiTheme="majorHAnsi" w:cstheme="majorBidi"/>
                <w:bCs/>
                <w:spacing w:val="-10"/>
                <w:kern w:val="28"/>
              </w:rPr>
              <w:t xml:space="preserve"> </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6F87918E" w14:textId="77777777" w:rsidR="00653D73" w:rsidRDefault="00653D73" w:rsidP="00682270">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w:t>
            </w:r>
          </w:p>
          <w:p w14:paraId="3162A480" w14:textId="3EE7DFA9" w:rsidR="00682270" w:rsidRDefault="00682270" w:rsidP="00682270">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4EA6E441"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2254BBB0"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5FA20E67"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682270" w:rsidRPr="007B381D">
              <w:rPr>
                <w:rFonts w:asciiTheme="majorHAnsi" w:eastAsiaTheme="majorEastAsia" w:hAnsiTheme="majorHAnsi" w:cstheme="majorBidi"/>
                <w:bCs/>
                <w:spacing w:val="-10"/>
                <w:kern w:val="28"/>
                <w:lang w:val="en-US"/>
              </w:rPr>
              <w:t xml:space="preserve"> Get Request /api/products/1</w:t>
            </w:r>
          </w:p>
          <w:p w14:paraId="670F6267" w14:textId="543EF337" w:rsidR="00682270" w:rsidRPr="007B381D" w:rsidRDefault="00682270" w:rsidP="00285417">
            <w:pPr>
              <w:rPr>
                <w:rFonts w:asciiTheme="majorHAnsi" w:eastAsiaTheme="majorEastAsia" w:hAnsiTheme="majorHAnsi" w:cstheme="majorBidi"/>
                <w:bCs/>
                <w:spacing w:val="-10"/>
                <w:kern w:val="28"/>
                <w:lang w:val="en-US"/>
              </w:rPr>
            </w:pPr>
          </w:p>
          <w:p w14:paraId="0E05711B" w14:textId="01D0D069" w:rsidR="00682270" w:rsidRDefault="00682270" w:rsidP="00285417">
            <w:pPr>
              <w:rPr>
                <w:rFonts w:asciiTheme="majorHAnsi" w:eastAsiaTheme="majorEastAsia" w:hAnsiTheme="majorHAnsi" w:cstheme="majorBidi"/>
                <w:bCs/>
                <w:spacing w:val="-10"/>
                <w:kern w:val="28"/>
              </w:rPr>
            </w:pPr>
            <w:r>
              <w:rPr>
                <w:noProof/>
              </w:rPr>
              <w:drawing>
                <wp:inline distT="0" distB="0" distL="0" distR="0" wp14:anchorId="42D7F714" wp14:editId="722E972D">
                  <wp:extent cx="2876550" cy="677808"/>
                  <wp:effectExtent l="0" t="0" r="0" b="8255"/>
                  <wp:docPr id="598669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9693" name=""/>
                          <pic:cNvPicPr/>
                        </pic:nvPicPr>
                        <pic:blipFill>
                          <a:blip r:embed="rId31"/>
                          <a:stretch>
                            <a:fillRect/>
                          </a:stretch>
                        </pic:blipFill>
                        <pic:spPr>
                          <a:xfrm>
                            <a:off x="0" y="0"/>
                            <a:ext cx="2897570" cy="682761"/>
                          </a:xfrm>
                          <a:prstGeom prst="rect">
                            <a:avLst/>
                          </a:prstGeom>
                        </pic:spPr>
                      </pic:pic>
                    </a:graphicData>
                  </a:graphic>
                </wp:inline>
              </w:drawing>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562B9E72"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Ausgabe:</w:t>
            </w:r>
            <w:r w:rsidR="00682270" w:rsidRPr="007B381D">
              <w:rPr>
                <w:rFonts w:asciiTheme="majorHAnsi" w:eastAsiaTheme="majorEastAsia" w:hAnsiTheme="majorHAnsi" w:cstheme="majorBidi"/>
                <w:bCs/>
                <w:spacing w:val="-10"/>
                <w:kern w:val="28"/>
                <w:lang w:val="en-US"/>
              </w:rPr>
              <w:t xml:space="preserve"> Statuscode 200</w:t>
            </w:r>
          </w:p>
          <w:p w14:paraId="626A66DC" w14:textId="26F8F1E5" w:rsidR="00682270" w:rsidRPr="007B381D" w:rsidRDefault="00682270" w:rsidP="00285417">
            <w:pPr>
              <w:rPr>
                <w:rFonts w:asciiTheme="majorHAnsi" w:eastAsiaTheme="majorEastAsia" w:hAnsiTheme="majorHAnsi" w:cstheme="majorBidi"/>
                <w:bCs/>
                <w:spacing w:val="-10"/>
                <w:kern w:val="28"/>
                <w:lang w:val="en-US"/>
              </w:rPr>
            </w:pPr>
          </w:p>
          <w:p w14:paraId="3AE7A9F1" w14:textId="77777777" w:rsidR="00682270" w:rsidRPr="007B381D" w:rsidRDefault="00682270" w:rsidP="0068227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646F4E4D" w14:textId="77777777" w:rsidR="00682270" w:rsidRPr="007B381D" w:rsidRDefault="00682270" w:rsidP="0068227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1D1BD251" w14:textId="77777777" w:rsidR="00682270" w:rsidRPr="007B381D" w:rsidRDefault="00682270" w:rsidP="0068227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4F6027F2" w14:textId="77777777" w:rsidR="00682270" w:rsidRPr="007B381D" w:rsidRDefault="00682270" w:rsidP="00682270">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"placeat"</w:t>
            </w:r>
            <w:r w:rsidRPr="007B381D">
              <w:rPr>
                <w:rStyle w:val="HTMLCode"/>
                <w:rFonts w:ascii="Consolas" w:hAnsi="Consolas"/>
                <w:b/>
                <w:bCs/>
                <w:color w:val="FFFFFF"/>
                <w:sz w:val="18"/>
                <w:szCs w:val="18"/>
                <w:lang w:val="en-US"/>
              </w:rPr>
              <w:t>,</w:t>
            </w:r>
          </w:p>
          <w:p w14:paraId="36E9436F" w14:textId="77777777" w:rsidR="00682270" w:rsidRDefault="00682270" w:rsidP="00682270">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2DCCCEF8" w14:textId="77777777" w:rsidR="00682270" w:rsidRDefault="00682270" w:rsidP="0068227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38F7FC1"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27B11B4B"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6904BC8" w14:textId="6C9AD6F6"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34</w:t>
      </w:r>
      <w:r w:rsidRPr="006558CB">
        <w:rPr>
          <w:rFonts w:asciiTheme="majorHAnsi" w:hAnsiTheme="majorHAnsi"/>
          <w:sz w:val="20"/>
          <w:szCs w:val="20"/>
        </w:rPr>
        <w:t xml:space="preserve"> - Testprotokoll für </w:t>
      </w:r>
      <w:r>
        <w:rPr>
          <w:rFonts w:asciiTheme="majorHAnsi" w:hAnsiTheme="majorHAnsi"/>
          <w:sz w:val="20"/>
          <w:szCs w:val="20"/>
        </w:rPr>
        <w:t>Anzeige eines Produktes</w:t>
      </w:r>
    </w:p>
    <w:p w14:paraId="18201DC9"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42885892"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682270" w:rsidRPr="007B381D">
              <w:rPr>
                <w:rFonts w:asciiTheme="majorHAnsi" w:eastAsiaTheme="majorEastAsia" w:hAnsiTheme="majorHAnsi" w:cstheme="majorBidi"/>
                <w:bCs/>
                <w:spacing w:val="-10"/>
                <w:kern w:val="28"/>
                <w:lang w:val="en-US"/>
              </w:rPr>
              <w:t xml:space="preserve">  Get Request /api/products/10</w:t>
            </w:r>
          </w:p>
          <w:p w14:paraId="03BABDF9" w14:textId="2E16A045" w:rsidR="00682270" w:rsidRPr="007B381D" w:rsidRDefault="00682270" w:rsidP="00285417">
            <w:pPr>
              <w:rPr>
                <w:rFonts w:asciiTheme="majorHAnsi" w:eastAsiaTheme="majorEastAsia" w:hAnsiTheme="majorHAnsi" w:cstheme="majorBidi"/>
                <w:bCs/>
                <w:spacing w:val="-10"/>
                <w:kern w:val="28"/>
                <w:lang w:val="en-US"/>
              </w:rPr>
            </w:pPr>
          </w:p>
          <w:p w14:paraId="350F545A" w14:textId="456B7755" w:rsidR="00682270" w:rsidRDefault="00682270" w:rsidP="00285417">
            <w:pPr>
              <w:rPr>
                <w:rFonts w:asciiTheme="majorHAnsi" w:eastAsiaTheme="majorEastAsia" w:hAnsiTheme="majorHAnsi" w:cstheme="majorBidi"/>
                <w:bCs/>
                <w:spacing w:val="-10"/>
                <w:kern w:val="28"/>
              </w:rPr>
            </w:pPr>
            <w:r>
              <w:rPr>
                <w:noProof/>
              </w:rPr>
              <w:drawing>
                <wp:inline distT="0" distB="0" distL="0" distR="0" wp14:anchorId="46CDDF48" wp14:editId="4E19DFF2">
                  <wp:extent cx="2851150" cy="671823"/>
                  <wp:effectExtent l="0" t="0" r="6350" b="0"/>
                  <wp:docPr id="849215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5907" name=""/>
                          <pic:cNvPicPr/>
                        </pic:nvPicPr>
                        <pic:blipFill>
                          <a:blip r:embed="rId32"/>
                          <a:stretch>
                            <a:fillRect/>
                          </a:stretch>
                        </pic:blipFill>
                        <pic:spPr>
                          <a:xfrm>
                            <a:off x="0" y="0"/>
                            <a:ext cx="2871251" cy="676559"/>
                          </a:xfrm>
                          <a:prstGeom prst="rect">
                            <a:avLst/>
                          </a:prstGeom>
                        </pic:spPr>
                      </pic:pic>
                    </a:graphicData>
                  </a:graphic>
                </wp:inline>
              </w:drawing>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091E5E46"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Statuscode 404</w:t>
            </w:r>
          </w:p>
          <w:p w14:paraId="5D867EAD" w14:textId="77777777" w:rsidR="00682270" w:rsidRDefault="00682270" w:rsidP="0068227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0BB6A711" w14:textId="77777777" w:rsidR="00682270" w:rsidRDefault="00682270" w:rsidP="00682270">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"Produktdatensatz nicht gefunden."</w:t>
            </w:r>
          </w:p>
          <w:p w14:paraId="7933E015" w14:textId="77777777" w:rsidR="00682270" w:rsidRDefault="00682270" w:rsidP="00682270">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5B42E80A" w14:textId="3912ADC5"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33B252EE"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C6A958" w14:textId="50EC5AB3"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35</w:t>
      </w:r>
      <w:r w:rsidRPr="006558CB">
        <w:rPr>
          <w:rFonts w:asciiTheme="majorHAnsi" w:hAnsiTheme="majorHAnsi"/>
          <w:sz w:val="20"/>
          <w:szCs w:val="20"/>
        </w:rPr>
        <w:t xml:space="preserve"> - Testprotokoll für </w:t>
      </w:r>
      <w:r>
        <w:rPr>
          <w:rFonts w:asciiTheme="majorHAnsi" w:hAnsiTheme="majorHAnsi"/>
          <w:sz w:val="20"/>
          <w:szCs w:val="20"/>
        </w:rPr>
        <w:t>Anzeige eines Produktes Fehler</w:t>
      </w:r>
    </w:p>
    <w:p w14:paraId="16606AC8"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CFC8A5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Post Request /api/products</w:t>
            </w:r>
          </w:p>
          <w:p w14:paraId="7F543731" w14:textId="5CD66249" w:rsidR="00700A3B" w:rsidRDefault="00700A3B" w:rsidP="00285417">
            <w:pPr>
              <w:rPr>
                <w:rFonts w:asciiTheme="majorHAnsi" w:eastAsiaTheme="majorEastAsia" w:hAnsiTheme="majorHAnsi" w:cstheme="majorBidi"/>
                <w:bCs/>
                <w:spacing w:val="-10"/>
                <w:kern w:val="28"/>
              </w:rPr>
            </w:pPr>
          </w:p>
          <w:p w14:paraId="278584BB" w14:textId="449405A0" w:rsidR="00700A3B" w:rsidRDefault="00700A3B" w:rsidP="00285417">
            <w:pPr>
              <w:rPr>
                <w:rFonts w:asciiTheme="majorHAnsi" w:eastAsiaTheme="majorEastAsia" w:hAnsiTheme="majorHAnsi" w:cstheme="majorBidi"/>
                <w:bCs/>
                <w:spacing w:val="-10"/>
                <w:kern w:val="28"/>
              </w:rPr>
            </w:pPr>
            <w:r>
              <w:rPr>
                <w:noProof/>
              </w:rPr>
              <w:drawing>
                <wp:inline distT="0" distB="0" distL="0" distR="0" wp14:anchorId="7DA89B25" wp14:editId="758A62F0">
                  <wp:extent cx="3215105" cy="1143000"/>
                  <wp:effectExtent l="0" t="0" r="4445" b="0"/>
                  <wp:docPr id="11593585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58532" name=""/>
                          <pic:cNvPicPr/>
                        </pic:nvPicPr>
                        <pic:blipFill>
                          <a:blip r:embed="rId33"/>
                          <a:stretch>
                            <a:fillRect/>
                          </a:stretch>
                        </pic:blipFill>
                        <pic:spPr>
                          <a:xfrm>
                            <a:off x="0" y="0"/>
                            <a:ext cx="3219043" cy="1144400"/>
                          </a:xfrm>
                          <a:prstGeom prst="rect">
                            <a:avLst/>
                          </a:prstGeom>
                        </pic:spPr>
                      </pic:pic>
                    </a:graphicData>
                  </a:graphic>
                </wp:inline>
              </w:drawing>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6647B088"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00A3B">
              <w:rPr>
                <w:rFonts w:asciiTheme="majorHAnsi" w:eastAsiaTheme="majorEastAsia" w:hAnsiTheme="majorHAnsi" w:cstheme="majorBidi"/>
                <w:bCs/>
                <w:spacing w:val="-10"/>
                <w:kern w:val="28"/>
              </w:rPr>
              <w:t xml:space="preserve"> Statuscode 200</w:t>
            </w:r>
          </w:p>
          <w:p w14:paraId="674C3EB9" w14:textId="4EE1C0A0" w:rsidR="00700A3B" w:rsidRDefault="00700A3B" w:rsidP="00285417">
            <w:pPr>
              <w:rPr>
                <w:rFonts w:asciiTheme="majorHAnsi" w:eastAsiaTheme="majorEastAsia" w:hAnsiTheme="majorHAnsi" w:cstheme="majorBidi"/>
                <w:bCs/>
                <w:spacing w:val="-10"/>
                <w:kern w:val="28"/>
              </w:rPr>
            </w:pPr>
          </w:p>
          <w:p w14:paraId="22C7B2C5"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221F76C"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8</w:t>
            </w:r>
            <w:r>
              <w:rPr>
                <w:rStyle w:val="HTMLCode"/>
                <w:rFonts w:ascii="Consolas" w:hAnsi="Consolas"/>
                <w:b/>
                <w:bCs/>
                <w:color w:val="FFFFFF"/>
                <w:sz w:val="18"/>
                <w:szCs w:val="18"/>
              </w:rPr>
              <w:t>,</w:t>
            </w:r>
          </w:p>
          <w:p w14:paraId="4C1DCB7E"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2E1471C6"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"USB cable"</w:t>
            </w:r>
            <w:r>
              <w:rPr>
                <w:rStyle w:val="HTMLCode"/>
                <w:rFonts w:ascii="Consolas" w:hAnsi="Consolas"/>
                <w:b/>
                <w:bCs/>
                <w:color w:val="FFFFFF"/>
                <w:sz w:val="18"/>
                <w:szCs w:val="18"/>
              </w:rPr>
              <w:t>,</w:t>
            </w:r>
          </w:p>
          <w:p w14:paraId="615D79F7"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"Q8K63fwbsgZQmiVGAtaTOkAkiCNzaZ45CaHk7mLt.jpg"</w:t>
            </w:r>
          </w:p>
          <w:p w14:paraId="5A1CEC0B" w14:textId="77777777" w:rsidR="00700A3B" w:rsidRDefault="00700A3B" w:rsidP="00700A3B">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047283FC"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4430470C"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7D56BC9" w14:textId="14B02A47"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36</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p>
    <w:p w14:paraId="0981A88A"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32D7E4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Post Request /api/products</w:t>
            </w:r>
          </w:p>
          <w:p w14:paraId="335197D3" w14:textId="5C3A3837" w:rsidR="00700A3B" w:rsidRDefault="00700A3B" w:rsidP="00285417">
            <w:pPr>
              <w:rPr>
                <w:rFonts w:asciiTheme="majorHAnsi" w:eastAsiaTheme="majorEastAsia" w:hAnsiTheme="majorHAnsi" w:cstheme="majorBidi"/>
                <w:bCs/>
                <w:spacing w:val="-10"/>
                <w:kern w:val="28"/>
              </w:rPr>
            </w:pPr>
          </w:p>
          <w:p w14:paraId="408B8985" w14:textId="2527CC8F" w:rsidR="00700A3B" w:rsidRDefault="00700A3B" w:rsidP="00285417">
            <w:pPr>
              <w:rPr>
                <w:rFonts w:asciiTheme="majorHAnsi" w:eastAsiaTheme="majorEastAsia" w:hAnsiTheme="majorHAnsi" w:cstheme="majorBidi"/>
                <w:bCs/>
                <w:spacing w:val="-10"/>
                <w:kern w:val="28"/>
              </w:rPr>
            </w:pPr>
            <w:r>
              <w:rPr>
                <w:noProof/>
              </w:rPr>
              <w:drawing>
                <wp:inline distT="0" distB="0" distL="0" distR="0" wp14:anchorId="02DF4406" wp14:editId="70048360">
                  <wp:extent cx="3346450" cy="1187226"/>
                  <wp:effectExtent l="0" t="0" r="6350" b="0"/>
                  <wp:docPr id="12442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230" name=""/>
                          <pic:cNvPicPr/>
                        </pic:nvPicPr>
                        <pic:blipFill>
                          <a:blip r:embed="rId34"/>
                          <a:stretch>
                            <a:fillRect/>
                          </a:stretch>
                        </pic:blipFill>
                        <pic:spPr>
                          <a:xfrm>
                            <a:off x="0" y="0"/>
                            <a:ext cx="3359745" cy="1191943"/>
                          </a:xfrm>
                          <a:prstGeom prst="rect">
                            <a:avLst/>
                          </a:prstGeom>
                        </pic:spPr>
                      </pic:pic>
                    </a:graphicData>
                  </a:graphic>
                </wp:inline>
              </w:drawing>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3192E7D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00A3B">
              <w:rPr>
                <w:rFonts w:asciiTheme="majorHAnsi" w:eastAsiaTheme="majorEastAsia" w:hAnsiTheme="majorHAnsi" w:cstheme="majorBidi"/>
                <w:bCs/>
                <w:spacing w:val="-10"/>
                <w:kern w:val="28"/>
              </w:rPr>
              <w:t xml:space="preserve"> Statuscode 422</w:t>
            </w:r>
          </w:p>
          <w:p w14:paraId="6BD44452" w14:textId="6BEB0873" w:rsidR="00700A3B" w:rsidRDefault="00700A3B" w:rsidP="00285417">
            <w:pPr>
              <w:rPr>
                <w:rFonts w:asciiTheme="majorHAnsi" w:eastAsiaTheme="majorEastAsia" w:hAnsiTheme="majorHAnsi" w:cstheme="majorBidi"/>
                <w:bCs/>
                <w:spacing w:val="-10"/>
                <w:kern w:val="28"/>
              </w:rPr>
            </w:pPr>
          </w:p>
          <w:p w14:paraId="32B014D8" w14:textId="77777777" w:rsidR="00700A3B" w:rsidRDefault="00700A3B" w:rsidP="00285417">
            <w:pPr>
              <w:rPr>
                <w:rFonts w:asciiTheme="majorHAnsi" w:eastAsiaTheme="majorEastAsia" w:hAnsiTheme="majorHAnsi" w:cstheme="majorBidi"/>
                <w:bCs/>
                <w:spacing w:val="-10"/>
                <w:kern w:val="28"/>
              </w:rPr>
            </w:pPr>
          </w:p>
          <w:p w14:paraId="75A4E5A5"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520AD890"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r>
              <w:rPr>
                <w:rStyle w:val="HTMLCode"/>
                <w:rFonts w:ascii="Consolas" w:hAnsi="Consolas"/>
                <w:b/>
                <w:bCs/>
                <w:color w:val="FFFFFF"/>
                <w:sz w:val="18"/>
                <w:szCs w:val="18"/>
              </w:rPr>
              <w:t>,</w:t>
            </w:r>
          </w:p>
          <w:p w14:paraId="0522DC44"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2568C8EA"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w:t>
            </w:r>
          </w:p>
          <w:p w14:paraId="3FF072ED"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p>
          <w:p w14:paraId="0675D79A"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1DCD8D4" w14:textId="77777777" w:rsidR="00700A3B" w:rsidRDefault="00700A3B" w:rsidP="00700A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0772B76" w14:textId="77777777" w:rsidR="00700A3B" w:rsidRDefault="00700A3B" w:rsidP="00700A3B">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C229F7F" w14:textId="0D2AAA2A"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EC8008D"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1F2B137" w14:textId="2C02B183"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37</w:t>
      </w:r>
      <w:r w:rsidRPr="006558CB">
        <w:rPr>
          <w:rFonts w:asciiTheme="majorHAnsi" w:hAnsiTheme="majorHAnsi"/>
          <w:sz w:val="20"/>
          <w:szCs w:val="20"/>
        </w:rPr>
        <w:t xml:space="preserve"> - Testprotokoll für </w:t>
      </w:r>
      <w:r>
        <w:rPr>
          <w:rFonts w:asciiTheme="majorHAnsi" w:hAnsiTheme="majorHAnsi"/>
          <w:sz w:val="20"/>
          <w:szCs w:val="20"/>
        </w:rPr>
        <w:t>Erstellung eines Produktes Fehler</w:t>
      </w:r>
    </w:p>
    <w:p w14:paraId="20C80F93" w14:textId="77777777" w:rsidR="00653D73" w:rsidRPr="0023481F" w:rsidRDefault="00653D73" w:rsidP="00653D73"/>
    <w:tbl>
      <w:tblPr>
        <w:tblStyle w:val="TableGrid"/>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1DA57BD7"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00A3B" w:rsidRPr="007B381D">
              <w:rPr>
                <w:rFonts w:asciiTheme="majorHAnsi" w:eastAsiaTheme="majorEastAsia" w:hAnsiTheme="majorHAnsi" w:cstheme="majorBidi"/>
                <w:bCs/>
                <w:spacing w:val="-10"/>
                <w:kern w:val="28"/>
                <w:lang w:val="en-US"/>
              </w:rPr>
              <w:t xml:space="preserve"> Post Request /api/products/8</w:t>
            </w:r>
          </w:p>
          <w:p w14:paraId="708C9EB3" w14:textId="5DB130B0" w:rsidR="00700A3B" w:rsidRPr="007B381D" w:rsidRDefault="00700A3B" w:rsidP="00285417">
            <w:pPr>
              <w:rPr>
                <w:rFonts w:asciiTheme="majorHAnsi" w:eastAsiaTheme="majorEastAsia" w:hAnsiTheme="majorHAnsi" w:cstheme="majorBidi"/>
                <w:bCs/>
                <w:spacing w:val="-10"/>
                <w:kern w:val="28"/>
                <w:lang w:val="en-US"/>
              </w:rPr>
            </w:pPr>
          </w:p>
          <w:p w14:paraId="71A5ACEC" w14:textId="5DF22E6F" w:rsidR="00700A3B" w:rsidRDefault="004401F7" w:rsidP="00285417">
            <w:pPr>
              <w:rPr>
                <w:rFonts w:asciiTheme="majorHAnsi" w:eastAsiaTheme="majorEastAsia" w:hAnsiTheme="majorHAnsi" w:cstheme="majorBidi"/>
                <w:bCs/>
                <w:spacing w:val="-10"/>
                <w:kern w:val="28"/>
              </w:rPr>
            </w:pPr>
            <w:r>
              <w:rPr>
                <w:noProof/>
              </w:rPr>
              <w:drawing>
                <wp:inline distT="0" distB="0" distL="0" distR="0" wp14:anchorId="2EEC4100" wp14:editId="6E2A13CD">
                  <wp:extent cx="3314700" cy="3376290"/>
                  <wp:effectExtent l="0" t="0" r="0" b="0"/>
                  <wp:docPr id="10930346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4618" name=""/>
                          <pic:cNvPicPr/>
                        </pic:nvPicPr>
                        <pic:blipFill>
                          <a:blip r:embed="rId35"/>
                          <a:stretch>
                            <a:fillRect/>
                          </a:stretch>
                        </pic:blipFill>
                        <pic:spPr>
                          <a:xfrm>
                            <a:off x="0" y="0"/>
                            <a:ext cx="3331625" cy="3393529"/>
                          </a:xfrm>
                          <a:prstGeom prst="rect">
                            <a:avLst/>
                          </a:prstGeom>
                        </pic:spPr>
                      </pic:pic>
                    </a:graphicData>
                  </a:graphic>
                </wp:inline>
              </w:drawing>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44382A6"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Ausgabe:</w:t>
            </w:r>
            <w:r w:rsidR="004401F7" w:rsidRPr="007B381D">
              <w:rPr>
                <w:rFonts w:asciiTheme="majorHAnsi" w:eastAsiaTheme="majorEastAsia" w:hAnsiTheme="majorHAnsi" w:cstheme="majorBidi"/>
                <w:bCs/>
                <w:spacing w:val="-10"/>
                <w:kern w:val="28"/>
                <w:lang w:val="en-US"/>
              </w:rPr>
              <w:t xml:space="preserve"> Statuscode 200</w:t>
            </w:r>
          </w:p>
          <w:p w14:paraId="32FE777E" w14:textId="77777777" w:rsidR="00653D73" w:rsidRPr="007B381D" w:rsidRDefault="00653D73" w:rsidP="00285417">
            <w:pPr>
              <w:rPr>
                <w:rFonts w:asciiTheme="majorHAnsi" w:eastAsiaTheme="majorEastAsia" w:hAnsiTheme="majorHAnsi" w:cstheme="majorBidi"/>
                <w:bCs/>
                <w:spacing w:val="-10"/>
                <w:kern w:val="28"/>
                <w:lang w:val="en-US"/>
              </w:rPr>
            </w:pPr>
          </w:p>
          <w:p w14:paraId="6DDCE159" w14:textId="77777777" w:rsidR="004401F7" w:rsidRPr="007B381D" w:rsidRDefault="004401F7" w:rsidP="004401F7">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4DBE005A" w14:textId="77777777" w:rsidR="004401F7" w:rsidRPr="007B381D" w:rsidRDefault="004401F7" w:rsidP="004401F7">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8</w:t>
            </w:r>
            <w:r w:rsidRPr="007B381D">
              <w:rPr>
                <w:rStyle w:val="HTMLCode"/>
                <w:rFonts w:ascii="Consolas" w:hAnsi="Consolas"/>
                <w:b/>
                <w:bCs/>
                <w:color w:val="FFFFFF"/>
                <w:sz w:val="18"/>
                <w:szCs w:val="18"/>
                <w:lang w:val="en-US"/>
              </w:rPr>
              <w:t>,</w:t>
            </w:r>
          </w:p>
          <w:p w14:paraId="0D2061A1" w14:textId="77777777" w:rsidR="004401F7" w:rsidRPr="007B381D" w:rsidRDefault="004401F7" w:rsidP="004401F7">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2E4E044D" w14:textId="77777777" w:rsidR="004401F7" w:rsidRPr="007B381D" w:rsidRDefault="004401F7" w:rsidP="004401F7">
            <w:pPr>
              <w:pStyle w:val="HTMLPreformatted"/>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"updated USB cable"</w:t>
            </w:r>
            <w:r w:rsidRPr="007B381D">
              <w:rPr>
                <w:rStyle w:val="HTMLCode"/>
                <w:rFonts w:ascii="Consolas" w:hAnsi="Consolas"/>
                <w:b/>
                <w:bCs/>
                <w:color w:val="FFFFFF"/>
                <w:sz w:val="18"/>
                <w:szCs w:val="18"/>
                <w:lang w:val="en-US"/>
              </w:rPr>
              <w:t>,</w:t>
            </w:r>
          </w:p>
          <w:p w14:paraId="0207DB43"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0273524A" w14:textId="77777777" w:rsidR="004401F7" w:rsidRDefault="004401F7" w:rsidP="004401F7">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7F92C26F" w14:textId="5CF80C58" w:rsidR="004401F7" w:rsidRDefault="004401F7"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40BF82F2"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092D7AB1"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E554792" w14:textId="28EF042B"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38</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p>
    <w:tbl>
      <w:tblPr>
        <w:tblStyle w:val="TableGrid"/>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25E9582A" w:rsidR="00653D73" w:rsidRPr="007B381D" w:rsidRDefault="00653D73"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4401F7" w:rsidRPr="007B381D">
              <w:rPr>
                <w:rFonts w:asciiTheme="majorHAnsi" w:eastAsiaTheme="majorEastAsia" w:hAnsiTheme="majorHAnsi" w:cstheme="majorBidi"/>
                <w:bCs/>
                <w:spacing w:val="-10"/>
                <w:kern w:val="28"/>
                <w:lang w:val="en-US"/>
              </w:rPr>
              <w:t xml:space="preserve"> Post Request /api/products/8</w:t>
            </w:r>
          </w:p>
          <w:p w14:paraId="03E80FB0" w14:textId="78AE90E6" w:rsidR="004401F7" w:rsidRPr="007B381D" w:rsidRDefault="004401F7" w:rsidP="00285417">
            <w:pPr>
              <w:rPr>
                <w:rFonts w:asciiTheme="majorHAnsi" w:eastAsiaTheme="majorEastAsia" w:hAnsiTheme="majorHAnsi" w:cstheme="majorBidi"/>
                <w:bCs/>
                <w:spacing w:val="-10"/>
                <w:kern w:val="28"/>
                <w:lang w:val="en-US"/>
              </w:rPr>
            </w:pPr>
          </w:p>
          <w:p w14:paraId="5BF9D013" w14:textId="6F07E93E" w:rsidR="004401F7" w:rsidRDefault="004401F7" w:rsidP="00285417">
            <w:pPr>
              <w:rPr>
                <w:rFonts w:asciiTheme="majorHAnsi" w:eastAsiaTheme="majorEastAsia" w:hAnsiTheme="majorHAnsi" w:cstheme="majorBidi"/>
                <w:bCs/>
                <w:spacing w:val="-10"/>
                <w:kern w:val="28"/>
              </w:rPr>
            </w:pPr>
            <w:r>
              <w:rPr>
                <w:noProof/>
              </w:rPr>
              <w:drawing>
                <wp:inline distT="0" distB="0" distL="0" distR="0" wp14:anchorId="1D8BD295" wp14:editId="7D2FB614">
                  <wp:extent cx="3603123" cy="3689350"/>
                  <wp:effectExtent l="0" t="0" r="0" b="6350"/>
                  <wp:docPr id="2046925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5723" name=""/>
                          <pic:cNvPicPr/>
                        </pic:nvPicPr>
                        <pic:blipFill>
                          <a:blip r:embed="rId36"/>
                          <a:stretch>
                            <a:fillRect/>
                          </a:stretch>
                        </pic:blipFill>
                        <pic:spPr>
                          <a:xfrm>
                            <a:off x="0" y="0"/>
                            <a:ext cx="3612449" cy="3698900"/>
                          </a:xfrm>
                          <a:prstGeom prst="rect">
                            <a:avLst/>
                          </a:prstGeom>
                        </pic:spPr>
                      </pic:pic>
                    </a:graphicData>
                  </a:graphic>
                </wp:inline>
              </w:drawing>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1459E9E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422</w:t>
            </w:r>
          </w:p>
          <w:p w14:paraId="586FEB68" w14:textId="58A6EB77" w:rsidR="004401F7" w:rsidRDefault="004401F7" w:rsidP="00285417">
            <w:pPr>
              <w:rPr>
                <w:rFonts w:asciiTheme="majorHAnsi" w:eastAsiaTheme="majorEastAsia" w:hAnsiTheme="majorHAnsi" w:cstheme="majorBidi"/>
                <w:bCs/>
                <w:spacing w:val="-10"/>
                <w:kern w:val="28"/>
              </w:rPr>
            </w:pPr>
          </w:p>
          <w:p w14:paraId="2CBD5313"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628D026"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r>
              <w:rPr>
                <w:rStyle w:val="HTMLCode"/>
                <w:rFonts w:ascii="Consolas" w:hAnsi="Consolas"/>
                <w:b/>
                <w:bCs/>
                <w:color w:val="FFFFFF"/>
                <w:sz w:val="18"/>
                <w:szCs w:val="18"/>
              </w:rPr>
              <w:t>,</w:t>
            </w:r>
          </w:p>
          <w:p w14:paraId="16C63040"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4C35D733"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w:t>
            </w:r>
          </w:p>
          <w:p w14:paraId="488D9219"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p>
          <w:p w14:paraId="7A2AA95D"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B03E49"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15246C4" w14:textId="77777777" w:rsidR="004401F7" w:rsidRDefault="004401F7" w:rsidP="004401F7">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4151AEE6"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672EB89F"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71992A4" w14:textId="15DB8C34" w:rsidR="00653D73" w:rsidRDefault="00653D73" w:rsidP="00653D73">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5D9EB036" w:rsidR="00C95F86" w:rsidRPr="007B381D"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4401F7" w:rsidRPr="007B381D">
              <w:rPr>
                <w:rFonts w:asciiTheme="majorHAnsi" w:eastAsiaTheme="majorEastAsia" w:hAnsiTheme="majorHAnsi" w:cstheme="majorBidi"/>
                <w:bCs/>
                <w:spacing w:val="-10"/>
                <w:kern w:val="28"/>
                <w:lang w:val="en-US"/>
              </w:rPr>
              <w:t xml:space="preserve"> Delete Request /api/products/8</w:t>
            </w:r>
          </w:p>
          <w:p w14:paraId="2BDAFB15" w14:textId="0ADF2AF3" w:rsidR="004401F7" w:rsidRPr="007B381D" w:rsidRDefault="004401F7" w:rsidP="00285417">
            <w:pPr>
              <w:rPr>
                <w:rFonts w:asciiTheme="majorHAnsi" w:eastAsiaTheme="majorEastAsia" w:hAnsiTheme="majorHAnsi" w:cstheme="majorBidi"/>
                <w:bCs/>
                <w:spacing w:val="-10"/>
                <w:kern w:val="28"/>
                <w:lang w:val="en-US"/>
              </w:rPr>
            </w:pPr>
          </w:p>
          <w:p w14:paraId="2E7F6958" w14:textId="4A460D65" w:rsidR="004401F7" w:rsidRDefault="004401F7" w:rsidP="00285417">
            <w:pPr>
              <w:rPr>
                <w:rFonts w:asciiTheme="majorHAnsi" w:eastAsiaTheme="majorEastAsia" w:hAnsiTheme="majorHAnsi" w:cstheme="majorBidi"/>
                <w:bCs/>
                <w:spacing w:val="-10"/>
                <w:kern w:val="28"/>
              </w:rPr>
            </w:pPr>
            <w:r>
              <w:rPr>
                <w:noProof/>
              </w:rPr>
              <w:lastRenderedPageBreak/>
              <w:drawing>
                <wp:inline distT="0" distB="0" distL="0" distR="0" wp14:anchorId="7C7CBAEC" wp14:editId="64AA7A92">
                  <wp:extent cx="2984500" cy="705271"/>
                  <wp:effectExtent l="0" t="0" r="6350" b="0"/>
                  <wp:docPr id="11429732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3286" name=""/>
                          <pic:cNvPicPr/>
                        </pic:nvPicPr>
                        <pic:blipFill>
                          <a:blip r:embed="rId37"/>
                          <a:stretch>
                            <a:fillRect/>
                          </a:stretch>
                        </pic:blipFill>
                        <pic:spPr>
                          <a:xfrm>
                            <a:off x="0" y="0"/>
                            <a:ext cx="3002521" cy="709530"/>
                          </a:xfrm>
                          <a:prstGeom prst="rect">
                            <a:avLst/>
                          </a:prstGeom>
                        </pic:spPr>
                      </pic:pic>
                    </a:graphicData>
                  </a:graphic>
                </wp:inline>
              </w:drawing>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25E3FF8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4401F7">
              <w:rPr>
                <w:rFonts w:asciiTheme="majorHAnsi" w:eastAsiaTheme="majorEastAsia" w:hAnsiTheme="majorHAnsi" w:cstheme="majorBidi"/>
                <w:bCs/>
                <w:spacing w:val="-10"/>
                <w:kern w:val="28"/>
              </w:rPr>
              <w:t xml:space="preserve"> Statuscode 204</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56D17DD9"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4AE3190A"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1FADF40" w14:textId="6F5AC72C"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p>
    <w:p w14:paraId="4636E86E"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1A7473E1" w:rsidR="00C95F86" w:rsidRPr="007B381D"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4401F7" w:rsidRPr="007B381D">
              <w:rPr>
                <w:rFonts w:asciiTheme="majorHAnsi" w:eastAsiaTheme="majorEastAsia" w:hAnsiTheme="majorHAnsi" w:cstheme="majorBidi"/>
                <w:bCs/>
                <w:spacing w:val="-10"/>
                <w:kern w:val="28"/>
                <w:lang w:val="en-US"/>
              </w:rPr>
              <w:t xml:space="preserve"> Delete Request /api/products/80</w:t>
            </w:r>
          </w:p>
          <w:p w14:paraId="008E34EA" w14:textId="6A90B4FF" w:rsidR="004401F7" w:rsidRPr="007B381D" w:rsidRDefault="004401F7" w:rsidP="00285417">
            <w:pPr>
              <w:rPr>
                <w:rFonts w:asciiTheme="majorHAnsi" w:eastAsiaTheme="majorEastAsia" w:hAnsiTheme="majorHAnsi" w:cstheme="majorBidi"/>
                <w:bCs/>
                <w:spacing w:val="-10"/>
                <w:kern w:val="28"/>
                <w:lang w:val="en-US"/>
              </w:rPr>
            </w:pPr>
          </w:p>
          <w:p w14:paraId="4C7C791F" w14:textId="68D9CDEE" w:rsidR="004401F7" w:rsidRDefault="004401F7" w:rsidP="00285417">
            <w:pPr>
              <w:rPr>
                <w:rFonts w:asciiTheme="majorHAnsi" w:eastAsiaTheme="majorEastAsia" w:hAnsiTheme="majorHAnsi" w:cstheme="majorBidi"/>
                <w:bCs/>
                <w:spacing w:val="-10"/>
                <w:kern w:val="28"/>
              </w:rPr>
            </w:pPr>
            <w:r>
              <w:rPr>
                <w:noProof/>
              </w:rPr>
              <w:drawing>
                <wp:inline distT="0" distB="0" distL="0" distR="0" wp14:anchorId="06BE0027" wp14:editId="42116BEA">
                  <wp:extent cx="2940050" cy="696775"/>
                  <wp:effectExtent l="0" t="0" r="0" b="8255"/>
                  <wp:docPr id="15481894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9437" name=""/>
                          <pic:cNvPicPr/>
                        </pic:nvPicPr>
                        <pic:blipFill>
                          <a:blip r:embed="rId38"/>
                          <a:stretch>
                            <a:fillRect/>
                          </a:stretch>
                        </pic:blipFill>
                        <pic:spPr>
                          <a:xfrm>
                            <a:off x="0" y="0"/>
                            <a:ext cx="2952256" cy="699668"/>
                          </a:xfrm>
                          <a:prstGeom prst="rect">
                            <a:avLst/>
                          </a:prstGeom>
                        </pic:spPr>
                      </pic:pic>
                    </a:graphicData>
                  </a:graphic>
                </wp:inline>
              </w:drawing>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46A7B1D2"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404</w:t>
            </w:r>
          </w:p>
          <w:p w14:paraId="2A5D9B62" w14:textId="641ECD20" w:rsidR="004401F7" w:rsidRDefault="004401F7" w:rsidP="00285417">
            <w:pPr>
              <w:rPr>
                <w:rFonts w:asciiTheme="majorHAnsi" w:eastAsiaTheme="majorEastAsia" w:hAnsiTheme="majorHAnsi" w:cstheme="majorBidi"/>
                <w:bCs/>
                <w:spacing w:val="-10"/>
                <w:kern w:val="28"/>
              </w:rPr>
            </w:pPr>
          </w:p>
          <w:p w14:paraId="5F8BD455"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25D97A6" w14:textId="77777777" w:rsidR="004401F7" w:rsidRDefault="004401F7" w:rsidP="004401F7">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"Produktdatensatz nicht gefunden."</w:t>
            </w:r>
          </w:p>
          <w:p w14:paraId="2B8F7BD2" w14:textId="77777777" w:rsidR="004401F7" w:rsidRDefault="004401F7" w:rsidP="004401F7">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4F13AD5B"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40912E61"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FC2BE6" w14:textId="7F3D2ACE"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 Fehler</w:t>
      </w:r>
    </w:p>
    <w:p w14:paraId="4C485245"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rsidRPr="00DF07D0" w14:paraId="66351BB2" w14:textId="77777777" w:rsidTr="00285417">
        <w:tc>
          <w:tcPr>
            <w:tcW w:w="8948" w:type="dxa"/>
            <w:gridSpan w:val="2"/>
          </w:tcPr>
          <w:p w14:paraId="2191F3E6" w14:textId="234653EE" w:rsidR="00C95F86"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B381D" w:rsidRPr="007B381D">
              <w:rPr>
                <w:rFonts w:asciiTheme="majorHAnsi" w:eastAsiaTheme="majorEastAsia" w:hAnsiTheme="majorHAnsi" w:cstheme="majorBidi"/>
                <w:bCs/>
                <w:spacing w:val="-10"/>
                <w:kern w:val="28"/>
                <w:lang w:val="en-US"/>
              </w:rPr>
              <w:t xml:space="preserve"> </w:t>
            </w:r>
            <w:r w:rsidR="007B381D">
              <w:rPr>
                <w:rFonts w:asciiTheme="majorHAnsi" w:eastAsiaTheme="majorEastAsia" w:hAnsiTheme="majorHAnsi" w:cstheme="majorBidi"/>
                <w:bCs/>
                <w:spacing w:val="-10"/>
                <w:kern w:val="28"/>
                <w:lang w:val="en-US"/>
              </w:rPr>
              <w:t>Get</w:t>
            </w:r>
            <w:r w:rsidR="007B381D" w:rsidRPr="007B381D">
              <w:rPr>
                <w:rFonts w:asciiTheme="majorHAnsi" w:eastAsiaTheme="majorEastAsia" w:hAnsiTheme="majorHAnsi" w:cstheme="majorBidi"/>
                <w:bCs/>
                <w:spacing w:val="-10"/>
                <w:kern w:val="28"/>
                <w:lang w:val="en-US"/>
              </w:rPr>
              <w:t xml:space="preserve"> Request /api/</w:t>
            </w:r>
            <w:r w:rsidR="007B381D">
              <w:rPr>
                <w:rFonts w:asciiTheme="majorHAnsi" w:eastAsiaTheme="majorEastAsia" w:hAnsiTheme="majorHAnsi" w:cstheme="majorBidi"/>
                <w:bCs/>
                <w:spacing w:val="-10"/>
                <w:kern w:val="28"/>
                <w:lang w:val="en-US"/>
              </w:rPr>
              <w:t>products/sort/name</w:t>
            </w:r>
          </w:p>
          <w:p w14:paraId="77467CF8" w14:textId="77777777" w:rsidR="00C95F86" w:rsidRPr="007B381D" w:rsidRDefault="00C95F86" w:rsidP="00285417">
            <w:pPr>
              <w:rPr>
                <w:rFonts w:asciiTheme="majorHAnsi" w:eastAsiaTheme="majorEastAsia" w:hAnsiTheme="majorHAnsi" w:cstheme="majorBidi"/>
                <w:bCs/>
                <w:spacing w:val="-10"/>
                <w:kern w:val="28"/>
                <w:lang w:val="en-US"/>
              </w:rPr>
            </w:pPr>
          </w:p>
        </w:tc>
      </w:tr>
      <w:tr w:rsidR="00C95F86" w14:paraId="2573731B" w14:textId="77777777" w:rsidTr="00285417">
        <w:tc>
          <w:tcPr>
            <w:tcW w:w="8948" w:type="dxa"/>
            <w:gridSpan w:val="2"/>
          </w:tcPr>
          <w:p w14:paraId="1E746132" w14:textId="02C53F0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B381D">
              <w:rPr>
                <w:rFonts w:asciiTheme="majorHAnsi" w:eastAsiaTheme="majorEastAsia" w:hAnsiTheme="majorHAnsi" w:cstheme="majorBidi"/>
                <w:bCs/>
                <w:spacing w:val="-10"/>
                <w:kern w:val="28"/>
              </w:rPr>
              <w:t xml:space="preserve"> Statuscode 200</w:t>
            </w:r>
          </w:p>
          <w:p w14:paraId="640F85F2" w14:textId="42927AAB" w:rsidR="007B381D" w:rsidRDefault="007B381D" w:rsidP="00285417">
            <w:pPr>
              <w:rPr>
                <w:rFonts w:asciiTheme="majorHAnsi" w:eastAsiaTheme="majorEastAsia" w:hAnsiTheme="majorHAnsi" w:cstheme="majorBidi"/>
                <w:bCs/>
                <w:spacing w:val="-10"/>
                <w:kern w:val="28"/>
              </w:rPr>
            </w:pPr>
          </w:p>
          <w:p w14:paraId="6EDD2CE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w:t>
            </w:r>
          </w:p>
          <w:p w14:paraId="3611B07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5FAC28A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2</w:t>
            </w:r>
            <w:r w:rsidRPr="007B381D">
              <w:rPr>
                <w:rFonts w:ascii="Consolas" w:eastAsia="Times New Roman" w:hAnsi="Consolas" w:cs="Courier New"/>
                <w:b/>
                <w:bCs/>
                <w:color w:val="FFFFFF"/>
                <w:sz w:val="18"/>
                <w:szCs w:val="18"/>
                <w:lang w:val="en-CH" w:eastAsia="en-CH"/>
              </w:rPr>
              <w:t>,</w:t>
            </w:r>
          </w:p>
          <w:p w14:paraId="6A9FD9C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"lehner"</w:t>
            </w:r>
            <w:r w:rsidRPr="007B381D">
              <w:rPr>
                <w:rFonts w:ascii="Consolas" w:eastAsia="Times New Roman" w:hAnsi="Consolas" w:cs="Courier New"/>
                <w:b/>
                <w:bCs/>
                <w:color w:val="FFFFFF"/>
                <w:sz w:val="18"/>
                <w:szCs w:val="18"/>
                <w:lang w:val="en-CH" w:eastAsia="en-CH"/>
              </w:rPr>
              <w:t>,</w:t>
            </w:r>
          </w:p>
          <w:p w14:paraId="11722B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"ab"</w:t>
            </w:r>
            <w:r w:rsidRPr="007B381D">
              <w:rPr>
                <w:rFonts w:ascii="Consolas" w:eastAsia="Times New Roman" w:hAnsi="Consolas" w:cs="Courier New"/>
                <w:b/>
                <w:bCs/>
                <w:color w:val="FFFFFF"/>
                <w:sz w:val="18"/>
                <w:szCs w:val="18"/>
                <w:lang w:val="en-CH" w:eastAsia="en-CH"/>
              </w:rPr>
              <w:t>,</w:t>
            </w:r>
          </w:p>
          <w:p w14:paraId="63F29B3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"0739acac12228cc46c3777dbfc1223f8.png"</w:t>
            </w:r>
          </w:p>
          <w:p w14:paraId="6D3A03D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65B348E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2A004CB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6</w:t>
            </w:r>
            <w:r w:rsidRPr="007B381D">
              <w:rPr>
                <w:rFonts w:ascii="Consolas" w:eastAsia="Times New Roman" w:hAnsi="Consolas" w:cs="Courier New"/>
                <w:b/>
                <w:bCs/>
                <w:color w:val="FFFFFF"/>
                <w:sz w:val="18"/>
                <w:szCs w:val="18"/>
                <w:lang w:val="en-CH" w:eastAsia="en-CH"/>
              </w:rPr>
              <w:t>,</w:t>
            </w:r>
          </w:p>
          <w:p w14:paraId="688CB67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793FE75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"at"</w:t>
            </w:r>
            <w:r w:rsidRPr="007B381D">
              <w:rPr>
                <w:rFonts w:ascii="Consolas" w:eastAsia="Times New Roman" w:hAnsi="Consolas" w:cs="Courier New"/>
                <w:b/>
                <w:bCs/>
                <w:color w:val="FFFFFF"/>
                <w:sz w:val="18"/>
                <w:szCs w:val="18"/>
                <w:lang w:val="en-CH" w:eastAsia="en-CH"/>
              </w:rPr>
              <w:t>,</w:t>
            </w:r>
          </w:p>
          <w:p w14:paraId="239AC9B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0439A53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3284BF4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lastRenderedPageBreak/>
              <w:t xml:space="preserve">  {</w:t>
            </w:r>
          </w:p>
          <w:p w14:paraId="29AA970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4</w:t>
            </w:r>
            <w:r w:rsidRPr="007B381D">
              <w:rPr>
                <w:rFonts w:ascii="Consolas" w:eastAsia="Times New Roman" w:hAnsi="Consolas" w:cs="Courier New"/>
                <w:b/>
                <w:bCs/>
                <w:color w:val="FFFFFF"/>
                <w:sz w:val="18"/>
                <w:szCs w:val="18"/>
                <w:lang w:val="en-CH" w:eastAsia="en-CH"/>
              </w:rPr>
              <w:t>,</w:t>
            </w:r>
          </w:p>
          <w:p w14:paraId="1071B78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"hamill"</w:t>
            </w:r>
            <w:r w:rsidRPr="007B381D">
              <w:rPr>
                <w:rFonts w:ascii="Consolas" w:eastAsia="Times New Roman" w:hAnsi="Consolas" w:cs="Courier New"/>
                <w:b/>
                <w:bCs/>
                <w:color w:val="FFFFFF"/>
                <w:sz w:val="18"/>
                <w:szCs w:val="18"/>
                <w:lang w:val="en-CH" w:eastAsia="en-CH"/>
              </w:rPr>
              <w:t>,</w:t>
            </w:r>
          </w:p>
          <w:p w14:paraId="759A556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"et"</w:t>
            </w:r>
            <w:r w:rsidRPr="007B381D">
              <w:rPr>
                <w:rFonts w:ascii="Consolas" w:eastAsia="Times New Roman" w:hAnsi="Consolas" w:cs="Courier New"/>
                <w:b/>
                <w:bCs/>
                <w:color w:val="FFFFFF"/>
                <w:sz w:val="18"/>
                <w:szCs w:val="18"/>
                <w:lang w:val="en-CH" w:eastAsia="en-CH"/>
              </w:rPr>
              <w:t>,</w:t>
            </w:r>
          </w:p>
          <w:p w14:paraId="3CCC87A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0D7CBCC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0561FC9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B24542C"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3</w:t>
            </w:r>
            <w:r w:rsidRPr="007B381D">
              <w:rPr>
                <w:rFonts w:ascii="Consolas" w:eastAsia="Times New Roman" w:hAnsi="Consolas" w:cs="Courier New"/>
                <w:b/>
                <w:bCs/>
                <w:color w:val="FFFFFF"/>
                <w:sz w:val="18"/>
                <w:szCs w:val="18"/>
                <w:lang w:val="en-CH" w:eastAsia="en-CH"/>
              </w:rPr>
              <w:t>,</w:t>
            </w:r>
          </w:p>
          <w:p w14:paraId="5BBDE69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1F44EB9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"similique"</w:t>
            </w:r>
            <w:r w:rsidRPr="007B381D">
              <w:rPr>
                <w:rFonts w:ascii="Consolas" w:eastAsia="Times New Roman" w:hAnsi="Consolas" w:cs="Courier New"/>
                <w:b/>
                <w:bCs/>
                <w:color w:val="FFFFFF"/>
                <w:sz w:val="18"/>
                <w:szCs w:val="18"/>
                <w:lang w:val="en-CH" w:eastAsia="en-CH"/>
              </w:rPr>
              <w:t>,</w:t>
            </w:r>
          </w:p>
          <w:p w14:paraId="320E5EB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"7d35cad275d67bbed39c1e69aca53ac7.png"</w:t>
            </w:r>
          </w:p>
          <w:p w14:paraId="6C55478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EA71D0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0C126F5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1</w:t>
            </w:r>
            <w:r w:rsidRPr="007B381D">
              <w:rPr>
                <w:rFonts w:ascii="Consolas" w:eastAsia="Times New Roman" w:hAnsi="Consolas" w:cs="Courier New"/>
                <w:b/>
                <w:bCs/>
                <w:color w:val="FFFFFF"/>
                <w:sz w:val="18"/>
                <w:szCs w:val="18"/>
                <w:lang w:val="en-CH" w:eastAsia="en-CH"/>
              </w:rPr>
              <w:t>,</w:t>
            </w:r>
          </w:p>
          <w:p w14:paraId="3A461A7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"hamill"</w:t>
            </w:r>
            <w:r w:rsidRPr="007B381D">
              <w:rPr>
                <w:rFonts w:ascii="Consolas" w:eastAsia="Times New Roman" w:hAnsi="Consolas" w:cs="Courier New"/>
                <w:b/>
                <w:bCs/>
                <w:color w:val="FFFFFF"/>
                <w:sz w:val="18"/>
                <w:szCs w:val="18"/>
                <w:lang w:val="en-CH" w:eastAsia="en-CH"/>
              </w:rPr>
              <w:t>,</w:t>
            </w:r>
          </w:p>
          <w:p w14:paraId="2E73555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"sit"</w:t>
            </w:r>
            <w:r w:rsidRPr="007B381D">
              <w:rPr>
                <w:rFonts w:ascii="Consolas" w:eastAsia="Times New Roman" w:hAnsi="Consolas" w:cs="Courier New"/>
                <w:b/>
                <w:bCs/>
                <w:color w:val="FFFFFF"/>
                <w:sz w:val="18"/>
                <w:szCs w:val="18"/>
                <w:lang w:val="en-CH" w:eastAsia="en-CH"/>
              </w:rPr>
              <w:t>,</w:t>
            </w:r>
          </w:p>
          <w:p w14:paraId="199D2D2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"7b6f588fe13bf2df00ed9f28fbc2f0e0.png"</w:t>
            </w:r>
          </w:p>
          <w:p w14:paraId="3DDA803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0274D32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56D4987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5</w:t>
            </w:r>
            <w:r w:rsidRPr="007B381D">
              <w:rPr>
                <w:rFonts w:ascii="Consolas" w:eastAsia="Times New Roman" w:hAnsi="Consolas" w:cs="Courier New"/>
                <w:b/>
                <w:bCs/>
                <w:color w:val="FFFFFF"/>
                <w:sz w:val="18"/>
                <w:szCs w:val="18"/>
                <w:lang w:val="en-CH" w:eastAsia="en-CH"/>
              </w:rPr>
              <w:t>,</w:t>
            </w:r>
          </w:p>
          <w:p w14:paraId="34E8FFC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69A8F57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"ut"</w:t>
            </w:r>
            <w:r w:rsidRPr="007B381D">
              <w:rPr>
                <w:rFonts w:ascii="Consolas" w:eastAsia="Times New Roman" w:hAnsi="Consolas" w:cs="Courier New"/>
                <w:b/>
                <w:bCs/>
                <w:color w:val="FFFFFF"/>
                <w:sz w:val="18"/>
                <w:szCs w:val="18"/>
                <w:lang w:val="en-CH" w:eastAsia="en-CH"/>
              </w:rPr>
              <w:t>,</w:t>
            </w:r>
          </w:p>
          <w:p w14:paraId="11DCD7D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6050A97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181548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5E5B2172" w14:textId="07B84664"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01A60276"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B0106FB" w14:textId="5CBCCB93"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42</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p>
    <w:p w14:paraId="093BDC7A"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 Fehler</w:t>
      </w:r>
    </w:p>
    <w:p w14:paraId="22A8DF83"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rsidRPr="00DF07D0" w14:paraId="54F0BF90" w14:textId="77777777" w:rsidTr="00285417">
        <w:tc>
          <w:tcPr>
            <w:tcW w:w="8948" w:type="dxa"/>
            <w:gridSpan w:val="2"/>
          </w:tcPr>
          <w:p w14:paraId="35D0EE82" w14:textId="0AC4473E" w:rsidR="00C95F86" w:rsidRPr="007B381D"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Eingabe:</w:t>
            </w:r>
            <w:r w:rsidR="007B381D" w:rsidRPr="007B381D">
              <w:rPr>
                <w:rFonts w:asciiTheme="majorHAnsi" w:eastAsiaTheme="majorEastAsia" w:hAnsiTheme="majorHAnsi" w:cstheme="majorBidi"/>
                <w:bCs/>
                <w:spacing w:val="-10"/>
                <w:kern w:val="28"/>
                <w:lang w:val="en-US"/>
              </w:rPr>
              <w:t xml:space="preserve">  Get Request /api/produ</w:t>
            </w:r>
            <w:r w:rsidR="007B381D">
              <w:rPr>
                <w:rFonts w:asciiTheme="majorHAnsi" w:eastAsiaTheme="majorEastAsia" w:hAnsiTheme="majorHAnsi" w:cstheme="majorBidi"/>
                <w:bCs/>
                <w:spacing w:val="-10"/>
                <w:kern w:val="28"/>
                <w:lang w:val="en-US"/>
              </w:rPr>
              <w:t>cts/sort/shop</w:t>
            </w:r>
          </w:p>
          <w:p w14:paraId="2B5AC97E" w14:textId="77777777" w:rsidR="00C95F86" w:rsidRPr="007B381D" w:rsidRDefault="00C95F86" w:rsidP="00285417">
            <w:pPr>
              <w:rPr>
                <w:rFonts w:asciiTheme="majorHAnsi" w:eastAsiaTheme="majorEastAsia" w:hAnsiTheme="majorHAnsi" w:cstheme="majorBidi"/>
                <w:bCs/>
                <w:spacing w:val="-10"/>
                <w:kern w:val="28"/>
                <w:lang w:val="en-US"/>
              </w:rPr>
            </w:pPr>
          </w:p>
        </w:tc>
      </w:tr>
      <w:tr w:rsidR="00C95F86" w14:paraId="049643D5" w14:textId="77777777" w:rsidTr="00285417">
        <w:tc>
          <w:tcPr>
            <w:tcW w:w="8948" w:type="dxa"/>
            <w:gridSpan w:val="2"/>
          </w:tcPr>
          <w:p w14:paraId="32F1DA85" w14:textId="384C0016" w:rsidR="00C95F86" w:rsidRPr="007B381D" w:rsidRDefault="00C95F86" w:rsidP="00285417">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Ausgabe:</w:t>
            </w:r>
            <w:r w:rsidR="007B381D" w:rsidRPr="007B381D">
              <w:rPr>
                <w:rFonts w:asciiTheme="majorHAnsi" w:eastAsiaTheme="majorEastAsia" w:hAnsiTheme="majorHAnsi" w:cstheme="majorBidi"/>
                <w:bCs/>
                <w:spacing w:val="-10"/>
                <w:kern w:val="28"/>
                <w:lang w:val="en-US"/>
              </w:rPr>
              <w:t xml:space="preserve"> Statuscode 200</w:t>
            </w:r>
          </w:p>
          <w:p w14:paraId="091FCF60" w14:textId="24635CC2" w:rsidR="007B381D" w:rsidRPr="007B381D" w:rsidRDefault="007B381D" w:rsidP="00285417">
            <w:pPr>
              <w:rPr>
                <w:rFonts w:asciiTheme="majorHAnsi" w:eastAsiaTheme="majorEastAsia" w:hAnsiTheme="majorHAnsi" w:cstheme="majorBidi"/>
                <w:bCs/>
                <w:spacing w:val="-10"/>
                <w:kern w:val="28"/>
                <w:lang w:val="en-US"/>
              </w:rPr>
            </w:pPr>
          </w:p>
          <w:p w14:paraId="7153D11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w:t>
            </w:r>
          </w:p>
          <w:p w14:paraId="378959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2B324D9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1</w:t>
            </w:r>
            <w:r w:rsidRPr="007B381D">
              <w:rPr>
                <w:rFonts w:ascii="Consolas" w:eastAsia="Times New Roman" w:hAnsi="Consolas" w:cs="Courier New"/>
                <w:b/>
                <w:bCs/>
                <w:color w:val="FFFFFF"/>
                <w:sz w:val="18"/>
                <w:szCs w:val="18"/>
                <w:lang w:val="en-CH" w:eastAsia="en-CH"/>
              </w:rPr>
              <w:t>,</w:t>
            </w:r>
          </w:p>
          <w:p w14:paraId="43D6483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"hamill"</w:t>
            </w:r>
            <w:r w:rsidRPr="007B381D">
              <w:rPr>
                <w:rFonts w:ascii="Consolas" w:eastAsia="Times New Roman" w:hAnsi="Consolas" w:cs="Courier New"/>
                <w:b/>
                <w:bCs/>
                <w:color w:val="FFFFFF"/>
                <w:sz w:val="18"/>
                <w:szCs w:val="18"/>
                <w:lang w:val="en-CH" w:eastAsia="en-CH"/>
              </w:rPr>
              <w:t>,</w:t>
            </w:r>
          </w:p>
          <w:p w14:paraId="0E9CEA4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"sit"</w:t>
            </w:r>
            <w:r w:rsidRPr="007B381D">
              <w:rPr>
                <w:rFonts w:ascii="Consolas" w:eastAsia="Times New Roman" w:hAnsi="Consolas" w:cs="Courier New"/>
                <w:b/>
                <w:bCs/>
                <w:color w:val="FFFFFF"/>
                <w:sz w:val="18"/>
                <w:szCs w:val="18"/>
                <w:lang w:val="en-CH" w:eastAsia="en-CH"/>
              </w:rPr>
              <w:t>,</w:t>
            </w:r>
          </w:p>
          <w:p w14:paraId="34D380A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"7b6f588fe13bf2df00ed9f28fbc2f0e0.png"</w:t>
            </w:r>
          </w:p>
          <w:p w14:paraId="30FB539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34C3C32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lastRenderedPageBreak/>
              <w:t xml:space="preserve">  {</w:t>
            </w:r>
          </w:p>
          <w:p w14:paraId="552227C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4</w:t>
            </w:r>
            <w:r w:rsidRPr="007B381D">
              <w:rPr>
                <w:rFonts w:ascii="Consolas" w:eastAsia="Times New Roman" w:hAnsi="Consolas" w:cs="Courier New"/>
                <w:b/>
                <w:bCs/>
                <w:color w:val="FFFFFF"/>
                <w:sz w:val="18"/>
                <w:szCs w:val="18"/>
                <w:lang w:val="en-CH" w:eastAsia="en-CH"/>
              </w:rPr>
              <w:t>,</w:t>
            </w:r>
          </w:p>
          <w:p w14:paraId="1A5BCB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"hamill"</w:t>
            </w:r>
            <w:r w:rsidRPr="007B381D">
              <w:rPr>
                <w:rFonts w:ascii="Consolas" w:eastAsia="Times New Roman" w:hAnsi="Consolas" w:cs="Courier New"/>
                <w:b/>
                <w:bCs/>
                <w:color w:val="FFFFFF"/>
                <w:sz w:val="18"/>
                <w:szCs w:val="18"/>
                <w:lang w:val="en-CH" w:eastAsia="en-CH"/>
              </w:rPr>
              <w:t>,</w:t>
            </w:r>
          </w:p>
          <w:p w14:paraId="4E91B35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"et"</w:t>
            </w:r>
            <w:r w:rsidRPr="007B381D">
              <w:rPr>
                <w:rFonts w:ascii="Consolas" w:eastAsia="Times New Roman" w:hAnsi="Consolas" w:cs="Courier New"/>
                <w:b/>
                <w:bCs/>
                <w:color w:val="FFFFFF"/>
                <w:sz w:val="18"/>
                <w:szCs w:val="18"/>
                <w:lang w:val="en-CH" w:eastAsia="en-CH"/>
              </w:rPr>
              <w:t>,</w:t>
            </w:r>
          </w:p>
          <w:p w14:paraId="469AD17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3C61FA6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5CF074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4257C0F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3</w:t>
            </w:r>
            <w:r w:rsidRPr="007B381D">
              <w:rPr>
                <w:rFonts w:ascii="Consolas" w:eastAsia="Times New Roman" w:hAnsi="Consolas" w:cs="Courier New"/>
                <w:b/>
                <w:bCs/>
                <w:color w:val="FFFFFF"/>
                <w:sz w:val="18"/>
                <w:szCs w:val="18"/>
                <w:lang w:val="en-CH" w:eastAsia="en-CH"/>
              </w:rPr>
              <w:t>,</w:t>
            </w:r>
          </w:p>
          <w:p w14:paraId="3B92426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7509791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"similique"</w:t>
            </w:r>
            <w:r w:rsidRPr="007B381D">
              <w:rPr>
                <w:rFonts w:ascii="Consolas" w:eastAsia="Times New Roman" w:hAnsi="Consolas" w:cs="Courier New"/>
                <w:b/>
                <w:bCs/>
                <w:color w:val="FFFFFF"/>
                <w:sz w:val="18"/>
                <w:szCs w:val="18"/>
                <w:lang w:val="en-CH" w:eastAsia="en-CH"/>
              </w:rPr>
              <w:t>,</w:t>
            </w:r>
          </w:p>
          <w:p w14:paraId="0777A99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"7d35cad275d67bbed39c1e69aca53ac7.png"</w:t>
            </w:r>
          </w:p>
          <w:p w14:paraId="14B118B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690CD8D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2CE6FC0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5</w:t>
            </w:r>
            <w:r w:rsidRPr="007B381D">
              <w:rPr>
                <w:rFonts w:ascii="Consolas" w:eastAsia="Times New Roman" w:hAnsi="Consolas" w:cs="Courier New"/>
                <w:b/>
                <w:bCs/>
                <w:color w:val="FFFFFF"/>
                <w:sz w:val="18"/>
                <w:szCs w:val="18"/>
                <w:lang w:val="en-CH" w:eastAsia="en-CH"/>
              </w:rPr>
              <w:t>,</w:t>
            </w:r>
          </w:p>
          <w:p w14:paraId="345F8F8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511218F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"ut"</w:t>
            </w:r>
            <w:r w:rsidRPr="007B381D">
              <w:rPr>
                <w:rFonts w:ascii="Consolas" w:eastAsia="Times New Roman" w:hAnsi="Consolas" w:cs="Courier New"/>
                <w:b/>
                <w:bCs/>
                <w:color w:val="FFFFFF"/>
                <w:sz w:val="18"/>
                <w:szCs w:val="18"/>
                <w:lang w:val="en-CH" w:eastAsia="en-CH"/>
              </w:rPr>
              <w:t>,</w:t>
            </w:r>
          </w:p>
          <w:p w14:paraId="3E549D4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4F22E66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08ED614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15B87C5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6</w:t>
            </w:r>
            <w:r w:rsidRPr="007B381D">
              <w:rPr>
                <w:rFonts w:ascii="Consolas" w:eastAsia="Times New Roman" w:hAnsi="Consolas" w:cs="Courier New"/>
                <w:b/>
                <w:bCs/>
                <w:color w:val="FFFFFF"/>
                <w:sz w:val="18"/>
                <w:szCs w:val="18"/>
                <w:lang w:val="en-CH" w:eastAsia="en-CH"/>
              </w:rPr>
              <w:t>,</w:t>
            </w:r>
          </w:p>
          <w:p w14:paraId="6186CFE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"hilpert"</w:t>
            </w:r>
            <w:r w:rsidRPr="007B381D">
              <w:rPr>
                <w:rFonts w:ascii="Consolas" w:eastAsia="Times New Roman" w:hAnsi="Consolas" w:cs="Courier New"/>
                <w:b/>
                <w:bCs/>
                <w:color w:val="FFFFFF"/>
                <w:sz w:val="18"/>
                <w:szCs w:val="18"/>
                <w:lang w:val="en-CH" w:eastAsia="en-CH"/>
              </w:rPr>
              <w:t>,</w:t>
            </w:r>
          </w:p>
          <w:p w14:paraId="0BE2908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"at"</w:t>
            </w:r>
            <w:r w:rsidRPr="007B381D">
              <w:rPr>
                <w:rFonts w:ascii="Consolas" w:eastAsia="Times New Roman" w:hAnsi="Consolas" w:cs="Courier New"/>
                <w:b/>
                <w:bCs/>
                <w:color w:val="FFFFFF"/>
                <w:sz w:val="18"/>
                <w:szCs w:val="18"/>
                <w:lang w:val="en-CH" w:eastAsia="en-CH"/>
              </w:rPr>
              <w:t>,</w:t>
            </w:r>
          </w:p>
          <w:p w14:paraId="0DCF936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FCC28C"/>
                <w:sz w:val="18"/>
                <w:szCs w:val="18"/>
                <w:lang w:val="en-CH" w:eastAsia="en-CH"/>
              </w:rPr>
              <w:t>null</w:t>
            </w:r>
          </w:p>
          <w:p w14:paraId="6F57137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7A927A6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606F521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"id": </w:t>
            </w:r>
            <w:r w:rsidRPr="007B381D">
              <w:rPr>
                <w:rFonts w:ascii="Consolas" w:eastAsia="Times New Roman" w:hAnsi="Consolas" w:cs="Courier New"/>
                <w:b/>
                <w:bCs/>
                <w:color w:val="D36363"/>
                <w:sz w:val="18"/>
                <w:szCs w:val="18"/>
                <w:lang w:val="en-CH" w:eastAsia="en-CH"/>
              </w:rPr>
              <w:t>2</w:t>
            </w:r>
            <w:r w:rsidRPr="007B381D">
              <w:rPr>
                <w:rFonts w:ascii="Consolas" w:eastAsia="Times New Roman" w:hAnsi="Consolas" w:cs="Courier New"/>
                <w:b/>
                <w:bCs/>
                <w:color w:val="FFFFFF"/>
                <w:sz w:val="18"/>
                <w:szCs w:val="18"/>
                <w:lang w:val="en-CH" w:eastAsia="en-CH"/>
              </w:rPr>
              <w:t>,</w:t>
            </w:r>
          </w:p>
          <w:p w14:paraId="29ACC92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"shop": </w:t>
            </w:r>
            <w:r w:rsidRPr="007B381D">
              <w:rPr>
                <w:rFonts w:ascii="Consolas" w:eastAsia="Times New Roman" w:hAnsi="Consolas" w:cs="Courier New"/>
                <w:b/>
                <w:bCs/>
                <w:color w:val="A2FCA2"/>
                <w:sz w:val="18"/>
                <w:szCs w:val="18"/>
                <w:lang w:val="en-CH" w:eastAsia="en-CH"/>
              </w:rPr>
              <w:t>"lehner"</w:t>
            </w:r>
            <w:r w:rsidRPr="007B381D">
              <w:rPr>
                <w:rFonts w:ascii="Consolas" w:eastAsia="Times New Roman" w:hAnsi="Consolas" w:cs="Courier New"/>
                <w:b/>
                <w:bCs/>
                <w:color w:val="FFFFFF"/>
                <w:sz w:val="18"/>
                <w:szCs w:val="18"/>
                <w:lang w:val="en-CH" w:eastAsia="en-CH"/>
              </w:rPr>
              <w:t>,</w:t>
            </w:r>
          </w:p>
          <w:p w14:paraId="64AE52C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"name": </w:t>
            </w:r>
            <w:r w:rsidRPr="007B381D">
              <w:rPr>
                <w:rFonts w:ascii="Consolas" w:eastAsia="Times New Roman" w:hAnsi="Consolas" w:cs="Courier New"/>
                <w:b/>
                <w:bCs/>
                <w:color w:val="A2FCA2"/>
                <w:sz w:val="18"/>
                <w:szCs w:val="18"/>
                <w:lang w:val="en-CH" w:eastAsia="en-CH"/>
              </w:rPr>
              <w:t>"ab"</w:t>
            </w:r>
            <w:r w:rsidRPr="007B381D">
              <w:rPr>
                <w:rFonts w:ascii="Consolas" w:eastAsia="Times New Roman" w:hAnsi="Consolas" w:cs="Courier New"/>
                <w:b/>
                <w:bCs/>
                <w:color w:val="FFFFFF"/>
                <w:sz w:val="18"/>
                <w:szCs w:val="18"/>
                <w:lang w:val="en-CH" w:eastAsia="en-CH"/>
              </w:rPr>
              <w:t>,</w:t>
            </w:r>
          </w:p>
          <w:p w14:paraId="0EAAAC8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"image": </w:t>
            </w:r>
            <w:r w:rsidRPr="007B381D">
              <w:rPr>
                <w:rFonts w:ascii="Consolas" w:eastAsia="Times New Roman" w:hAnsi="Consolas" w:cs="Courier New"/>
                <w:b/>
                <w:bCs/>
                <w:color w:val="A2FCA2"/>
                <w:sz w:val="18"/>
                <w:szCs w:val="18"/>
                <w:lang w:val="en-CH" w:eastAsia="en-CH"/>
              </w:rPr>
              <w:t>"0739acac12228cc46c3777dbfc1223f8.png"</w:t>
            </w:r>
          </w:p>
          <w:p w14:paraId="44A9AA2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 xml:space="preserve">  }</w:t>
            </w:r>
          </w:p>
          <w:p w14:paraId="3BF0B43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7B381D">
              <w:rPr>
                <w:rFonts w:ascii="Consolas" w:eastAsia="Times New Roman" w:hAnsi="Consolas" w:cs="Courier New"/>
                <w:b/>
                <w:bCs/>
                <w:color w:val="FFFFFF"/>
                <w:sz w:val="18"/>
                <w:szCs w:val="18"/>
                <w:lang w:val="en-CH" w:eastAsia="en-CH"/>
              </w:rPr>
              <w:t>]</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FCFE9AA" w14:textId="7BF74074"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431BDA8E"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DA35404" w14:textId="7635CDDF"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44</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w:t>
      </w:r>
    </w:p>
    <w:p w14:paraId="0000AB93"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45</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 Fehler</w:t>
      </w:r>
    </w:p>
    <w:p w14:paraId="7409E335"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rsidRPr="00F614CE" w14:paraId="583A3B5A" w14:textId="77777777" w:rsidTr="00285417">
        <w:tc>
          <w:tcPr>
            <w:tcW w:w="8948" w:type="dxa"/>
            <w:gridSpan w:val="2"/>
          </w:tcPr>
          <w:p w14:paraId="702175DD" w14:textId="42D86794" w:rsidR="00C95F86" w:rsidRDefault="00C95F86" w:rsidP="00285417">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Eingabe:</w:t>
            </w:r>
            <w:r w:rsidR="00F614CE" w:rsidRPr="00F614CE">
              <w:rPr>
                <w:rFonts w:asciiTheme="majorHAnsi" w:eastAsiaTheme="majorEastAsia" w:hAnsiTheme="majorHAnsi" w:cstheme="majorBidi"/>
                <w:bCs/>
                <w:spacing w:val="-10"/>
                <w:kern w:val="28"/>
                <w:lang w:val="en-US"/>
              </w:rPr>
              <w:t xml:space="preserve"> Post Request /api/products</w:t>
            </w:r>
            <w:r w:rsidR="00F614CE">
              <w:rPr>
                <w:rFonts w:asciiTheme="majorHAnsi" w:eastAsiaTheme="majorEastAsia" w:hAnsiTheme="majorHAnsi" w:cstheme="majorBidi"/>
                <w:bCs/>
                <w:spacing w:val="-10"/>
                <w:kern w:val="28"/>
                <w:lang w:val="en-US"/>
              </w:rPr>
              <w:t>/filter/shop</w:t>
            </w:r>
          </w:p>
          <w:p w14:paraId="030A7A54" w14:textId="37C85082" w:rsidR="00F614CE" w:rsidRDefault="00F614CE" w:rsidP="00285417">
            <w:pPr>
              <w:rPr>
                <w:rFonts w:asciiTheme="majorHAnsi" w:eastAsiaTheme="majorEastAsia" w:hAnsiTheme="majorHAnsi" w:cstheme="majorBidi"/>
                <w:bCs/>
                <w:spacing w:val="-10"/>
                <w:kern w:val="28"/>
                <w:lang w:val="en-US"/>
              </w:rPr>
            </w:pPr>
          </w:p>
          <w:p w14:paraId="1AC55688" w14:textId="1F9567F0" w:rsidR="00F614CE" w:rsidRDefault="00F614CE" w:rsidP="00285417">
            <w:pPr>
              <w:rPr>
                <w:rFonts w:asciiTheme="majorHAnsi" w:eastAsiaTheme="majorEastAsia" w:hAnsiTheme="majorHAnsi" w:cstheme="majorBidi"/>
                <w:bCs/>
                <w:spacing w:val="-10"/>
                <w:kern w:val="28"/>
                <w:lang w:val="en-US"/>
              </w:rPr>
            </w:pPr>
          </w:p>
          <w:p w14:paraId="41C1356F" w14:textId="77777777" w:rsidR="00F614CE" w:rsidRDefault="00F614CE" w:rsidP="00285417">
            <w:pPr>
              <w:rPr>
                <w:rFonts w:asciiTheme="majorHAnsi" w:eastAsiaTheme="majorEastAsia" w:hAnsiTheme="majorHAnsi" w:cstheme="majorBidi"/>
                <w:bCs/>
                <w:spacing w:val="-10"/>
                <w:kern w:val="28"/>
                <w:lang w:val="en-US"/>
              </w:rPr>
            </w:pPr>
          </w:p>
          <w:p w14:paraId="7D5AA78A" w14:textId="77777777"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lastRenderedPageBreak/>
              <w:t>{</w:t>
            </w:r>
          </w:p>
          <w:p w14:paraId="19DA428F" w14:textId="77777777"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 xml:space="preserve">  "shop": "lener"</w:t>
            </w:r>
          </w:p>
          <w:p w14:paraId="569E9250" w14:textId="6538314D"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4EB38676" w14:textId="77777777" w:rsidR="00C95F86" w:rsidRPr="00F614CE" w:rsidRDefault="00C95F86" w:rsidP="00285417">
            <w:pPr>
              <w:rPr>
                <w:rFonts w:asciiTheme="majorHAnsi" w:eastAsiaTheme="majorEastAsia" w:hAnsiTheme="majorHAnsi" w:cstheme="majorBidi"/>
                <w:bCs/>
                <w:spacing w:val="-10"/>
                <w:kern w:val="28"/>
                <w:lang w:val="en-US"/>
              </w:rPr>
            </w:pPr>
          </w:p>
        </w:tc>
      </w:tr>
      <w:tr w:rsidR="00C95F86" w14:paraId="69B821B4" w14:textId="77777777" w:rsidTr="00285417">
        <w:tc>
          <w:tcPr>
            <w:tcW w:w="8948" w:type="dxa"/>
            <w:gridSpan w:val="2"/>
          </w:tcPr>
          <w:p w14:paraId="4D03C768" w14:textId="0FACA31B"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F614CE">
              <w:rPr>
                <w:rFonts w:asciiTheme="majorHAnsi" w:eastAsiaTheme="majorEastAsia" w:hAnsiTheme="majorHAnsi" w:cstheme="majorBidi"/>
                <w:bCs/>
                <w:spacing w:val="-10"/>
                <w:kern w:val="28"/>
              </w:rPr>
              <w:t xml:space="preserve"> Statuscode 200</w:t>
            </w:r>
          </w:p>
          <w:p w14:paraId="6CF9F455" w14:textId="4C1F638E" w:rsidR="00F614CE" w:rsidRDefault="00F614CE" w:rsidP="00285417">
            <w:pPr>
              <w:rPr>
                <w:rFonts w:asciiTheme="majorHAnsi" w:eastAsiaTheme="majorEastAsia" w:hAnsiTheme="majorHAnsi" w:cstheme="majorBidi"/>
                <w:bCs/>
                <w:spacing w:val="-10"/>
                <w:kern w:val="28"/>
              </w:rPr>
            </w:pPr>
          </w:p>
          <w:p w14:paraId="6580F142"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w:t>
            </w:r>
          </w:p>
          <w:p w14:paraId="1EB44BA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p>
          <w:p w14:paraId="05C6A42E"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"id": </w:t>
            </w:r>
            <w:r w:rsidRPr="00F614CE">
              <w:rPr>
                <w:rFonts w:ascii="Consolas" w:eastAsia="Times New Roman" w:hAnsi="Consolas" w:cs="Courier New"/>
                <w:b/>
                <w:bCs/>
                <w:color w:val="D36363"/>
                <w:sz w:val="18"/>
                <w:szCs w:val="18"/>
                <w:lang w:val="en-CH" w:eastAsia="en-CH"/>
              </w:rPr>
              <w:t>2</w:t>
            </w:r>
            <w:r w:rsidRPr="00F614CE">
              <w:rPr>
                <w:rFonts w:ascii="Consolas" w:eastAsia="Times New Roman" w:hAnsi="Consolas" w:cs="Courier New"/>
                <w:b/>
                <w:bCs/>
                <w:color w:val="FFFFFF"/>
                <w:sz w:val="18"/>
                <w:szCs w:val="18"/>
                <w:lang w:val="en-CH" w:eastAsia="en-CH"/>
              </w:rPr>
              <w:t>,</w:t>
            </w:r>
          </w:p>
          <w:p w14:paraId="309524C5"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"shop": </w:t>
            </w:r>
            <w:r w:rsidRPr="00F614CE">
              <w:rPr>
                <w:rFonts w:ascii="Consolas" w:eastAsia="Times New Roman" w:hAnsi="Consolas" w:cs="Courier New"/>
                <w:b/>
                <w:bCs/>
                <w:color w:val="A2FCA2"/>
                <w:sz w:val="18"/>
                <w:szCs w:val="18"/>
                <w:lang w:val="en-CH" w:eastAsia="en-CH"/>
              </w:rPr>
              <w:t>"lehner"</w:t>
            </w:r>
            <w:r w:rsidRPr="00F614CE">
              <w:rPr>
                <w:rFonts w:ascii="Consolas" w:eastAsia="Times New Roman" w:hAnsi="Consolas" w:cs="Courier New"/>
                <w:b/>
                <w:bCs/>
                <w:color w:val="FFFFFF"/>
                <w:sz w:val="18"/>
                <w:szCs w:val="18"/>
                <w:lang w:val="en-CH" w:eastAsia="en-CH"/>
              </w:rPr>
              <w:t>,</w:t>
            </w:r>
          </w:p>
          <w:p w14:paraId="64B06BE9"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"name": </w:t>
            </w:r>
            <w:r w:rsidRPr="00F614CE">
              <w:rPr>
                <w:rFonts w:ascii="Consolas" w:eastAsia="Times New Roman" w:hAnsi="Consolas" w:cs="Courier New"/>
                <w:b/>
                <w:bCs/>
                <w:color w:val="A2FCA2"/>
                <w:sz w:val="18"/>
                <w:szCs w:val="18"/>
                <w:lang w:val="en-CH" w:eastAsia="en-CH"/>
              </w:rPr>
              <w:t>"ab"</w:t>
            </w:r>
            <w:r w:rsidRPr="00F614CE">
              <w:rPr>
                <w:rFonts w:ascii="Consolas" w:eastAsia="Times New Roman" w:hAnsi="Consolas" w:cs="Courier New"/>
                <w:b/>
                <w:bCs/>
                <w:color w:val="FFFFFF"/>
                <w:sz w:val="18"/>
                <w:szCs w:val="18"/>
                <w:lang w:val="en-CH" w:eastAsia="en-CH"/>
              </w:rPr>
              <w:t>,</w:t>
            </w:r>
          </w:p>
          <w:p w14:paraId="5F28BB62"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"image": </w:t>
            </w:r>
            <w:r w:rsidRPr="00F614CE">
              <w:rPr>
                <w:rFonts w:ascii="Consolas" w:eastAsia="Times New Roman" w:hAnsi="Consolas" w:cs="Courier New"/>
                <w:b/>
                <w:bCs/>
                <w:color w:val="A2FCA2"/>
                <w:sz w:val="18"/>
                <w:szCs w:val="18"/>
                <w:lang w:val="en-CH" w:eastAsia="en-CH"/>
              </w:rPr>
              <w:t>"0739acac12228cc46c3777dbfc1223f8.png"</w:t>
            </w:r>
          </w:p>
          <w:p w14:paraId="38A99477"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p>
          <w:p w14:paraId="5CB1685A"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8BF0F6B" w:rsidR="00C95F86" w:rsidRDefault="00F614C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3F7DEC84" w:rsidR="00C95F86" w:rsidRDefault="00F614C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EA568A9" w14:textId="0D694644"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46</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p>
    <w:p w14:paraId="320A29B2" w14:textId="77777777" w:rsidR="00C95F86" w:rsidRPr="0023481F" w:rsidRDefault="00C95F86" w:rsidP="00C95F86"/>
    <w:tbl>
      <w:tblPr>
        <w:tblStyle w:val="TableGrid"/>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rsidRPr="00F614CE" w14:paraId="11AAF114" w14:textId="77777777" w:rsidTr="00285417">
        <w:tc>
          <w:tcPr>
            <w:tcW w:w="8948" w:type="dxa"/>
            <w:gridSpan w:val="2"/>
          </w:tcPr>
          <w:p w14:paraId="784F62F6" w14:textId="5FB3FCF9" w:rsidR="00C95F86" w:rsidRDefault="00C95F86" w:rsidP="00285417">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Eingabe:</w:t>
            </w:r>
            <w:r w:rsidR="00F614CE" w:rsidRPr="00F614CE">
              <w:rPr>
                <w:rFonts w:asciiTheme="majorHAnsi" w:eastAsiaTheme="majorEastAsia" w:hAnsiTheme="majorHAnsi" w:cstheme="majorBidi"/>
                <w:bCs/>
                <w:spacing w:val="-10"/>
                <w:kern w:val="28"/>
                <w:lang w:val="en-US"/>
              </w:rPr>
              <w:t xml:space="preserve"> Post Request /api/p</w:t>
            </w:r>
            <w:r w:rsidR="00F614CE">
              <w:rPr>
                <w:rFonts w:asciiTheme="majorHAnsi" w:eastAsiaTheme="majorEastAsia" w:hAnsiTheme="majorHAnsi" w:cstheme="majorBidi"/>
                <w:bCs/>
                <w:spacing w:val="-10"/>
                <w:kern w:val="28"/>
                <w:lang w:val="en-US"/>
              </w:rPr>
              <w:t>roducts/filter/shop</w:t>
            </w:r>
          </w:p>
          <w:p w14:paraId="16FCD219" w14:textId="7C14C34C" w:rsidR="00F614CE" w:rsidRDefault="00F614CE" w:rsidP="00285417">
            <w:pPr>
              <w:rPr>
                <w:rFonts w:asciiTheme="majorHAnsi" w:eastAsiaTheme="majorEastAsia" w:hAnsiTheme="majorHAnsi" w:cstheme="majorBidi"/>
                <w:bCs/>
                <w:spacing w:val="-10"/>
                <w:kern w:val="28"/>
                <w:lang w:val="en-US"/>
              </w:rPr>
            </w:pPr>
          </w:p>
          <w:p w14:paraId="632D0EF8" w14:textId="77777777"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52A4301C" w14:textId="77777777"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 xml:space="preserve">  "wrong": "not a shop"</w:t>
            </w:r>
          </w:p>
          <w:p w14:paraId="43953FFB" w14:textId="7FD69136"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18947075" w14:textId="77777777" w:rsidR="00C95F86" w:rsidRPr="00F614CE" w:rsidRDefault="00C95F86" w:rsidP="00285417">
            <w:pPr>
              <w:rPr>
                <w:rFonts w:asciiTheme="majorHAnsi" w:eastAsiaTheme="majorEastAsia" w:hAnsiTheme="majorHAnsi" w:cstheme="majorBidi"/>
                <w:bCs/>
                <w:spacing w:val="-10"/>
                <w:kern w:val="28"/>
                <w:lang w:val="en-US"/>
              </w:rPr>
            </w:pPr>
          </w:p>
        </w:tc>
      </w:tr>
      <w:tr w:rsidR="00C95F86" w14:paraId="5B063D4A" w14:textId="77777777" w:rsidTr="00285417">
        <w:tc>
          <w:tcPr>
            <w:tcW w:w="8948" w:type="dxa"/>
            <w:gridSpan w:val="2"/>
          </w:tcPr>
          <w:p w14:paraId="65EF450F" w14:textId="7D2C704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F614CE">
              <w:rPr>
                <w:rFonts w:asciiTheme="majorHAnsi" w:eastAsiaTheme="majorEastAsia" w:hAnsiTheme="majorHAnsi" w:cstheme="majorBidi"/>
                <w:bCs/>
                <w:spacing w:val="-10"/>
                <w:kern w:val="28"/>
              </w:rPr>
              <w:t xml:space="preserve"> Statuscode 422</w:t>
            </w:r>
          </w:p>
          <w:p w14:paraId="2CDC690D" w14:textId="1EB6EAF8" w:rsidR="00F614CE" w:rsidRDefault="00F614CE" w:rsidP="00285417">
            <w:pPr>
              <w:rPr>
                <w:rFonts w:asciiTheme="majorHAnsi" w:eastAsiaTheme="majorEastAsia" w:hAnsiTheme="majorHAnsi" w:cstheme="majorBidi"/>
                <w:bCs/>
                <w:spacing w:val="-10"/>
                <w:kern w:val="28"/>
              </w:rPr>
            </w:pPr>
          </w:p>
          <w:p w14:paraId="4B6B07F3"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w:t>
            </w:r>
          </w:p>
          <w:p w14:paraId="641CD6FB"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"message": </w:t>
            </w:r>
            <w:r w:rsidRPr="00F614CE">
              <w:rPr>
                <w:rFonts w:ascii="Consolas" w:eastAsia="Times New Roman" w:hAnsi="Consolas" w:cs="Courier New"/>
                <w:b/>
                <w:bCs/>
                <w:color w:val="A2FCA2"/>
                <w:sz w:val="18"/>
                <w:szCs w:val="18"/>
                <w:lang w:val="en-CH" w:eastAsia="en-CH"/>
              </w:rPr>
              <w:t>"Ein Shop-Name ist erforderlich"</w:t>
            </w:r>
            <w:r w:rsidRPr="00F614CE">
              <w:rPr>
                <w:rFonts w:ascii="Consolas" w:eastAsia="Times New Roman" w:hAnsi="Consolas" w:cs="Courier New"/>
                <w:b/>
                <w:bCs/>
                <w:color w:val="FFFFFF"/>
                <w:sz w:val="18"/>
                <w:szCs w:val="18"/>
                <w:lang w:val="en-CH" w:eastAsia="en-CH"/>
              </w:rPr>
              <w:t>,</w:t>
            </w:r>
          </w:p>
          <w:p w14:paraId="417055FE"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"errors": {</w:t>
            </w:r>
          </w:p>
          <w:p w14:paraId="0D9FBFF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"shop": [</w:t>
            </w:r>
          </w:p>
          <w:p w14:paraId="44939C7A"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r w:rsidRPr="00F614CE">
              <w:rPr>
                <w:rFonts w:ascii="Consolas" w:eastAsia="Times New Roman" w:hAnsi="Consolas" w:cs="Courier New"/>
                <w:b/>
                <w:bCs/>
                <w:color w:val="A2FCA2"/>
                <w:sz w:val="18"/>
                <w:szCs w:val="18"/>
                <w:lang w:val="en-CH" w:eastAsia="en-CH"/>
              </w:rPr>
              <w:t>"Ein Shop-Name ist erforderlich"</w:t>
            </w:r>
          </w:p>
          <w:p w14:paraId="6DE6CDEF"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p>
          <w:p w14:paraId="4A772CF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 xml:space="preserve">  }</w:t>
            </w:r>
          </w:p>
          <w:p w14:paraId="59047278"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F614CE">
              <w:rPr>
                <w:rFonts w:ascii="Consolas" w:eastAsia="Times New Roman" w:hAnsi="Consolas" w:cs="Courier New"/>
                <w:b/>
                <w:bCs/>
                <w:color w:val="FFFFFF"/>
                <w:sz w:val="18"/>
                <w:szCs w:val="18"/>
                <w:lang w:val="en-CH" w:eastAsia="en-CH"/>
              </w:rPr>
              <w:t>}</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 Fehler</w:t>
      </w:r>
    </w:p>
    <w:p w14:paraId="38A40EE3" w14:textId="77777777" w:rsidR="00C95F86" w:rsidRPr="00C95F86" w:rsidRDefault="00C95F86" w:rsidP="00C95F86"/>
    <w:tbl>
      <w:tblPr>
        <w:tblStyle w:val="TableGrid"/>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0FC3F4CC"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w:t>
            </w:r>
            <w:r w:rsidR="00F614CE">
              <w:rPr>
                <w:rFonts w:asciiTheme="majorHAnsi" w:eastAsiaTheme="majorEastAsia" w:hAnsiTheme="majorHAnsi" w:cstheme="majorBidi"/>
                <w:bCs/>
                <w:spacing w:val="-10"/>
                <w:kern w:val="28"/>
              </w:rPr>
              <w:t>en</w:t>
            </w:r>
            <w:r w:rsidR="008C4551">
              <w:rPr>
                <w:rFonts w:asciiTheme="majorHAnsi" w:eastAsiaTheme="majorEastAsia" w:hAnsiTheme="majorHAnsi" w:cstheme="majorBidi"/>
                <w:bCs/>
                <w:spacing w:val="-10"/>
                <w:kern w:val="28"/>
              </w:rPr>
              <w:t xml:space="preserve">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53ED7B2B" w14:textId="589AF630" w:rsidR="00BE1430"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BE1430">
              <w:rPr>
                <w:rFonts w:asciiTheme="majorHAnsi" w:eastAsiaTheme="majorEastAsia" w:hAnsiTheme="majorHAnsi" w:cstheme="majorBidi"/>
                <w:bCs/>
                <w:spacing w:val="-10"/>
                <w:kern w:val="28"/>
              </w:rPr>
              <w:t xml:space="preserve"> Get /api/orders</w:t>
            </w:r>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1B34D6AC" w:rsidR="00C95F86" w:rsidRPr="00DF07D0" w:rsidRDefault="00C95F86"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Ausgabe:</w:t>
            </w:r>
            <w:r w:rsidR="00BE1430" w:rsidRPr="00DF07D0">
              <w:rPr>
                <w:rFonts w:asciiTheme="majorHAnsi" w:eastAsiaTheme="majorEastAsia" w:hAnsiTheme="majorHAnsi" w:cstheme="majorBidi"/>
                <w:bCs/>
                <w:spacing w:val="-10"/>
                <w:kern w:val="28"/>
                <w:lang w:val="en-US"/>
              </w:rPr>
              <w:t xml:space="preserve"> Statuscode 200</w:t>
            </w:r>
          </w:p>
          <w:p w14:paraId="551C5568" w14:textId="3B055737" w:rsidR="00BE1430" w:rsidRPr="00DF07D0" w:rsidRDefault="00BE1430" w:rsidP="00285417">
            <w:pPr>
              <w:rPr>
                <w:rFonts w:asciiTheme="majorHAnsi" w:eastAsiaTheme="majorEastAsia" w:hAnsiTheme="majorHAnsi" w:cstheme="majorBidi"/>
                <w:bCs/>
                <w:spacing w:val="-10"/>
                <w:kern w:val="28"/>
                <w:lang w:val="en-US"/>
              </w:rPr>
            </w:pPr>
          </w:p>
          <w:p w14:paraId="56EFAA0D" w14:textId="435BA318" w:rsidR="00BE1430" w:rsidRPr="00DF07D0" w:rsidRDefault="00BE1430" w:rsidP="00285417">
            <w:pPr>
              <w:rPr>
                <w:rFonts w:asciiTheme="majorHAnsi" w:eastAsiaTheme="majorEastAsia" w:hAnsiTheme="majorHAnsi" w:cstheme="majorBidi"/>
                <w:bCs/>
                <w:spacing w:val="-10"/>
                <w:kern w:val="28"/>
                <w:lang w:val="en-US"/>
              </w:rPr>
            </w:pPr>
          </w:p>
          <w:p w14:paraId="2D8C988D" w14:textId="05C521FB" w:rsidR="00BE1430" w:rsidRPr="00DF07D0" w:rsidRDefault="00BE1430" w:rsidP="00285417">
            <w:pPr>
              <w:rPr>
                <w:rFonts w:asciiTheme="majorHAnsi" w:eastAsiaTheme="majorEastAsia" w:hAnsiTheme="majorHAnsi" w:cstheme="majorBidi"/>
                <w:bCs/>
                <w:spacing w:val="-10"/>
                <w:kern w:val="28"/>
                <w:lang w:val="en-US"/>
              </w:rPr>
            </w:pPr>
          </w:p>
          <w:p w14:paraId="5160D19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w:t>
            </w:r>
          </w:p>
          <w:p w14:paraId="0A5466D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2FA24A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"ordered_at": </w:t>
            </w:r>
            <w:r w:rsidRPr="00BE1430">
              <w:rPr>
                <w:rFonts w:ascii="Consolas" w:eastAsia="Times New Roman" w:hAnsi="Consolas" w:cs="Courier New"/>
                <w:b/>
                <w:bCs/>
                <w:color w:val="A2FCA2"/>
                <w:sz w:val="18"/>
                <w:szCs w:val="18"/>
                <w:lang w:val="en-CH" w:eastAsia="en-CH"/>
              </w:rPr>
              <w:t>"2015-03-03"</w:t>
            </w:r>
            <w:r w:rsidRPr="00BE1430">
              <w:rPr>
                <w:rFonts w:ascii="Consolas" w:eastAsia="Times New Roman" w:hAnsi="Consolas" w:cs="Courier New"/>
                <w:b/>
                <w:bCs/>
                <w:color w:val="FFFFFF"/>
                <w:sz w:val="18"/>
                <w:szCs w:val="18"/>
                <w:lang w:val="en-CH" w:eastAsia="en-CH"/>
              </w:rPr>
              <w:t>,</w:t>
            </w:r>
          </w:p>
          <w:p w14:paraId="315D707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"user": </w:t>
            </w:r>
            <w:r w:rsidRPr="00BE1430">
              <w:rPr>
                <w:rFonts w:ascii="Consolas" w:eastAsia="Times New Roman" w:hAnsi="Consolas" w:cs="Courier New"/>
                <w:b/>
                <w:bCs/>
                <w:color w:val="A2FCA2"/>
                <w:sz w:val="18"/>
                <w:szCs w:val="18"/>
                <w:lang w:val="en-CH" w:eastAsia="en-CH"/>
              </w:rPr>
              <w:t>"Test User"</w:t>
            </w:r>
            <w:r w:rsidRPr="00BE1430">
              <w:rPr>
                <w:rFonts w:ascii="Consolas" w:eastAsia="Times New Roman" w:hAnsi="Consolas" w:cs="Courier New"/>
                <w:b/>
                <w:bCs/>
                <w:color w:val="FFFFFF"/>
                <w:sz w:val="18"/>
                <w:szCs w:val="18"/>
                <w:lang w:val="en-CH" w:eastAsia="en-CH"/>
              </w:rPr>
              <w:t>,</w:t>
            </w:r>
          </w:p>
          <w:p w14:paraId="68AF5AF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"completed": </w:t>
            </w:r>
            <w:r w:rsidRPr="00BE1430">
              <w:rPr>
                <w:rFonts w:ascii="Consolas" w:eastAsia="Times New Roman" w:hAnsi="Consolas" w:cs="Courier New"/>
                <w:b/>
                <w:bCs/>
                <w:color w:val="FCC28C"/>
                <w:sz w:val="18"/>
                <w:szCs w:val="18"/>
                <w:lang w:val="en-CH" w:eastAsia="en-CH"/>
              </w:rPr>
              <w:t>false</w:t>
            </w:r>
            <w:r w:rsidRPr="00BE1430">
              <w:rPr>
                <w:rFonts w:ascii="Consolas" w:eastAsia="Times New Roman" w:hAnsi="Consolas" w:cs="Courier New"/>
                <w:b/>
                <w:bCs/>
                <w:color w:val="FFFFFF"/>
                <w:sz w:val="18"/>
                <w:szCs w:val="18"/>
                <w:lang w:val="en-CH" w:eastAsia="en-CH"/>
              </w:rPr>
              <w:t>,</w:t>
            </w:r>
          </w:p>
          <w:p w14:paraId="2A42A81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"ordered_products": [</w:t>
            </w:r>
          </w:p>
          <w:p w14:paraId="5A37C18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807B72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4B0A109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1</w:t>
            </w:r>
            <w:r w:rsidRPr="00BE1430">
              <w:rPr>
                <w:rFonts w:ascii="Consolas" w:eastAsia="Times New Roman" w:hAnsi="Consolas" w:cs="Courier New"/>
                <w:b/>
                <w:bCs/>
                <w:color w:val="FFFFFF"/>
                <w:sz w:val="18"/>
                <w:szCs w:val="18"/>
                <w:lang w:val="en-CH" w:eastAsia="en-CH"/>
              </w:rPr>
              <w:t>,</w:t>
            </w:r>
          </w:p>
          <w:p w14:paraId="5C2C086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204B98E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"sit"</w:t>
            </w:r>
            <w:r w:rsidRPr="00BE1430">
              <w:rPr>
                <w:rFonts w:ascii="Consolas" w:eastAsia="Times New Roman" w:hAnsi="Consolas" w:cs="Courier New"/>
                <w:b/>
                <w:bCs/>
                <w:color w:val="FFFFFF"/>
                <w:sz w:val="18"/>
                <w:szCs w:val="18"/>
                <w:lang w:val="en-CH" w:eastAsia="en-CH"/>
              </w:rPr>
              <w:t>,</w:t>
            </w:r>
          </w:p>
          <w:p w14:paraId="0F34EFC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"7b6f588fe13bf2df00ed9f28fbc2f0e0.png"</w:t>
            </w:r>
          </w:p>
          <w:p w14:paraId="7CE0027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8CC0A5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06B492F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58775A9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6577</w:t>
            </w:r>
            <w:r w:rsidRPr="00BE1430">
              <w:rPr>
                <w:rFonts w:ascii="Consolas" w:eastAsia="Times New Roman" w:hAnsi="Consolas" w:cs="Courier New"/>
                <w:b/>
                <w:bCs/>
                <w:color w:val="FFFFFF"/>
                <w:sz w:val="18"/>
                <w:szCs w:val="18"/>
                <w:lang w:val="en-CH" w:eastAsia="en-CH"/>
              </w:rPr>
              <w:t>,</w:t>
            </w:r>
          </w:p>
          <w:p w14:paraId="75DAF73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19731</w:t>
            </w:r>
          </w:p>
          <w:p w14:paraId="6C4A16A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154B8B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A3E7A6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29E99C8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0225BC5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"hilpert"</w:t>
            </w:r>
            <w:r w:rsidRPr="00BE1430">
              <w:rPr>
                <w:rFonts w:ascii="Consolas" w:eastAsia="Times New Roman" w:hAnsi="Consolas" w:cs="Courier New"/>
                <w:b/>
                <w:bCs/>
                <w:color w:val="FFFFFF"/>
                <w:sz w:val="18"/>
                <w:szCs w:val="18"/>
                <w:lang w:val="en-CH" w:eastAsia="en-CH"/>
              </w:rPr>
              <w:t>,</w:t>
            </w:r>
          </w:p>
          <w:p w14:paraId="7CB7D17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"similique"</w:t>
            </w:r>
            <w:r w:rsidRPr="00BE1430">
              <w:rPr>
                <w:rFonts w:ascii="Consolas" w:eastAsia="Times New Roman" w:hAnsi="Consolas" w:cs="Courier New"/>
                <w:b/>
                <w:bCs/>
                <w:color w:val="FFFFFF"/>
                <w:sz w:val="18"/>
                <w:szCs w:val="18"/>
                <w:lang w:val="en-CH" w:eastAsia="en-CH"/>
              </w:rPr>
              <w:t>,</w:t>
            </w:r>
          </w:p>
          <w:p w14:paraId="32EAA2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"7d35cad275d67bbed39c1e69aca53ac7.png"</w:t>
            </w:r>
          </w:p>
          <w:p w14:paraId="6E68561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3BAE76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A2FCA2"/>
                <w:sz w:val="18"/>
                <w:szCs w:val="18"/>
                <w:lang w:val="en-CH" w:eastAsia="en-CH"/>
              </w:rPr>
              <w:t>"2019-08-31"</w:t>
            </w:r>
            <w:r w:rsidRPr="00BE1430">
              <w:rPr>
                <w:rFonts w:ascii="Consolas" w:eastAsia="Times New Roman" w:hAnsi="Consolas" w:cs="Courier New"/>
                <w:b/>
                <w:bCs/>
                <w:color w:val="FFFFFF"/>
                <w:sz w:val="18"/>
                <w:szCs w:val="18"/>
                <w:lang w:val="en-CH" w:eastAsia="en-CH"/>
              </w:rPr>
              <w:t>,</w:t>
            </w:r>
          </w:p>
          <w:p w14:paraId="244B2B0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72BDE37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3837</w:t>
            </w:r>
            <w:r w:rsidRPr="00BE1430">
              <w:rPr>
                <w:rFonts w:ascii="Consolas" w:eastAsia="Times New Roman" w:hAnsi="Consolas" w:cs="Courier New"/>
                <w:b/>
                <w:bCs/>
                <w:color w:val="FFFFFF"/>
                <w:sz w:val="18"/>
                <w:szCs w:val="18"/>
                <w:lang w:val="en-CH" w:eastAsia="en-CH"/>
              </w:rPr>
              <w:t>,</w:t>
            </w:r>
          </w:p>
          <w:p w14:paraId="79CC09B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19185</w:t>
            </w:r>
          </w:p>
          <w:p w14:paraId="239EC32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CB2404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D58E7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56A55A0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2</w:t>
            </w:r>
            <w:r w:rsidRPr="00BE1430">
              <w:rPr>
                <w:rFonts w:ascii="Consolas" w:eastAsia="Times New Roman" w:hAnsi="Consolas" w:cs="Courier New"/>
                <w:b/>
                <w:bCs/>
                <w:color w:val="FFFFFF"/>
                <w:sz w:val="18"/>
                <w:szCs w:val="18"/>
                <w:lang w:val="en-CH" w:eastAsia="en-CH"/>
              </w:rPr>
              <w:t>,</w:t>
            </w:r>
          </w:p>
          <w:p w14:paraId="207AC8A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"lehner"</w:t>
            </w:r>
            <w:r w:rsidRPr="00BE1430">
              <w:rPr>
                <w:rFonts w:ascii="Consolas" w:eastAsia="Times New Roman" w:hAnsi="Consolas" w:cs="Courier New"/>
                <w:b/>
                <w:bCs/>
                <w:color w:val="FFFFFF"/>
                <w:sz w:val="18"/>
                <w:szCs w:val="18"/>
                <w:lang w:val="en-CH" w:eastAsia="en-CH"/>
              </w:rPr>
              <w:t>,</w:t>
            </w:r>
          </w:p>
          <w:p w14:paraId="21719FC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"ab"</w:t>
            </w:r>
            <w:r w:rsidRPr="00BE1430">
              <w:rPr>
                <w:rFonts w:ascii="Consolas" w:eastAsia="Times New Roman" w:hAnsi="Consolas" w:cs="Courier New"/>
                <w:b/>
                <w:bCs/>
                <w:color w:val="FFFFFF"/>
                <w:sz w:val="18"/>
                <w:szCs w:val="18"/>
                <w:lang w:val="en-CH" w:eastAsia="en-CH"/>
              </w:rPr>
              <w:t>,</w:t>
            </w:r>
          </w:p>
          <w:p w14:paraId="1F0AF2E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"0739acac12228cc46c3777dbfc1223f8.png"</w:t>
            </w:r>
          </w:p>
          <w:p w14:paraId="0215537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72F19D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34FF871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49EDF4A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3193</w:t>
            </w:r>
            <w:r w:rsidRPr="00BE1430">
              <w:rPr>
                <w:rFonts w:ascii="Consolas" w:eastAsia="Times New Roman" w:hAnsi="Consolas" w:cs="Courier New"/>
                <w:b/>
                <w:bCs/>
                <w:color w:val="FFFFFF"/>
                <w:sz w:val="18"/>
                <w:szCs w:val="18"/>
                <w:lang w:val="en-CH" w:eastAsia="en-CH"/>
              </w:rPr>
              <w:t>,</w:t>
            </w:r>
          </w:p>
          <w:p w14:paraId="48CF98E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15965</w:t>
            </w:r>
          </w:p>
          <w:p w14:paraId="5F2A8D9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E87D83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C7E8C7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"order_price": </w:t>
            </w:r>
            <w:r w:rsidRPr="00BE1430">
              <w:rPr>
                <w:rFonts w:ascii="Consolas" w:eastAsia="Times New Roman" w:hAnsi="Consolas" w:cs="Courier New"/>
                <w:b/>
                <w:bCs/>
                <w:color w:val="D36363"/>
                <w:sz w:val="18"/>
                <w:szCs w:val="18"/>
                <w:lang w:val="en-CH" w:eastAsia="en-CH"/>
              </w:rPr>
              <w:t>54881</w:t>
            </w:r>
            <w:r w:rsidRPr="00BE1430">
              <w:rPr>
                <w:rFonts w:ascii="Consolas" w:eastAsia="Times New Roman" w:hAnsi="Consolas" w:cs="Courier New"/>
                <w:b/>
                <w:bCs/>
                <w:color w:val="FFFFFF"/>
                <w:sz w:val="18"/>
                <w:szCs w:val="18"/>
                <w:lang w:val="en-CH" w:eastAsia="en-CH"/>
              </w:rPr>
              <w:t>,</w:t>
            </w:r>
          </w:p>
          <w:p w14:paraId="5DDEE2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"note": </w:t>
            </w:r>
            <w:r w:rsidRPr="00BE1430">
              <w:rPr>
                <w:rFonts w:ascii="Consolas" w:eastAsia="Times New Roman" w:hAnsi="Consolas" w:cs="Courier New"/>
                <w:b/>
                <w:bCs/>
                <w:color w:val="A2FCA2"/>
                <w:sz w:val="18"/>
                <w:szCs w:val="18"/>
                <w:lang w:val="en-CH" w:eastAsia="en-CH"/>
              </w:rPr>
              <w:t>"Quaerat fugit et iusto provident maiores reprehenderit aut harum."</w:t>
            </w:r>
          </w:p>
          <w:p w14:paraId="4AB4A56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F3AD55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F17FBF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"ordered_at": </w:t>
            </w:r>
            <w:r w:rsidRPr="00BE1430">
              <w:rPr>
                <w:rFonts w:ascii="Consolas" w:eastAsia="Times New Roman" w:hAnsi="Consolas" w:cs="Courier New"/>
                <w:b/>
                <w:bCs/>
                <w:color w:val="A2FCA2"/>
                <w:sz w:val="18"/>
                <w:szCs w:val="18"/>
                <w:lang w:val="en-CH" w:eastAsia="en-CH"/>
              </w:rPr>
              <w:t>"2022-04-03"</w:t>
            </w:r>
            <w:r w:rsidRPr="00BE1430">
              <w:rPr>
                <w:rFonts w:ascii="Consolas" w:eastAsia="Times New Roman" w:hAnsi="Consolas" w:cs="Courier New"/>
                <w:b/>
                <w:bCs/>
                <w:color w:val="FFFFFF"/>
                <w:sz w:val="18"/>
                <w:szCs w:val="18"/>
                <w:lang w:val="en-CH" w:eastAsia="en-CH"/>
              </w:rPr>
              <w:t>,</w:t>
            </w:r>
          </w:p>
          <w:p w14:paraId="36293E5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"user": </w:t>
            </w:r>
            <w:r w:rsidRPr="00BE1430">
              <w:rPr>
                <w:rFonts w:ascii="Consolas" w:eastAsia="Times New Roman" w:hAnsi="Consolas" w:cs="Courier New"/>
                <w:b/>
                <w:bCs/>
                <w:color w:val="A2FCA2"/>
                <w:sz w:val="18"/>
                <w:szCs w:val="18"/>
                <w:lang w:val="en-CH" w:eastAsia="en-CH"/>
              </w:rPr>
              <w:t>"Test User"</w:t>
            </w:r>
            <w:r w:rsidRPr="00BE1430">
              <w:rPr>
                <w:rFonts w:ascii="Consolas" w:eastAsia="Times New Roman" w:hAnsi="Consolas" w:cs="Courier New"/>
                <w:b/>
                <w:bCs/>
                <w:color w:val="FFFFFF"/>
                <w:sz w:val="18"/>
                <w:szCs w:val="18"/>
                <w:lang w:val="en-CH" w:eastAsia="en-CH"/>
              </w:rPr>
              <w:t>,</w:t>
            </w:r>
          </w:p>
          <w:p w14:paraId="674A729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"completed": </w:t>
            </w:r>
            <w:r w:rsidRPr="00BE1430">
              <w:rPr>
                <w:rFonts w:ascii="Consolas" w:eastAsia="Times New Roman" w:hAnsi="Consolas" w:cs="Courier New"/>
                <w:b/>
                <w:bCs/>
                <w:color w:val="FCC28C"/>
                <w:sz w:val="18"/>
                <w:szCs w:val="18"/>
                <w:lang w:val="en-CH" w:eastAsia="en-CH"/>
              </w:rPr>
              <w:t>false</w:t>
            </w:r>
            <w:r w:rsidRPr="00BE1430">
              <w:rPr>
                <w:rFonts w:ascii="Consolas" w:eastAsia="Times New Roman" w:hAnsi="Consolas" w:cs="Courier New"/>
                <w:b/>
                <w:bCs/>
                <w:color w:val="FFFFFF"/>
                <w:sz w:val="18"/>
                <w:szCs w:val="18"/>
                <w:lang w:val="en-CH" w:eastAsia="en-CH"/>
              </w:rPr>
              <w:t>,</w:t>
            </w:r>
          </w:p>
          <w:p w14:paraId="2E1BE26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"ordered_products": [</w:t>
            </w:r>
          </w:p>
          <w:p w14:paraId="7EC95C6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DEC186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357191B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4</w:t>
            </w:r>
            <w:r w:rsidRPr="00BE1430">
              <w:rPr>
                <w:rFonts w:ascii="Consolas" w:eastAsia="Times New Roman" w:hAnsi="Consolas" w:cs="Courier New"/>
                <w:b/>
                <w:bCs/>
                <w:color w:val="FFFFFF"/>
                <w:sz w:val="18"/>
                <w:szCs w:val="18"/>
                <w:lang w:val="en-CH" w:eastAsia="en-CH"/>
              </w:rPr>
              <w:t>,</w:t>
            </w:r>
          </w:p>
          <w:p w14:paraId="60F0194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7607C0E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"et"</w:t>
            </w:r>
            <w:r w:rsidRPr="00BE1430">
              <w:rPr>
                <w:rFonts w:ascii="Consolas" w:eastAsia="Times New Roman" w:hAnsi="Consolas" w:cs="Courier New"/>
                <w:b/>
                <w:bCs/>
                <w:color w:val="FFFFFF"/>
                <w:sz w:val="18"/>
                <w:szCs w:val="18"/>
                <w:lang w:val="en-CH" w:eastAsia="en-CH"/>
              </w:rPr>
              <w:t>,</w:t>
            </w:r>
          </w:p>
          <w:p w14:paraId="227FD8D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FCC28C"/>
                <w:sz w:val="18"/>
                <w:szCs w:val="18"/>
                <w:lang w:val="en-CH" w:eastAsia="en-CH"/>
              </w:rPr>
              <w:t>null</w:t>
            </w:r>
          </w:p>
          <w:p w14:paraId="1DADE3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2EA7AB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A2FCA2"/>
                <w:sz w:val="18"/>
                <w:szCs w:val="18"/>
                <w:lang w:val="en-CH" w:eastAsia="en-CH"/>
              </w:rPr>
              <w:t>"1973-08-23"</w:t>
            </w:r>
            <w:r w:rsidRPr="00BE1430">
              <w:rPr>
                <w:rFonts w:ascii="Consolas" w:eastAsia="Times New Roman" w:hAnsi="Consolas" w:cs="Courier New"/>
                <w:b/>
                <w:bCs/>
                <w:color w:val="FFFFFF"/>
                <w:sz w:val="18"/>
                <w:szCs w:val="18"/>
                <w:lang w:val="en-CH" w:eastAsia="en-CH"/>
              </w:rPr>
              <w:t>,</w:t>
            </w:r>
          </w:p>
          <w:p w14:paraId="6872F17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4</w:t>
            </w:r>
            <w:r w:rsidRPr="00BE1430">
              <w:rPr>
                <w:rFonts w:ascii="Consolas" w:eastAsia="Times New Roman" w:hAnsi="Consolas" w:cs="Courier New"/>
                <w:b/>
                <w:bCs/>
                <w:color w:val="FFFFFF"/>
                <w:sz w:val="18"/>
                <w:szCs w:val="18"/>
                <w:lang w:val="en-CH" w:eastAsia="en-CH"/>
              </w:rPr>
              <w:t>,</w:t>
            </w:r>
          </w:p>
          <w:p w14:paraId="1CA6F99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 xml:space="preserve">        "price": </w:t>
            </w:r>
            <w:r w:rsidRPr="00BE1430">
              <w:rPr>
                <w:rFonts w:ascii="Consolas" w:eastAsia="Times New Roman" w:hAnsi="Consolas" w:cs="Courier New"/>
                <w:b/>
                <w:bCs/>
                <w:color w:val="D36363"/>
                <w:sz w:val="18"/>
                <w:szCs w:val="18"/>
                <w:lang w:val="en-CH" w:eastAsia="en-CH"/>
              </w:rPr>
              <w:t>5671</w:t>
            </w:r>
            <w:r w:rsidRPr="00BE1430">
              <w:rPr>
                <w:rFonts w:ascii="Consolas" w:eastAsia="Times New Roman" w:hAnsi="Consolas" w:cs="Courier New"/>
                <w:b/>
                <w:bCs/>
                <w:color w:val="FFFFFF"/>
                <w:sz w:val="18"/>
                <w:szCs w:val="18"/>
                <w:lang w:val="en-CH" w:eastAsia="en-CH"/>
              </w:rPr>
              <w:t>,</w:t>
            </w:r>
          </w:p>
          <w:p w14:paraId="4CC0E92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22684</w:t>
            </w:r>
          </w:p>
          <w:p w14:paraId="1FBD167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414C8C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C66339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17D5C00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7E35CC9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"hilpert"</w:t>
            </w:r>
            <w:r w:rsidRPr="00BE1430">
              <w:rPr>
                <w:rFonts w:ascii="Consolas" w:eastAsia="Times New Roman" w:hAnsi="Consolas" w:cs="Courier New"/>
                <w:b/>
                <w:bCs/>
                <w:color w:val="FFFFFF"/>
                <w:sz w:val="18"/>
                <w:szCs w:val="18"/>
                <w:lang w:val="en-CH" w:eastAsia="en-CH"/>
              </w:rPr>
              <w:t>,</w:t>
            </w:r>
          </w:p>
          <w:p w14:paraId="70F7F36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"similique"</w:t>
            </w:r>
            <w:r w:rsidRPr="00BE1430">
              <w:rPr>
                <w:rFonts w:ascii="Consolas" w:eastAsia="Times New Roman" w:hAnsi="Consolas" w:cs="Courier New"/>
                <w:b/>
                <w:bCs/>
                <w:color w:val="FFFFFF"/>
                <w:sz w:val="18"/>
                <w:szCs w:val="18"/>
                <w:lang w:val="en-CH" w:eastAsia="en-CH"/>
              </w:rPr>
              <w:t>,</w:t>
            </w:r>
          </w:p>
          <w:p w14:paraId="7341E28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"7d35cad275d67bbed39c1e69aca53ac7.png"</w:t>
            </w:r>
          </w:p>
          <w:p w14:paraId="419C37B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112969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6127E54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1</w:t>
            </w:r>
            <w:r w:rsidRPr="00BE1430">
              <w:rPr>
                <w:rFonts w:ascii="Consolas" w:eastAsia="Times New Roman" w:hAnsi="Consolas" w:cs="Courier New"/>
                <w:b/>
                <w:bCs/>
                <w:color w:val="FFFFFF"/>
                <w:sz w:val="18"/>
                <w:szCs w:val="18"/>
                <w:lang w:val="en-CH" w:eastAsia="en-CH"/>
              </w:rPr>
              <w:t>,</w:t>
            </w:r>
          </w:p>
          <w:p w14:paraId="529417D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1434</w:t>
            </w:r>
            <w:r w:rsidRPr="00BE1430">
              <w:rPr>
                <w:rFonts w:ascii="Consolas" w:eastAsia="Times New Roman" w:hAnsi="Consolas" w:cs="Courier New"/>
                <w:b/>
                <w:bCs/>
                <w:color w:val="FFFFFF"/>
                <w:sz w:val="18"/>
                <w:szCs w:val="18"/>
                <w:lang w:val="en-CH" w:eastAsia="en-CH"/>
              </w:rPr>
              <w:t>,</w:t>
            </w:r>
          </w:p>
          <w:p w14:paraId="166318F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1434</w:t>
            </w:r>
          </w:p>
          <w:p w14:paraId="72C1028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18C117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586390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"order_price": </w:t>
            </w:r>
            <w:r w:rsidRPr="00BE1430">
              <w:rPr>
                <w:rFonts w:ascii="Consolas" w:eastAsia="Times New Roman" w:hAnsi="Consolas" w:cs="Courier New"/>
                <w:b/>
                <w:bCs/>
                <w:color w:val="D36363"/>
                <w:sz w:val="18"/>
                <w:szCs w:val="18"/>
                <w:lang w:val="en-CH" w:eastAsia="en-CH"/>
              </w:rPr>
              <w:t>24118</w:t>
            </w:r>
            <w:r w:rsidRPr="00BE1430">
              <w:rPr>
                <w:rFonts w:ascii="Consolas" w:eastAsia="Times New Roman" w:hAnsi="Consolas" w:cs="Courier New"/>
                <w:b/>
                <w:bCs/>
                <w:color w:val="FFFFFF"/>
                <w:sz w:val="18"/>
                <w:szCs w:val="18"/>
                <w:lang w:val="en-CH" w:eastAsia="en-CH"/>
              </w:rPr>
              <w:t>,</w:t>
            </w:r>
          </w:p>
          <w:p w14:paraId="294689B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"note": </w:t>
            </w:r>
            <w:r w:rsidRPr="00BE1430">
              <w:rPr>
                <w:rFonts w:ascii="Consolas" w:eastAsia="Times New Roman" w:hAnsi="Consolas" w:cs="Courier New"/>
                <w:b/>
                <w:bCs/>
                <w:color w:val="A2FCA2"/>
                <w:sz w:val="18"/>
                <w:szCs w:val="18"/>
                <w:lang w:val="en-CH" w:eastAsia="en-CH"/>
              </w:rPr>
              <w:t>"Aut eos adipisci reprehenderit amet. Rerum assumenda sit dolores vel laborum est repudiandae."</w:t>
            </w:r>
          </w:p>
          <w:p w14:paraId="121D6EC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E3048A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D5EE4A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"ordered_at": </w:t>
            </w:r>
            <w:r w:rsidRPr="00BE1430">
              <w:rPr>
                <w:rFonts w:ascii="Consolas" w:eastAsia="Times New Roman" w:hAnsi="Consolas" w:cs="Courier New"/>
                <w:b/>
                <w:bCs/>
                <w:color w:val="A2FCA2"/>
                <w:sz w:val="18"/>
                <w:szCs w:val="18"/>
                <w:lang w:val="en-CH" w:eastAsia="en-CH"/>
              </w:rPr>
              <w:t>"1994-12-04"</w:t>
            </w:r>
            <w:r w:rsidRPr="00BE1430">
              <w:rPr>
                <w:rFonts w:ascii="Consolas" w:eastAsia="Times New Roman" w:hAnsi="Consolas" w:cs="Courier New"/>
                <w:b/>
                <w:bCs/>
                <w:color w:val="FFFFFF"/>
                <w:sz w:val="18"/>
                <w:szCs w:val="18"/>
                <w:lang w:val="en-CH" w:eastAsia="en-CH"/>
              </w:rPr>
              <w:t>,</w:t>
            </w:r>
          </w:p>
          <w:p w14:paraId="6C770C9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"user": </w:t>
            </w:r>
            <w:r w:rsidRPr="00BE1430">
              <w:rPr>
                <w:rFonts w:ascii="Consolas" w:eastAsia="Times New Roman" w:hAnsi="Consolas" w:cs="Courier New"/>
                <w:b/>
                <w:bCs/>
                <w:color w:val="A2FCA2"/>
                <w:sz w:val="18"/>
                <w:szCs w:val="18"/>
                <w:lang w:val="en-CH" w:eastAsia="en-CH"/>
              </w:rPr>
              <w:t>"Test User"</w:t>
            </w:r>
            <w:r w:rsidRPr="00BE1430">
              <w:rPr>
                <w:rFonts w:ascii="Consolas" w:eastAsia="Times New Roman" w:hAnsi="Consolas" w:cs="Courier New"/>
                <w:b/>
                <w:bCs/>
                <w:color w:val="FFFFFF"/>
                <w:sz w:val="18"/>
                <w:szCs w:val="18"/>
                <w:lang w:val="en-CH" w:eastAsia="en-CH"/>
              </w:rPr>
              <w:t>,</w:t>
            </w:r>
          </w:p>
          <w:p w14:paraId="2E2C18E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"completed": </w:t>
            </w:r>
            <w:r w:rsidRPr="00BE1430">
              <w:rPr>
                <w:rFonts w:ascii="Consolas" w:eastAsia="Times New Roman" w:hAnsi="Consolas" w:cs="Courier New"/>
                <w:b/>
                <w:bCs/>
                <w:color w:val="FCC28C"/>
                <w:sz w:val="18"/>
                <w:szCs w:val="18"/>
                <w:lang w:val="en-CH" w:eastAsia="en-CH"/>
              </w:rPr>
              <w:t>false</w:t>
            </w:r>
            <w:r w:rsidRPr="00BE1430">
              <w:rPr>
                <w:rFonts w:ascii="Consolas" w:eastAsia="Times New Roman" w:hAnsi="Consolas" w:cs="Courier New"/>
                <w:b/>
                <w:bCs/>
                <w:color w:val="FFFFFF"/>
                <w:sz w:val="18"/>
                <w:szCs w:val="18"/>
                <w:lang w:val="en-CH" w:eastAsia="en-CH"/>
              </w:rPr>
              <w:t>,</w:t>
            </w:r>
          </w:p>
          <w:p w14:paraId="6CC3904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"ordered_products": [</w:t>
            </w:r>
          </w:p>
          <w:p w14:paraId="25840A5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58E0F0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45E2CAA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4</w:t>
            </w:r>
            <w:r w:rsidRPr="00BE1430">
              <w:rPr>
                <w:rFonts w:ascii="Consolas" w:eastAsia="Times New Roman" w:hAnsi="Consolas" w:cs="Courier New"/>
                <w:b/>
                <w:bCs/>
                <w:color w:val="FFFFFF"/>
                <w:sz w:val="18"/>
                <w:szCs w:val="18"/>
                <w:lang w:val="en-CH" w:eastAsia="en-CH"/>
              </w:rPr>
              <w:t>,</w:t>
            </w:r>
          </w:p>
          <w:p w14:paraId="2884ECA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0E771B1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"et"</w:t>
            </w:r>
            <w:r w:rsidRPr="00BE1430">
              <w:rPr>
                <w:rFonts w:ascii="Consolas" w:eastAsia="Times New Roman" w:hAnsi="Consolas" w:cs="Courier New"/>
                <w:b/>
                <w:bCs/>
                <w:color w:val="FFFFFF"/>
                <w:sz w:val="18"/>
                <w:szCs w:val="18"/>
                <w:lang w:val="en-CH" w:eastAsia="en-CH"/>
              </w:rPr>
              <w:t>,</w:t>
            </w:r>
          </w:p>
          <w:p w14:paraId="0A57B83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FCC28C"/>
                <w:sz w:val="18"/>
                <w:szCs w:val="18"/>
                <w:lang w:val="en-CH" w:eastAsia="en-CH"/>
              </w:rPr>
              <w:t>null</w:t>
            </w:r>
          </w:p>
          <w:p w14:paraId="62440FC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81DCBF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5A267C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1185F5F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8978</w:t>
            </w:r>
            <w:r w:rsidRPr="00BE1430">
              <w:rPr>
                <w:rFonts w:ascii="Consolas" w:eastAsia="Times New Roman" w:hAnsi="Consolas" w:cs="Courier New"/>
                <w:b/>
                <w:bCs/>
                <w:color w:val="FFFFFF"/>
                <w:sz w:val="18"/>
                <w:szCs w:val="18"/>
                <w:lang w:val="en-CH" w:eastAsia="en-CH"/>
              </w:rPr>
              <w:t>,</w:t>
            </w:r>
          </w:p>
          <w:p w14:paraId="5B38A63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26934</w:t>
            </w:r>
          </w:p>
          <w:p w14:paraId="274C93D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3FD1A55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8C0871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3D0C708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2146A53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"hilpert"</w:t>
            </w:r>
            <w:r w:rsidRPr="00BE1430">
              <w:rPr>
                <w:rFonts w:ascii="Consolas" w:eastAsia="Times New Roman" w:hAnsi="Consolas" w:cs="Courier New"/>
                <w:b/>
                <w:bCs/>
                <w:color w:val="FFFFFF"/>
                <w:sz w:val="18"/>
                <w:szCs w:val="18"/>
                <w:lang w:val="en-CH" w:eastAsia="en-CH"/>
              </w:rPr>
              <w:t>,</w:t>
            </w:r>
          </w:p>
          <w:p w14:paraId="2E3D20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"ut"</w:t>
            </w:r>
            <w:r w:rsidRPr="00BE1430">
              <w:rPr>
                <w:rFonts w:ascii="Consolas" w:eastAsia="Times New Roman" w:hAnsi="Consolas" w:cs="Courier New"/>
                <w:b/>
                <w:bCs/>
                <w:color w:val="FFFFFF"/>
                <w:sz w:val="18"/>
                <w:szCs w:val="18"/>
                <w:lang w:val="en-CH" w:eastAsia="en-CH"/>
              </w:rPr>
              <w:t>,</w:t>
            </w:r>
          </w:p>
          <w:p w14:paraId="7A1768F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FCC28C"/>
                <w:sz w:val="18"/>
                <w:szCs w:val="18"/>
                <w:lang w:val="en-CH" w:eastAsia="en-CH"/>
              </w:rPr>
              <w:t>null</w:t>
            </w:r>
          </w:p>
          <w:p w14:paraId="6F22A31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ED7C82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57256F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5243E46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4167</w:t>
            </w:r>
            <w:r w:rsidRPr="00BE1430">
              <w:rPr>
                <w:rFonts w:ascii="Consolas" w:eastAsia="Times New Roman" w:hAnsi="Consolas" w:cs="Courier New"/>
                <w:b/>
                <w:bCs/>
                <w:color w:val="FFFFFF"/>
                <w:sz w:val="18"/>
                <w:szCs w:val="18"/>
                <w:lang w:val="en-CH" w:eastAsia="en-CH"/>
              </w:rPr>
              <w:t>,</w:t>
            </w:r>
          </w:p>
          <w:p w14:paraId="119E800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20835</w:t>
            </w:r>
          </w:p>
          <w:p w14:paraId="08A1D43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43566B9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56A492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39848F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2</w:t>
            </w:r>
            <w:r w:rsidRPr="00BE1430">
              <w:rPr>
                <w:rFonts w:ascii="Consolas" w:eastAsia="Times New Roman" w:hAnsi="Consolas" w:cs="Courier New"/>
                <w:b/>
                <w:bCs/>
                <w:color w:val="FFFFFF"/>
                <w:sz w:val="18"/>
                <w:szCs w:val="18"/>
                <w:lang w:val="en-CH" w:eastAsia="en-CH"/>
              </w:rPr>
              <w:t>,</w:t>
            </w:r>
          </w:p>
          <w:p w14:paraId="2D91F9C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"lehner"</w:t>
            </w:r>
            <w:r w:rsidRPr="00BE1430">
              <w:rPr>
                <w:rFonts w:ascii="Consolas" w:eastAsia="Times New Roman" w:hAnsi="Consolas" w:cs="Courier New"/>
                <w:b/>
                <w:bCs/>
                <w:color w:val="FFFFFF"/>
                <w:sz w:val="18"/>
                <w:szCs w:val="18"/>
                <w:lang w:val="en-CH" w:eastAsia="en-CH"/>
              </w:rPr>
              <w:t>,</w:t>
            </w:r>
          </w:p>
          <w:p w14:paraId="5428CF4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"ab"</w:t>
            </w:r>
            <w:r w:rsidRPr="00BE1430">
              <w:rPr>
                <w:rFonts w:ascii="Consolas" w:eastAsia="Times New Roman" w:hAnsi="Consolas" w:cs="Courier New"/>
                <w:b/>
                <w:bCs/>
                <w:color w:val="FFFFFF"/>
                <w:sz w:val="18"/>
                <w:szCs w:val="18"/>
                <w:lang w:val="en-CH" w:eastAsia="en-CH"/>
              </w:rPr>
              <w:t>,</w:t>
            </w:r>
          </w:p>
          <w:p w14:paraId="3CA43A7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"0739acac12228cc46c3777dbfc1223f8.png"</w:t>
            </w:r>
          </w:p>
          <w:p w14:paraId="0363F47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CA6887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0BCF2F0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10</w:t>
            </w:r>
            <w:r w:rsidRPr="00BE1430">
              <w:rPr>
                <w:rFonts w:ascii="Consolas" w:eastAsia="Times New Roman" w:hAnsi="Consolas" w:cs="Courier New"/>
                <w:b/>
                <w:bCs/>
                <w:color w:val="FFFFFF"/>
                <w:sz w:val="18"/>
                <w:szCs w:val="18"/>
                <w:lang w:val="en-CH" w:eastAsia="en-CH"/>
              </w:rPr>
              <w:t>,</w:t>
            </w:r>
          </w:p>
          <w:p w14:paraId="264AFC0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6069</w:t>
            </w:r>
            <w:r w:rsidRPr="00BE1430">
              <w:rPr>
                <w:rFonts w:ascii="Consolas" w:eastAsia="Times New Roman" w:hAnsi="Consolas" w:cs="Courier New"/>
                <w:b/>
                <w:bCs/>
                <w:color w:val="FFFFFF"/>
                <w:sz w:val="18"/>
                <w:szCs w:val="18"/>
                <w:lang w:val="en-CH" w:eastAsia="en-CH"/>
              </w:rPr>
              <w:t>,</w:t>
            </w:r>
          </w:p>
          <w:p w14:paraId="25B44B8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60690</w:t>
            </w:r>
          </w:p>
          <w:p w14:paraId="10C2347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 xml:space="preserve">      },</w:t>
            </w:r>
          </w:p>
          <w:p w14:paraId="05646CF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8B4F32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50E02A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1</w:t>
            </w:r>
            <w:r w:rsidRPr="00BE1430">
              <w:rPr>
                <w:rFonts w:ascii="Consolas" w:eastAsia="Times New Roman" w:hAnsi="Consolas" w:cs="Courier New"/>
                <w:b/>
                <w:bCs/>
                <w:color w:val="FFFFFF"/>
                <w:sz w:val="18"/>
                <w:szCs w:val="18"/>
                <w:lang w:val="en-CH" w:eastAsia="en-CH"/>
              </w:rPr>
              <w:t>,</w:t>
            </w:r>
          </w:p>
          <w:p w14:paraId="42BA38A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7D1CF34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"sit"</w:t>
            </w:r>
            <w:r w:rsidRPr="00BE1430">
              <w:rPr>
                <w:rFonts w:ascii="Consolas" w:eastAsia="Times New Roman" w:hAnsi="Consolas" w:cs="Courier New"/>
                <w:b/>
                <w:bCs/>
                <w:color w:val="FFFFFF"/>
                <w:sz w:val="18"/>
                <w:szCs w:val="18"/>
                <w:lang w:val="en-CH" w:eastAsia="en-CH"/>
              </w:rPr>
              <w:t>,</w:t>
            </w:r>
          </w:p>
          <w:p w14:paraId="5AAEC2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"7b6f588fe13bf2df00ed9f28fbc2f0e0.png"</w:t>
            </w:r>
          </w:p>
          <w:p w14:paraId="7D68167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D31CF8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A2FCA2"/>
                <w:sz w:val="18"/>
                <w:szCs w:val="18"/>
                <w:lang w:val="en-CH" w:eastAsia="en-CH"/>
              </w:rPr>
              <w:t>"1992-12-27"</w:t>
            </w:r>
            <w:r w:rsidRPr="00BE1430">
              <w:rPr>
                <w:rFonts w:ascii="Consolas" w:eastAsia="Times New Roman" w:hAnsi="Consolas" w:cs="Courier New"/>
                <w:b/>
                <w:bCs/>
                <w:color w:val="FFFFFF"/>
                <w:sz w:val="18"/>
                <w:szCs w:val="18"/>
                <w:lang w:val="en-CH" w:eastAsia="en-CH"/>
              </w:rPr>
              <w:t>,</w:t>
            </w:r>
          </w:p>
          <w:p w14:paraId="1AF27BC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9</w:t>
            </w:r>
            <w:r w:rsidRPr="00BE1430">
              <w:rPr>
                <w:rFonts w:ascii="Consolas" w:eastAsia="Times New Roman" w:hAnsi="Consolas" w:cs="Courier New"/>
                <w:b/>
                <w:bCs/>
                <w:color w:val="FFFFFF"/>
                <w:sz w:val="18"/>
                <w:szCs w:val="18"/>
                <w:lang w:val="en-CH" w:eastAsia="en-CH"/>
              </w:rPr>
              <w:t>,</w:t>
            </w:r>
          </w:p>
          <w:p w14:paraId="63835B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7440</w:t>
            </w:r>
            <w:r w:rsidRPr="00BE1430">
              <w:rPr>
                <w:rFonts w:ascii="Consolas" w:eastAsia="Times New Roman" w:hAnsi="Consolas" w:cs="Courier New"/>
                <w:b/>
                <w:bCs/>
                <w:color w:val="FFFFFF"/>
                <w:sz w:val="18"/>
                <w:szCs w:val="18"/>
                <w:lang w:val="en-CH" w:eastAsia="en-CH"/>
              </w:rPr>
              <w:t>,</w:t>
            </w:r>
          </w:p>
          <w:p w14:paraId="4149192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66960</w:t>
            </w:r>
          </w:p>
          <w:p w14:paraId="2C56CAA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18AA43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6DB8C1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"order_price": </w:t>
            </w:r>
            <w:r w:rsidRPr="00BE1430">
              <w:rPr>
                <w:rFonts w:ascii="Consolas" w:eastAsia="Times New Roman" w:hAnsi="Consolas" w:cs="Courier New"/>
                <w:b/>
                <w:bCs/>
                <w:color w:val="D36363"/>
                <w:sz w:val="18"/>
                <w:szCs w:val="18"/>
                <w:lang w:val="en-CH" w:eastAsia="en-CH"/>
              </w:rPr>
              <w:t>175419</w:t>
            </w:r>
            <w:r w:rsidRPr="00BE1430">
              <w:rPr>
                <w:rFonts w:ascii="Consolas" w:eastAsia="Times New Roman" w:hAnsi="Consolas" w:cs="Courier New"/>
                <w:b/>
                <w:bCs/>
                <w:color w:val="FFFFFF"/>
                <w:sz w:val="18"/>
                <w:szCs w:val="18"/>
                <w:lang w:val="en-CH" w:eastAsia="en-CH"/>
              </w:rPr>
              <w:t>,</w:t>
            </w:r>
          </w:p>
          <w:p w14:paraId="3F9A08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"note": </w:t>
            </w:r>
            <w:r w:rsidRPr="00BE1430">
              <w:rPr>
                <w:rFonts w:ascii="Consolas" w:eastAsia="Times New Roman" w:hAnsi="Consolas" w:cs="Courier New"/>
                <w:b/>
                <w:bCs/>
                <w:color w:val="FCC28C"/>
                <w:sz w:val="18"/>
                <w:szCs w:val="18"/>
                <w:lang w:val="en-CH" w:eastAsia="en-CH"/>
              </w:rPr>
              <w:t>null</w:t>
            </w:r>
          </w:p>
          <w:p w14:paraId="1347CE6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44C6784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3D99E835" w14:textId="03EADA56" w:rsidR="00C95F86"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5D80C15D" w:rsidR="00C95F86"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884E20D" w14:textId="09E51F8F" w:rsidR="00C95F86" w:rsidRDefault="00C95F86" w:rsidP="00C95F86">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leGrid"/>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49</w:t>
      </w:r>
      <w:r w:rsidRPr="006558CB">
        <w:rPr>
          <w:rFonts w:asciiTheme="majorHAnsi" w:hAnsiTheme="majorHAnsi"/>
          <w:sz w:val="20"/>
          <w:szCs w:val="20"/>
        </w:rPr>
        <w:t xml:space="preserve"> - Testprotokoll für </w:t>
      </w:r>
      <w:r>
        <w:rPr>
          <w:rFonts w:asciiTheme="majorHAnsi" w:hAnsiTheme="majorHAnsi"/>
          <w:sz w:val="20"/>
          <w:szCs w:val="20"/>
        </w:rPr>
        <w:t>Anzeige aller Bestellungen Fehler</w:t>
      </w:r>
    </w:p>
    <w:p w14:paraId="6F48DC1E" w14:textId="77777777" w:rsidR="008C4551" w:rsidRPr="00C95F86" w:rsidRDefault="008C4551" w:rsidP="008C4551"/>
    <w:tbl>
      <w:tblPr>
        <w:tblStyle w:val="TableGrid"/>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F96C63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BE1430">
              <w:rPr>
                <w:rFonts w:asciiTheme="majorHAnsi" w:eastAsiaTheme="majorEastAsia" w:hAnsiTheme="majorHAnsi" w:cstheme="majorBidi"/>
                <w:bCs/>
                <w:spacing w:val="-10"/>
                <w:kern w:val="28"/>
              </w:rPr>
              <w:t xml:space="preserve"> Get /api/orders/1</w:t>
            </w:r>
          </w:p>
          <w:p w14:paraId="563FCC9A" w14:textId="689923DB" w:rsidR="00BE1430" w:rsidRDefault="00BE1430" w:rsidP="00285417">
            <w:pPr>
              <w:rPr>
                <w:rFonts w:asciiTheme="majorHAnsi" w:eastAsiaTheme="majorEastAsia" w:hAnsiTheme="majorHAnsi" w:cstheme="majorBidi"/>
                <w:bCs/>
                <w:spacing w:val="-10"/>
                <w:kern w:val="28"/>
              </w:rPr>
            </w:pPr>
          </w:p>
          <w:p w14:paraId="560188AF" w14:textId="32B4E57B" w:rsidR="00BE1430" w:rsidRDefault="00BE1430" w:rsidP="00285417">
            <w:pPr>
              <w:rPr>
                <w:rFonts w:asciiTheme="majorHAnsi" w:eastAsiaTheme="majorEastAsia" w:hAnsiTheme="majorHAnsi" w:cstheme="majorBidi"/>
                <w:bCs/>
                <w:spacing w:val="-10"/>
                <w:kern w:val="28"/>
              </w:rPr>
            </w:pPr>
            <w:r w:rsidRPr="00BE1430">
              <w:rPr>
                <w:rFonts w:asciiTheme="majorHAnsi" w:eastAsiaTheme="majorEastAsia" w:hAnsiTheme="majorHAnsi" w:cstheme="majorBidi"/>
                <w:bCs/>
                <w:noProof/>
                <w:spacing w:val="-10"/>
                <w:kern w:val="28"/>
              </w:rPr>
              <w:drawing>
                <wp:inline distT="0" distB="0" distL="0" distR="0" wp14:anchorId="60D46943" wp14:editId="27CDE567">
                  <wp:extent cx="2847975" cy="6686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0987" cy="671710"/>
                          </a:xfrm>
                          <a:prstGeom prst="rect">
                            <a:avLst/>
                          </a:prstGeom>
                        </pic:spPr>
                      </pic:pic>
                    </a:graphicData>
                  </a:graphic>
                </wp:inline>
              </w:drawing>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4FB29B03" w:rsidR="008C4551" w:rsidRPr="00DF07D0" w:rsidRDefault="008C4551"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Ausgabe:</w:t>
            </w:r>
            <w:r w:rsidR="00BE1430" w:rsidRPr="00DF07D0">
              <w:rPr>
                <w:rFonts w:asciiTheme="majorHAnsi" w:eastAsiaTheme="majorEastAsia" w:hAnsiTheme="majorHAnsi" w:cstheme="majorBidi"/>
                <w:bCs/>
                <w:spacing w:val="-10"/>
                <w:kern w:val="28"/>
                <w:lang w:val="en-US"/>
              </w:rPr>
              <w:t xml:space="preserve"> Statuscode 200</w:t>
            </w:r>
          </w:p>
          <w:p w14:paraId="11F198C9" w14:textId="7C7F1090" w:rsidR="00BE1430" w:rsidRPr="00DF07D0" w:rsidRDefault="00BE1430" w:rsidP="00285417">
            <w:pPr>
              <w:rPr>
                <w:rFonts w:asciiTheme="majorHAnsi" w:eastAsiaTheme="majorEastAsia" w:hAnsiTheme="majorHAnsi" w:cstheme="majorBidi"/>
                <w:bCs/>
                <w:spacing w:val="-10"/>
                <w:kern w:val="28"/>
                <w:lang w:val="en-US"/>
              </w:rPr>
            </w:pPr>
          </w:p>
          <w:p w14:paraId="0469A2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w:t>
            </w:r>
          </w:p>
          <w:p w14:paraId="637AEB9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"ordered_at": </w:t>
            </w:r>
            <w:r w:rsidRPr="00BE1430">
              <w:rPr>
                <w:rFonts w:ascii="Consolas" w:eastAsia="Times New Roman" w:hAnsi="Consolas" w:cs="Courier New"/>
                <w:b/>
                <w:bCs/>
                <w:color w:val="A2FCA2"/>
                <w:sz w:val="18"/>
                <w:szCs w:val="18"/>
                <w:lang w:val="en-CH" w:eastAsia="en-CH"/>
              </w:rPr>
              <w:t>"2015-03-03"</w:t>
            </w:r>
            <w:r w:rsidRPr="00BE1430">
              <w:rPr>
                <w:rFonts w:ascii="Consolas" w:eastAsia="Times New Roman" w:hAnsi="Consolas" w:cs="Courier New"/>
                <w:b/>
                <w:bCs/>
                <w:color w:val="FFFFFF"/>
                <w:sz w:val="18"/>
                <w:szCs w:val="18"/>
                <w:lang w:val="en-CH" w:eastAsia="en-CH"/>
              </w:rPr>
              <w:t>,</w:t>
            </w:r>
          </w:p>
          <w:p w14:paraId="7DAC1CD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"user": </w:t>
            </w:r>
            <w:r w:rsidRPr="00BE1430">
              <w:rPr>
                <w:rFonts w:ascii="Consolas" w:eastAsia="Times New Roman" w:hAnsi="Consolas" w:cs="Courier New"/>
                <w:b/>
                <w:bCs/>
                <w:color w:val="A2FCA2"/>
                <w:sz w:val="18"/>
                <w:szCs w:val="18"/>
                <w:lang w:val="en-CH" w:eastAsia="en-CH"/>
              </w:rPr>
              <w:t>"Test User"</w:t>
            </w:r>
            <w:r w:rsidRPr="00BE1430">
              <w:rPr>
                <w:rFonts w:ascii="Consolas" w:eastAsia="Times New Roman" w:hAnsi="Consolas" w:cs="Courier New"/>
                <w:b/>
                <w:bCs/>
                <w:color w:val="FFFFFF"/>
                <w:sz w:val="18"/>
                <w:szCs w:val="18"/>
                <w:lang w:val="en-CH" w:eastAsia="en-CH"/>
              </w:rPr>
              <w:t>,</w:t>
            </w:r>
          </w:p>
          <w:p w14:paraId="4EDC993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"completed": </w:t>
            </w:r>
            <w:r w:rsidRPr="00BE1430">
              <w:rPr>
                <w:rFonts w:ascii="Consolas" w:eastAsia="Times New Roman" w:hAnsi="Consolas" w:cs="Courier New"/>
                <w:b/>
                <w:bCs/>
                <w:color w:val="FCC28C"/>
                <w:sz w:val="18"/>
                <w:szCs w:val="18"/>
                <w:lang w:val="en-CH" w:eastAsia="en-CH"/>
              </w:rPr>
              <w:t>false</w:t>
            </w:r>
            <w:r w:rsidRPr="00BE1430">
              <w:rPr>
                <w:rFonts w:ascii="Consolas" w:eastAsia="Times New Roman" w:hAnsi="Consolas" w:cs="Courier New"/>
                <w:b/>
                <w:bCs/>
                <w:color w:val="FFFFFF"/>
                <w:sz w:val="18"/>
                <w:szCs w:val="18"/>
                <w:lang w:val="en-CH" w:eastAsia="en-CH"/>
              </w:rPr>
              <w:t>,</w:t>
            </w:r>
          </w:p>
          <w:p w14:paraId="7FEF874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"ordered_products": [</w:t>
            </w:r>
          </w:p>
          <w:p w14:paraId="2326CCD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28D711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2737FAB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 xml:space="preserve">        "id": </w:t>
            </w:r>
            <w:r w:rsidRPr="00BE1430">
              <w:rPr>
                <w:rFonts w:ascii="Consolas" w:eastAsia="Times New Roman" w:hAnsi="Consolas" w:cs="Courier New"/>
                <w:b/>
                <w:bCs/>
                <w:color w:val="D36363"/>
                <w:sz w:val="18"/>
                <w:szCs w:val="18"/>
                <w:lang w:val="en-CH" w:eastAsia="en-CH"/>
              </w:rPr>
              <w:t>1</w:t>
            </w:r>
            <w:r w:rsidRPr="00BE1430">
              <w:rPr>
                <w:rFonts w:ascii="Consolas" w:eastAsia="Times New Roman" w:hAnsi="Consolas" w:cs="Courier New"/>
                <w:b/>
                <w:bCs/>
                <w:color w:val="FFFFFF"/>
                <w:sz w:val="18"/>
                <w:szCs w:val="18"/>
                <w:lang w:val="en-CH" w:eastAsia="en-CH"/>
              </w:rPr>
              <w:t>,</w:t>
            </w:r>
          </w:p>
          <w:p w14:paraId="2999E7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"hamill"</w:t>
            </w:r>
            <w:r w:rsidRPr="00BE1430">
              <w:rPr>
                <w:rFonts w:ascii="Consolas" w:eastAsia="Times New Roman" w:hAnsi="Consolas" w:cs="Courier New"/>
                <w:b/>
                <w:bCs/>
                <w:color w:val="FFFFFF"/>
                <w:sz w:val="18"/>
                <w:szCs w:val="18"/>
                <w:lang w:val="en-CH" w:eastAsia="en-CH"/>
              </w:rPr>
              <w:t>,</w:t>
            </w:r>
          </w:p>
          <w:p w14:paraId="1062E7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"sit"</w:t>
            </w:r>
            <w:r w:rsidRPr="00BE1430">
              <w:rPr>
                <w:rFonts w:ascii="Consolas" w:eastAsia="Times New Roman" w:hAnsi="Consolas" w:cs="Courier New"/>
                <w:b/>
                <w:bCs/>
                <w:color w:val="FFFFFF"/>
                <w:sz w:val="18"/>
                <w:szCs w:val="18"/>
                <w:lang w:val="en-CH" w:eastAsia="en-CH"/>
              </w:rPr>
              <w:t>,</w:t>
            </w:r>
          </w:p>
          <w:p w14:paraId="3D44F9E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"7b6f588fe13bf2df00ed9f28fbc2f0e0.png"</w:t>
            </w:r>
          </w:p>
          <w:p w14:paraId="1A33623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404BAF4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328FDB5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53DF247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6577</w:t>
            </w:r>
            <w:r w:rsidRPr="00BE1430">
              <w:rPr>
                <w:rFonts w:ascii="Consolas" w:eastAsia="Times New Roman" w:hAnsi="Consolas" w:cs="Courier New"/>
                <w:b/>
                <w:bCs/>
                <w:color w:val="FFFFFF"/>
                <w:sz w:val="18"/>
                <w:szCs w:val="18"/>
                <w:lang w:val="en-CH" w:eastAsia="en-CH"/>
              </w:rPr>
              <w:t>,</w:t>
            </w:r>
          </w:p>
          <w:p w14:paraId="32871D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19731</w:t>
            </w:r>
          </w:p>
          <w:p w14:paraId="048F5E9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B2CE99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550A808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0EF09A4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3</w:t>
            </w:r>
            <w:r w:rsidRPr="00BE1430">
              <w:rPr>
                <w:rFonts w:ascii="Consolas" w:eastAsia="Times New Roman" w:hAnsi="Consolas" w:cs="Courier New"/>
                <w:b/>
                <w:bCs/>
                <w:color w:val="FFFFFF"/>
                <w:sz w:val="18"/>
                <w:szCs w:val="18"/>
                <w:lang w:val="en-CH" w:eastAsia="en-CH"/>
              </w:rPr>
              <w:t>,</w:t>
            </w:r>
          </w:p>
          <w:p w14:paraId="3F5A445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"hilpert"</w:t>
            </w:r>
            <w:r w:rsidRPr="00BE1430">
              <w:rPr>
                <w:rFonts w:ascii="Consolas" w:eastAsia="Times New Roman" w:hAnsi="Consolas" w:cs="Courier New"/>
                <w:b/>
                <w:bCs/>
                <w:color w:val="FFFFFF"/>
                <w:sz w:val="18"/>
                <w:szCs w:val="18"/>
                <w:lang w:val="en-CH" w:eastAsia="en-CH"/>
              </w:rPr>
              <w:t>,</w:t>
            </w:r>
          </w:p>
          <w:p w14:paraId="04FDB0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"similique"</w:t>
            </w:r>
            <w:r w:rsidRPr="00BE1430">
              <w:rPr>
                <w:rFonts w:ascii="Consolas" w:eastAsia="Times New Roman" w:hAnsi="Consolas" w:cs="Courier New"/>
                <w:b/>
                <w:bCs/>
                <w:color w:val="FFFFFF"/>
                <w:sz w:val="18"/>
                <w:szCs w:val="18"/>
                <w:lang w:val="en-CH" w:eastAsia="en-CH"/>
              </w:rPr>
              <w:t>,</w:t>
            </w:r>
          </w:p>
          <w:p w14:paraId="1357BDC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"7d35cad275d67bbed39c1e69aca53ac7.png"</w:t>
            </w:r>
          </w:p>
          <w:p w14:paraId="2817AF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2FC4883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A2FCA2"/>
                <w:sz w:val="18"/>
                <w:szCs w:val="18"/>
                <w:lang w:val="en-CH" w:eastAsia="en-CH"/>
              </w:rPr>
              <w:t>"2019-08-31"</w:t>
            </w:r>
            <w:r w:rsidRPr="00BE1430">
              <w:rPr>
                <w:rFonts w:ascii="Consolas" w:eastAsia="Times New Roman" w:hAnsi="Consolas" w:cs="Courier New"/>
                <w:b/>
                <w:bCs/>
                <w:color w:val="FFFFFF"/>
                <w:sz w:val="18"/>
                <w:szCs w:val="18"/>
                <w:lang w:val="en-CH" w:eastAsia="en-CH"/>
              </w:rPr>
              <w:t>,</w:t>
            </w:r>
          </w:p>
          <w:p w14:paraId="21A96DA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7BE0A62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3837</w:t>
            </w:r>
            <w:r w:rsidRPr="00BE1430">
              <w:rPr>
                <w:rFonts w:ascii="Consolas" w:eastAsia="Times New Roman" w:hAnsi="Consolas" w:cs="Courier New"/>
                <w:b/>
                <w:bCs/>
                <w:color w:val="FFFFFF"/>
                <w:sz w:val="18"/>
                <w:szCs w:val="18"/>
                <w:lang w:val="en-CH" w:eastAsia="en-CH"/>
              </w:rPr>
              <w:t>,</w:t>
            </w:r>
          </w:p>
          <w:p w14:paraId="745374D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19185</w:t>
            </w:r>
          </w:p>
          <w:p w14:paraId="40B574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0C53A3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7FBFEB6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"product": {</w:t>
            </w:r>
          </w:p>
          <w:p w14:paraId="00B6B8E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"id": </w:t>
            </w:r>
            <w:r w:rsidRPr="00BE1430">
              <w:rPr>
                <w:rFonts w:ascii="Consolas" w:eastAsia="Times New Roman" w:hAnsi="Consolas" w:cs="Courier New"/>
                <w:b/>
                <w:bCs/>
                <w:color w:val="D36363"/>
                <w:sz w:val="18"/>
                <w:szCs w:val="18"/>
                <w:lang w:val="en-CH" w:eastAsia="en-CH"/>
              </w:rPr>
              <w:t>2</w:t>
            </w:r>
            <w:r w:rsidRPr="00BE1430">
              <w:rPr>
                <w:rFonts w:ascii="Consolas" w:eastAsia="Times New Roman" w:hAnsi="Consolas" w:cs="Courier New"/>
                <w:b/>
                <w:bCs/>
                <w:color w:val="FFFFFF"/>
                <w:sz w:val="18"/>
                <w:szCs w:val="18"/>
                <w:lang w:val="en-CH" w:eastAsia="en-CH"/>
              </w:rPr>
              <w:t>,</w:t>
            </w:r>
          </w:p>
          <w:p w14:paraId="7CDFE1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"shop": </w:t>
            </w:r>
            <w:r w:rsidRPr="00BE1430">
              <w:rPr>
                <w:rFonts w:ascii="Consolas" w:eastAsia="Times New Roman" w:hAnsi="Consolas" w:cs="Courier New"/>
                <w:b/>
                <w:bCs/>
                <w:color w:val="A2FCA2"/>
                <w:sz w:val="18"/>
                <w:szCs w:val="18"/>
                <w:lang w:val="en-CH" w:eastAsia="en-CH"/>
              </w:rPr>
              <w:t>"lehner"</w:t>
            </w:r>
            <w:r w:rsidRPr="00BE1430">
              <w:rPr>
                <w:rFonts w:ascii="Consolas" w:eastAsia="Times New Roman" w:hAnsi="Consolas" w:cs="Courier New"/>
                <w:b/>
                <w:bCs/>
                <w:color w:val="FFFFFF"/>
                <w:sz w:val="18"/>
                <w:szCs w:val="18"/>
                <w:lang w:val="en-CH" w:eastAsia="en-CH"/>
              </w:rPr>
              <w:t>,</w:t>
            </w:r>
          </w:p>
          <w:p w14:paraId="33C8164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"name": </w:t>
            </w:r>
            <w:r w:rsidRPr="00BE1430">
              <w:rPr>
                <w:rFonts w:ascii="Consolas" w:eastAsia="Times New Roman" w:hAnsi="Consolas" w:cs="Courier New"/>
                <w:b/>
                <w:bCs/>
                <w:color w:val="A2FCA2"/>
                <w:sz w:val="18"/>
                <w:szCs w:val="18"/>
                <w:lang w:val="en-CH" w:eastAsia="en-CH"/>
              </w:rPr>
              <w:t>"ab"</w:t>
            </w:r>
            <w:r w:rsidRPr="00BE1430">
              <w:rPr>
                <w:rFonts w:ascii="Consolas" w:eastAsia="Times New Roman" w:hAnsi="Consolas" w:cs="Courier New"/>
                <w:b/>
                <w:bCs/>
                <w:color w:val="FFFFFF"/>
                <w:sz w:val="18"/>
                <w:szCs w:val="18"/>
                <w:lang w:val="en-CH" w:eastAsia="en-CH"/>
              </w:rPr>
              <w:t>,</w:t>
            </w:r>
          </w:p>
          <w:p w14:paraId="1E0C175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"image": </w:t>
            </w:r>
            <w:r w:rsidRPr="00BE1430">
              <w:rPr>
                <w:rFonts w:ascii="Consolas" w:eastAsia="Times New Roman" w:hAnsi="Consolas" w:cs="Courier New"/>
                <w:b/>
                <w:bCs/>
                <w:color w:val="A2FCA2"/>
                <w:sz w:val="18"/>
                <w:szCs w:val="18"/>
                <w:lang w:val="en-CH" w:eastAsia="en-CH"/>
              </w:rPr>
              <w:t>"0739acac12228cc46c3777dbfc1223f8.png"</w:t>
            </w:r>
          </w:p>
          <w:p w14:paraId="50E7FAC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E8CC1D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"recieved_at": </w:t>
            </w:r>
            <w:r w:rsidRPr="00BE1430">
              <w:rPr>
                <w:rFonts w:ascii="Consolas" w:eastAsia="Times New Roman" w:hAnsi="Consolas" w:cs="Courier New"/>
                <w:b/>
                <w:bCs/>
                <w:color w:val="FCC28C"/>
                <w:sz w:val="18"/>
                <w:szCs w:val="18"/>
                <w:lang w:val="en-CH" w:eastAsia="en-CH"/>
              </w:rPr>
              <w:t>null</w:t>
            </w:r>
            <w:r w:rsidRPr="00BE1430">
              <w:rPr>
                <w:rFonts w:ascii="Consolas" w:eastAsia="Times New Roman" w:hAnsi="Consolas" w:cs="Courier New"/>
                <w:b/>
                <w:bCs/>
                <w:color w:val="FFFFFF"/>
                <w:sz w:val="18"/>
                <w:szCs w:val="18"/>
                <w:lang w:val="en-CH" w:eastAsia="en-CH"/>
              </w:rPr>
              <w:t>,</w:t>
            </w:r>
          </w:p>
          <w:p w14:paraId="28F63B1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"volume": </w:t>
            </w:r>
            <w:r w:rsidRPr="00BE1430">
              <w:rPr>
                <w:rFonts w:ascii="Consolas" w:eastAsia="Times New Roman" w:hAnsi="Consolas" w:cs="Courier New"/>
                <w:b/>
                <w:bCs/>
                <w:color w:val="D36363"/>
                <w:sz w:val="18"/>
                <w:szCs w:val="18"/>
                <w:lang w:val="en-CH" w:eastAsia="en-CH"/>
              </w:rPr>
              <w:t>5</w:t>
            </w:r>
            <w:r w:rsidRPr="00BE1430">
              <w:rPr>
                <w:rFonts w:ascii="Consolas" w:eastAsia="Times New Roman" w:hAnsi="Consolas" w:cs="Courier New"/>
                <w:b/>
                <w:bCs/>
                <w:color w:val="FFFFFF"/>
                <w:sz w:val="18"/>
                <w:szCs w:val="18"/>
                <w:lang w:val="en-CH" w:eastAsia="en-CH"/>
              </w:rPr>
              <w:t>,</w:t>
            </w:r>
          </w:p>
          <w:p w14:paraId="09469CE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 </w:t>
            </w:r>
            <w:r w:rsidRPr="00BE1430">
              <w:rPr>
                <w:rFonts w:ascii="Consolas" w:eastAsia="Times New Roman" w:hAnsi="Consolas" w:cs="Courier New"/>
                <w:b/>
                <w:bCs/>
                <w:color w:val="D36363"/>
                <w:sz w:val="18"/>
                <w:szCs w:val="18"/>
                <w:lang w:val="en-CH" w:eastAsia="en-CH"/>
              </w:rPr>
              <w:t>3193</w:t>
            </w:r>
            <w:r w:rsidRPr="00BE1430">
              <w:rPr>
                <w:rFonts w:ascii="Consolas" w:eastAsia="Times New Roman" w:hAnsi="Consolas" w:cs="Courier New"/>
                <w:b/>
                <w:bCs/>
                <w:color w:val="FFFFFF"/>
                <w:sz w:val="18"/>
                <w:szCs w:val="18"/>
                <w:lang w:val="en-CH" w:eastAsia="en-CH"/>
              </w:rPr>
              <w:t>,</w:t>
            </w:r>
          </w:p>
          <w:p w14:paraId="74FD394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"price_total": </w:t>
            </w:r>
            <w:r w:rsidRPr="00BE1430">
              <w:rPr>
                <w:rFonts w:ascii="Consolas" w:eastAsia="Times New Roman" w:hAnsi="Consolas" w:cs="Courier New"/>
                <w:b/>
                <w:bCs/>
                <w:color w:val="D36363"/>
                <w:sz w:val="18"/>
                <w:szCs w:val="18"/>
                <w:lang w:val="en-CH" w:eastAsia="en-CH"/>
              </w:rPr>
              <w:t>15965</w:t>
            </w:r>
          </w:p>
          <w:p w14:paraId="318C4F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EDE966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w:t>
            </w:r>
          </w:p>
          <w:p w14:paraId="6C3C13C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"order_price": </w:t>
            </w:r>
            <w:r w:rsidRPr="00BE1430">
              <w:rPr>
                <w:rFonts w:ascii="Consolas" w:eastAsia="Times New Roman" w:hAnsi="Consolas" w:cs="Courier New"/>
                <w:b/>
                <w:bCs/>
                <w:color w:val="D36363"/>
                <w:sz w:val="18"/>
                <w:szCs w:val="18"/>
                <w:lang w:val="en-CH" w:eastAsia="en-CH"/>
              </w:rPr>
              <w:t>54881</w:t>
            </w:r>
            <w:r w:rsidRPr="00BE1430">
              <w:rPr>
                <w:rFonts w:ascii="Consolas" w:eastAsia="Times New Roman" w:hAnsi="Consolas" w:cs="Courier New"/>
                <w:b/>
                <w:bCs/>
                <w:color w:val="FFFFFF"/>
                <w:sz w:val="18"/>
                <w:szCs w:val="18"/>
                <w:lang w:val="en-CH" w:eastAsia="en-CH"/>
              </w:rPr>
              <w:t>,</w:t>
            </w:r>
          </w:p>
          <w:p w14:paraId="57D0966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"note": </w:t>
            </w:r>
            <w:r w:rsidRPr="00BE1430">
              <w:rPr>
                <w:rFonts w:ascii="Consolas" w:eastAsia="Times New Roman" w:hAnsi="Consolas" w:cs="Courier New"/>
                <w:b/>
                <w:bCs/>
                <w:color w:val="A2FCA2"/>
                <w:sz w:val="18"/>
                <w:szCs w:val="18"/>
                <w:lang w:val="en-CH" w:eastAsia="en-CH"/>
              </w:rPr>
              <w:t>"Quaerat fugit et iusto provident maiores reprehenderit aut harum."</w:t>
            </w:r>
          </w:p>
          <w:p w14:paraId="782611A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43FC81B3" w14:textId="368B6EF6"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05C2EE79"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CCA953" w14:textId="724F3ED4"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p>
    <w:p w14:paraId="7494F8B6" w14:textId="77777777" w:rsidR="008C4551" w:rsidRPr="00C95F86" w:rsidRDefault="008C4551" w:rsidP="008C4551"/>
    <w:tbl>
      <w:tblPr>
        <w:tblStyle w:val="TableGrid"/>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rsidRPr="00BE1430" w14:paraId="47D3F2B7" w14:textId="77777777" w:rsidTr="00285417">
        <w:tc>
          <w:tcPr>
            <w:tcW w:w="8948" w:type="dxa"/>
            <w:gridSpan w:val="2"/>
          </w:tcPr>
          <w:p w14:paraId="24602393" w14:textId="6A19ED04" w:rsidR="008C4551" w:rsidRDefault="008C4551" w:rsidP="00285417">
            <w:pPr>
              <w:rPr>
                <w:rFonts w:asciiTheme="majorHAnsi" w:eastAsiaTheme="majorEastAsia" w:hAnsiTheme="majorHAnsi" w:cstheme="majorBidi"/>
                <w:bCs/>
                <w:spacing w:val="-10"/>
                <w:kern w:val="28"/>
                <w:lang w:val="en-US"/>
              </w:rPr>
            </w:pPr>
            <w:r w:rsidRPr="00BE1430">
              <w:rPr>
                <w:rFonts w:asciiTheme="majorHAnsi" w:eastAsiaTheme="majorEastAsia" w:hAnsiTheme="majorHAnsi" w:cstheme="majorBidi"/>
                <w:bCs/>
                <w:spacing w:val="-10"/>
                <w:kern w:val="28"/>
                <w:lang w:val="en-US"/>
              </w:rPr>
              <w:t>Eingabe:</w:t>
            </w:r>
            <w:r w:rsidR="00BE1430" w:rsidRPr="00BE1430">
              <w:rPr>
                <w:rFonts w:asciiTheme="majorHAnsi" w:eastAsiaTheme="majorEastAsia" w:hAnsiTheme="majorHAnsi" w:cstheme="majorBidi"/>
                <w:bCs/>
                <w:spacing w:val="-10"/>
                <w:kern w:val="28"/>
                <w:lang w:val="en-US"/>
              </w:rPr>
              <w:t xml:space="preserve">  Get Request /api/orders/10</w:t>
            </w:r>
          </w:p>
          <w:p w14:paraId="7FA69043" w14:textId="33F94411" w:rsidR="00BE1430" w:rsidRDefault="00BE1430" w:rsidP="00285417">
            <w:pPr>
              <w:rPr>
                <w:rFonts w:asciiTheme="majorHAnsi" w:eastAsiaTheme="majorEastAsia" w:hAnsiTheme="majorHAnsi" w:cstheme="majorBidi"/>
                <w:bCs/>
                <w:spacing w:val="-10"/>
                <w:kern w:val="28"/>
                <w:lang w:val="en-US"/>
              </w:rPr>
            </w:pPr>
          </w:p>
          <w:p w14:paraId="7CB4FF0A" w14:textId="2ACD49C5" w:rsidR="00BE1430" w:rsidRPr="00BE1430" w:rsidRDefault="00BE1430" w:rsidP="00285417">
            <w:pPr>
              <w:rPr>
                <w:rFonts w:asciiTheme="majorHAnsi" w:eastAsiaTheme="majorEastAsia" w:hAnsiTheme="majorHAnsi" w:cstheme="majorBidi"/>
                <w:bCs/>
                <w:spacing w:val="-10"/>
                <w:kern w:val="28"/>
                <w:lang w:val="en-US"/>
              </w:rPr>
            </w:pPr>
            <w:r w:rsidRPr="00BE1430">
              <w:rPr>
                <w:rFonts w:asciiTheme="majorHAnsi" w:eastAsiaTheme="majorEastAsia" w:hAnsiTheme="majorHAnsi" w:cstheme="majorBidi"/>
                <w:bCs/>
                <w:noProof/>
                <w:spacing w:val="-10"/>
                <w:kern w:val="28"/>
                <w:lang w:val="en-US"/>
              </w:rPr>
              <w:drawing>
                <wp:inline distT="0" distB="0" distL="0" distR="0" wp14:anchorId="2093E53B" wp14:editId="0FFE10A0">
                  <wp:extent cx="2876550" cy="6650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4558" cy="669262"/>
                          </a:xfrm>
                          <a:prstGeom prst="rect">
                            <a:avLst/>
                          </a:prstGeom>
                        </pic:spPr>
                      </pic:pic>
                    </a:graphicData>
                  </a:graphic>
                </wp:inline>
              </w:drawing>
            </w:r>
          </w:p>
          <w:p w14:paraId="17418690" w14:textId="77777777" w:rsidR="008C4551" w:rsidRPr="00BE1430" w:rsidRDefault="008C4551" w:rsidP="00285417">
            <w:pPr>
              <w:rPr>
                <w:rFonts w:asciiTheme="majorHAnsi" w:eastAsiaTheme="majorEastAsia" w:hAnsiTheme="majorHAnsi" w:cstheme="majorBidi"/>
                <w:bCs/>
                <w:spacing w:val="-10"/>
                <w:kern w:val="28"/>
                <w:lang w:val="en-US"/>
              </w:rPr>
            </w:pPr>
          </w:p>
        </w:tc>
      </w:tr>
      <w:tr w:rsidR="008C4551" w14:paraId="5B9C003B" w14:textId="77777777" w:rsidTr="00285417">
        <w:tc>
          <w:tcPr>
            <w:tcW w:w="8948" w:type="dxa"/>
            <w:gridSpan w:val="2"/>
          </w:tcPr>
          <w:p w14:paraId="29133D5C" w14:textId="1AAB964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BE1430">
              <w:rPr>
                <w:rFonts w:asciiTheme="majorHAnsi" w:eastAsiaTheme="majorEastAsia" w:hAnsiTheme="majorHAnsi" w:cstheme="majorBidi"/>
                <w:bCs/>
                <w:spacing w:val="-10"/>
                <w:kern w:val="28"/>
              </w:rPr>
              <w:t xml:space="preserve"> Statuscode 404</w:t>
            </w:r>
          </w:p>
          <w:p w14:paraId="43B177DD" w14:textId="0A50311B" w:rsidR="00BE1430" w:rsidRDefault="00BE1430" w:rsidP="00285417">
            <w:pPr>
              <w:rPr>
                <w:rFonts w:asciiTheme="majorHAnsi" w:eastAsiaTheme="majorEastAsia" w:hAnsiTheme="majorHAnsi" w:cstheme="majorBidi"/>
                <w:bCs/>
                <w:spacing w:val="-10"/>
                <w:kern w:val="28"/>
              </w:rPr>
            </w:pPr>
          </w:p>
          <w:p w14:paraId="417887CA" w14:textId="47FE25F3" w:rsidR="00BE1430" w:rsidRDefault="00BE1430" w:rsidP="00285417">
            <w:pPr>
              <w:rPr>
                <w:rFonts w:asciiTheme="majorHAnsi" w:eastAsiaTheme="majorEastAsia" w:hAnsiTheme="majorHAnsi" w:cstheme="majorBidi"/>
                <w:bCs/>
                <w:spacing w:val="-10"/>
                <w:kern w:val="28"/>
              </w:rPr>
            </w:pPr>
          </w:p>
          <w:p w14:paraId="4300BD3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lastRenderedPageBreak/>
              <w:t>{</w:t>
            </w:r>
          </w:p>
          <w:p w14:paraId="0E6880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 xml:space="preserve">  "message": </w:t>
            </w:r>
            <w:r w:rsidRPr="00BE1430">
              <w:rPr>
                <w:rFonts w:ascii="Consolas" w:eastAsia="Times New Roman" w:hAnsi="Consolas" w:cs="Courier New"/>
                <w:b/>
                <w:bCs/>
                <w:color w:val="A2FCA2"/>
                <w:sz w:val="18"/>
                <w:szCs w:val="18"/>
                <w:lang w:val="en-CH" w:eastAsia="en-CH"/>
              </w:rPr>
              <w:t>"Bestelldatensatz nicht gefunden."</w:t>
            </w:r>
          </w:p>
          <w:p w14:paraId="5A15FF2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BE1430">
              <w:rPr>
                <w:rFonts w:ascii="Consolas" w:eastAsia="Times New Roman" w:hAnsi="Consolas" w:cs="Courier New"/>
                <w:b/>
                <w:bCs/>
                <w:color w:val="FFFFFF"/>
                <w:sz w:val="18"/>
                <w:szCs w:val="18"/>
                <w:lang w:val="en-CH" w:eastAsia="en-CH"/>
              </w:rPr>
              <w:t>}</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460221D9" w14:textId="38AF8520"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AD3F17A"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3989784" w14:textId="690A1175"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51</w:t>
      </w:r>
      <w:r w:rsidRPr="006558CB">
        <w:rPr>
          <w:rFonts w:asciiTheme="majorHAnsi" w:hAnsiTheme="majorHAnsi"/>
          <w:sz w:val="20"/>
          <w:szCs w:val="20"/>
        </w:rPr>
        <w:t xml:space="preserve"> - Testprotokoll für </w:t>
      </w:r>
      <w:r>
        <w:rPr>
          <w:rFonts w:asciiTheme="majorHAnsi" w:hAnsiTheme="majorHAnsi"/>
          <w:sz w:val="20"/>
          <w:szCs w:val="20"/>
        </w:rPr>
        <w:t>Anzeige einer Bestellung Fehler</w:t>
      </w:r>
    </w:p>
    <w:p w14:paraId="424CB302"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685D6855"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Produkt existiert in der Datenbank</w:t>
            </w:r>
          </w:p>
        </w:tc>
      </w:tr>
      <w:tr w:rsidR="008C4551" w14:paraId="6EC938B7" w14:textId="77777777" w:rsidTr="00285417">
        <w:tc>
          <w:tcPr>
            <w:tcW w:w="8948" w:type="dxa"/>
            <w:gridSpan w:val="2"/>
          </w:tcPr>
          <w:p w14:paraId="33D67E02" w14:textId="1C241875" w:rsidR="008C4551" w:rsidRPr="00DF07D0" w:rsidRDefault="008C4551"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Eingabe:</w:t>
            </w:r>
            <w:r w:rsidR="00BE1430" w:rsidRPr="00DF07D0">
              <w:rPr>
                <w:rFonts w:asciiTheme="majorHAnsi" w:eastAsiaTheme="majorEastAsia" w:hAnsiTheme="majorHAnsi" w:cstheme="majorBidi"/>
                <w:bCs/>
                <w:spacing w:val="-10"/>
                <w:kern w:val="28"/>
                <w:lang w:val="en-US"/>
              </w:rPr>
              <w:t xml:space="preserve"> Post Request /api/orders</w:t>
            </w:r>
          </w:p>
          <w:p w14:paraId="2FCB0E48" w14:textId="1BEFA877" w:rsidR="00123AA5" w:rsidRPr="00DF07D0" w:rsidRDefault="00123AA5" w:rsidP="00285417">
            <w:pPr>
              <w:rPr>
                <w:rFonts w:asciiTheme="majorHAnsi" w:eastAsiaTheme="majorEastAsia" w:hAnsiTheme="majorHAnsi" w:cstheme="majorBidi"/>
                <w:bCs/>
                <w:spacing w:val="-10"/>
                <w:kern w:val="28"/>
                <w:lang w:val="en-US"/>
              </w:rPr>
            </w:pPr>
          </w:p>
          <w:p w14:paraId="2A017E75"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165D2892"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"Is super important!",</w:t>
            </w:r>
          </w:p>
          <w:p w14:paraId="0EEA2942"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"ordered_at": "2000-02-02",</w:t>
            </w:r>
          </w:p>
          <w:p w14:paraId="483D6FA4"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"orderProducts": [</w:t>
            </w:r>
          </w:p>
          <w:p w14:paraId="77F0B5ED"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
          <w:p w14:paraId="68802CA5"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"product_id": 1,</w:t>
            </w:r>
          </w:p>
          <w:p w14:paraId="183DB758"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"volume": 10,</w:t>
            </w:r>
          </w:p>
          <w:p w14:paraId="12AF790C"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"price": 100</w:t>
            </w:r>
          </w:p>
          <w:p w14:paraId="70C37F2C" w14:textId="77777777" w:rsidR="00123AA5" w:rsidRP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lang w:val="en-US"/>
              </w:rPr>
              <w:t xml:space="preserve">    </w:t>
            </w:r>
            <w:r w:rsidRPr="00123AA5">
              <w:rPr>
                <w:rFonts w:asciiTheme="majorHAnsi" w:eastAsiaTheme="majorEastAsia" w:hAnsiTheme="majorHAnsi" w:cstheme="majorBidi"/>
                <w:bCs/>
                <w:spacing w:val="-10"/>
                <w:kern w:val="28"/>
              </w:rPr>
              <w:t>}</w:t>
            </w:r>
          </w:p>
          <w:p w14:paraId="16F2B592" w14:textId="77777777" w:rsidR="00123AA5" w:rsidRP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 xml:space="preserve">  ]</w:t>
            </w:r>
          </w:p>
          <w:p w14:paraId="541E9B92" w14:textId="782C5BCE" w:rsid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23572258" w:rsidR="008C4551" w:rsidRPr="00DF07D0" w:rsidRDefault="008C4551"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Ausgabe:</w:t>
            </w:r>
            <w:r w:rsidR="00123AA5" w:rsidRPr="00DF07D0">
              <w:rPr>
                <w:rFonts w:asciiTheme="majorHAnsi" w:eastAsiaTheme="majorEastAsia" w:hAnsiTheme="majorHAnsi" w:cstheme="majorBidi"/>
                <w:bCs/>
                <w:spacing w:val="-10"/>
                <w:kern w:val="28"/>
                <w:lang w:val="en-US"/>
              </w:rPr>
              <w:t xml:space="preserve"> Statuscode 200</w:t>
            </w:r>
          </w:p>
          <w:p w14:paraId="60CD56D8" w14:textId="4089843F" w:rsidR="00123AA5" w:rsidRPr="00DF07D0" w:rsidRDefault="00123AA5" w:rsidP="00285417">
            <w:pPr>
              <w:rPr>
                <w:rFonts w:asciiTheme="majorHAnsi" w:eastAsiaTheme="majorEastAsia" w:hAnsiTheme="majorHAnsi" w:cstheme="majorBidi"/>
                <w:bCs/>
                <w:spacing w:val="-10"/>
                <w:kern w:val="28"/>
                <w:lang w:val="en-US"/>
              </w:rPr>
            </w:pPr>
          </w:p>
          <w:p w14:paraId="7C7E1E1E"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w:t>
            </w:r>
          </w:p>
          <w:p w14:paraId="0D564EED"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"ordered_at": </w:t>
            </w:r>
            <w:r w:rsidRPr="00123AA5">
              <w:rPr>
                <w:rFonts w:ascii="Consolas" w:eastAsia="Times New Roman" w:hAnsi="Consolas" w:cs="Courier New"/>
                <w:b/>
                <w:bCs/>
                <w:color w:val="A2FCA2"/>
                <w:sz w:val="18"/>
                <w:szCs w:val="18"/>
                <w:lang w:val="en-CH" w:eastAsia="en-CH"/>
              </w:rPr>
              <w:t>"2000-02-02"</w:t>
            </w:r>
            <w:r w:rsidRPr="00123AA5">
              <w:rPr>
                <w:rFonts w:ascii="Consolas" w:eastAsia="Times New Roman" w:hAnsi="Consolas" w:cs="Courier New"/>
                <w:b/>
                <w:bCs/>
                <w:color w:val="FFFFFF"/>
                <w:sz w:val="18"/>
                <w:szCs w:val="18"/>
                <w:lang w:val="en-CH" w:eastAsia="en-CH"/>
              </w:rPr>
              <w:t>,</w:t>
            </w:r>
          </w:p>
          <w:p w14:paraId="431E8E79"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"user": </w:t>
            </w:r>
            <w:r w:rsidRPr="00123AA5">
              <w:rPr>
                <w:rFonts w:ascii="Consolas" w:eastAsia="Times New Roman" w:hAnsi="Consolas" w:cs="Courier New"/>
                <w:b/>
                <w:bCs/>
                <w:color w:val="A2FCA2"/>
                <w:sz w:val="18"/>
                <w:szCs w:val="18"/>
                <w:lang w:val="en-CH" w:eastAsia="en-CH"/>
              </w:rPr>
              <w:t>"Test User"</w:t>
            </w:r>
            <w:r w:rsidRPr="00123AA5">
              <w:rPr>
                <w:rFonts w:ascii="Consolas" w:eastAsia="Times New Roman" w:hAnsi="Consolas" w:cs="Courier New"/>
                <w:b/>
                <w:bCs/>
                <w:color w:val="FFFFFF"/>
                <w:sz w:val="18"/>
                <w:szCs w:val="18"/>
                <w:lang w:val="en-CH" w:eastAsia="en-CH"/>
              </w:rPr>
              <w:t>,</w:t>
            </w:r>
          </w:p>
          <w:p w14:paraId="064C9087"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"completed": </w:t>
            </w:r>
            <w:r w:rsidRPr="00123AA5">
              <w:rPr>
                <w:rFonts w:ascii="Consolas" w:eastAsia="Times New Roman" w:hAnsi="Consolas" w:cs="Courier New"/>
                <w:b/>
                <w:bCs/>
                <w:color w:val="FCC28C"/>
                <w:sz w:val="18"/>
                <w:szCs w:val="18"/>
                <w:lang w:val="en-CH" w:eastAsia="en-CH"/>
              </w:rPr>
              <w:t>false</w:t>
            </w:r>
            <w:r w:rsidRPr="00123AA5">
              <w:rPr>
                <w:rFonts w:ascii="Consolas" w:eastAsia="Times New Roman" w:hAnsi="Consolas" w:cs="Courier New"/>
                <w:b/>
                <w:bCs/>
                <w:color w:val="FFFFFF"/>
                <w:sz w:val="18"/>
                <w:szCs w:val="18"/>
                <w:lang w:val="en-CH" w:eastAsia="en-CH"/>
              </w:rPr>
              <w:t>,</w:t>
            </w:r>
          </w:p>
          <w:p w14:paraId="425132F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"ordered_products": [</w:t>
            </w:r>
          </w:p>
          <w:p w14:paraId="401D99E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4AA62123"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"product": {</w:t>
            </w:r>
          </w:p>
          <w:p w14:paraId="62521CF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"id": </w:t>
            </w:r>
            <w:r w:rsidRPr="00123AA5">
              <w:rPr>
                <w:rFonts w:ascii="Consolas" w:eastAsia="Times New Roman" w:hAnsi="Consolas" w:cs="Courier New"/>
                <w:b/>
                <w:bCs/>
                <w:color w:val="D36363"/>
                <w:sz w:val="18"/>
                <w:szCs w:val="18"/>
                <w:lang w:val="en-CH" w:eastAsia="en-CH"/>
              </w:rPr>
              <w:t>1</w:t>
            </w:r>
            <w:r w:rsidRPr="00123AA5">
              <w:rPr>
                <w:rFonts w:ascii="Consolas" w:eastAsia="Times New Roman" w:hAnsi="Consolas" w:cs="Courier New"/>
                <w:b/>
                <w:bCs/>
                <w:color w:val="FFFFFF"/>
                <w:sz w:val="18"/>
                <w:szCs w:val="18"/>
                <w:lang w:val="en-CH" w:eastAsia="en-CH"/>
              </w:rPr>
              <w:t>,</w:t>
            </w:r>
          </w:p>
          <w:p w14:paraId="032E4D7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"shop": </w:t>
            </w:r>
            <w:r w:rsidRPr="00123AA5">
              <w:rPr>
                <w:rFonts w:ascii="Consolas" w:eastAsia="Times New Roman" w:hAnsi="Consolas" w:cs="Courier New"/>
                <w:b/>
                <w:bCs/>
                <w:color w:val="A2FCA2"/>
                <w:sz w:val="18"/>
                <w:szCs w:val="18"/>
                <w:lang w:val="en-CH" w:eastAsia="en-CH"/>
              </w:rPr>
              <w:t>"hamill"</w:t>
            </w:r>
            <w:r w:rsidRPr="00123AA5">
              <w:rPr>
                <w:rFonts w:ascii="Consolas" w:eastAsia="Times New Roman" w:hAnsi="Consolas" w:cs="Courier New"/>
                <w:b/>
                <w:bCs/>
                <w:color w:val="FFFFFF"/>
                <w:sz w:val="18"/>
                <w:szCs w:val="18"/>
                <w:lang w:val="en-CH" w:eastAsia="en-CH"/>
              </w:rPr>
              <w:t>,</w:t>
            </w:r>
          </w:p>
          <w:p w14:paraId="225E428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"name": </w:t>
            </w:r>
            <w:r w:rsidRPr="00123AA5">
              <w:rPr>
                <w:rFonts w:ascii="Consolas" w:eastAsia="Times New Roman" w:hAnsi="Consolas" w:cs="Courier New"/>
                <w:b/>
                <w:bCs/>
                <w:color w:val="A2FCA2"/>
                <w:sz w:val="18"/>
                <w:szCs w:val="18"/>
                <w:lang w:val="en-CH" w:eastAsia="en-CH"/>
              </w:rPr>
              <w:t>"sit"</w:t>
            </w:r>
            <w:r w:rsidRPr="00123AA5">
              <w:rPr>
                <w:rFonts w:ascii="Consolas" w:eastAsia="Times New Roman" w:hAnsi="Consolas" w:cs="Courier New"/>
                <w:b/>
                <w:bCs/>
                <w:color w:val="FFFFFF"/>
                <w:sz w:val="18"/>
                <w:szCs w:val="18"/>
                <w:lang w:val="en-CH" w:eastAsia="en-CH"/>
              </w:rPr>
              <w:t>,</w:t>
            </w:r>
          </w:p>
          <w:p w14:paraId="152B9B74"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"image": </w:t>
            </w:r>
            <w:r w:rsidRPr="00123AA5">
              <w:rPr>
                <w:rFonts w:ascii="Consolas" w:eastAsia="Times New Roman" w:hAnsi="Consolas" w:cs="Courier New"/>
                <w:b/>
                <w:bCs/>
                <w:color w:val="A2FCA2"/>
                <w:sz w:val="18"/>
                <w:szCs w:val="18"/>
                <w:lang w:val="en-CH" w:eastAsia="en-CH"/>
              </w:rPr>
              <w:t>"7b6f588fe13bf2df00ed9f28fbc2f0e0.png"</w:t>
            </w:r>
          </w:p>
          <w:p w14:paraId="44F76A29"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62B0898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"recieved_at": </w:t>
            </w:r>
            <w:r w:rsidRPr="00123AA5">
              <w:rPr>
                <w:rFonts w:ascii="Consolas" w:eastAsia="Times New Roman" w:hAnsi="Consolas" w:cs="Courier New"/>
                <w:b/>
                <w:bCs/>
                <w:color w:val="FCC28C"/>
                <w:sz w:val="18"/>
                <w:szCs w:val="18"/>
                <w:lang w:val="en-CH" w:eastAsia="en-CH"/>
              </w:rPr>
              <w:t>null</w:t>
            </w:r>
            <w:r w:rsidRPr="00123AA5">
              <w:rPr>
                <w:rFonts w:ascii="Consolas" w:eastAsia="Times New Roman" w:hAnsi="Consolas" w:cs="Courier New"/>
                <w:b/>
                <w:bCs/>
                <w:color w:val="FFFFFF"/>
                <w:sz w:val="18"/>
                <w:szCs w:val="18"/>
                <w:lang w:val="en-CH" w:eastAsia="en-CH"/>
              </w:rPr>
              <w:t>,</w:t>
            </w:r>
          </w:p>
          <w:p w14:paraId="2997CED7"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"volume": </w:t>
            </w:r>
            <w:r w:rsidRPr="00123AA5">
              <w:rPr>
                <w:rFonts w:ascii="Consolas" w:eastAsia="Times New Roman" w:hAnsi="Consolas" w:cs="Courier New"/>
                <w:b/>
                <w:bCs/>
                <w:color w:val="D36363"/>
                <w:sz w:val="18"/>
                <w:szCs w:val="18"/>
                <w:lang w:val="en-CH" w:eastAsia="en-CH"/>
              </w:rPr>
              <w:t>10</w:t>
            </w:r>
            <w:r w:rsidRPr="00123AA5">
              <w:rPr>
                <w:rFonts w:ascii="Consolas" w:eastAsia="Times New Roman" w:hAnsi="Consolas" w:cs="Courier New"/>
                <w:b/>
                <w:bCs/>
                <w:color w:val="FFFFFF"/>
                <w:sz w:val="18"/>
                <w:szCs w:val="18"/>
                <w:lang w:val="en-CH" w:eastAsia="en-CH"/>
              </w:rPr>
              <w:t>,</w:t>
            </w:r>
          </w:p>
          <w:p w14:paraId="3FE6D1B1"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"price": </w:t>
            </w:r>
            <w:r w:rsidRPr="00123AA5">
              <w:rPr>
                <w:rFonts w:ascii="Consolas" w:eastAsia="Times New Roman" w:hAnsi="Consolas" w:cs="Courier New"/>
                <w:b/>
                <w:bCs/>
                <w:color w:val="D36363"/>
                <w:sz w:val="18"/>
                <w:szCs w:val="18"/>
                <w:lang w:val="en-CH" w:eastAsia="en-CH"/>
              </w:rPr>
              <w:t>100</w:t>
            </w:r>
            <w:r w:rsidRPr="00123AA5">
              <w:rPr>
                <w:rFonts w:ascii="Consolas" w:eastAsia="Times New Roman" w:hAnsi="Consolas" w:cs="Courier New"/>
                <w:b/>
                <w:bCs/>
                <w:color w:val="FFFFFF"/>
                <w:sz w:val="18"/>
                <w:szCs w:val="18"/>
                <w:lang w:val="en-CH" w:eastAsia="en-CH"/>
              </w:rPr>
              <w:t>,</w:t>
            </w:r>
          </w:p>
          <w:p w14:paraId="1507470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"price_total": </w:t>
            </w:r>
            <w:r w:rsidRPr="00123AA5">
              <w:rPr>
                <w:rFonts w:ascii="Consolas" w:eastAsia="Times New Roman" w:hAnsi="Consolas" w:cs="Courier New"/>
                <w:b/>
                <w:bCs/>
                <w:color w:val="D36363"/>
                <w:sz w:val="18"/>
                <w:szCs w:val="18"/>
                <w:lang w:val="en-CH" w:eastAsia="en-CH"/>
              </w:rPr>
              <w:t>1000</w:t>
            </w:r>
          </w:p>
          <w:p w14:paraId="533B7A5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2BD1C71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29D02CAE"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"order_price": </w:t>
            </w:r>
            <w:r w:rsidRPr="00123AA5">
              <w:rPr>
                <w:rFonts w:ascii="Consolas" w:eastAsia="Times New Roman" w:hAnsi="Consolas" w:cs="Courier New"/>
                <w:b/>
                <w:bCs/>
                <w:color w:val="D36363"/>
                <w:sz w:val="18"/>
                <w:szCs w:val="18"/>
                <w:lang w:val="en-CH" w:eastAsia="en-CH"/>
              </w:rPr>
              <w:t>1000</w:t>
            </w:r>
            <w:r w:rsidRPr="00123AA5">
              <w:rPr>
                <w:rFonts w:ascii="Consolas" w:eastAsia="Times New Roman" w:hAnsi="Consolas" w:cs="Courier New"/>
                <w:b/>
                <w:bCs/>
                <w:color w:val="FFFFFF"/>
                <w:sz w:val="18"/>
                <w:szCs w:val="18"/>
                <w:lang w:val="en-CH" w:eastAsia="en-CH"/>
              </w:rPr>
              <w:t>,</w:t>
            </w:r>
          </w:p>
          <w:p w14:paraId="324EC8D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"note": </w:t>
            </w:r>
            <w:r w:rsidRPr="00123AA5">
              <w:rPr>
                <w:rFonts w:ascii="Consolas" w:eastAsia="Times New Roman" w:hAnsi="Consolas" w:cs="Courier New"/>
                <w:b/>
                <w:bCs/>
                <w:color w:val="A2FCA2"/>
                <w:sz w:val="18"/>
                <w:szCs w:val="18"/>
                <w:lang w:val="en-CH" w:eastAsia="en-CH"/>
              </w:rPr>
              <w:t>"Is super important!"</w:t>
            </w:r>
          </w:p>
          <w:p w14:paraId="137B610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22ACC456"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5970A107"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BB5072" w14:textId="0AC3B8EA"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52</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p>
    <w:p w14:paraId="73764EBC"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30BE2A1E" w:rsidR="008C4551" w:rsidRPr="00DF07D0" w:rsidRDefault="008C4551"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Eingabe:</w:t>
            </w:r>
            <w:r w:rsidR="00123AA5" w:rsidRPr="00DF07D0">
              <w:rPr>
                <w:rFonts w:asciiTheme="majorHAnsi" w:eastAsiaTheme="majorEastAsia" w:hAnsiTheme="majorHAnsi" w:cstheme="majorBidi"/>
                <w:bCs/>
                <w:spacing w:val="-10"/>
                <w:kern w:val="28"/>
                <w:lang w:val="en-US"/>
              </w:rPr>
              <w:t xml:space="preserve"> Post Request /api/orders</w:t>
            </w:r>
          </w:p>
          <w:p w14:paraId="0A628709" w14:textId="00E31859" w:rsidR="00123AA5" w:rsidRPr="00DF07D0" w:rsidRDefault="00123AA5" w:rsidP="00285417">
            <w:pPr>
              <w:rPr>
                <w:rFonts w:asciiTheme="majorHAnsi" w:eastAsiaTheme="majorEastAsia" w:hAnsiTheme="majorHAnsi" w:cstheme="majorBidi"/>
                <w:bCs/>
                <w:spacing w:val="-10"/>
                <w:kern w:val="28"/>
                <w:lang w:val="en-US"/>
              </w:rPr>
            </w:pPr>
          </w:p>
          <w:p w14:paraId="7362B588"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2CDB07C9"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"Is super important!",</w:t>
            </w:r>
          </w:p>
          <w:p w14:paraId="69C67AB7"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"ordered_at": "0",</w:t>
            </w:r>
          </w:p>
          <w:p w14:paraId="7E5EB05E"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"orderProducts": [</w:t>
            </w:r>
          </w:p>
          <w:p w14:paraId="11A109F3"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
          <w:p w14:paraId="6A07763B"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"product_id": 1,</w:t>
            </w:r>
          </w:p>
          <w:p w14:paraId="3B4FB629"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"volume": 0,</w:t>
            </w:r>
          </w:p>
          <w:p w14:paraId="7C0C1EFA"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"price": 0</w:t>
            </w:r>
          </w:p>
          <w:p w14:paraId="780D6616" w14:textId="77777777" w:rsidR="00123AA5" w:rsidRP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lang w:val="en-US"/>
              </w:rPr>
              <w:t xml:space="preserve">    </w:t>
            </w:r>
            <w:r w:rsidRPr="00123AA5">
              <w:rPr>
                <w:rFonts w:asciiTheme="majorHAnsi" w:eastAsiaTheme="majorEastAsia" w:hAnsiTheme="majorHAnsi" w:cstheme="majorBidi"/>
                <w:bCs/>
                <w:spacing w:val="-10"/>
                <w:kern w:val="28"/>
              </w:rPr>
              <w:t>}</w:t>
            </w:r>
          </w:p>
          <w:p w14:paraId="35125134" w14:textId="77777777" w:rsidR="00123AA5" w:rsidRP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 xml:space="preserve">  ]</w:t>
            </w:r>
          </w:p>
          <w:p w14:paraId="2329CB07" w14:textId="1AC2116F" w:rsid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297D8F0"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123AA5">
              <w:rPr>
                <w:rFonts w:asciiTheme="majorHAnsi" w:eastAsiaTheme="majorEastAsia" w:hAnsiTheme="majorHAnsi" w:cstheme="majorBidi"/>
                <w:bCs/>
                <w:spacing w:val="-10"/>
                <w:kern w:val="28"/>
              </w:rPr>
              <w:t xml:space="preserve"> Statuscode 422</w:t>
            </w:r>
          </w:p>
          <w:p w14:paraId="466A759C" w14:textId="7D2EB66A" w:rsidR="00123AA5" w:rsidRDefault="00123AA5" w:rsidP="00285417">
            <w:pPr>
              <w:rPr>
                <w:rFonts w:asciiTheme="majorHAnsi" w:eastAsiaTheme="majorEastAsia" w:hAnsiTheme="majorHAnsi" w:cstheme="majorBidi"/>
                <w:bCs/>
                <w:spacing w:val="-10"/>
                <w:kern w:val="28"/>
              </w:rPr>
            </w:pPr>
          </w:p>
          <w:p w14:paraId="47FF93F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w:t>
            </w:r>
          </w:p>
          <w:p w14:paraId="32DC68B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"message": </w:t>
            </w:r>
            <w:r w:rsidRPr="00123AA5">
              <w:rPr>
                <w:rFonts w:ascii="Consolas" w:eastAsia="Times New Roman" w:hAnsi="Consolas" w:cs="Courier New"/>
                <w:b/>
                <w:bCs/>
                <w:color w:val="A2FCA2"/>
                <w:sz w:val="18"/>
                <w:szCs w:val="18"/>
                <w:lang w:val="en-CH" w:eastAsia="en-CH"/>
              </w:rPr>
              <w:t>"Muss ein Datum im Format YYYY-MM-DD sein (and 2 more errors)"</w:t>
            </w:r>
            <w:r w:rsidRPr="00123AA5">
              <w:rPr>
                <w:rFonts w:ascii="Consolas" w:eastAsia="Times New Roman" w:hAnsi="Consolas" w:cs="Courier New"/>
                <w:b/>
                <w:bCs/>
                <w:color w:val="FFFFFF"/>
                <w:sz w:val="18"/>
                <w:szCs w:val="18"/>
                <w:lang w:val="en-CH" w:eastAsia="en-CH"/>
              </w:rPr>
              <w:t>,</w:t>
            </w:r>
          </w:p>
          <w:p w14:paraId="4CA8E86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"errors": {</w:t>
            </w:r>
          </w:p>
          <w:p w14:paraId="06E78CC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"ordered_at": [</w:t>
            </w:r>
          </w:p>
          <w:p w14:paraId="7C11A42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r w:rsidRPr="00123AA5">
              <w:rPr>
                <w:rFonts w:ascii="Consolas" w:eastAsia="Times New Roman" w:hAnsi="Consolas" w:cs="Courier New"/>
                <w:b/>
                <w:bCs/>
                <w:color w:val="A2FCA2"/>
                <w:sz w:val="18"/>
                <w:szCs w:val="18"/>
                <w:lang w:val="en-CH" w:eastAsia="en-CH"/>
              </w:rPr>
              <w:t>"Muss ein Datum im Format YYYY-MM-DD sein"</w:t>
            </w:r>
          </w:p>
          <w:p w14:paraId="4BD487C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3368A126"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"orderProducts.0.volume": [</w:t>
            </w:r>
          </w:p>
          <w:p w14:paraId="4FFB04D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r w:rsidRPr="00123AA5">
              <w:rPr>
                <w:rFonts w:ascii="Consolas" w:eastAsia="Times New Roman" w:hAnsi="Consolas" w:cs="Courier New"/>
                <w:b/>
                <w:bCs/>
                <w:color w:val="A2FCA2"/>
                <w:sz w:val="18"/>
                <w:szCs w:val="18"/>
                <w:lang w:val="en-CH" w:eastAsia="en-CH"/>
              </w:rPr>
              <w:t>"Es ist ein Volumen von mindestens 1 erforderlich"</w:t>
            </w:r>
          </w:p>
          <w:p w14:paraId="6BF4DA3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2B640F01"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"orderProducts.0.price": [</w:t>
            </w:r>
          </w:p>
          <w:p w14:paraId="38A054A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r w:rsidRPr="00123AA5">
              <w:rPr>
                <w:rFonts w:ascii="Consolas" w:eastAsia="Times New Roman" w:hAnsi="Consolas" w:cs="Courier New"/>
                <w:b/>
                <w:bCs/>
                <w:color w:val="A2FCA2"/>
                <w:sz w:val="18"/>
                <w:szCs w:val="18"/>
                <w:lang w:val="en-CH" w:eastAsia="en-CH"/>
              </w:rPr>
              <w:t>"Es ist ein Preis von mindestens 5 Rappen erforderlich"</w:t>
            </w:r>
          </w:p>
          <w:p w14:paraId="79DB9853"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786FA14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 xml:space="preserve">  }</w:t>
            </w:r>
          </w:p>
          <w:p w14:paraId="6D8C48F6"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123AA5">
              <w:rPr>
                <w:rFonts w:ascii="Consolas" w:eastAsia="Times New Roman" w:hAnsi="Consolas" w:cs="Courier New"/>
                <w:b/>
                <w:bCs/>
                <w:color w:val="FFFFFF"/>
                <w:sz w:val="18"/>
                <w:szCs w:val="18"/>
                <w:lang w:val="en-CH" w:eastAsia="en-CH"/>
              </w:rPr>
              <w:t>}</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351509C3"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0A968085"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5316E4E" w14:textId="20471F09"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53</w:t>
      </w:r>
      <w:r w:rsidRPr="006558CB">
        <w:rPr>
          <w:rFonts w:asciiTheme="majorHAnsi" w:hAnsiTheme="majorHAnsi"/>
          <w:sz w:val="20"/>
          <w:szCs w:val="20"/>
        </w:rPr>
        <w:t xml:space="preserve"> - Testprotokoll für </w:t>
      </w:r>
      <w:r>
        <w:rPr>
          <w:rFonts w:asciiTheme="majorHAnsi" w:hAnsiTheme="majorHAnsi"/>
          <w:sz w:val="20"/>
          <w:szCs w:val="20"/>
        </w:rPr>
        <w:t>Erstellung einer Bestellung Fehler</w:t>
      </w:r>
    </w:p>
    <w:p w14:paraId="637E5969"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rsidRPr="00123AA5" w14:paraId="7F6163D8" w14:textId="77777777" w:rsidTr="00285417">
        <w:tc>
          <w:tcPr>
            <w:tcW w:w="8948" w:type="dxa"/>
            <w:gridSpan w:val="2"/>
          </w:tcPr>
          <w:p w14:paraId="7A431BDD" w14:textId="0FC4CDEA" w:rsidR="008C4551" w:rsidRDefault="008C4551" w:rsidP="00285417">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Eingabe:</w:t>
            </w:r>
            <w:r w:rsidR="00123AA5" w:rsidRPr="00123AA5">
              <w:rPr>
                <w:rFonts w:asciiTheme="majorHAnsi" w:eastAsiaTheme="majorEastAsia" w:hAnsiTheme="majorHAnsi" w:cstheme="majorBidi"/>
                <w:bCs/>
                <w:spacing w:val="-10"/>
                <w:kern w:val="28"/>
                <w:lang w:val="en-US"/>
              </w:rPr>
              <w:t xml:space="preserve"> Put Request /api/or</w:t>
            </w:r>
            <w:r w:rsidR="00123AA5">
              <w:rPr>
                <w:rFonts w:asciiTheme="majorHAnsi" w:eastAsiaTheme="majorEastAsia" w:hAnsiTheme="majorHAnsi" w:cstheme="majorBidi"/>
                <w:bCs/>
                <w:spacing w:val="-10"/>
                <w:kern w:val="28"/>
                <w:lang w:val="en-US"/>
              </w:rPr>
              <w:t>ders/4</w:t>
            </w:r>
          </w:p>
          <w:p w14:paraId="0C1C4727" w14:textId="33E25F09" w:rsidR="00123AA5" w:rsidRDefault="00123AA5" w:rsidP="00285417">
            <w:pPr>
              <w:rPr>
                <w:rFonts w:asciiTheme="majorHAnsi" w:eastAsiaTheme="majorEastAsia" w:hAnsiTheme="majorHAnsi" w:cstheme="majorBidi"/>
                <w:bCs/>
                <w:spacing w:val="-10"/>
                <w:kern w:val="28"/>
                <w:lang w:val="en-US"/>
              </w:rPr>
            </w:pPr>
          </w:p>
          <w:p w14:paraId="0E64BB22" w14:textId="190CE802" w:rsidR="00123AA5" w:rsidRDefault="00123AA5" w:rsidP="00285417">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noProof/>
                <w:spacing w:val="-10"/>
                <w:kern w:val="28"/>
                <w:lang w:val="en-US"/>
              </w:rPr>
              <w:drawing>
                <wp:inline distT="0" distB="0" distL="0" distR="0" wp14:anchorId="0915107E" wp14:editId="2BF60AE6">
                  <wp:extent cx="2876550" cy="6670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322" cy="670451"/>
                          </a:xfrm>
                          <a:prstGeom prst="rect">
                            <a:avLst/>
                          </a:prstGeom>
                        </pic:spPr>
                      </pic:pic>
                    </a:graphicData>
                  </a:graphic>
                </wp:inline>
              </w:drawing>
            </w:r>
          </w:p>
          <w:p w14:paraId="1F2D4F06" w14:textId="283D58CC" w:rsidR="00123AA5" w:rsidRDefault="00123AA5" w:rsidP="00285417">
            <w:pPr>
              <w:rPr>
                <w:rFonts w:asciiTheme="majorHAnsi" w:eastAsiaTheme="majorEastAsia" w:hAnsiTheme="majorHAnsi" w:cstheme="majorBidi"/>
                <w:bCs/>
                <w:spacing w:val="-10"/>
                <w:kern w:val="28"/>
                <w:lang w:val="en-US"/>
              </w:rPr>
            </w:pPr>
          </w:p>
          <w:p w14:paraId="5B0E719B"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54291CE0"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"Important note about order!"</w:t>
            </w:r>
          </w:p>
          <w:p w14:paraId="548445C0" w14:textId="4845A7D9"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7B90DC53" w14:textId="77777777" w:rsidR="008C4551" w:rsidRPr="00123AA5" w:rsidRDefault="008C4551" w:rsidP="00285417">
            <w:pPr>
              <w:rPr>
                <w:rFonts w:asciiTheme="majorHAnsi" w:eastAsiaTheme="majorEastAsia" w:hAnsiTheme="majorHAnsi" w:cstheme="majorBidi"/>
                <w:bCs/>
                <w:spacing w:val="-10"/>
                <w:kern w:val="28"/>
                <w:lang w:val="en-US"/>
              </w:rPr>
            </w:pPr>
          </w:p>
        </w:tc>
      </w:tr>
      <w:tr w:rsidR="008C4551" w14:paraId="7E54BF69" w14:textId="77777777" w:rsidTr="00285417">
        <w:tc>
          <w:tcPr>
            <w:tcW w:w="8948" w:type="dxa"/>
            <w:gridSpan w:val="2"/>
          </w:tcPr>
          <w:p w14:paraId="564053DF" w14:textId="1FED8F2B" w:rsidR="008C4551" w:rsidRPr="00DF07D0" w:rsidRDefault="008C4551"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Ausgabe:</w:t>
            </w:r>
            <w:r w:rsidR="00123AA5" w:rsidRPr="00DF07D0">
              <w:rPr>
                <w:rFonts w:asciiTheme="majorHAnsi" w:eastAsiaTheme="majorEastAsia" w:hAnsiTheme="majorHAnsi" w:cstheme="majorBidi"/>
                <w:bCs/>
                <w:spacing w:val="-10"/>
                <w:kern w:val="28"/>
                <w:lang w:val="en-US"/>
              </w:rPr>
              <w:t xml:space="preserve"> St</w:t>
            </w:r>
            <w:r w:rsidR="00726C8B" w:rsidRPr="00DF07D0">
              <w:rPr>
                <w:rFonts w:asciiTheme="majorHAnsi" w:eastAsiaTheme="majorEastAsia" w:hAnsiTheme="majorHAnsi" w:cstheme="majorBidi"/>
                <w:bCs/>
                <w:spacing w:val="-10"/>
                <w:kern w:val="28"/>
                <w:lang w:val="en-US"/>
              </w:rPr>
              <w:t>atuscode 200</w:t>
            </w:r>
          </w:p>
          <w:p w14:paraId="779A1EEA" w14:textId="6EA0DCFC" w:rsidR="00726C8B" w:rsidRPr="00DF07D0" w:rsidRDefault="00726C8B" w:rsidP="00285417">
            <w:pPr>
              <w:rPr>
                <w:rFonts w:asciiTheme="majorHAnsi" w:eastAsiaTheme="majorEastAsia" w:hAnsiTheme="majorHAnsi" w:cstheme="majorBidi"/>
                <w:bCs/>
                <w:spacing w:val="-10"/>
                <w:kern w:val="28"/>
                <w:lang w:val="en-US"/>
              </w:rPr>
            </w:pPr>
          </w:p>
          <w:p w14:paraId="1594F87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lastRenderedPageBreak/>
              <w:t>{</w:t>
            </w:r>
          </w:p>
          <w:p w14:paraId="0F0DB96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"ordered_at": </w:t>
            </w:r>
            <w:r w:rsidRPr="00726C8B">
              <w:rPr>
                <w:rFonts w:ascii="Consolas" w:eastAsia="Times New Roman" w:hAnsi="Consolas" w:cs="Courier New"/>
                <w:b/>
                <w:bCs/>
                <w:color w:val="A2FCA2"/>
                <w:sz w:val="18"/>
                <w:szCs w:val="18"/>
                <w:lang w:val="en-CH" w:eastAsia="en-CH"/>
              </w:rPr>
              <w:t>"2000-02-02"</w:t>
            </w:r>
            <w:r w:rsidRPr="00726C8B">
              <w:rPr>
                <w:rFonts w:ascii="Consolas" w:eastAsia="Times New Roman" w:hAnsi="Consolas" w:cs="Courier New"/>
                <w:b/>
                <w:bCs/>
                <w:color w:val="FFFFFF"/>
                <w:sz w:val="18"/>
                <w:szCs w:val="18"/>
                <w:lang w:val="en-CH" w:eastAsia="en-CH"/>
              </w:rPr>
              <w:t>,</w:t>
            </w:r>
          </w:p>
          <w:p w14:paraId="1C8DECF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"user": </w:t>
            </w:r>
            <w:r w:rsidRPr="00726C8B">
              <w:rPr>
                <w:rFonts w:ascii="Consolas" w:eastAsia="Times New Roman" w:hAnsi="Consolas" w:cs="Courier New"/>
                <w:b/>
                <w:bCs/>
                <w:color w:val="A2FCA2"/>
                <w:sz w:val="18"/>
                <w:szCs w:val="18"/>
                <w:lang w:val="en-CH" w:eastAsia="en-CH"/>
              </w:rPr>
              <w:t>"Test User"</w:t>
            </w:r>
            <w:r w:rsidRPr="00726C8B">
              <w:rPr>
                <w:rFonts w:ascii="Consolas" w:eastAsia="Times New Roman" w:hAnsi="Consolas" w:cs="Courier New"/>
                <w:b/>
                <w:bCs/>
                <w:color w:val="FFFFFF"/>
                <w:sz w:val="18"/>
                <w:szCs w:val="18"/>
                <w:lang w:val="en-CH" w:eastAsia="en-CH"/>
              </w:rPr>
              <w:t>,</w:t>
            </w:r>
          </w:p>
          <w:p w14:paraId="0BC8D66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"completed": </w:t>
            </w:r>
            <w:r w:rsidRPr="00726C8B">
              <w:rPr>
                <w:rFonts w:ascii="Consolas" w:eastAsia="Times New Roman" w:hAnsi="Consolas" w:cs="Courier New"/>
                <w:b/>
                <w:bCs/>
                <w:color w:val="FCC28C"/>
                <w:sz w:val="18"/>
                <w:szCs w:val="18"/>
                <w:lang w:val="en-CH" w:eastAsia="en-CH"/>
              </w:rPr>
              <w:t>false</w:t>
            </w:r>
            <w:r w:rsidRPr="00726C8B">
              <w:rPr>
                <w:rFonts w:ascii="Consolas" w:eastAsia="Times New Roman" w:hAnsi="Consolas" w:cs="Courier New"/>
                <w:b/>
                <w:bCs/>
                <w:color w:val="FFFFFF"/>
                <w:sz w:val="18"/>
                <w:szCs w:val="18"/>
                <w:lang w:val="en-CH" w:eastAsia="en-CH"/>
              </w:rPr>
              <w:t>,</w:t>
            </w:r>
          </w:p>
          <w:p w14:paraId="32D65EB3"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"ordered_products": [</w:t>
            </w:r>
          </w:p>
          <w:p w14:paraId="64FBC9B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w:t>
            </w:r>
          </w:p>
          <w:p w14:paraId="2A76B01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"product": {</w:t>
            </w:r>
          </w:p>
          <w:p w14:paraId="264E8C8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"id": </w:t>
            </w:r>
            <w:r w:rsidRPr="00726C8B">
              <w:rPr>
                <w:rFonts w:ascii="Consolas" w:eastAsia="Times New Roman" w:hAnsi="Consolas" w:cs="Courier New"/>
                <w:b/>
                <w:bCs/>
                <w:color w:val="D36363"/>
                <w:sz w:val="18"/>
                <w:szCs w:val="18"/>
                <w:lang w:val="en-CH" w:eastAsia="en-CH"/>
              </w:rPr>
              <w:t>1</w:t>
            </w:r>
            <w:r w:rsidRPr="00726C8B">
              <w:rPr>
                <w:rFonts w:ascii="Consolas" w:eastAsia="Times New Roman" w:hAnsi="Consolas" w:cs="Courier New"/>
                <w:b/>
                <w:bCs/>
                <w:color w:val="FFFFFF"/>
                <w:sz w:val="18"/>
                <w:szCs w:val="18"/>
                <w:lang w:val="en-CH" w:eastAsia="en-CH"/>
              </w:rPr>
              <w:t>,</w:t>
            </w:r>
          </w:p>
          <w:p w14:paraId="2E719133"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"shop": </w:t>
            </w:r>
            <w:r w:rsidRPr="00726C8B">
              <w:rPr>
                <w:rFonts w:ascii="Consolas" w:eastAsia="Times New Roman" w:hAnsi="Consolas" w:cs="Courier New"/>
                <w:b/>
                <w:bCs/>
                <w:color w:val="A2FCA2"/>
                <w:sz w:val="18"/>
                <w:szCs w:val="18"/>
                <w:lang w:val="en-CH" w:eastAsia="en-CH"/>
              </w:rPr>
              <w:t>"hamill"</w:t>
            </w:r>
            <w:r w:rsidRPr="00726C8B">
              <w:rPr>
                <w:rFonts w:ascii="Consolas" w:eastAsia="Times New Roman" w:hAnsi="Consolas" w:cs="Courier New"/>
                <w:b/>
                <w:bCs/>
                <w:color w:val="FFFFFF"/>
                <w:sz w:val="18"/>
                <w:szCs w:val="18"/>
                <w:lang w:val="en-CH" w:eastAsia="en-CH"/>
              </w:rPr>
              <w:t>,</w:t>
            </w:r>
          </w:p>
          <w:p w14:paraId="55DC24EC"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"name": </w:t>
            </w:r>
            <w:r w:rsidRPr="00726C8B">
              <w:rPr>
                <w:rFonts w:ascii="Consolas" w:eastAsia="Times New Roman" w:hAnsi="Consolas" w:cs="Courier New"/>
                <w:b/>
                <w:bCs/>
                <w:color w:val="A2FCA2"/>
                <w:sz w:val="18"/>
                <w:szCs w:val="18"/>
                <w:lang w:val="en-CH" w:eastAsia="en-CH"/>
              </w:rPr>
              <w:t>"sit"</w:t>
            </w:r>
            <w:r w:rsidRPr="00726C8B">
              <w:rPr>
                <w:rFonts w:ascii="Consolas" w:eastAsia="Times New Roman" w:hAnsi="Consolas" w:cs="Courier New"/>
                <w:b/>
                <w:bCs/>
                <w:color w:val="FFFFFF"/>
                <w:sz w:val="18"/>
                <w:szCs w:val="18"/>
                <w:lang w:val="en-CH" w:eastAsia="en-CH"/>
              </w:rPr>
              <w:t>,</w:t>
            </w:r>
          </w:p>
          <w:p w14:paraId="798151F0"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"image": </w:t>
            </w:r>
            <w:r w:rsidRPr="00726C8B">
              <w:rPr>
                <w:rFonts w:ascii="Consolas" w:eastAsia="Times New Roman" w:hAnsi="Consolas" w:cs="Courier New"/>
                <w:b/>
                <w:bCs/>
                <w:color w:val="A2FCA2"/>
                <w:sz w:val="18"/>
                <w:szCs w:val="18"/>
                <w:lang w:val="en-CH" w:eastAsia="en-CH"/>
              </w:rPr>
              <w:t>"7b6f588fe13bf2df00ed9f28fbc2f0e0.png"</w:t>
            </w:r>
          </w:p>
          <w:p w14:paraId="71316D1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w:t>
            </w:r>
          </w:p>
          <w:p w14:paraId="1032931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"recieved_at": </w:t>
            </w:r>
            <w:r w:rsidRPr="00726C8B">
              <w:rPr>
                <w:rFonts w:ascii="Consolas" w:eastAsia="Times New Roman" w:hAnsi="Consolas" w:cs="Courier New"/>
                <w:b/>
                <w:bCs/>
                <w:color w:val="FCC28C"/>
                <w:sz w:val="18"/>
                <w:szCs w:val="18"/>
                <w:lang w:val="en-CH" w:eastAsia="en-CH"/>
              </w:rPr>
              <w:t>null</w:t>
            </w:r>
            <w:r w:rsidRPr="00726C8B">
              <w:rPr>
                <w:rFonts w:ascii="Consolas" w:eastAsia="Times New Roman" w:hAnsi="Consolas" w:cs="Courier New"/>
                <w:b/>
                <w:bCs/>
                <w:color w:val="FFFFFF"/>
                <w:sz w:val="18"/>
                <w:szCs w:val="18"/>
                <w:lang w:val="en-CH" w:eastAsia="en-CH"/>
              </w:rPr>
              <w:t>,</w:t>
            </w:r>
          </w:p>
          <w:p w14:paraId="7F410EA6"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"volume": </w:t>
            </w:r>
            <w:r w:rsidRPr="00726C8B">
              <w:rPr>
                <w:rFonts w:ascii="Consolas" w:eastAsia="Times New Roman" w:hAnsi="Consolas" w:cs="Courier New"/>
                <w:b/>
                <w:bCs/>
                <w:color w:val="D36363"/>
                <w:sz w:val="18"/>
                <w:szCs w:val="18"/>
                <w:lang w:val="en-CH" w:eastAsia="en-CH"/>
              </w:rPr>
              <w:t>10</w:t>
            </w:r>
            <w:r w:rsidRPr="00726C8B">
              <w:rPr>
                <w:rFonts w:ascii="Consolas" w:eastAsia="Times New Roman" w:hAnsi="Consolas" w:cs="Courier New"/>
                <w:b/>
                <w:bCs/>
                <w:color w:val="FFFFFF"/>
                <w:sz w:val="18"/>
                <w:szCs w:val="18"/>
                <w:lang w:val="en-CH" w:eastAsia="en-CH"/>
              </w:rPr>
              <w:t>,</w:t>
            </w:r>
          </w:p>
          <w:p w14:paraId="7DDBF2D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"price": </w:t>
            </w:r>
            <w:r w:rsidRPr="00726C8B">
              <w:rPr>
                <w:rFonts w:ascii="Consolas" w:eastAsia="Times New Roman" w:hAnsi="Consolas" w:cs="Courier New"/>
                <w:b/>
                <w:bCs/>
                <w:color w:val="D36363"/>
                <w:sz w:val="18"/>
                <w:szCs w:val="18"/>
                <w:lang w:val="en-CH" w:eastAsia="en-CH"/>
              </w:rPr>
              <w:t>100</w:t>
            </w:r>
            <w:r w:rsidRPr="00726C8B">
              <w:rPr>
                <w:rFonts w:ascii="Consolas" w:eastAsia="Times New Roman" w:hAnsi="Consolas" w:cs="Courier New"/>
                <w:b/>
                <w:bCs/>
                <w:color w:val="FFFFFF"/>
                <w:sz w:val="18"/>
                <w:szCs w:val="18"/>
                <w:lang w:val="en-CH" w:eastAsia="en-CH"/>
              </w:rPr>
              <w:t>,</w:t>
            </w:r>
          </w:p>
          <w:p w14:paraId="79FFD162"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"price_total": </w:t>
            </w:r>
            <w:r w:rsidRPr="00726C8B">
              <w:rPr>
                <w:rFonts w:ascii="Consolas" w:eastAsia="Times New Roman" w:hAnsi="Consolas" w:cs="Courier New"/>
                <w:b/>
                <w:bCs/>
                <w:color w:val="D36363"/>
                <w:sz w:val="18"/>
                <w:szCs w:val="18"/>
                <w:lang w:val="en-CH" w:eastAsia="en-CH"/>
              </w:rPr>
              <w:t>1000</w:t>
            </w:r>
          </w:p>
          <w:p w14:paraId="66108E1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w:t>
            </w:r>
          </w:p>
          <w:p w14:paraId="2428F5EF"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w:t>
            </w:r>
          </w:p>
          <w:p w14:paraId="526F8DE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"order_price": </w:t>
            </w:r>
            <w:r w:rsidRPr="00726C8B">
              <w:rPr>
                <w:rFonts w:ascii="Consolas" w:eastAsia="Times New Roman" w:hAnsi="Consolas" w:cs="Courier New"/>
                <w:b/>
                <w:bCs/>
                <w:color w:val="D36363"/>
                <w:sz w:val="18"/>
                <w:szCs w:val="18"/>
                <w:lang w:val="en-CH" w:eastAsia="en-CH"/>
              </w:rPr>
              <w:t>1000</w:t>
            </w:r>
            <w:r w:rsidRPr="00726C8B">
              <w:rPr>
                <w:rFonts w:ascii="Consolas" w:eastAsia="Times New Roman" w:hAnsi="Consolas" w:cs="Courier New"/>
                <w:b/>
                <w:bCs/>
                <w:color w:val="FFFFFF"/>
                <w:sz w:val="18"/>
                <w:szCs w:val="18"/>
                <w:lang w:val="en-CH" w:eastAsia="en-CH"/>
              </w:rPr>
              <w:t>,</w:t>
            </w:r>
          </w:p>
          <w:p w14:paraId="1CA43DC6"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"note": </w:t>
            </w:r>
            <w:r w:rsidRPr="00726C8B">
              <w:rPr>
                <w:rFonts w:ascii="Consolas" w:eastAsia="Times New Roman" w:hAnsi="Consolas" w:cs="Courier New"/>
                <w:b/>
                <w:bCs/>
                <w:color w:val="A2FCA2"/>
                <w:sz w:val="18"/>
                <w:szCs w:val="18"/>
                <w:lang w:val="en-CH" w:eastAsia="en-CH"/>
              </w:rPr>
              <w:t>"Important note about order!"</w:t>
            </w:r>
          </w:p>
          <w:p w14:paraId="63E2A0C1"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7D105348" w14:textId="11F2FEF4"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52C737C3"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8FAD190" w14:textId="4B768174"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54</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p>
    <w:p w14:paraId="53F92B1B"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A117DEA" w14:textId="238DF989"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rsidRPr="00726C8B" w14:paraId="201B279D" w14:textId="77777777" w:rsidTr="00285417">
        <w:tc>
          <w:tcPr>
            <w:tcW w:w="8948" w:type="dxa"/>
            <w:gridSpan w:val="2"/>
          </w:tcPr>
          <w:p w14:paraId="5A9AD16B" w14:textId="0845BFB7" w:rsidR="008C4551" w:rsidRDefault="008C4551" w:rsidP="00285417">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Eingabe:</w:t>
            </w:r>
            <w:r w:rsidR="00726C8B" w:rsidRPr="00726C8B">
              <w:rPr>
                <w:rFonts w:asciiTheme="majorHAnsi" w:eastAsiaTheme="majorEastAsia" w:hAnsiTheme="majorHAnsi" w:cstheme="majorBidi"/>
                <w:bCs/>
                <w:spacing w:val="-10"/>
                <w:kern w:val="28"/>
                <w:lang w:val="en-US"/>
              </w:rPr>
              <w:t xml:space="preserve"> Put Request /api/orders</w:t>
            </w:r>
            <w:r w:rsidR="00726C8B">
              <w:rPr>
                <w:rFonts w:asciiTheme="majorHAnsi" w:eastAsiaTheme="majorEastAsia" w:hAnsiTheme="majorHAnsi" w:cstheme="majorBidi"/>
                <w:bCs/>
                <w:spacing w:val="-10"/>
                <w:kern w:val="28"/>
                <w:lang w:val="en-US"/>
              </w:rPr>
              <w:t>/40</w:t>
            </w:r>
          </w:p>
          <w:p w14:paraId="76D893BD" w14:textId="6DA8A5B4" w:rsidR="00726C8B" w:rsidRDefault="00726C8B" w:rsidP="00285417">
            <w:pPr>
              <w:rPr>
                <w:rFonts w:asciiTheme="majorHAnsi" w:eastAsiaTheme="majorEastAsia" w:hAnsiTheme="majorHAnsi" w:cstheme="majorBidi"/>
                <w:bCs/>
                <w:spacing w:val="-10"/>
                <w:kern w:val="28"/>
                <w:lang w:val="en-US"/>
              </w:rPr>
            </w:pPr>
          </w:p>
          <w:p w14:paraId="79E9E7E4" w14:textId="66ACB9F2" w:rsidR="00726C8B" w:rsidRDefault="00726C8B" w:rsidP="00285417">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noProof/>
                <w:spacing w:val="-10"/>
                <w:kern w:val="28"/>
                <w:lang w:val="en-US"/>
              </w:rPr>
              <w:drawing>
                <wp:inline distT="0" distB="0" distL="0" distR="0" wp14:anchorId="4FABF280" wp14:editId="2AF07B08">
                  <wp:extent cx="2886075" cy="669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3366" cy="673244"/>
                          </a:xfrm>
                          <a:prstGeom prst="rect">
                            <a:avLst/>
                          </a:prstGeom>
                        </pic:spPr>
                      </pic:pic>
                    </a:graphicData>
                  </a:graphic>
                </wp:inline>
              </w:drawing>
            </w:r>
          </w:p>
          <w:p w14:paraId="0B66632A" w14:textId="71F70B76" w:rsidR="00726C8B" w:rsidRDefault="00726C8B" w:rsidP="00285417">
            <w:pPr>
              <w:rPr>
                <w:rFonts w:asciiTheme="majorHAnsi" w:eastAsiaTheme="majorEastAsia" w:hAnsiTheme="majorHAnsi" w:cstheme="majorBidi"/>
                <w:bCs/>
                <w:spacing w:val="-10"/>
                <w:kern w:val="28"/>
                <w:lang w:val="en-US"/>
              </w:rPr>
            </w:pPr>
          </w:p>
          <w:p w14:paraId="5CC77465" w14:textId="77777777" w:rsidR="00726C8B" w:rsidRPr="00726C8B" w:rsidRDefault="00726C8B" w:rsidP="00726C8B">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w:t>
            </w:r>
          </w:p>
          <w:p w14:paraId="6AC93D87" w14:textId="77777777" w:rsidR="00726C8B" w:rsidRPr="00726C8B" w:rsidRDefault="00726C8B" w:rsidP="00726C8B">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 xml:space="preserve">  "note": "Important note about order!"</w:t>
            </w:r>
          </w:p>
          <w:p w14:paraId="2D7F9977" w14:textId="454A4C7E" w:rsidR="00726C8B" w:rsidRPr="00726C8B" w:rsidRDefault="00726C8B" w:rsidP="00726C8B">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w:t>
            </w:r>
          </w:p>
          <w:p w14:paraId="0060E418" w14:textId="77777777" w:rsidR="008C4551" w:rsidRPr="00726C8B" w:rsidRDefault="008C4551" w:rsidP="00285417">
            <w:pPr>
              <w:rPr>
                <w:rFonts w:asciiTheme="majorHAnsi" w:eastAsiaTheme="majorEastAsia" w:hAnsiTheme="majorHAnsi" w:cstheme="majorBidi"/>
                <w:bCs/>
                <w:spacing w:val="-10"/>
                <w:kern w:val="28"/>
                <w:lang w:val="en-US"/>
              </w:rPr>
            </w:pPr>
          </w:p>
        </w:tc>
      </w:tr>
      <w:tr w:rsidR="008C4551" w14:paraId="51BCD7D2" w14:textId="77777777" w:rsidTr="00285417">
        <w:tc>
          <w:tcPr>
            <w:tcW w:w="8948" w:type="dxa"/>
            <w:gridSpan w:val="2"/>
          </w:tcPr>
          <w:p w14:paraId="4CCB8309" w14:textId="10C9A59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404</w:t>
            </w:r>
          </w:p>
          <w:p w14:paraId="22E3723F" w14:textId="0AA2982F" w:rsidR="00726C8B" w:rsidRDefault="00726C8B" w:rsidP="00285417">
            <w:pPr>
              <w:rPr>
                <w:rFonts w:asciiTheme="majorHAnsi" w:eastAsiaTheme="majorEastAsia" w:hAnsiTheme="majorHAnsi" w:cstheme="majorBidi"/>
                <w:bCs/>
                <w:spacing w:val="-10"/>
                <w:kern w:val="28"/>
              </w:rPr>
            </w:pPr>
          </w:p>
          <w:p w14:paraId="672E0408"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6B5D88E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"message": </w:t>
            </w:r>
            <w:r w:rsidRPr="00726C8B">
              <w:rPr>
                <w:rFonts w:ascii="Consolas" w:eastAsia="Times New Roman" w:hAnsi="Consolas" w:cs="Courier New"/>
                <w:b/>
                <w:bCs/>
                <w:color w:val="A2FCA2"/>
                <w:sz w:val="18"/>
                <w:szCs w:val="18"/>
                <w:lang w:val="en-CH" w:eastAsia="en-CH"/>
              </w:rPr>
              <w:t>"Bestelldatensatz nicht gefunden."</w:t>
            </w:r>
          </w:p>
          <w:p w14:paraId="7E5A42F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0C04D19A"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47DBFC00"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FD1242C" w14:textId="2C998389"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55</w:t>
      </w:r>
      <w:r w:rsidRPr="006558CB">
        <w:rPr>
          <w:rFonts w:asciiTheme="majorHAnsi" w:hAnsiTheme="majorHAnsi"/>
          <w:sz w:val="20"/>
          <w:szCs w:val="20"/>
        </w:rPr>
        <w:t xml:space="preserve"> - Testprotokoll für </w:t>
      </w:r>
      <w:r>
        <w:rPr>
          <w:rFonts w:asciiTheme="majorHAnsi" w:hAnsiTheme="majorHAnsi"/>
          <w:sz w:val="20"/>
          <w:szCs w:val="20"/>
        </w:rPr>
        <w:t>Bearbeitung einer Bestellung Fehler</w:t>
      </w:r>
    </w:p>
    <w:p w14:paraId="1857F444" w14:textId="5D5F5979" w:rsidR="008C4551" w:rsidRDefault="008C4551" w:rsidP="008C4551"/>
    <w:p w14:paraId="2DF8701E" w14:textId="2EF1FDB9" w:rsidR="00726C8B" w:rsidRDefault="00726C8B" w:rsidP="008C4551"/>
    <w:p w14:paraId="149F7F59" w14:textId="77777777" w:rsidR="00726C8B" w:rsidRPr="008C4551" w:rsidRDefault="00726C8B" w:rsidP="008C4551"/>
    <w:tbl>
      <w:tblPr>
        <w:tblStyle w:val="TableGrid"/>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67206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26C8B">
              <w:rPr>
                <w:rFonts w:asciiTheme="majorHAnsi" w:eastAsiaTheme="majorEastAsia" w:hAnsiTheme="majorHAnsi" w:cstheme="majorBidi"/>
                <w:bCs/>
                <w:spacing w:val="-10"/>
                <w:kern w:val="28"/>
              </w:rPr>
              <w:t xml:space="preserve"> Delete Request /api/orders/4</w:t>
            </w:r>
          </w:p>
          <w:p w14:paraId="60408F9F" w14:textId="27D2B4C2" w:rsidR="00726C8B" w:rsidRDefault="00726C8B" w:rsidP="00285417">
            <w:pPr>
              <w:rPr>
                <w:rFonts w:asciiTheme="majorHAnsi" w:eastAsiaTheme="majorEastAsia" w:hAnsiTheme="majorHAnsi" w:cstheme="majorBidi"/>
                <w:bCs/>
                <w:spacing w:val="-10"/>
                <w:kern w:val="28"/>
              </w:rPr>
            </w:pPr>
          </w:p>
          <w:p w14:paraId="596D42D4" w14:textId="462B2CE4" w:rsidR="00726C8B" w:rsidRDefault="00726C8B" w:rsidP="00285417">
            <w:pPr>
              <w:rPr>
                <w:rFonts w:asciiTheme="majorHAnsi" w:eastAsiaTheme="majorEastAsia" w:hAnsiTheme="majorHAnsi" w:cstheme="majorBidi"/>
                <w:bCs/>
                <w:spacing w:val="-10"/>
                <w:kern w:val="28"/>
              </w:rPr>
            </w:pPr>
            <w:r w:rsidRPr="00726C8B">
              <w:rPr>
                <w:rFonts w:asciiTheme="majorHAnsi" w:eastAsiaTheme="majorEastAsia" w:hAnsiTheme="majorHAnsi" w:cstheme="majorBidi"/>
                <w:bCs/>
                <w:noProof/>
                <w:spacing w:val="-10"/>
                <w:kern w:val="28"/>
              </w:rPr>
              <w:drawing>
                <wp:inline distT="0" distB="0" distL="0" distR="0" wp14:anchorId="01660BC3" wp14:editId="4BE2EC07">
                  <wp:extent cx="2924175" cy="68456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8939" cy="690358"/>
                          </a:xfrm>
                          <a:prstGeom prst="rect">
                            <a:avLst/>
                          </a:prstGeom>
                        </pic:spPr>
                      </pic:pic>
                    </a:graphicData>
                  </a:graphic>
                </wp:inline>
              </w:drawing>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2D41AEC4"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204</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1D6C926"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144C917F"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42421745" w14:textId="5AF0149B"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56</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p>
    <w:p w14:paraId="0425526A" w14:textId="77777777" w:rsidR="008C4551" w:rsidRPr="008C4551" w:rsidRDefault="008C4551" w:rsidP="008C4551"/>
    <w:tbl>
      <w:tblPr>
        <w:tblStyle w:val="TableGrid"/>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44D07F0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26C8B">
              <w:rPr>
                <w:rFonts w:asciiTheme="majorHAnsi" w:eastAsiaTheme="majorEastAsia" w:hAnsiTheme="majorHAnsi" w:cstheme="majorBidi"/>
                <w:bCs/>
                <w:spacing w:val="-10"/>
                <w:kern w:val="28"/>
              </w:rPr>
              <w:t xml:space="preserve"> Delete Request /api/orders/40</w:t>
            </w:r>
          </w:p>
          <w:p w14:paraId="0DA6E3A7" w14:textId="56782D8C" w:rsidR="00726C8B" w:rsidRDefault="00726C8B" w:rsidP="00285417">
            <w:pPr>
              <w:rPr>
                <w:rFonts w:asciiTheme="majorHAnsi" w:eastAsiaTheme="majorEastAsia" w:hAnsiTheme="majorHAnsi" w:cstheme="majorBidi"/>
                <w:bCs/>
                <w:spacing w:val="-10"/>
                <w:kern w:val="28"/>
              </w:rPr>
            </w:pPr>
          </w:p>
          <w:p w14:paraId="5B783052" w14:textId="401CF4FF" w:rsidR="00726C8B" w:rsidRDefault="00726C8B" w:rsidP="00285417">
            <w:pPr>
              <w:rPr>
                <w:rFonts w:asciiTheme="majorHAnsi" w:eastAsiaTheme="majorEastAsia" w:hAnsiTheme="majorHAnsi" w:cstheme="majorBidi"/>
                <w:bCs/>
                <w:spacing w:val="-10"/>
                <w:kern w:val="28"/>
              </w:rPr>
            </w:pPr>
            <w:r w:rsidRPr="00726C8B">
              <w:rPr>
                <w:rFonts w:asciiTheme="majorHAnsi" w:eastAsiaTheme="majorEastAsia" w:hAnsiTheme="majorHAnsi" w:cstheme="majorBidi"/>
                <w:bCs/>
                <w:noProof/>
                <w:spacing w:val="-10"/>
                <w:kern w:val="28"/>
              </w:rPr>
              <w:drawing>
                <wp:inline distT="0" distB="0" distL="0" distR="0" wp14:anchorId="31EFC197" wp14:editId="0E3B7C18">
                  <wp:extent cx="2914650" cy="675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7906" cy="681254"/>
                          </a:xfrm>
                          <a:prstGeom prst="rect">
                            <a:avLst/>
                          </a:prstGeom>
                        </pic:spPr>
                      </pic:pic>
                    </a:graphicData>
                  </a:graphic>
                </wp:inline>
              </w:drawing>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3444E5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404</w:t>
            </w:r>
          </w:p>
          <w:p w14:paraId="52187B56" w14:textId="10406E7B" w:rsidR="00726C8B" w:rsidRDefault="00726C8B" w:rsidP="00285417">
            <w:pPr>
              <w:rPr>
                <w:rFonts w:asciiTheme="majorHAnsi" w:eastAsiaTheme="majorEastAsia" w:hAnsiTheme="majorHAnsi" w:cstheme="majorBidi"/>
                <w:bCs/>
                <w:spacing w:val="-10"/>
                <w:kern w:val="28"/>
              </w:rPr>
            </w:pPr>
          </w:p>
          <w:p w14:paraId="0BF0F18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356F9BB2"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 xml:space="preserve">  "message": </w:t>
            </w:r>
            <w:r w:rsidRPr="00726C8B">
              <w:rPr>
                <w:rFonts w:ascii="Consolas" w:eastAsia="Times New Roman" w:hAnsi="Consolas" w:cs="Courier New"/>
                <w:b/>
                <w:bCs/>
                <w:color w:val="A2FCA2"/>
                <w:sz w:val="18"/>
                <w:szCs w:val="18"/>
                <w:lang w:val="en-CH" w:eastAsia="en-CH"/>
              </w:rPr>
              <w:t>"Bestelldatensatz nicht gefunden."</w:t>
            </w:r>
          </w:p>
          <w:p w14:paraId="15B4BD9B"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726C8B">
              <w:rPr>
                <w:rFonts w:ascii="Consolas" w:eastAsia="Times New Roman" w:hAnsi="Consolas" w:cs="Courier New"/>
                <w:b/>
                <w:bCs/>
                <w:color w:val="FFFFFF"/>
                <w:sz w:val="18"/>
                <w:szCs w:val="18"/>
                <w:lang w:val="en-CH" w:eastAsia="en-CH"/>
              </w:rPr>
              <w:t>}</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3871A6FC"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0B5B0FF3"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4F6B9A" w14:textId="1B359A82" w:rsidR="008C4551" w:rsidRDefault="008C4551" w:rsidP="008C4551">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57</w:t>
      </w:r>
      <w:r w:rsidRPr="006558CB">
        <w:rPr>
          <w:rFonts w:asciiTheme="majorHAnsi" w:hAnsiTheme="majorHAnsi"/>
          <w:sz w:val="20"/>
          <w:szCs w:val="20"/>
        </w:rPr>
        <w:t xml:space="preserve"> - Testprotokoll für </w:t>
      </w:r>
      <w:r>
        <w:rPr>
          <w:rFonts w:asciiTheme="majorHAnsi" w:hAnsiTheme="majorHAnsi"/>
          <w:sz w:val="20"/>
          <w:szCs w:val="20"/>
        </w:rPr>
        <w:t>Löschung einer Bestellung Fehler</w:t>
      </w:r>
    </w:p>
    <w:p w14:paraId="2E492E34" w14:textId="77777777" w:rsidR="00C377B7" w:rsidRPr="00C95F86" w:rsidRDefault="00C377B7" w:rsidP="00C377B7"/>
    <w:tbl>
      <w:tblPr>
        <w:tblStyle w:val="TableGrid"/>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rsidRPr="00DF07D0" w14:paraId="41F0F7A1" w14:textId="77777777" w:rsidTr="00285417">
        <w:tc>
          <w:tcPr>
            <w:tcW w:w="8948" w:type="dxa"/>
            <w:gridSpan w:val="2"/>
          </w:tcPr>
          <w:p w14:paraId="54D60A0E" w14:textId="1EC1D5D1" w:rsidR="00C377B7" w:rsidRPr="00715F09" w:rsidRDefault="00C377B7" w:rsidP="00285417">
            <w:pPr>
              <w:rPr>
                <w:rFonts w:asciiTheme="majorHAnsi" w:eastAsiaTheme="majorEastAsia" w:hAnsiTheme="majorHAnsi" w:cstheme="majorBidi"/>
                <w:bCs/>
                <w:spacing w:val="-10"/>
                <w:kern w:val="28"/>
                <w:lang w:val="en-US"/>
              </w:rPr>
            </w:pPr>
            <w:r w:rsidRPr="00715F09">
              <w:rPr>
                <w:rFonts w:asciiTheme="majorHAnsi" w:eastAsiaTheme="majorEastAsia" w:hAnsiTheme="majorHAnsi" w:cstheme="majorBidi"/>
                <w:bCs/>
                <w:spacing w:val="-10"/>
                <w:kern w:val="28"/>
                <w:lang w:val="en-US"/>
              </w:rPr>
              <w:t>Eingabe:</w:t>
            </w:r>
            <w:r w:rsidR="00715F09" w:rsidRPr="00715F09">
              <w:rPr>
                <w:rFonts w:asciiTheme="majorHAnsi" w:eastAsiaTheme="majorEastAsia" w:hAnsiTheme="majorHAnsi" w:cstheme="majorBidi"/>
                <w:bCs/>
                <w:spacing w:val="-10"/>
                <w:kern w:val="28"/>
                <w:lang w:val="en-US"/>
              </w:rPr>
              <w:t xml:space="preserve"> Get Request /api/orde</w:t>
            </w:r>
            <w:r w:rsidR="00715F09">
              <w:rPr>
                <w:rFonts w:asciiTheme="majorHAnsi" w:eastAsiaTheme="majorEastAsia" w:hAnsiTheme="majorHAnsi" w:cstheme="majorBidi"/>
                <w:bCs/>
                <w:spacing w:val="-10"/>
                <w:kern w:val="28"/>
                <w:lang w:val="en-US"/>
              </w:rPr>
              <w:t>rs/sort/date/old</w:t>
            </w:r>
          </w:p>
          <w:p w14:paraId="324CA8B5" w14:textId="77777777" w:rsidR="00C377B7" w:rsidRPr="00715F09" w:rsidRDefault="00C377B7" w:rsidP="00285417">
            <w:pPr>
              <w:rPr>
                <w:rFonts w:asciiTheme="majorHAnsi" w:eastAsiaTheme="majorEastAsia" w:hAnsiTheme="majorHAnsi" w:cstheme="majorBidi"/>
                <w:bCs/>
                <w:spacing w:val="-10"/>
                <w:kern w:val="28"/>
                <w:lang w:val="en-US"/>
              </w:rPr>
            </w:pPr>
          </w:p>
        </w:tc>
      </w:tr>
      <w:tr w:rsidR="00C377B7" w14:paraId="22C3589A" w14:textId="77777777" w:rsidTr="00285417">
        <w:tc>
          <w:tcPr>
            <w:tcW w:w="8948" w:type="dxa"/>
            <w:gridSpan w:val="2"/>
          </w:tcPr>
          <w:p w14:paraId="5458A717" w14:textId="5A5F461D" w:rsidR="00C377B7" w:rsidRPr="00DF07D0" w:rsidRDefault="00C377B7"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Ausgabe:</w:t>
            </w:r>
            <w:r w:rsidR="00715F09" w:rsidRPr="00DF07D0">
              <w:rPr>
                <w:rFonts w:asciiTheme="majorHAnsi" w:eastAsiaTheme="majorEastAsia" w:hAnsiTheme="majorHAnsi" w:cstheme="majorBidi"/>
                <w:bCs/>
                <w:spacing w:val="-10"/>
                <w:kern w:val="28"/>
                <w:lang w:val="en-US"/>
              </w:rPr>
              <w:t xml:space="preserve"> Statuscode 200</w:t>
            </w:r>
          </w:p>
          <w:p w14:paraId="1411A5EC" w14:textId="04170AFB" w:rsidR="00715F09" w:rsidRPr="00DF07D0" w:rsidRDefault="00715F09" w:rsidP="00285417">
            <w:pPr>
              <w:rPr>
                <w:rFonts w:asciiTheme="majorHAnsi" w:eastAsiaTheme="majorEastAsia" w:hAnsiTheme="majorHAnsi" w:cstheme="majorBidi"/>
                <w:bCs/>
                <w:spacing w:val="-10"/>
                <w:kern w:val="28"/>
                <w:lang w:val="en-US"/>
              </w:rPr>
            </w:pPr>
          </w:p>
          <w:p w14:paraId="0E2D5D1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w:t>
            </w:r>
          </w:p>
          <w:p w14:paraId="7D5986A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6E8EED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"ordered_at": </w:t>
            </w:r>
            <w:r w:rsidRPr="00715F09">
              <w:rPr>
                <w:rFonts w:ascii="Consolas" w:eastAsia="Times New Roman" w:hAnsi="Consolas" w:cs="Courier New"/>
                <w:b/>
                <w:bCs/>
                <w:color w:val="A2FCA2"/>
                <w:sz w:val="18"/>
                <w:szCs w:val="18"/>
                <w:lang w:val="en-CH" w:eastAsia="en-CH"/>
              </w:rPr>
              <w:t>"1994-12-04"</w:t>
            </w:r>
            <w:r w:rsidRPr="00715F09">
              <w:rPr>
                <w:rFonts w:ascii="Consolas" w:eastAsia="Times New Roman" w:hAnsi="Consolas" w:cs="Courier New"/>
                <w:b/>
                <w:bCs/>
                <w:color w:val="FFFFFF"/>
                <w:sz w:val="18"/>
                <w:szCs w:val="18"/>
                <w:lang w:val="en-CH" w:eastAsia="en-CH"/>
              </w:rPr>
              <w:t>,</w:t>
            </w:r>
          </w:p>
          <w:p w14:paraId="7C28599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"user": </w:t>
            </w:r>
            <w:r w:rsidRPr="00715F09">
              <w:rPr>
                <w:rFonts w:ascii="Consolas" w:eastAsia="Times New Roman" w:hAnsi="Consolas" w:cs="Courier New"/>
                <w:b/>
                <w:bCs/>
                <w:color w:val="A2FCA2"/>
                <w:sz w:val="18"/>
                <w:szCs w:val="18"/>
                <w:lang w:val="en-CH" w:eastAsia="en-CH"/>
              </w:rPr>
              <w:t>"Test User"</w:t>
            </w:r>
            <w:r w:rsidRPr="00715F09">
              <w:rPr>
                <w:rFonts w:ascii="Consolas" w:eastAsia="Times New Roman" w:hAnsi="Consolas" w:cs="Courier New"/>
                <w:b/>
                <w:bCs/>
                <w:color w:val="FFFFFF"/>
                <w:sz w:val="18"/>
                <w:szCs w:val="18"/>
                <w:lang w:val="en-CH" w:eastAsia="en-CH"/>
              </w:rPr>
              <w:t>,</w:t>
            </w:r>
          </w:p>
          <w:p w14:paraId="330208A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"completed": </w:t>
            </w:r>
            <w:r w:rsidRPr="00715F09">
              <w:rPr>
                <w:rFonts w:ascii="Consolas" w:eastAsia="Times New Roman" w:hAnsi="Consolas" w:cs="Courier New"/>
                <w:b/>
                <w:bCs/>
                <w:color w:val="FCC28C"/>
                <w:sz w:val="18"/>
                <w:szCs w:val="18"/>
                <w:lang w:val="en-CH" w:eastAsia="en-CH"/>
              </w:rPr>
              <w:t>false</w:t>
            </w:r>
            <w:r w:rsidRPr="00715F09">
              <w:rPr>
                <w:rFonts w:ascii="Consolas" w:eastAsia="Times New Roman" w:hAnsi="Consolas" w:cs="Courier New"/>
                <w:b/>
                <w:bCs/>
                <w:color w:val="FFFFFF"/>
                <w:sz w:val="18"/>
                <w:szCs w:val="18"/>
                <w:lang w:val="en-CH" w:eastAsia="en-CH"/>
              </w:rPr>
              <w:t>,</w:t>
            </w:r>
          </w:p>
          <w:p w14:paraId="70124F1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"ordered_products": [</w:t>
            </w:r>
          </w:p>
          <w:p w14:paraId="0972466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0003DE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2F70ED6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4</w:t>
            </w:r>
            <w:r w:rsidRPr="00715F09">
              <w:rPr>
                <w:rFonts w:ascii="Consolas" w:eastAsia="Times New Roman" w:hAnsi="Consolas" w:cs="Courier New"/>
                <w:b/>
                <w:bCs/>
                <w:color w:val="FFFFFF"/>
                <w:sz w:val="18"/>
                <w:szCs w:val="18"/>
                <w:lang w:val="en-CH" w:eastAsia="en-CH"/>
              </w:rPr>
              <w:t>,</w:t>
            </w:r>
          </w:p>
          <w:p w14:paraId="1A5040D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lastRenderedPageBreak/>
              <w:t xml:space="preserve">          "shop": </w:t>
            </w:r>
            <w:r w:rsidRPr="00715F09">
              <w:rPr>
                <w:rFonts w:ascii="Consolas" w:eastAsia="Times New Roman" w:hAnsi="Consolas" w:cs="Courier New"/>
                <w:b/>
                <w:bCs/>
                <w:color w:val="A2FCA2"/>
                <w:sz w:val="18"/>
                <w:szCs w:val="18"/>
                <w:lang w:val="en-CH" w:eastAsia="en-CH"/>
              </w:rPr>
              <w:t>"hamill"</w:t>
            </w:r>
            <w:r w:rsidRPr="00715F09">
              <w:rPr>
                <w:rFonts w:ascii="Consolas" w:eastAsia="Times New Roman" w:hAnsi="Consolas" w:cs="Courier New"/>
                <w:b/>
                <w:bCs/>
                <w:color w:val="FFFFFF"/>
                <w:sz w:val="18"/>
                <w:szCs w:val="18"/>
                <w:lang w:val="en-CH" w:eastAsia="en-CH"/>
              </w:rPr>
              <w:t>,</w:t>
            </w:r>
          </w:p>
          <w:p w14:paraId="13D4572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"et"</w:t>
            </w:r>
            <w:r w:rsidRPr="00715F09">
              <w:rPr>
                <w:rFonts w:ascii="Consolas" w:eastAsia="Times New Roman" w:hAnsi="Consolas" w:cs="Courier New"/>
                <w:b/>
                <w:bCs/>
                <w:color w:val="FFFFFF"/>
                <w:sz w:val="18"/>
                <w:szCs w:val="18"/>
                <w:lang w:val="en-CH" w:eastAsia="en-CH"/>
              </w:rPr>
              <w:t>,</w:t>
            </w:r>
          </w:p>
          <w:p w14:paraId="5420499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FCC28C"/>
                <w:sz w:val="18"/>
                <w:szCs w:val="18"/>
                <w:lang w:val="en-CH" w:eastAsia="en-CH"/>
              </w:rPr>
              <w:t>null</w:t>
            </w:r>
          </w:p>
          <w:p w14:paraId="75B44D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105AB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718F7B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3</w:t>
            </w:r>
            <w:r w:rsidRPr="00715F09">
              <w:rPr>
                <w:rFonts w:ascii="Consolas" w:eastAsia="Times New Roman" w:hAnsi="Consolas" w:cs="Courier New"/>
                <w:b/>
                <w:bCs/>
                <w:color w:val="FFFFFF"/>
                <w:sz w:val="18"/>
                <w:szCs w:val="18"/>
                <w:lang w:val="en-CH" w:eastAsia="en-CH"/>
              </w:rPr>
              <w:t>,</w:t>
            </w:r>
          </w:p>
          <w:p w14:paraId="287BE8F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8978</w:t>
            </w:r>
            <w:r w:rsidRPr="00715F09">
              <w:rPr>
                <w:rFonts w:ascii="Consolas" w:eastAsia="Times New Roman" w:hAnsi="Consolas" w:cs="Courier New"/>
                <w:b/>
                <w:bCs/>
                <w:color w:val="FFFFFF"/>
                <w:sz w:val="18"/>
                <w:szCs w:val="18"/>
                <w:lang w:val="en-CH" w:eastAsia="en-CH"/>
              </w:rPr>
              <w:t>,</w:t>
            </w:r>
          </w:p>
          <w:p w14:paraId="34A5FBD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26934</w:t>
            </w:r>
          </w:p>
          <w:p w14:paraId="5EBC31D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4D0D5C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0AA70B5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456BCC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5</w:t>
            </w:r>
            <w:r w:rsidRPr="00715F09">
              <w:rPr>
                <w:rFonts w:ascii="Consolas" w:eastAsia="Times New Roman" w:hAnsi="Consolas" w:cs="Courier New"/>
                <w:b/>
                <w:bCs/>
                <w:color w:val="FFFFFF"/>
                <w:sz w:val="18"/>
                <w:szCs w:val="18"/>
                <w:lang w:val="en-CH" w:eastAsia="en-CH"/>
              </w:rPr>
              <w:t>,</w:t>
            </w:r>
          </w:p>
          <w:p w14:paraId="53866D9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"hilpert"</w:t>
            </w:r>
            <w:r w:rsidRPr="00715F09">
              <w:rPr>
                <w:rFonts w:ascii="Consolas" w:eastAsia="Times New Roman" w:hAnsi="Consolas" w:cs="Courier New"/>
                <w:b/>
                <w:bCs/>
                <w:color w:val="FFFFFF"/>
                <w:sz w:val="18"/>
                <w:szCs w:val="18"/>
                <w:lang w:val="en-CH" w:eastAsia="en-CH"/>
              </w:rPr>
              <w:t>,</w:t>
            </w:r>
          </w:p>
          <w:p w14:paraId="67270D4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"ut"</w:t>
            </w:r>
            <w:r w:rsidRPr="00715F09">
              <w:rPr>
                <w:rFonts w:ascii="Consolas" w:eastAsia="Times New Roman" w:hAnsi="Consolas" w:cs="Courier New"/>
                <w:b/>
                <w:bCs/>
                <w:color w:val="FFFFFF"/>
                <w:sz w:val="18"/>
                <w:szCs w:val="18"/>
                <w:lang w:val="en-CH" w:eastAsia="en-CH"/>
              </w:rPr>
              <w:t>,</w:t>
            </w:r>
          </w:p>
          <w:p w14:paraId="603430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FCC28C"/>
                <w:sz w:val="18"/>
                <w:szCs w:val="18"/>
                <w:lang w:val="en-CH" w:eastAsia="en-CH"/>
              </w:rPr>
              <w:t>null</w:t>
            </w:r>
          </w:p>
          <w:p w14:paraId="4D33DB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5966BCA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555FA74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5</w:t>
            </w:r>
            <w:r w:rsidRPr="00715F09">
              <w:rPr>
                <w:rFonts w:ascii="Consolas" w:eastAsia="Times New Roman" w:hAnsi="Consolas" w:cs="Courier New"/>
                <w:b/>
                <w:bCs/>
                <w:color w:val="FFFFFF"/>
                <w:sz w:val="18"/>
                <w:szCs w:val="18"/>
                <w:lang w:val="en-CH" w:eastAsia="en-CH"/>
              </w:rPr>
              <w:t>,</w:t>
            </w:r>
          </w:p>
          <w:p w14:paraId="51A16ED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4167</w:t>
            </w:r>
            <w:r w:rsidRPr="00715F09">
              <w:rPr>
                <w:rFonts w:ascii="Consolas" w:eastAsia="Times New Roman" w:hAnsi="Consolas" w:cs="Courier New"/>
                <w:b/>
                <w:bCs/>
                <w:color w:val="FFFFFF"/>
                <w:sz w:val="18"/>
                <w:szCs w:val="18"/>
                <w:lang w:val="en-CH" w:eastAsia="en-CH"/>
              </w:rPr>
              <w:t>,</w:t>
            </w:r>
          </w:p>
          <w:p w14:paraId="392607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20835</w:t>
            </w:r>
          </w:p>
          <w:p w14:paraId="02F4A1A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DE924C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433F1B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07CC856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2</w:t>
            </w:r>
            <w:r w:rsidRPr="00715F09">
              <w:rPr>
                <w:rFonts w:ascii="Consolas" w:eastAsia="Times New Roman" w:hAnsi="Consolas" w:cs="Courier New"/>
                <w:b/>
                <w:bCs/>
                <w:color w:val="FFFFFF"/>
                <w:sz w:val="18"/>
                <w:szCs w:val="18"/>
                <w:lang w:val="en-CH" w:eastAsia="en-CH"/>
              </w:rPr>
              <w:t>,</w:t>
            </w:r>
          </w:p>
          <w:p w14:paraId="4C2649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"lehner"</w:t>
            </w:r>
            <w:r w:rsidRPr="00715F09">
              <w:rPr>
                <w:rFonts w:ascii="Consolas" w:eastAsia="Times New Roman" w:hAnsi="Consolas" w:cs="Courier New"/>
                <w:b/>
                <w:bCs/>
                <w:color w:val="FFFFFF"/>
                <w:sz w:val="18"/>
                <w:szCs w:val="18"/>
                <w:lang w:val="en-CH" w:eastAsia="en-CH"/>
              </w:rPr>
              <w:t>,</w:t>
            </w:r>
          </w:p>
          <w:p w14:paraId="73CCB3D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"ab"</w:t>
            </w:r>
            <w:r w:rsidRPr="00715F09">
              <w:rPr>
                <w:rFonts w:ascii="Consolas" w:eastAsia="Times New Roman" w:hAnsi="Consolas" w:cs="Courier New"/>
                <w:b/>
                <w:bCs/>
                <w:color w:val="FFFFFF"/>
                <w:sz w:val="18"/>
                <w:szCs w:val="18"/>
                <w:lang w:val="en-CH" w:eastAsia="en-CH"/>
              </w:rPr>
              <w:t>,</w:t>
            </w:r>
          </w:p>
          <w:p w14:paraId="0F1C033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"0739acac12228cc46c3777dbfc1223f8.png"</w:t>
            </w:r>
          </w:p>
          <w:p w14:paraId="40B4332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5C1BB8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2E80576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10</w:t>
            </w:r>
            <w:r w:rsidRPr="00715F09">
              <w:rPr>
                <w:rFonts w:ascii="Consolas" w:eastAsia="Times New Roman" w:hAnsi="Consolas" w:cs="Courier New"/>
                <w:b/>
                <w:bCs/>
                <w:color w:val="FFFFFF"/>
                <w:sz w:val="18"/>
                <w:szCs w:val="18"/>
                <w:lang w:val="en-CH" w:eastAsia="en-CH"/>
              </w:rPr>
              <w:t>,</w:t>
            </w:r>
          </w:p>
          <w:p w14:paraId="0CA6617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6069</w:t>
            </w:r>
            <w:r w:rsidRPr="00715F09">
              <w:rPr>
                <w:rFonts w:ascii="Consolas" w:eastAsia="Times New Roman" w:hAnsi="Consolas" w:cs="Courier New"/>
                <w:b/>
                <w:bCs/>
                <w:color w:val="FFFFFF"/>
                <w:sz w:val="18"/>
                <w:szCs w:val="18"/>
                <w:lang w:val="en-CH" w:eastAsia="en-CH"/>
              </w:rPr>
              <w:t>,</w:t>
            </w:r>
          </w:p>
          <w:p w14:paraId="65F5D18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60690</w:t>
            </w:r>
          </w:p>
          <w:p w14:paraId="2274AD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143C3B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FB8002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60EB76E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1</w:t>
            </w:r>
            <w:r w:rsidRPr="00715F09">
              <w:rPr>
                <w:rFonts w:ascii="Consolas" w:eastAsia="Times New Roman" w:hAnsi="Consolas" w:cs="Courier New"/>
                <w:b/>
                <w:bCs/>
                <w:color w:val="FFFFFF"/>
                <w:sz w:val="18"/>
                <w:szCs w:val="18"/>
                <w:lang w:val="en-CH" w:eastAsia="en-CH"/>
              </w:rPr>
              <w:t>,</w:t>
            </w:r>
          </w:p>
          <w:p w14:paraId="443DF48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"hamill"</w:t>
            </w:r>
            <w:r w:rsidRPr="00715F09">
              <w:rPr>
                <w:rFonts w:ascii="Consolas" w:eastAsia="Times New Roman" w:hAnsi="Consolas" w:cs="Courier New"/>
                <w:b/>
                <w:bCs/>
                <w:color w:val="FFFFFF"/>
                <w:sz w:val="18"/>
                <w:szCs w:val="18"/>
                <w:lang w:val="en-CH" w:eastAsia="en-CH"/>
              </w:rPr>
              <w:t>,</w:t>
            </w:r>
          </w:p>
          <w:p w14:paraId="17DAD31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"sit"</w:t>
            </w:r>
            <w:r w:rsidRPr="00715F09">
              <w:rPr>
                <w:rFonts w:ascii="Consolas" w:eastAsia="Times New Roman" w:hAnsi="Consolas" w:cs="Courier New"/>
                <w:b/>
                <w:bCs/>
                <w:color w:val="FFFFFF"/>
                <w:sz w:val="18"/>
                <w:szCs w:val="18"/>
                <w:lang w:val="en-CH" w:eastAsia="en-CH"/>
              </w:rPr>
              <w:t>,</w:t>
            </w:r>
          </w:p>
          <w:p w14:paraId="40E19A8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"7b6f588fe13bf2df00ed9f28fbc2f0e0.png"</w:t>
            </w:r>
          </w:p>
          <w:p w14:paraId="29F1560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A7F0EF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A2FCA2"/>
                <w:sz w:val="18"/>
                <w:szCs w:val="18"/>
                <w:lang w:val="en-CH" w:eastAsia="en-CH"/>
              </w:rPr>
              <w:t>"1992-12-27"</w:t>
            </w:r>
            <w:r w:rsidRPr="00715F09">
              <w:rPr>
                <w:rFonts w:ascii="Consolas" w:eastAsia="Times New Roman" w:hAnsi="Consolas" w:cs="Courier New"/>
                <w:b/>
                <w:bCs/>
                <w:color w:val="FFFFFF"/>
                <w:sz w:val="18"/>
                <w:szCs w:val="18"/>
                <w:lang w:val="en-CH" w:eastAsia="en-CH"/>
              </w:rPr>
              <w:t>,</w:t>
            </w:r>
          </w:p>
          <w:p w14:paraId="676EA05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9</w:t>
            </w:r>
            <w:r w:rsidRPr="00715F09">
              <w:rPr>
                <w:rFonts w:ascii="Consolas" w:eastAsia="Times New Roman" w:hAnsi="Consolas" w:cs="Courier New"/>
                <w:b/>
                <w:bCs/>
                <w:color w:val="FFFFFF"/>
                <w:sz w:val="18"/>
                <w:szCs w:val="18"/>
                <w:lang w:val="en-CH" w:eastAsia="en-CH"/>
              </w:rPr>
              <w:t>,</w:t>
            </w:r>
          </w:p>
          <w:p w14:paraId="1A0A8F7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7440</w:t>
            </w:r>
            <w:r w:rsidRPr="00715F09">
              <w:rPr>
                <w:rFonts w:ascii="Consolas" w:eastAsia="Times New Roman" w:hAnsi="Consolas" w:cs="Courier New"/>
                <w:b/>
                <w:bCs/>
                <w:color w:val="FFFFFF"/>
                <w:sz w:val="18"/>
                <w:szCs w:val="18"/>
                <w:lang w:val="en-CH" w:eastAsia="en-CH"/>
              </w:rPr>
              <w:t>,</w:t>
            </w:r>
          </w:p>
          <w:p w14:paraId="222F6C6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66960</w:t>
            </w:r>
          </w:p>
          <w:p w14:paraId="105D81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6E2BE7C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56859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"order_price": </w:t>
            </w:r>
            <w:r w:rsidRPr="00715F09">
              <w:rPr>
                <w:rFonts w:ascii="Consolas" w:eastAsia="Times New Roman" w:hAnsi="Consolas" w:cs="Courier New"/>
                <w:b/>
                <w:bCs/>
                <w:color w:val="D36363"/>
                <w:sz w:val="18"/>
                <w:szCs w:val="18"/>
                <w:lang w:val="en-CH" w:eastAsia="en-CH"/>
              </w:rPr>
              <w:t>175419</w:t>
            </w:r>
            <w:r w:rsidRPr="00715F09">
              <w:rPr>
                <w:rFonts w:ascii="Consolas" w:eastAsia="Times New Roman" w:hAnsi="Consolas" w:cs="Courier New"/>
                <w:b/>
                <w:bCs/>
                <w:color w:val="FFFFFF"/>
                <w:sz w:val="18"/>
                <w:szCs w:val="18"/>
                <w:lang w:val="en-CH" w:eastAsia="en-CH"/>
              </w:rPr>
              <w:t>,</w:t>
            </w:r>
          </w:p>
          <w:p w14:paraId="2F3B55A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"note": </w:t>
            </w:r>
            <w:r w:rsidRPr="00715F09">
              <w:rPr>
                <w:rFonts w:ascii="Consolas" w:eastAsia="Times New Roman" w:hAnsi="Consolas" w:cs="Courier New"/>
                <w:b/>
                <w:bCs/>
                <w:color w:val="FCC28C"/>
                <w:sz w:val="18"/>
                <w:szCs w:val="18"/>
                <w:lang w:val="en-CH" w:eastAsia="en-CH"/>
              </w:rPr>
              <w:t>null</w:t>
            </w:r>
          </w:p>
          <w:p w14:paraId="1252DF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0441D0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01AD34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"ordered_at": </w:t>
            </w:r>
            <w:r w:rsidRPr="00715F09">
              <w:rPr>
                <w:rFonts w:ascii="Consolas" w:eastAsia="Times New Roman" w:hAnsi="Consolas" w:cs="Courier New"/>
                <w:b/>
                <w:bCs/>
                <w:color w:val="A2FCA2"/>
                <w:sz w:val="18"/>
                <w:szCs w:val="18"/>
                <w:lang w:val="en-CH" w:eastAsia="en-CH"/>
              </w:rPr>
              <w:t>"2015-03-03"</w:t>
            </w:r>
            <w:r w:rsidRPr="00715F09">
              <w:rPr>
                <w:rFonts w:ascii="Consolas" w:eastAsia="Times New Roman" w:hAnsi="Consolas" w:cs="Courier New"/>
                <w:b/>
                <w:bCs/>
                <w:color w:val="FFFFFF"/>
                <w:sz w:val="18"/>
                <w:szCs w:val="18"/>
                <w:lang w:val="en-CH" w:eastAsia="en-CH"/>
              </w:rPr>
              <w:t>,</w:t>
            </w:r>
          </w:p>
          <w:p w14:paraId="402787E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"user": </w:t>
            </w:r>
            <w:r w:rsidRPr="00715F09">
              <w:rPr>
                <w:rFonts w:ascii="Consolas" w:eastAsia="Times New Roman" w:hAnsi="Consolas" w:cs="Courier New"/>
                <w:b/>
                <w:bCs/>
                <w:color w:val="A2FCA2"/>
                <w:sz w:val="18"/>
                <w:szCs w:val="18"/>
                <w:lang w:val="en-CH" w:eastAsia="en-CH"/>
              </w:rPr>
              <w:t>"Test User"</w:t>
            </w:r>
            <w:r w:rsidRPr="00715F09">
              <w:rPr>
                <w:rFonts w:ascii="Consolas" w:eastAsia="Times New Roman" w:hAnsi="Consolas" w:cs="Courier New"/>
                <w:b/>
                <w:bCs/>
                <w:color w:val="FFFFFF"/>
                <w:sz w:val="18"/>
                <w:szCs w:val="18"/>
                <w:lang w:val="en-CH" w:eastAsia="en-CH"/>
              </w:rPr>
              <w:t>,</w:t>
            </w:r>
          </w:p>
          <w:p w14:paraId="4794BB1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"completed": </w:t>
            </w:r>
            <w:r w:rsidRPr="00715F09">
              <w:rPr>
                <w:rFonts w:ascii="Consolas" w:eastAsia="Times New Roman" w:hAnsi="Consolas" w:cs="Courier New"/>
                <w:b/>
                <w:bCs/>
                <w:color w:val="FCC28C"/>
                <w:sz w:val="18"/>
                <w:szCs w:val="18"/>
                <w:lang w:val="en-CH" w:eastAsia="en-CH"/>
              </w:rPr>
              <w:t>false</w:t>
            </w:r>
            <w:r w:rsidRPr="00715F09">
              <w:rPr>
                <w:rFonts w:ascii="Consolas" w:eastAsia="Times New Roman" w:hAnsi="Consolas" w:cs="Courier New"/>
                <w:b/>
                <w:bCs/>
                <w:color w:val="FFFFFF"/>
                <w:sz w:val="18"/>
                <w:szCs w:val="18"/>
                <w:lang w:val="en-CH" w:eastAsia="en-CH"/>
              </w:rPr>
              <w:t>,</w:t>
            </w:r>
          </w:p>
          <w:p w14:paraId="2FD996C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"ordered_products": [</w:t>
            </w:r>
          </w:p>
          <w:p w14:paraId="497B1A9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2B76D0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21DE16B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1</w:t>
            </w:r>
            <w:r w:rsidRPr="00715F09">
              <w:rPr>
                <w:rFonts w:ascii="Consolas" w:eastAsia="Times New Roman" w:hAnsi="Consolas" w:cs="Courier New"/>
                <w:b/>
                <w:bCs/>
                <w:color w:val="FFFFFF"/>
                <w:sz w:val="18"/>
                <w:szCs w:val="18"/>
                <w:lang w:val="en-CH" w:eastAsia="en-CH"/>
              </w:rPr>
              <w:t>,</w:t>
            </w:r>
          </w:p>
          <w:p w14:paraId="6019F8F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"hamill"</w:t>
            </w:r>
            <w:r w:rsidRPr="00715F09">
              <w:rPr>
                <w:rFonts w:ascii="Consolas" w:eastAsia="Times New Roman" w:hAnsi="Consolas" w:cs="Courier New"/>
                <w:b/>
                <w:bCs/>
                <w:color w:val="FFFFFF"/>
                <w:sz w:val="18"/>
                <w:szCs w:val="18"/>
                <w:lang w:val="en-CH" w:eastAsia="en-CH"/>
              </w:rPr>
              <w:t>,</w:t>
            </w:r>
          </w:p>
          <w:p w14:paraId="5F70119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"sit"</w:t>
            </w:r>
            <w:r w:rsidRPr="00715F09">
              <w:rPr>
                <w:rFonts w:ascii="Consolas" w:eastAsia="Times New Roman" w:hAnsi="Consolas" w:cs="Courier New"/>
                <w:b/>
                <w:bCs/>
                <w:color w:val="FFFFFF"/>
                <w:sz w:val="18"/>
                <w:szCs w:val="18"/>
                <w:lang w:val="en-CH" w:eastAsia="en-CH"/>
              </w:rPr>
              <w:t>,</w:t>
            </w:r>
          </w:p>
          <w:p w14:paraId="695E9D3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"7b6f588fe13bf2df00ed9f28fbc2f0e0.png"</w:t>
            </w:r>
          </w:p>
          <w:p w14:paraId="6DC3753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lastRenderedPageBreak/>
              <w:t xml:space="preserve">        },</w:t>
            </w:r>
          </w:p>
          <w:p w14:paraId="7E74BE6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5FBA811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3</w:t>
            </w:r>
            <w:r w:rsidRPr="00715F09">
              <w:rPr>
                <w:rFonts w:ascii="Consolas" w:eastAsia="Times New Roman" w:hAnsi="Consolas" w:cs="Courier New"/>
                <w:b/>
                <w:bCs/>
                <w:color w:val="FFFFFF"/>
                <w:sz w:val="18"/>
                <w:szCs w:val="18"/>
                <w:lang w:val="en-CH" w:eastAsia="en-CH"/>
              </w:rPr>
              <w:t>,</w:t>
            </w:r>
          </w:p>
          <w:p w14:paraId="10F818D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6577</w:t>
            </w:r>
            <w:r w:rsidRPr="00715F09">
              <w:rPr>
                <w:rFonts w:ascii="Consolas" w:eastAsia="Times New Roman" w:hAnsi="Consolas" w:cs="Courier New"/>
                <w:b/>
                <w:bCs/>
                <w:color w:val="FFFFFF"/>
                <w:sz w:val="18"/>
                <w:szCs w:val="18"/>
                <w:lang w:val="en-CH" w:eastAsia="en-CH"/>
              </w:rPr>
              <w:t>,</w:t>
            </w:r>
          </w:p>
          <w:p w14:paraId="18DCD74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19731</w:t>
            </w:r>
          </w:p>
          <w:p w14:paraId="6B3A9D7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2B8020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8327CB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33E75ED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3</w:t>
            </w:r>
            <w:r w:rsidRPr="00715F09">
              <w:rPr>
                <w:rFonts w:ascii="Consolas" w:eastAsia="Times New Roman" w:hAnsi="Consolas" w:cs="Courier New"/>
                <w:b/>
                <w:bCs/>
                <w:color w:val="FFFFFF"/>
                <w:sz w:val="18"/>
                <w:szCs w:val="18"/>
                <w:lang w:val="en-CH" w:eastAsia="en-CH"/>
              </w:rPr>
              <w:t>,</w:t>
            </w:r>
          </w:p>
          <w:p w14:paraId="4E2DEFD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"hilpert"</w:t>
            </w:r>
            <w:r w:rsidRPr="00715F09">
              <w:rPr>
                <w:rFonts w:ascii="Consolas" w:eastAsia="Times New Roman" w:hAnsi="Consolas" w:cs="Courier New"/>
                <w:b/>
                <w:bCs/>
                <w:color w:val="FFFFFF"/>
                <w:sz w:val="18"/>
                <w:szCs w:val="18"/>
                <w:lang w:val="en-CH" w:eastAsia="en-CH"/>
              </w:rPr>
              <w:t>,</w:t>
            </w:r>
          </w:p>
          <w:p w14:paraId="5357CC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"similique"</w:t>
            </w:r>
            <w:r w:rsidRPr="00715F09">
              <w:rPr>
                <w:rFonts w:ascii="Consolas" w:eastAsia="Times New Roman" w:hAnsi="Consolas" w:cs="Courier New"/>
                <w:b/>
                <w:bCs/>
                <w:color w:val="FFFFFF"/>
                <w:sz w:val="18"/>
                <w:szCs w:val="18"/>
                <w:lang w:val="en-CH" w:eastAsia="en-CH"/>
              </w:rPr>
              <w:t>,</w:t>
            </w:r>
          </w:p>
          <w:p w14:paraId="6A6039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"7d35cad275d67bbed39c1e69aca53ac7.png"</w:t>
            </w:r>
          </w:p>
          <w:p w14:paraId="087A004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B69084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A2FCA2"/>
                <w:sz w:val="18"/>
                <w:szCs w:val="18"/>
                <w:lang w:val="en-CH" w:eastAsia="en-CH"/>
              </w:rPr>
              <w:t>"2019-08-31"</w:t>
            </w:r>
            <w:r w:rsidRPr="00715F09">
              <w:rPr>
                <w:rFonts w:ascii="Consolas" w:eastAsia="Times New Roman" w:hAnsi="Consolas" w:cs="Courier New"/>
                <w:b/>
                <w:bCs/>
                <w:color w:val="FFFFFF"/>
                <w:sz w:val="18"/>
                <w:szCs w:val="18"/>
                <w:lang w:val="en-CH" w:eastAsia="en-CH"/>
              </w:rPr>
              <w:t>,</w:t>
            </w:r>
          </w:p>
          <w:p w14:paraId="17700C0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5</w:t>
            </w:r>
            <w:r w:rsidRPr="00715F09">
              <w:rPr>
                <w:rFonts w:ascii="Consolas" w:eastAsia="Times New Roman" w:hAnsi="Consolas" w:cs="Courier New"/>
                <w:b/>
                <w:bCs/>
                <w:color w:val="FFFFFF"/>
                <w:sz w:val="18"/>
                <w:szCs w:val="18"/>
                <w:lang w:val="en-CH" w:eastAsia="en-CH"/>
              </w:rPr>
              <w:t>,</w:t>
            </w:r>
          </w:p>
          <w:p w14:paraId="408B0A4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3837</w:t>
            </w:r>
            <w:r w:rsidRPr="00715F09">
              <w:rPr>
                <w:rFonts w:ascii="Consolas" w:eastAsia="Times New Roman" w:hAnsi="Consolas" w:cs="Courier New"/>
                <w:b/>
                <w:bCs/>
                <w:color w:val="FFFFFF"/>
                <w:sz w:val="18"/>
                <w:szCs w:val="18"/>
                <w:lang w:val="en-CH" w:eastAsia="en-CH"/>
              </w:rPr>
              <w:t>,</w:t>
            </w:r>
          </w:p>
          <w:p w14:paraId="3116A23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19185</w:t>
            </w:r>
          </w:p>
          <w:p w14:paraId="4C5A9A1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AD6F47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336E7B3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3078AC1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2</w:t>
            </w:r>
            <w:r w:rsidRPr="00715F09">
              <w:rPr>
                <w:rFonts w:ascii="Consolas" w:eastAsia="Times New Roman" w:hAnsi="Consolas" w:cs="Courier New"/>
                <w:b/>
                <w:bCs/>
                <w:color w:val="FFFFFF"/>
                <w:sz w:val="18"/>
                <w:szCs w:val="18"/>
                <w:lang w:val="en-CH" w:eastAsia="en-CH"/>
              </w:rPr>
              <w:t>,</w:t>
            </w:r>
          </w:p>
          <w:p w14:paraId="206FBFE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"lehner"</w:t>
            </w:r>
            <w:r w:rsidRPr="00715F09">
              <w:rPr>
                <w:rFonts w:ascii="Consolas" w:eastAsia="Times New Roman" w:hAnsi="Consolas" w:cs="Courier New"/>
                <w:b/>
                <w:bCs/>
                <w:color w:val="FFFFFF"/>
                <w:sz w:val="18"/>
                <w:szCs w:val="18"/>
                <w:lang w:val="en-CH" w:eastAsia="en-CH"/>
              </w:rPr>
              <w:t>,</w:t>
            </w:r>
          </w:p>
          <w:p w14:paraId="7A220C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"ab"</w:t>
            </w:r>
            <w:r w:rsidRPr="00715F09">
              <w:rPr>
                <w:rFonts w:ascii="Consolas" w:eastAsia="Times New Roman" w:hAnsi="Consolas" w:cs="Courier New"/>
                <w:b/>
                <w:bCs/>
                <w:color w:val="FFFFFF"/>
                <w:sz w:val="18"/>
                <w:szCs w:val="18"/>
                <w:lang w:val="en-CH" w:eastAsia="en-CH"/>
              </w:rPr>
              <w:t>,</w:t>
            </w:r>
          </w:p>
          <w:p w14:paraId="073E20A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"0739acac12228cc46c3777dbfc1223f8.png"</w:t>
            </w:r>
          </w:p>
          <w:p w14:paraId="7577F2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5B2074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69CE760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5</w:t>
            </w:r>
            <w:r w:rsidRPr="00715F09">
              <w:rPr>
                <w:rFonts w:ascii="Consolas" w:eastAsia="Times New Roman" w:hAnsi="Consolas" w:cs="Courier New"/>
                <w:b/>
                <w:bCs/>
                <w:color w:val="FFFFFF"/>
                <w:sz w:val="18"/>
                <w:szCs w:val="18"/>
                <w:lang w:val="en-CH" w:eastAsia="en-CH"/>
              </w:rPr>
              <w:t>,</w:t>
            </w:r>
          </w:p>
          <w:p w14:paraId="3092C3B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3193</w:t>
            </w:r>
            <w:r w:rsidRPr="00715F09">
              <w:rPr>
                <w:rFonts w:ascii="Consolas" w:eastAsia="Times New Roman" w:hAnsi="Consolas" w:cs="Courier New"/>
                <w:b/>
                <w:bCs/>
                <w:color w:val="FFFFFF"/>
                <w:sz w:val="18"/>
                <w:szCs w:val="18"/>
                <w:lang w:val="en-CH" w:eastAsia="en-CH"/>
              </w:rPr>
              <w:t>,</w:t>
            </w:r>
          </w:p>
          <w:p w14:paraId="096AD67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15965</w:t>
            </w:r>
          </w:p>
          <w:p w14:paraId="62B15EC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98ECFB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06C27E6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"order_price": </w:t>
            </w:r>
            <w:r w:rsidRPr="00715F09">
              <w:rPr>
                <w:rFonts w:ascii="Consolas" w:eastAsia="Times New Roman" w:hAnsi="Consolas" w:cs="Courier New"/>
                <w:b/>
                <w:bCs/>
                <w:color w:val="D36363"/>
                <w:sz w:val="18"/>
                <w:szCs w:val="18"/>
                <w:lang w:val="en-CH" w:eastAsia="en-CH"/>
              </w:rPr>
              <w:t>54881</w:t>
            </w:r>
            <w:r w:rsidRPr="00715F09">
              <w:rPr>
                <w:rFonts w:ascii="Consolas" w:eastAsia="Times New Roman" w:hAnsi="Consolas" w:cs="Courier New"/>
                <w:b/>
                <w:bCs/>
                <w:color w:val="FFFFFF"/>
                <w:sz w:val="18"/>
                <w:szCs w:val="18"/>
                <w:lang w:val="en-CH" w:eastAsia="en-CH"/>
              </w:rPr>
              <w:t>,</w:t>
            </w:r>
          </w:p>
          <w:p w14:paraId="6E77619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"note": </w:t>
            </w:r>
            <w:r w:rsidRPr="00715F09">
              <w:rPr>
                <w:rFonts w:ascii="Consolas" w:eastAsia="Times New Roman" w:hAnsi="Consolas" w:cs="Courier New"/>
                <w:b/>
                <w:bCs/>
                <w:color w:val="A2FCA2"/>
                <w:sz w:val="18"/>
                <w:szCs w:val="18"/>
                <w:lang w:val="en-CH" w:eastAsia="en-CH"/>
              </w:rPr>
              <w:t>"Quaerat fugit et iusto provident maiores reprehenderit aut harum."</w:t>
            </w:r>
          </w:p>
          <w:p w14:paraId="74E714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6007732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8D8E1F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"ordered_at": </w:t>
            </w:r>
            <w:r w:rsidRPr="00715F09">
              <w:rPr>
                <w:rFonts w:ascii="Consolas" w:eastAsia="Times New Roman" w:hAnsi="Consolas" w:cs="Courier New"/>
                <w:b/>
                <w:bCs/>
                <w:color w:val="A2FCA2"/>
                <w:sz w:val="18"/>
                <w:szCs w:val="18"/>
                <w:lang w:val="en-CH" w:eastAsia="en-CH"/>
              </w:rPr>
              <w:t>"2022-04-03"</w:t>
            </w:r>
            <w:r w:rsidRPr="00715F09">
              <w:rPr>
                <w:rFonts w:ascii="Consolas" w:eastAsia="Times New Roman" w:hAnsi="Consolas" w:cs="Courier New"/>
                <w:b/>
                <w:bCs/>
                <w:color w:val="FFFFFF"/>
                <w:sz w:val="18"/>
                <w:szCs w:val="18"/>
                <w:lang w:val="en-CH" w:eastAsia="en-CH"/>
              </w:rPr>
              <w:t>,</w:t>
            </w:r>
          </w:p>
          <w:p w14:paraId="5361181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"user": </w:t>
            </w:r>
            <w:r w:rsidRPr="00715F09">
              <w:rPr>
                <w:rFonts w:ascii="Consolas" w:eastAsia="Times New Roman" w:hAnsi="Consolas" w:cs="Courier New"/>
                <w:b/>
                <w:bCs/>
                <w:color w:val="A2FCA2"/>
                <w:sz w:val="18"/>
                <w:szCs w:val="18"/>
                <w:lang w:val="en-CH" w:eastAsia="en-CH"/>
              </w:rPr>
              <w:t>"Test User"</w:t>
            </w:r>
            <w:r w:rsidRPr="00715F09">
              <w:rPr>
                <w:rFonts w:ascii="Consolas" w:eastAsia="Times New Roman" w:hAnsi="Consolas" w:cs="Courier New"/>
                <w:b/>
                <w:bCs/>
                <w:color w:val="FFFFFF"/>
                <w:sz w:val="18"/>
                <w:szCs w:val="18"/>
                <w:lang w:val="en-CH" w:eastAsia="en-CH"/>
              </w:rPr>
              <w:t>,</w:t>
            </w:r>
          </w:p>
          <w:p w14:paraId="4EE725D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"completed": </w:t>
            </w:r>
            <w:r w:rsidRPr="00715F09">
              <w:rPr>
                <w:rFonts w:ascii="Consolas" w:eastAsia="Times New Roman" w:hAnsi="Consolas" w:cs="Courier New"/>
                <w:b/>
                <w:bCs/>
                <w:color w:val="FCC28C"/>
                <w:sz w:val="18"/>
                <w:szCs w:val="18"/>
                <w:lang w:val="en-CH" w:eastAsia="en-CH"/>
              </w:rPr>
              <w:t>false</w:t>
            </w:r>
            <w:r w:rsidRPr="00715F09">
              <w:rPr>
                <w:rFonts w:ascii="Consolas" w:eastAsia="Times New Roman" w:hAnsi="Consolas" w:cs="Courier New"/>
                <w:b/>
                <w:bCs/>
                <w:color w:val="FFFFFF"/>
                <w:sz w:val="18"/>
                <w:szCs w:val="18"/>
                <w:lang w:val="en-CH" w:eastAsia="en-CH"/>
              </w:rPr>
              <w:t>,</w:t>
            </w:r>
          </w:p>
          <w:p w14:paraId="14A48FD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"ordered_products": [</w:t>
            </w:r>
          </w:p>
          <w:p w14:paraId="082FDF7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F9B907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7E02420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4</w:t>
            </w:r>
            <w:r w:rsidRPr="00715F09">
              <w:rPr>
                <w:rFonts w:ascii="Consolas" w:eastAsia="Times New Roman" w:hAnsi="Consolas" w:cs="Courier New"/>
                <w:b/>
                <w:bCs/>
                <w:color w:val="FFFFFF"/>
                <w:sz w:val="18"/>
                <w:szCs w:val="18"/>
                <w:lang w:val="en-CH" w:eastAsia="en-CH"/>
              </w:rPr>
              <w:t>,</w:t>
            </w:r>
          </w:p>
          <w:p w14:paraId="37ACF39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"hamill"</w:t>
            </w:r>
            <w:r w:rsidRPr="00715F09">
              <w:rPr>
                <w:rFonts w:ascii="Consolas" w:eastAsia="Times New Roman" w:hAnsi="Consolas" w:cs="Courier New"/>
                <w:b/>
                <w:bCs/>
                <w:color w:val="FFFFFF"/>
                <w:sz w:val="18"/>
                <w:szCs w:val="18"/>
                <w:lang w:val="en-CH" w:eastAsia="en-CH"/>
              </w:rPr>
              <w:t>,</w:t>
            </w:r>
          </w:p>
          <w:p w14:paraId="0109E64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"et"</w:t>
            </w:r>
            <w:r w:rsidRPr="00715F09">
              <w:rPr>
                <w:rFonts w:ascii="Consolas" w:eastAsia="Times New Roman" w:hAnsi="Consolas" w:cs="Courier New"/>
                <w:b/>
                <w:bCs/>
                <w:color w:val="FFFFFF"/>
                <w:sz w:val="18"/>
                <w:szCs w:val="18"/>
                <w:lang w:val="en-CH" w:eastAsia="en-CH"/>
              </w:rPr>
              <w:t>,</w:t>
            </w:r>
          </w:p>
          <w:p w14:paraId="73D35C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FCC28C"/>
                <w:sz w:val="18"/>
                <w:szCs w:val="18"/>
                <w:lang w:val="en-CH" w:eastAsia="en-CH"/>
              </w:rPr>
              <w:t>null</w:t>
            </w:r>
          </w:p>
          <w:p w14:paraId="0E85E6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41E002A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A2FCA2"/>
                <w:sz w:val="18"/>
                <w:szCs w:val="18"/>
                <w:lang w:val="en-CH" w:eastAsia="en-CH"/>
              </w:rPr>
              <w:t>"1973-08-23"</w:t>
            </w:r>
            <w:r w:rsidRPr="00715F09">
              <w:rPr>
                <w:rFonts w:ascii="Consolas" w:eastAsia="Times New Roman" w:hAnsi="Consolas" w:cs="Courier New"/>
                <w:b/>
                <w:bCs/>
                <w:color w:val="FFFFFF"/>
                <w:sz w:val="18"/>
                <w:szCs w:val="18"/>
                <w:lang w:val="en-CH" w:eastAsia="en-CH"/>
              </w:rPr>
              <w:t>,</w:t>
            </w:r>
          </w:p>
          <w:p w14:paraId="49D2270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4</w:t>
            </w:r>
            <w:r w:rsidRPr="00715F09">
              <w:rPr>
                <w:rFonts w:ascii="Consolas" w:eastAsia="Times New Roman" w:hAnsi="Consolas" w:cs="Courier New"/>
                <w:b/>
                <w:bCs/>
                <w:color w:val="FFFFFF"/>
                <w:sz w:val="18"/>
                <w:szCs w:val="18"/>
                <w:lang w:val="en-CH" w:eastAsia="en-CH"/>
              </w:rPr>
              <w:t>,</w:t>
            </w:r>
          </w:p>
          <w:p w14:paraId="1E30A63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 </w:t>
            </w:r>
            <w:r w:rsidRPr="00715F09">
              <w:rPr>
                <w:rFonts w:ascii="Consolas" w:eastAsia="Times New Roman" w:hAnsi="Consolas" w:cs="Courier New"/>
                <w:b/>
                <w:bCs/>
                <w:color w:val="D36363"/>
                <w:sz w:val="18"/>
                <w:szCs w:val="18"/>
                <w:lang w:val="en-CH" w:eastAsia="en-CH"/>
              </w:rPr>
              <w:t>5671</w:t>
            </w:r>
            <w:r w:rsidRPr="00715F09">
              <w:rPr>
                <w:rFonts w:ascii="Consolas" w:eastAsia="Times New Roman" w:hAnsi="Consolas" w:cs="Courier New"/>
                <w:b/>
                <w:bCs/>
                <w:color w:val="FFFFFF"/>
                <w:sz w:val="18"/>
                <w:szCs w:val="18"/>
                <w:lang w:val="en-CH" w:eastAsia="en-CH"/>
              </w:rPr>
              <w:t>,</w:t>
            </w:r>
          </w:p>
          <w:p w14:paraId="4B646D6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22684</w:t>
            </w:r>
          </w:p>
          <w:p w14:paraId="66C707A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7C7E553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1597B88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"product": {</w:t>
            </w:r>
          </w:p>
          <w:p w14:paraId="788F10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"id": </w:t>
            </w:r>
            <w:r w:rsidRPr="00715F09">
              <w:rPr>
                <w:rFonts w:ascii="Consolas" w:eastAsia="Times New Roman" w:hAnsi="Consolas" w:cs="Courier New"/>
                <w:b/>
                <w:bCs/>
                <w:color w:val="D36363"/>
                <w:sz w:val="18"/>
                <w:szCs w:val="18"/>
                <w:lang w:val="en-CH" w:eastAsia="en-CH"/>
              </w:rPr>
              <w:t>3</w:t>
            </w:r>
            <w:r w:rsidRPr="00715F09">
              <w:rPr>
                <w:rFonts w:ascii="Consolas" w:eastAsia="Times New Roman" w:hAnsi="Consolas" w:cs="Courier New"/>
                <w:b/>
                <w:bCs/>
                <w:color w:val="FFFFFF"/>
                <w:sz w:val="18"/>
                <w:szCs w:val="18"/>
                <w:lang w:val="en-CH" w:eastAsia="en-CH"/>
              </w:rPr>
              <w:t>,</w:t>
            </w:r>
          </w:p>
          <w:p w14:paraId="238BED7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"shop": </w:t>
            </w:r>
            <w:r w:rsidRPr="00715F09">
              <w:rPr>
                <w:rFonts w:ascii="Consolas" w:eastAsia="Times New Roman" w:hAnsi="Consolas" w:cs="Courier New"/>
                <w:b/>
                <w:bCs/>
                <w:color w:val="A2FCA2"/>
                <w:sz w:val="18"/>
                <w:szCs w:val="18"/>
                <w:lang w:val="en-CH" w:eastAsia="en-CH"/>
              </w:rPr>
              <w:t>"hilpert"</w:t>
            </w:r>
            <w:r w:rsidRPr="00715F09">
              <w:rPr>
                <w:rFonts w:ascii="Consolas" w:eastAsia="Times New Roman" w:hAnsi="Consolas" w:cs="Courier New"/>
                <w:b/>
                <w:bCs/>
                <w:color w:val="FFFFFF"/>
                <w:sz w:val="18"/>
                <w:szCs w:val="18"/>
                <w:lang w:val="en-CH" w:eastAsia="en-CH"/>
              </w:rPr>
              <w:t>,</w:t>
            </w:r>
          </w:p>
          <w:p w14:paraId="4A20C39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"name": </w:t>
            </w:r>
            <w:r w:rsidRPr="00715F09">
              <w:rPr>
                <w:rFonts w:ascii="Consolas" w:eastAsia="Times New Roman" w:hAnsi="Consolas" w:cs="Courier New"/>
                <w:b/>
                <w:bCs/>
                <w:color w:val="A2FCA2"/>
                <w:sz w:val="18"/>
                <w:szCs w:val="18"/>
                <w:lang w:val="en-CH" w:eastAsia="en-CH"/>
              </w:rPr>
              <w:t>"similique"</w:t>
            </w:r>
            <w:r w:rsidRPr="00715F09">
              <w:rPr>
                <w:rFonts w:ascii="Consolas" w:eastAsia="Times New Roman" w:hAnsi="Consolas" w:cs="Courier New"/>
                <w:b/>
                <w:bCs/>
                <w:color w:val="FFFFFF"/>
                <w:sz w:val="18"/>
                <w:szCs w:val="18"/>
                <w:lang w:val="en-CH" w:eastAsia="en-CH"/>
              </w:rPr>
              <w:t>,</w:t>
            </w:r>
          </w:p>
          <w:p w14:paraId="65FD6DB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"image": </w:t>
            </w:r>
            <w:r w:rsidRPr="00715F09">
              <w:rPr>
                <w:rFonts w:ascii="Consolas" w:eastAsia="Times New Roman" w:hAnsi="Consolas" w:cs="Courier New"/>
                <w:b/>
                <w:bCs/>
                <w:color w:val="A2FCA2"/>
                <w:sz w:val="18"/>
                <w:szCs w:val="18"/>
                <w:lang w:val="en-CH" w:eastAsia="en-CH"/>
              </w:rPr>
              <w:t>"7d35cad275d67bbed39c1e69aca53ac7.png"</w:t>
            </w:r>
          </w:p>
          <w:p w14:paraId="466821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3C9332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"recieved_at": </w:t>
            </w:r>
            <w:r w:rsidRPr="00715F09">
              <w:rPr>
                <w:rFonts w:ascii="Consolas" w:eastAsia="Times New Roman" w:hAnsi="Consolas" w:cs="Courier New"/>
                <w:b/>
                <w:bCs/>
                <w:color w:val="FCC28C"/>
                <w:sz w:val="18"/>
                <w:szCs w:val="18"/>
                <w:lang w:val="en-CH" w:eastAsia="en-CH"/>
              </w:rPr>
              <w:t>null</w:t>
            </w:r>
            <w:r w:rsidRPr="00715F09">
              <w:rPr>
                <w:rFonts w:ascii="Consolas" w:eastAsia="Times New Roman" w:hAnsi="Consolas" w:cs="Courier New"/>
                <w:b/>
                <w:bCs/>
                <w:color w:val="FFFFFF"/>
                <w:sz w:val="18"/>
                <w:szCs w:val="18"/>
                <w:lang w:val="en-CH" w:eastAsia="en-CH"/>
              </w:rPr>
              <w:t>,</w:t>
            </w:r>
          </w:p>
          <w:p w14:paraId="78BB94C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"volume": </w:t>
            </w:r>
            <w:r w:rsidRPr="00715F09">
              <w:rPr>
                <w:rFonts w:ascii="Consolas" w:eastAsia="Times New Roman" w:hAnsi="Consolas" w:cs="Courier New"/>
                <w:b/>
                <w:bCs/>
                <w:color w:val="D36363"/>
                <w:sz w:val="18"/>
                <w:szCs w:val="18"/>
                <w:lang w:val="en-CH" w:eastAsia="en-CH"/>
              </w:rPr>
              <w:t>1</w:t>
            </w:r>
            <w:r w:rsidRPr="00715F09">
              <w:rPr>
                <w:rFonts w:ascii="Consolas" w:eastAsia="Times New Roman" w:hAnsi="Consolas" w:cs="Courier New"/>
                <w:b/>
                <w:bCs/>
                <w:color w:val="FFFFFF"/>
                <w:sz w:val="18"/>
                <w:szCs w:val="18"/>
                <w:lang w:val="en-CH" w:eastAsia="en-CH"/>
              </w:rPr>
              <w:t>,</w:t>
            </w:r>
          </w:p>
          <w:p w14:paraId="4F46EEE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lastRenderedPageBreak/>
              <w:t xml:space="preserve">        "price": </w:t>
            </w:r>
            <w:r w:rsidRPr="00715F09">
              <w:rPr>
                <w:rFonts w:ascii="Consolas" w:eastAsia="Times New Roman" w:hAnsi="Consolas" w:cs="Courier New"/>
                <w:b/>
                <w:bCs/>
                <w:color w:val="D36363"/>
                <w:sz w:val="18"/>
                <w:szCs w:val="18"/>
                <w:lang w:val="en-CH" w:eastAsia="en-CH"/>
              </w:rPr>
              <w:t>1434</w:t>
            </w:r>
            <w:r w:rsidRPr="00715F09">
              <w:rPr>
                <w:rFonts w:ascii="Consolas" w:eastAsia="Times New Roman" w:hAnsi="Consolas" w:cs="Courier New"/>
                <w:b/>
                <w:bCs/>
                <w:color w:val="FFFFFF"/>
                <w:sz w:val="18"/>
                <w:szCs w:val="18"/>
                <w:lang w:val="en-CH" w:eastAsia="en-CH"/>
              </w:rPr>
              <w:t>,</w:t>
            </w:r>
          </w:p>
          <w:p w14:paraId="6F47194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"price_total": </w:t>
            </w:r>
            <w:r w:rsidRPr="00715F09">
              <w:rPr>
                <w:rFonts w:ascii="Consolas" w:eastAsia="Times New Roman" w:hAnsi="Consolas" w:cs="Courier New"/>
                <w:b/>
                <w:bCs/>
                <w:color w:val="D36363"/>
                <w:sz w:val="18"/>
                <w:szCs w:val="18"/>
                <w:lang w:val="en-CH" w:eastAsia="en-CH"/>
              </w:rPr>
              <w:t>1434</w:t>
            </w:r>
          </w:p>
          <w:p w14:paraId="15A0EBE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598762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39D7B11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"order_price": </w:t>
            </w:r>
            <w:r w:rsidRPr="00715F09">
              <w:rPr>
                <w:rFonts w:ascii="Consolas" w:eastAsia="Times New Roman" w:hAnsi="Consolas" w:cs="Courier New"/>
                <w:b/>
                <w:bCs/>
                <w:color w:val="D36363"/>
                <w:sz w:val="18"/>
                <w:szCs w:val="18"/>
                <w:lang w:val="en-CH" w:eastAsia="en-CH"/>
              </w:rPr>
              <w:t>24118</w:t>
            </w:r>
            <w:r w:rsidRPr="00715F09">
              <w:rPr>
                <w:rFonts w:ascii="Consolas" w:eastAsia="Times New Roman" w:hAnsi="Consolas" w:cs="Courier New"/>
                <w:b/>
                <w:bCs/>
                <w:color w:val="FFFFFF"/>
                <w:sz w:val="18"/>
                <w:szCs w:val="18"/>
                <w:lang w:val="en-CH" w:eastAsia="en-CH"/>
              </w:rPr>
              <w:t>,</w:t>
            </w:r>
          </w:p>
          <w:p w14:paraId="22B1696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"note": </w:t>
            </w:r>
            <w:r w:rsidRPr="00715F09">
              <w:rPr>
                <w:rFonts w:ascii="Consolas" w:eastAsia="Times New Roman" w:hAnsi="Consolas" w:cs="Courier New"/>
                <w:b/>
                <w:bCs/>
                <w:color w:val="A2FCA2"/>
                <w:sz w:val="18"/>
                <w:szCs w:val="18"/>
                <w:lang w:val="en-CH" w:eastAsia="en-CH"/>
              </w:rPr>
              <w:t>"Aut eos adipisci reprehenderit amet. Rerum assumenda sit dolores vel laborum est repudiandae."</w:t>
            </w:r>
          </w:p>
          <w:p w14:paraId="0B24F7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 xml:space="preserve">  }</w:t>
            </w:r>
          </w:p>
          <w:p w14:paraId="2431D8E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715F09">
              <w:rPr>
                <w:rFonts w:ascii="Consolas" w:eastAsia="Times New Roman" w:hAnsi="Consolas" w:cs="Courier New"/>
                <w:b/>
                <w:bCs/>
                <w:color w:val="FFFFFF"/>
                <w:sz w:val="18"/>
                <w:szCs w:val="18"/>
                <w:lang w:val="en-CH" w:eastAsia="en-CH"/>
              </w:rPr>
              <w:t>]</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76D54C2A" w14:textId="15D56032" w:rsidR="00C377B7" w:rsidRDefault="00715F0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3A6D75F" w:rsidR="00C377B7" w:rsidRDefault="00715F0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7D96641" w14:textId="30ABBD0A" w:rsidR="00C377B7" w:rsidRDefault="00C377B7" w:rsidP="00C377B7">
      <w:pPr>
        <w:pStyle w:val="Caption"/>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630F26E6" w14:textId="77777777" w:rsidR="00001585" w:rsidRPr="00C95F86" w:rsidRDefault="00001585" w:rsidP="00001585"/>
    <w:tbl>
      <w:tblPr>
        <w:tblStyle w:val="TableGrid"/>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 Fehler</w:t>
      </w:r>
    </w:p>
    <w:p w14:paraId="66FB59EA" w14:textId="77777777" w:rsidR="00001585" w:rsidRPr="00C95F86" w:rsidRDefault="00001585" w:rsidP="00001585"/>
    <w:tbl>
      <w:tblPr>
        <w:tblStyle w:val="TableGrid"/>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rsidRPr="00DF07D0" w14:paraId="5BFA982C" w14:textId="77777777" w:rsidTr="00285417">
        <w:tc>
          <w:tcPr>
            <w:tcW w:w="8948" w:type="dxa"/>
            <w:gridSpan w:val="2"/>
          </w:tcPr>
          <w:p w14:paraId="24F1916F" w14:textId="1F24FE02" w:rsidR="00001585" w:rsidRPr="00715F09" w:rsidRDefault="00001585" w:rsidP="00285417">
            <w:pPr>
              <w:rPr>
                <w:rFonts w:asciiTheme="majorHAnsi" w:eastAsiaTheme="majorEastAsia" w:hAnsiTheme="majorHAnsi" w:cstheme="majorBidi"/>
                <w:bCs/>
                <w:spacing w:val="-10"/>
                <w:kern w:val="28"/>
                <w:lang w:val="en-US"/>
              </w:rPr>
            </w:pPr>
            <w:r w:rsidRPr="00715F09">
              <w:rPr>
                <w:rFonts w:asciiTheme="majorHAnsi" w:eastAsiaTheme="majorEastAsia" w:hAnsiTheme="majorHAnsi" w:cstheme="majorBidi"/>
                <w:bCs/>
                <w:spacing w:val="-10"/>
                <w:kern w:val="28"/>
                <w:lang w:val="en-US"/>
              </w:rPr>
              <w:t>Eingabe:</w:t>
            </w:r>
            <w:r w:rsidR="00715F09" w:rsidRPr="00715F09">
              <w:rPr>
                <w:rFonts w:asciiTheme="majorHAnsi" w:eastAsiaTheme="majorEastAsia" w:hAnsiTheme="majorHAnsi" w:cstheme="majorBidi"/>
                <w:bCs/>
                <w:spacing w:val="-10"/>
                <w:kern w:val="28"/>
                <w:lang w:val="en-US"/>
              </w:rPr>
              <w:t xml:space="preserve"> Get Request /api/orders</w:t>
            </w:r>
            <w:r w:rsidR="00715F09">
              <w:rPr>
                <w:rFonts w:asciiTheme="majorHAnsi" w:eastAsiaTheme="majorEastAsia" w:hAnsiTheme="majorHAnsi" w:cstheme="majorBidi"/>
                <w:bCs/>
                <w:spacing w:val="-10"/>
                <w:kern w:val="28"/>
                <w:lang w:val="en-US"/>
              </w:rPr>
              <w:t>/sort/new</w:t>
            </w:r>
          </w:p>
          <w:p w14:paraId="62651C46" w14:textId="77777777" w:rsidR="00001585" w:rsidRPr="00715F09" w:rsidRDefault="00001585" w:rsidP="00285417">
            <w:pPr>
              <w:rPr>
                <w:rFonts w:asciiTheme="majorHAnsi" w:eastAsiaTheme="majorEastAsia" w:hAnsiTheme="majorHAnsi" w:cstheme="majorBidi"/>
                <w:bCs/>
                <w:spacing w:val="-10"/>
                <w:kern w:val="28"/>
                <w:lang w:val="en-US"/>
              </w:rPr>
            </w:pPr>
          </w:p>
        </w:tc>
      </w:tr>
      <w:tr w:rsidR="00001585" w14:paraId="5EAA1C85" w14:textId="77777777" w:rsidTr="00285417">
        <w:tc>
          <w:tcPr>
            <w:tcW w:w="8948" w:type="dxa"/>
            <w:gridSpan w:val="2"/>
          </w:tcPr>
          <w:p w14:paraId="37ACBBA8" w14:textId="1CCD65ED" w:rsidR="00001585" w:rsidRPr="00DF07D0" w:rsidRDefault="00001585"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Ausgabe:</w:t>
            </w:r>
            <w:r w:rsidR="00715F09" w:rsidRPr="00DF07D0">
              <w:rPr>
                <w:rFonts w:asciiTheme="majorHAnsi" w:eastAsiaTheme="majorEastAsia" w:hAnsiTheme="majorHAnsi" w:cstheme="majorBidi"/>
                <w:bCs/>
                <w:spacing w:val="-10"/>
                <w:kern w:val="28"/>
                <w:lang w:val="en-US"/>
              </w:rPr>
              <w:t xml:space="preserve"> Stautscode 200</w:t>
            </w:r>
          </w:p>
          <w:p w14:paraId="0ECBFC35" w14:textId="42973F31" w:rsidR="00715F09" w:rsidRPr="00DF07D0" w:rsidRDefault="00715F09" w:rsidP="00285417">
            <w:pPr>
              <w:rPr>
                <w:rFonts w:asciiTheme="majorHAnsi" w:eastAsiaTheme="majorEastAsia" w:hAnsiTheme="majorHAnsi" w:cstheme="majorBidi"/>
                <w:bCs/>
                <w:spacing w:val="-10"/>
                <w:kern w:val="28"/>
                <w:lang w:val="en-US"/>
              </w:rPr>
            </w:pPr>
          </w:p>
          <w:p w14:paraId="0EA6993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w:t>
            </w:r>
          </w:p>
          <w:p w14:paraId="2850483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AEE53A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"ordered_at": </w:t>
            </w:r>
            <w:r w:rsidRPr="00812F8E">
              <w:rPr>
                <w:rFonts w:ascii="Consolas" w:eastAsia="Times New Roman" w:hAnsi="Consolas" w:cs="Courier New"/>
                <w:b/>
                <w:bCs/>
                <w:color w:val="A2FCA2"/>
                <w:sz w:val="18"/>
                <w:szCs w:val="18"/>
                <w:lang w:val="en-CH" w:eastAsia="en-CH"/>
              </w:rPr>
              <w:t>"2022-04-03"</w:t>
            </w:r>
            <w:r w:rsidRPr="00812F8E">
              <w:rPr>
                <w:rFonts w:ascii="Consolas" w:eastAsia="Times New Roman" w:hAnsi="Consolas" w:cs="Courier New"/>
                <w:b/>
                <w:bCs/>
                <w:color w:val="FFFFFF"/>
                <w:sz w:val="18"/>
                <w:szCs w:val="18"/>
                <w:lang w:val="en-CH" w:eastAsia="en-CH"/>
              </w:rPr>
              <w:t>,</w:t>
            </w:r>
          </w:p>
          <w:p w14:paraId="140BC49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"user": </w:t>
            </w:r>
            <w:r w:rsidRPr="00812F8E">
              <w:rPr>
                <w:rFonts w:ascii="Consolas" w:eastAsia="Times New Roman" w:hAnsi="Consolas" w:cs="Courier New"/>
                <w:b/>
                <w:bCs/>
                <w:color w:val="A2FCA2"/>
                <w:sz w:val="18"/>
                <w:szCs w:val="18"/>
                <w:lang w:val="en-CH" w:eastAsia="en-CH"/>
              </w:rPr>
              <w:t>"Test User"</w:t>
            </w:r>
            <w:r w:rsidRPr="00812F8E">
              <w:rPr>
                <w:rFonts w:ascii="Consolas" w:eastAsia="Times New Roman" w:hAnsi="Consolas" w:cs="Courier New"/>
                <w:b/>
                <w:bCs/>
                <w:color w:val="FFFFFF"/>
                <w:sz w:val="18"/>
                <w:szCs w:val="18"/>
                <w:lang w:val="en-CH" w:eastAsia="en-CH"/>
              </w:rPr>
              <w:t>,</w:t>
            </w:r>
          </w:p>
          <w:p w14:paraId="2281EB6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"completed": </w:t>
            </w:r>
            <w:r w:rsidRPr="00812F8E">
              <w:rPr>
                <w:rFonts w:ascii="Consolas" w:eastAsia="Times New Roman" w:hAnsi="Consolas" w:cs="Courier New"/>
                <w:b/>
                <w:bCs/>
                <w:color w:val="FCC28C"/>
                <w:sz w:val="18"/>
                <w:szCs w:val="18"/>
                <w:lang w:val="en-CH" w:eastAsia="en-CH"/>
              </w:rPr>
              <w:t>false</w:t>
            </w:r>
            <w:r w:rsidRPr="00812F8E">
              <w:rPr>
                <w:rFonts w:ascii="Consolas" w:eastAsia="Times New Roman" w:hAnsi="Consolas" w:cs="Courier New"/>
                <w:b/>
                <w:bCs/>
                <w:color w:val="FFFFFF"/>
                <w:sz w:val="18"/>
                <w:szCs w:val="18"/>
                <w:lang w:val="en-CH" w:eastAsia="en-CH"/>
              </w:rPr>
              <w:t>,</w:t>
            </w:r>
          </w:p>
          <w:p w14:paraId="6D300B9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"ordered_products": [</w:t>
            </w:r>
          </w:p>
          <w:p w14:paraId="67392C1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75C796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51A9DCC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4</w:t>
            </w:r>
            <w:r w:rsidRPr="00812F8E">
              <w:rPr>
                <w:rFonts w:ascii="Consolas" w:eastAsia="Times New Roman" w:hAnsi="Consolas" w:cs="Courier New"/>
                <w:b/>
                <w:bCs/>
                <w:color w:val="FFFFFF"/>
                <w:sz w:val="18"/>
                <w:szCs w:val="18"/>
                <w:lang w:val="en-CH" w:eastAsia="en-CH"/>
              </w:rPr>
              <w:t>,</w:t>
            </w:r>
          </w:p>
          <w:p w14:paraId="7C8783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"hamill"</w:t>
            </w:r>
            <w:r w:rsidRPr="00812F8E">
              <w:rPr>
                <w:rFonts w:ascii="Consolas" w:eastAsia="Times New Roman" w:hAnsi="Consolas" w:cs="Courier New"/>
                <w:b/>
                <w:bCs/>
                <w:color w:val="FFFFFF"/>
                <w:sz w:val="18"/>
                <w:szCs w:val="18"/>
                <w:lang w:val="en-CH" w:eastAsia="en-CH"/>
              </w:rPr>
              <w:t>,</w:t>
            </w:r>
          </w:p>
          <w:p w14:paraId="75DC04F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"et"</w:t>
            </w:r>
            <w:r w:rsidRPr="00812F8E">
              <w:rPr>
                <w:rFonts w:ascii="Consolas" w:eastAsia="Times New Roman" w:hAnsi="Consolas" w:cs="Courier New"/>
                <w:b/>
                <w:bCs/>
                <w:color w:val="FFFFFF"/>
                <w:sz w:val="18"/>
                <w:szCs w:val="18"/>
                <w:lang w:val="en-CH" w:eastAsia="en-CH"/>
              </w:rPr>
              <w:t>,</w:t>
            </w:r>
          </w:p>
          <w:p w14:paraId="14B66B1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FCC28C"/>
                <w:sz w:val="18"/>
                <w:szCs w:val="18"/>
                <w:lang w:val="en-CH" w:eastAsia="en-CH"/>
              </w:rPr>
              <w:t>null</w:t>
            </w:r>
          </w:p>
          <w:p w14:paraId="35372D9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0DCEAB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A2FCA2"/>
                <w:sz w:val="18"/>
                <w:szCs w:val="18"/>
                <w:lang w:val="en-CH" w:eastAsia="en-CH"/>
              </w:rPr>
              <w:t>"1973-08-23"</w:t>
            </w:r>
            <w:r w:rsidRPr="00812F8E">
              <w:rPr>
                <w:rFonts w:ascii="Consolas" w:eastAsia="Times New Roman" w:hAnsi="Consolas" w:cs="Courier New"/>
                <w:b/>
                <w:bCs/>
                <w:color w:val="FFFFFF"/>
                <w:sz w:val="18"/>
                <w:szCs w:val="18"/>
                <w:lang w:val="en-CH" w:eastAsia="en-CH"/>
              </w:rPr>
              <w:t>,</w:t>
            </w:r>
          </w:p>
          <w:p w14:paraId="56249DA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4</w:t>
            </w:r>
            <w:r w:rsidRPr="00812F8E">
              <w:rPr>
                <w:rFonts w:ascii="Consolas" w:eastAsia="Times New Roman" w:hAnsi="Consolas" w:cs="Courier New"/>
                <w:b/>
                <w:bCs/>
                <w:color w:val="FFFFFF"/>
                <w:sz w:val="18"/>
                <w:szCs w:val="18"/>
                <w:lang w:val="en-CH" w:eastAsia="en-CH"/>
              </w:rPr>
              <w:t>,</w:t>
            </w:r>
          </w:p>
          <w:p w14:paraId="55C02A1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5671</w:t>
            </w:r>
            <w:r w:rsidRPr="00812F8E">
              <w:rPr>
                <w:rFonts w:ascii="Consolas" w:eastAsia="Times New Roman" w:hAnsi="Consolas" w:cs="Courier New"/>
                <w:b/>
                <w:bCs/>
                <w:color w:val="FFFFFF"/>
                <w:sz w:val="18"/>
                <w:szCs w:val="18"/>
                <w:lang w:val="en-CH" w:eastAsia="en-CH"/>
              </w:rPr>
              <w:t>,</w:t>
            </w:r>
          </w:p>
          <w:p w14:paraId="481A9C5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22684</w:t>
            </w:r>
          </w:p>
          <w:p w14:paraId="3FEC07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5CE0E51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AC0C40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102DD86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3</w:t>
            </w:r>
            <w:r w:rsidRPr="00812F8E">
              <w:rPr>
                <w:rFonts w:ascii="Consolas" w:eastAsia="Times New Roman" w:hAnsi="Consolas" w:cs="Courier New"/>
                <w:b/>
                <w:bCs/>
                <w:color w:val="FFFFFF"/>
                <w:sz w:val="18"/>
                <w:szCs w:val="18"/>
                <w:lang w:val="en-CH" w:eastAsia="en-CH"/>
              </w:rPr>
              <w:t>,</w:t>
            </w:r>
          </w:p>
          <w:p w14:paraId="49D3AB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lastRenderedPageBreak/>
              <w:t xml:space="preserve">          "shop": </w:t>
            </w:r>
            <w:r w:rsidRPr="00812F8E">
              <w:rPr>
                <w:rFonts w:ascii="Consolas" w:eastAsia="Times New Roman" w:hAnsi="Consolas" w:cs="Courier New"/>
                <w:b/>
                <w:bCs/>
                <w:color w:val="A2FCA2"/>
                <w:sz w:val="18"/>
                <w:szCs w:val="18"/>
                <w:lang w:val="en-CH" w:eastAsia="en-CH"/>
              </w:rPr>
              <w:t>"hilpert"</w:t>
            </w:r>
            <w:r w:rsidRPr="00812F8E">
              <w:rPr>
                <w:rFonts w:ascii="Consolas" w:eastAsia="Times New Roman" w:hAnsi="Consolas" w:cs="Courier New"/>
                <w:b/>
                <w:bCs/>
                <w:color w:val="FFFFFF"/>
                <w:sz w:val="18"/>
                <w:szCs w:val="18"/>
                <w:lang w:val="en-CH" w:eastAsia="en-CH"/>
              </w:rPr>
              <w:t>,</w:t>
            </w:r>
          </w:p>
          <w:p w14:paraId="585F988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"similique"</w:t>
            </w:r>
            <w:r w:rsidRPr="00812F8E">
              <w:rPr>
                <w:rFonts w:ascii="Consolas" w:eastAsia="Times New Roman" w:hAnsi="Consolas" w:cs="Courier New"/>
                <w:b/>
                <w:bCs/>
                <w:color w:val="FFFFFF"/>
                <w:sz w:val="18"/>
                <w:szCs w:val="18"/>
                <w:lang w:val="en-CH" w:eastAsia="en-CH"/>
              </w:rPr>
              <w:t>,</w:t>
            </w:r>
          </w:p>
          <w:p w14:paraId="666BD1B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"7d35cad275d67bbed39c1e69aca53ac7.png"</w:t>
            </w:r>
          </w:p>
          <w:p w14:paraId="5159C67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7C20247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7823C38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1</w:t>
            </w:r>
            <w:r w:rsidRPr="00812F8E">
              <w:rPr>
                <w:rFonts w:ascii="Consolas" w:eastAsia="Times New Roman" w:hAnsi="Consolas" w:cs="Courier New"/>
                <w:b/>
                <w:bCs/>
                <w:color w:val="FFFFFF"/>
                <w:sz w:val="18"/>
                <w:szCs w:val="18"/>
                <w:lang w:val="en-CH" w:eastAsia="en-CH"/>
              </w:rPr>
              <w:t>,</w:t>
            </w:r>
          </w:p>
          <w:p w14:paraId="0F109A8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1434</w:t>
            </w:r>
            <w:r w:rsidRPr="00812F8E">
              <w:rPr>
                <w:rFonts w:ascii="Consolas" w:eastAsia="Times New Roman" w:hAnsi="Consolas" w:cs="Courier New"/>
                <w:b/>
                <w:bCs/>
                <w:color w:val="FFFFFF"/>
                <w:sz w:val="18"/>
                <w:szCs w:val="18"/>
                <w:lang w:val="en-CH" w:eastAsia="en-CH"/>
              </w:rPr>
              <w:t>,</w:t>
            </w:r>
          </w:p>
          <w:p w14:paraId="0B045B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1434</w:t>
            </w:r>
          </w:p>
          <w:p w14:paraId="412F45E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D9A94B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E477DA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"order_price": </w:t>
            </w:r>
            <w:r w:rsidRPr="00812F8E">
              <w:rPr>
                <w:rFonts w:ascii="Consolas" w:eastAsia="Times New Roman" w:hAnsi="Consolas" w:cs="Courier New"/>
                <w:b/>
                <w:bCs/>
                <w:color w:val="D36363"/>
                <w:sz w:val="18"/>
                <w:szCs w:val="18"/>
                <w:lang w:val="en-CH" w:eastAsia="en-CH"/>
              </w:rPr>
              <w:t>24118</w:t>
            </w:r>
            <w:r w:rsidRPr="00812F8E">
              <w:rPr>
                <w:rFonts w:ascii="Consolas" w:eastAsia="Times New Roman" w:hAnsi="Consolas" w:cs="Courier New"/>
                <w:b/>
                <w:bCs/>
                <w:color w:val="FFFFFF"/>
                <w:sz w:val="18"/>
                <w:szCs w:val="18"/>
                <w:lang w:val="en-CH" w:eastAsia="en-CH"/>
              </w:rPr>
              <w:t>,</w:t>
            </w:r>
          </w:p>
          <w:p w14:paraId="57AD503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"note": </w:t>
            </w:r>
            <w:r w:rsidRPr="00812F8E">
              <w:rPr>
                <w:rFonts w:ascii="Consolas" w:eastAsia="Times New Roman" w:hAnsi="Consolas" w:cs="Courier New"/>
                <w:b/>
                <w:bCs/>
                <w:color w:val="A2FCA2"/>
                <w:sz w:val="18"/>
                <w:szCs w:val="18"/>
                <w:lang w:val="en-CH" w:eastAsia="en-CH"/>
              </w:rPr>
              <w:t>"Aut eos adipisci reprehenderit amet. Rerum assumenda sit dolores vel laborum est repudiandae."</w:t>
            </w:r>
          </w:p>
          <w:p w14:paraId="2EEACC7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00B3729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7F40A20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"ordered_at": </w:t>
            </w:r>
            <w:r w:rsidRPr="00812F8E">
              <w:rPr>
                <w:rFonts w:ascii="Consolas" w:eastAsia="Times New Roman" w:hAnsi="Consolas" w:cs="Courier New"/>
                <w:b/>
                <w:bCs/>
                <w:color w:val="A2FCA2"/>
                <w:sz w:val="18"/>
                <w:szCs w:val="18"/>
                <w:lang w:val="en-CH" w:eastAsia="en-CH"/>
              </w:rPr>
              <w:t>"2015-03-03"</w:t>
            </w:r>
            <w:r w:rsidRPr="00812F8E">
              <w:rPr>
                <w:rFonts w:ascii="Consolas" w:eastAsia="Times New Roman" w:hAnsi="Consolas" w:cs="Courier New"/>
                <w:b/>
                <w:bCs/>
                <w:color w:val="FFFFFF"/>
                <w:sz w:val="18"/>
                <w:szCs w:val="18"/>
                <w:lang w:val="en-CH" w:eastAsia="en-CH"/>
              </w:rPr>
              <w:t>,</w:t>
            </w:r>
          </w:p>
          <w:p w14:paraId="6D952B8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"user": </w:t>
            </w:r>
            <w:r w:rsidRPr="00812F8E">
              <w:rPr>
                <w:rFonts w:ascii="Consolas" w:eastAsia="Times New Roman" w:hAnsi="Consolas" w:cs="Courier New"/>
                <w:b/>
                <w:bCs/>
                <w:color w:val="A2FCA2"/>
                <w:sz w:val="18"/>
                <w:szCs w:val="18"/>
                <w:lang w:val="en-CH" w:eastAsia="en-CH"/>
              </w:rPr>
              <w:t>"Test User"</w:t>
            </w:r>
            <w:r w:rsidRPr="00812F8E">
              <w:rPr>
                <w:rFonts w:ascii="Consolas" w:eastAsia="Times New Roman" w:hAnsi="Consolas" w:cs="Courier New"/>
                <w:b/>
                <w:bCs/>
                <w:color w:val="FFFFFF"/>
                <w:sz w:val="18"/>
                <w:szCs w:val="18"/>
                <w:lang w:val="en-CH" w:eastAsia="en-CH"/>
              </w:rPr>
              <w:t>,</w:t>
            </w:r>
          </w:p>
          <w:p w14:paraId="0EB3D3F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"completed": </w:t>
            </w:r>
            <w:r w:rsidRPr="00812F8E">
              <w:rPr>
                <w:rFonts w:ascii="Consolas" w:eastAsia="Times New Roman" w:hAnsi="Consolas" w:cs="Courier New"/>
                <w:b/>
                <w:bCs/>
                <w:color w:val="FCC28C"/>
                <w:sz w:val="18"/>
                <w:szCs w:val="18"/>
                <w:lang w:val="en-CH" w:eastAsia="en-CH"/>
              </w:rPr>
              <w:t>false</w:t>
            </w:r>
            <w:r w:rsidRPr="00812F8E">
              <w:rPr>
                <w:rFonts w:ascii="Consolas" w:eastAsia="Times New Roman" w:hAnsi="Consolas" w:cs="Courier New"/>
                <w:b/>
                <w:bCs/>
                <w:color w:val="FFFFFF"/>
                <w:sz w:val="18"/>
                <w:szCs w:val="18"/>
                <w:lang w:val="en-CH" w:eastAsia="en-CH"/>
              </w:rPr>
              <w:t>,</w:t>
            </w:r>
          </w:p>
          <w:p w14:paraId="23D6FF8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"ordered_products": [</w:t>
            </w:r>
          </w:p>
          <w:p w14:paraId="0A148C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515ACFB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23DE7A5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1</w:t>
            </w:r>
            <w:r w:rsidRPr="00812F8E">
              <w:rPr>
                <w:rFonts w:ascii="Consolas" w:eastAsia="Times New Roman" w:hAnsi="Consolas" w:cs="Courier New"/>
                <w:b/>
                <w:bCs/>
                <w:color w:val="FFFFFF"/>
                <w:sz w:val="18"/>
                <w:szCs w:val="18"/>
                <w:lang w:val="en-CH" w:eastAsia="en-CH"/>
              </w:rPr>
              <w:t>,</w:t>
            </w:r>
          </w:p>
          <w:p w14:paraId="2908288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"hamill"</w:t>
            </w:r>
            <w:r w:rsidRPr="00812F8E">
              <w:rPr>
                <w:rFonts w:ascii="Consolas" w:eastAsia="Times New Roman" w:hAnsi="Consolas" w:cs="Courier New"/>
                <w:b/>
                <w:bCs/>
                <w:color w:val="FFFFFF"/>
                <w:sz w:val="18"/>
                <w:szCs w:val="18"/>
                <w:lang w:val="en-CH" w:eastAsia="en-CH"/>
              </w:rPr>
              <w:t>,</w:t>
            </w:r>
          </w:p>
          <w:p w14:paraId="3908BE5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"sit"</w:t>
            </w:r>
            <w:r w:rsidRPr="00812F8E">
              <w:rPr>
                <w:rFonts w:ascii="Consolas" w:eastAsia="Times New Roman" w:hAnsi="Consolas" w:cs="Courier New"/>
                <w:b/>
                <w:bCs/>
                <w:color w:val="FFFFFF"/>
                <w:sz w:val="18"/>
                <w:szCs w:val="18"/>
                <w:lang w:val="en-CH" w:eastAsia="en-CH"/>
              </w:rPr>
              <w:t>,</w:t>
            </w:r>
          </w:p>
          <w:p w14:paraId="1F7A883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"7b6f588fe13bf2df00ed9f28fbc2f0e0.png"</w:t>
            </w:r>
          </w:p>
          <w:p w14:paraId="3AC773F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0B81B4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01FC33A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3</w:t>
            </w:r>
            <w:r w:rsidRPr="00812F8E">
              <w:rPr>
                <w:rFonts w:ascii="Consolas" w:eastAsia="Times New Roman" w:hAnsi="Consolas" w:cs="Courier New"/>
                <w:b/>
                <w:bCs/>
                <w:color w:val="FFFFFF"/>
                <w:sz w:val="18"/>
                <w:szCs w:val="18"/>
                <w:lang w:val="en-CH" w:eastAsia="en-CH"/>
              </w:rPr>
              <w:t>,</w:t>
            </w:r>
          </w:p>
          <w:p w14:paraId="4355C5D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6577</w:t>
            </w:r>
            <w:r w:rsidRPr="00812F8E">
              <w:rPr>
                <w:rFonts w:ascii="Consolas" w:eastAsia="Times New Roman" w:hAnsi="Consolas" w:cs="Courier New"/>
                <w:b/>
                <w:bCs/>
                <w:color w:val="FFFFFF"/>
                <w:sz w:val="18"/>
                <w:szCs w:val="18"/>
                <w:lang w:val="en-CH" w:eastAsia="en-CH"/>
              </w:rPr>
              <w:t>,</w:t>
            </w:r>
          </w:p>
          <w:p w14:paraId="4C928EF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19731</w:t>
            </w:r>
          </w:p>
          <w:p w14:paraId="2D8442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60733D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D5D9BF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2B356E8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3</w:t>
            </w:r>
            <w:r w:rsidRPr="00812F8E">
              <w:rPr>
                <w:rFonts w:ascii="Consolas" w:eastAsia="Times New Roman" w:hAnsi="Consolas" w:cs="Courier New"/>
                <w:b/>
                <w:bCs/>
                <w:color w:val="FFFFFF"/>
                <w:sz w:val="18"/>
                <w:szCs w:val="18"/>
                <w:lang w:val="en-CH" w:eastAsia="en-CH"/>
              </w:rPr>
              <w:t>,</w:t>
            </w:r>
          </w:p>
          <w:p w14:paraId="3BDD3CE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"hilpert"</w:t>
            </w:r>
            <w:r w:rsidRPr="00812F8E">
              <w:rPr>
                <w:rFonts w:ascii="Consolas" w:eastAsia="Times New Roman" w:hAnsi="Consolas" w:cs="Courier New"/>
                <w:b/>
                <w:bCs/>
                <w:color w:val="FFFFFF"/>
                <w:sz w:val="18"/>
                <w:szCs w:val="18"/>
                <w:lang w:val="en-CH" w:eastAsia="en-CH"/>
              </w:rPr>
              <w:t>,</w:t>
            </w:r>
          </w:p>
          <w:p w14:paraId="3176554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"similique"</w:t>
            </w:r>
            <w:r w:rsidRPr="00812F8E">
              <w:rPr>
                <w:rFonts w:ascii="Consolas" w:eastAsia="Times New Roman" w:hAnsi="Consolas" w:cs="Courier New"/>
                <w:b/>
                <w:bCs/>
                <w:color w:val="FFFFFF"/>
                <w:sz w:val="18"/>
                <w:szCs w:val="18"/>
                <w:lang w:val="en-CH" w:eastAsia="en-CH"/>
              </w:rPr>
              <w:t>,</w:t>
            </w:r>
          </w:p>
          <w:p w14:paraId="23B2DCE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"7d35cad275d67bbed39c1e69aca53ac7.png"</w:t>
            </w:r>
          </w:p>
          <w:p w14:paraId="1FD0C49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7136DD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A2FCA2"/>
                <w:sz w:val="18"/>
                <w:szCs w:val="18"/>
                <w:lang w:val="en-CH" w:eastAsia="en-CH"/>
              </w:rPr>
              <w:t>"2019-08-31"</w:t>
            </w:r>
            <w:r w:rsidRPr="00812F8E">
              <w:rPr>
                <w:rFonts w:ascii="Consolas" w:eastAsia="Times New Roman" w:hAnsi="Consolas" w:cs="Courier New"/>
                <w:b/>
                <w:bCs/>
                <w:color w:val="FFFFFF"/>
                <w:sz w:val="18"/>
                <w:szCs w:val="18"/>
                <w:lang w:val="en-CH" w:eastAsia="en-CH"/>
              </w:rPr>
              <w:t>,</w:t>
            </w:r>
          </w:p>
          <w:p w14:paraId="2F698A6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5</w:t>
            </w:r>
            <w:r w:rsidRPr="00812F8E">
              <w:rPr>
                <w:rFonts w:ascii="Consolas" w:eastAsia="Times New Roman" w:hAnsi="Consolas" w:cs="Courier New"/>
                <w:b/>
                <w:bCs/>
                <w:color w:val="FFFFFF"/>
                <w:sz w:val="18"/>
                <w:szCs w:val="18"/>
                <w:lang w:val="en-CH" w:eastAsia="en-CH"/>
              </w:rPr>
              <w:t>,</w:t>
            </w:r>
          </w:p>
          <w:p w14:paraId="7EF04FB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3837</w:t>
            </w:r>
            <w:r w:rsidRPr="00812F8E">
              <w:rPr>
                <w:rFonts w:ascii="Consolas" w:eastAsia="Times New Roman" w:hAnsi="Consolas" w:cs="Courier New"/>
                <w:b/>
                <w:bCs/>
                <w:color w:val="FFFFFF"/>
                <w:sz w:val="18"/>
                <w:szCs w:val="18"/>
                <w:lang w:val="en-CH" w:eastAsia="en-CH"/>
              </w:rPr>
              <w:t>,</w:t>
            </w:r>
          </w:p>
          <w:p w14:paraId="642EEA5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19185</w:t>
            </w:r>
          </w:p>
          <w:p w14:paraId="76E0AA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3F5FDF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F1DEBB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29E7A6C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2</w:t>
            </w:r>
            <w:r w:rsidRPr="00812F8E">
              <w:rPr>
                <w:rFonts w:ascii="Consolas" w:eastAsia="Times New Roman" w:hAnsi="Consolas" w:cs="Courier New"/>
                <w:b/>
                <w:bCs/>
                <w:color w:val="FFFFFF"/>
                <w:sz w:val="18"/>
                <w:szCs w:val="18"/>
                <w:lang w:val="en-CH" w:eastAsia="en-CH"/>
              </w:rPr>
              <w:t>,</w:t>
            </w:r>
          </w:p>
          <w:p w14:paraId="36F663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"lehner"</w:t>
            </w:r>
            <w:r w:rsidRPr="00812F8E">
              <w:rPr>
                <w:rFonts w:ascii="Consolas" w:eastAsia="Times New Roman" w:hAnsi="Consolas" w:cs="Courier New"/>
                <w:b/>
                <w:bCs/>
                <w:color w:val="FFFFFF"/>
                <w:sz w:val="18"/>
                <w:szCs w:val="18"/>
                <w:lang w:val="en-CH" w:eastAsia="en-CH"/>
              </w:rPr>
              <w:t>,</w:t>
            </w:r>
          </w:p>
          <w:p w14:paraId="255EC5A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"ab"</w:t>
            </w:r>
            <w:r w:rsidRPr="00812F8E">
              <w:rPr>
                <w:rFonts w:ascii="Consolas" w:eastAsia="Times New Roman" w:hAnsi="Consolas" w:cs="Courier New"/>
                <w:b/>
                <w:bCs/>
                <w:color w:val="FFFFFF"/>
                <w:sz w:val="18"/>
                <w:szCs w:val="18"/>
                <w:lang w:val="en-CH" w:eastAsia="en-CH"/>
              </w:rPr>
              <w:t>,</w:t>
            </w:r>
          </w:p>
          <w:p w14:paraId="3FD2456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"0739acac12228cc46c3777dbfc1223f8.png"</w:t>
            </w:r>
          </w:p>
          <w:p w14:paraId="00BD6C2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7DEB68B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4B1E009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5</w:t>
            </w:r>
            <w:r w:rsidRPr="00812F8E">
              <w:rPr>
                <w:rFonts w:ascii="Consolas" w:eastAsia="Times New Roman" w:hAnsi="Consolas" w:cs="Courier New"/>
                <w:b/>
                <w:bCs/>
                <w:color w:val="FFFFFF"/>
                <w:sz w:val="18"/>
                <w:szCs w:val="18"/>
                <w:lang w:val="en-CH" w:eastAsia="en-CH"/>
              </w:rPr>
              <w:t>,</w:t>
            </w:r>
          </w:p>
          <w:p w14:paraId="59087AE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3193</w:t>
            </w:r>
            <w:r w:rsidRPr="00812F8E">
              <w:rPr>
                <w:rFonts w:ascii="Consolas" w:eastAsia="Times New Roman" w:hAnsi="Consolas" w:cs="Courier New"/>
                <w:b/>
                <w:bCs/>
                <w:color w:val="FFFFFF"/>
                <w:sz w:val="18"/>
                <w:szCs w:val="18"/>
                <w:lang w:val="en-CH" w:eastAsia="en-CH"/>
              </w:rPr>
              <w:t>,</w:t>
            </w:r>
          </w:p>
          <w:p w14:paraId="355F49D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15965</w:t>
            </w:r>
          </w:p>
          <w:p w14:paraId="23A125E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78381CD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BB6F24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"order_price": </w:t>
            </w:r>
            <w:r w:rsidRPr="00812F8E">
              <w:rPr>
                <w:rFonts w:ascii="Consolas" w:eastAsia="Times New Roman" w:hAnsi="Consolas" w:cs="Courier New"/>
                <w:b/>
                <w:bCs/>
                <w:color w:val="D36363"/>
                <w:sz w:val="18"/>
                <w:szCs w:val="18"/>
                <w:lang w:val="en-CH" w:eastAsia="en-CH"/>
              </w:rPr>
              <w:t>54881</w:t>
            </w:r>
            <w:r w:rsidRPr="00812F8E">
              <w:rPr>
                <w:rFonts w:ascii="Consolas" w:eastAsia="Times New Roman" w:hAnsi="Consolas" w:cs="Courier New"/>
                <w:b/>
                <w:bCs/>
                <w:color w:val="FFFFFF"/>
                <w:sz w:val="18"/>
                <w:szCs w:val="18"/>
                <w:lang w:val="en-CH" w:eastAsia="en-CH"/>
              </w:rPr>
              <w:t>,</w:t>
            </w:r>
          </w:p>
          <w:p w14:paraId="5479014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"note": </w:t>
            </w:r>
            <w:r w:rsidRPr="00812F8E">
              <w:rPr>
                <w:rFonts w:ascii="Consolas" w:eastAsia="Times New Roman" w:hAnsi="Consolas" w:cs="Courier New"/>
                <w:b/>
                <w:bCs/>
                <w:color w:val="A2FCA2"/>
                <w:sz w:val="18"/>
                <w:szCs w:val="18"/>
                <w:lang w:val="en-CH" w:eastAsia="en-CH"/>
              </w:rPr>
              <w:t>"Quaerat fugit et iusto provident maiores reprehenderit aut harum."</w:t>
            </w:r>
          </w:p>
          <w:p w14:paraId="4132F42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5ACE7E6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ED4DCC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lastRenderedPageBreak/>
              <w:t xml:space="preserve">    "ordered_at": </w:t>
            </w:r>
            <w:r w:rsidRPr="00812F8E">
              <w:rPr>
                <w:rFonts w:ascii="Consolas" w:eastAsia="Times New Roman" w:hAnsi="Consolas" w:cs="Courier New"/>
                <w:b/>
                <w:bCs/>
                <w:color w:val="A2FCA2"/>
                <w:sz w:val="18"/>
                <w:szCs w:val="18"/>
                <w:lang w:val="en-CH" w:eastAsia="en-CH"/>
              </w:rPr>
              <w:t>"1994-12-04"</w:t>
            </w:r>
            <w:r w:rsidRPr="00812F8E">
              <w:rPr>
                <w:rFonts w:ascii="Consolas" w:eastAsia="Times New Roman" w:hAnsi="Consolas" w:cs="Courier New"/>
                <w:b/>
                <w:bCs/>
                <w:color w:val="FFFFFF"/>
                <w:sz w:val="18"/>
                <w:szCs w:val="18"/>
                <w:lang w:val="en-CH" w:eastAsia="en-CH"/>
              </w:rPr>
              <w:t>,</w:t>
            </w:r>
          </w:p>
          <w:p w14:paraId="0726E5E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"user": </w:t>
            </w:r>
            <w:r w:rsidRPr="00812F8E">
              <w:rPr>
                <w:rFonts w:ascii="Consolas" w:eastAsia="Times New Roman" w:hAnsi="Consolas" w:cs="Courier New"/>
                <w:b/>
                <w:bCs/>
                <w:color w:val="A2FCA2"/>
                <w:sz w:val="18"/>
                <w:szCs w:val="18"/>
                <w:lang w:val="en-CH" w:eastAsia="en-CH"/>
              </w:rPr>
              <w:t>"Test User"</w:t>
            </w:r>
            <w:r w:rsidRPr="00812F8E">
              <w:rPr>
                <w:rFonts w:ascii="Consolas" w:eastAsia="Times New Roman" w:hAnsi="Consolas" w:cs="Courier New"/>
                <w:b/>
                <w:bCs/>
                <w:color w:val="FFFFFF"/>
                <w:sz w:val="18"/>
                <w:szCs w:val="18"/>
                <w:lang w:val="en-CH" w:eastAsia="en-CH"/>
              </w:rPr>
              <w:t>,</w:t>
            </w:r>
          </w:p>
          <w:p w14:paraId="7A4EDB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"completed": </w:t>
            </w:r>
            <w:r w:rsidRPr="00812F8E">
              <w:rPr>
                <w:rFonts w:ascii="Consolas" w:eastAsia="Times New Roman" w:hAnsi="Consolas" w:cs="Courier New"/>
                <w:b/>
                <w:bCs/>
                <w:color w:val="FCC28C"/>
                <w:sz w:val="18"/>
                <w:szCs w:val="18"/>
                <w:lang w:val="en-CH" w:eastAsia="en-CH"/>
              </w:rPr>
              <w:t>false</w:t>
            </w:r>
            <w:r w:rsidRPr="00812F8E">
              <w:rPr>
                <w:rFonts w:ascii="Consolas" w:eastAsia="Times New Roman" w:hAnsi="Consolas" w:cs="Courier New"/>
                <w:b/>
                <w:bCs/>
                <w:color w:val="FFFFFF"/>
                <w:sz w:val="18"/>
                <w:szCs w:val="18"/>
                <w:lang w:val="en-CH" w:eastAsia="en-CH"/>
              </w:rPr>
              <w:t>,</w:t>
            </w:r>
          </w:p>
          <w:p w14:paraId="3E52741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"ordered_products": [</w:t>
            </w:r>
          </w:p>
          <w:p w14:paraId="7C3BF6C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378515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59D5776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4</w:t>
            </w:r>
            <w:r w:rsidRPr="00812F8E">
              <w:rPr>
                <w:rFonts w:ascii="Consolas" w:eastAsia="Times New Roman" w:hAnsi="Consolas" w:cs="Courier New"/>
                <w:b/>
                <w:bCs/>
                <w:color w:val="FFFFFF"/>
                <w:sz w:val="18"/>
                <w:szCs w:val="18"/>
                <w:lang w:val="en-CH" w:eastAsia="en-CH"/>
              </w:rPr>
              <w:t>,</w:t>
            </w:r>
          </w:p>
          <w:p w14:paraId="6D52B3D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"hamill"</w:t>
            </w:r>
            <w:r w:rsidRPr="00812F8E">
              <w:rPr>
                <w:rFonts w:ascii="Consolas" w:eastAsia="Times New Roman" w:hAnsi="Consolas" w:cs="Courier New"/>
                <w:b/>
                <w:bCs/>
                <w:color w:val="FFFFFF"/>
                <w:sz w:val="18"/>
                <w:szCs w:val="18"/>
                <w:lang w:val="en-CH" w:eastAsia="en-CH"/>
              </w:rPr>
              <w:t>,</w:t>
            </w:r>
          </w:p>
          <w:p w14:paraId="18C9F78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"et"</w:t>
            </w:r>
            <w:r w:rsidRPr="00812F8E">
              <w:rPr>
                <w:rFonts w:ascii="Consolas" w:eastAsia="Times New Roman" w:hAnsi="Consolas" w:cs="Courier New"/>
                <w:b/>
                <w:bCs/>
                <w:color w:val="FFFFFF"/>
                <w:sz w:val="18"/>
                <w:szCs w:val="18"/>
                <w:lang w:val="en-CH" w:eastAsia="en-CH"/>
              </w:rPr>
              <w:t>,</w:t>
            </w:r>
          </w:p>
          <w:p w14:paraId="1729C75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FCC28C"/>
                <w:sz w:val="18"/>
                <w:szCs w:val="18"/>
                <w:lang w:val="en-CH" w:eastAsia="en-CH"/>
              </w:rPr>
              <w:t>null</w:t>
            </w:r>
          </w:p>
          <w:p w14:paraId="38D1318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C6577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6BB123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3</w:t>
            </w:r>
            <w:r w:rsidRPr="00812F8E">
              <w:rPr>
                <w:rFonts w:ascii="Consolas" w:eastAsia="Times New Roman" w:hAnsi="Consolas" w:cs="Courier New"/>
                <w:b/>
                <w:bCs/>
                <w:color w:val="FFFFFF"/>
                <w:sz w:val="18"/>
                <w:szCs w:val="18"/>
                <w:lang w:val="en-CH" w:eastAsia="en-CH"/>
              </w:rPr>
              <w:t>,</w:t>
            </w:r>
          </w:p>
          <w:p w14:paraId="05BB0C2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8978</w:t>
            </w:r>
            <w:r w:rsidRPr="00812F8E">
              <w:rPr>
                <w:rFonts w:ascii="Consolas" w:eastAsia="Times New Roman" w:hAnsi="Consolas" w:cs="Courier New"/>
                <w:b/>
                <w:bCs/>
                <w:color w:val="FFFFFF"/>
                <w:sz w:val="18"/>
                <w:szCs w:val="18"/>
                <w:lang w:val="en-CH" w:eastAsia="en-CH"/>
              </w:rPr>
              <w:t>,</w:t>
            </w:r>
          </w:p>
          <w:p w14:paraId="73CD95F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26934</w:t>
            </w:r>
          </w:p>
          <w:p w14:paraId="30FF439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BD0619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43D2CC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09ECCF3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5</w:t>
            </w:r>
            <w:r w:rsidRPr="00812F8E">
              <w:rPr>
                <w:rFonts w:ascii="Consolas" w:eastAsia="Times New Roman" w:hAnsi="Consolas" w:cs="Courier New"/>
                <w:b/>
                <w:bCs/>
                <w:color w:val="FFFFFF"/>
                <w:sz w:val="18"/>
                <w:szCs w:val="18"/>
                <w:lang w:val="en-CH" w:eastAsia="en-CH"/>
              </w:rPr>
              <w:t>,</w:t>
            </w:r>
          </w:p>
          <w:p w14:paraId="5CD5B4B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"hilpert"</w:t>
            </w:r>
            <w:r w:rsidRPr="00812F8E">
              <w:rPr>
                <w:rFonts w:ascii="Consolas" w:eastAsia="Times New Roman" w:hAnsi="Consolas" w:cs="Courier New"/>
                <w:b/>
                <w:bCs/>
                <w:color w:val="FFFFFF"/>
                <w:sz w:val="18"/>
                <w:szCs w:val="18"/>
                <w:lang w:val="en-CH" w:eastAsia="en-CH"/>
              </w:rPr>
              <w:t>,</w:t>
            </w:r>
          </w:p>
          <w:p w14:paraId="0D838F0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"ut"</w:t>
            </w:r>
            <w:r w:rsidRPr="00812F8E">
              <w:rPr>
                <w:rFonts w:ascii="Consolas" w:eastAsia="Times New Roman" w:hAnsi="Consolas" w:cs="Courier New"/>
                <w:b/>
                <w:bCs/>
                <w:color w:val="FFFFFF"/>
                <w:sz w:val="18"/>
                <w:szCs w:val="18"/>
                <w:lang w:val="en-CH" w:eastAsia="en-CH"/>
              </w:rPr>
              <w:t>,</w:t>
            </w:r>
          </w:p>
          <w:p w14:paraId="0B11D2C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FCC28C"/>
                <w:sz w:val="18"/>
                <w:szCs w:val="18"/>
                <w:lang w:val="en-CH" w:eastAsia="en-CH"/>
              </w:rPr>
              <w:t>null</w:t>
            </w:r>
          </w:p>
          <w:p w14:paraId="45CF3B8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A2CCA0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634FF3D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5</w:t>
            </w:r>
            <w:r w:rsidRPr="00812F8E">
              <w:rPr>
                <w:rFonts w:ascii="Consolas" w:eastAsia="Times New Roman" w:hAnsi="Consolas" w:cs="Courier New"/>
                <w:b/>
                <w:bCs/>
                <w:color w:val="FFFFFF"/>
                <w:sz w:val="18"/>
                <w:szCs w:val="18"/>
                <w:lang w:val="en-CH" w:eastAsia="en-CH"/>
              </w:rPr>
              <w:t>,</w:t>
            </w:r>
          </w:p>
          <w:p w14:paraId="0D49816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4167</w:t>
            </w:r>
            <w:r w:rsidRPr="00812F8E">
              <w:rPr>
                <w:rFonts w:ascii="Consolas" w:eastAsia="Times New Roman" w:hAnsi="Consolas" w:cs="Courier New"/>
                <w:b/>
                <w:bCs/>
                <w:color w:val="FFFFFF"/>
                <w:sz w:val="18"/>
                <w:szCs w:val="18"/>
                <w:lang w:val="en-CH" w:eastAsia="en-CH"/>
              </w:rPr>
              <w:t>,</w:t>
            </w:r>
          </w:p>
          <w:p w14:paraId="57F521A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20835</w:t>
            </w:r>
          </w:p>
          <w:p w14:paraId="7219057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44F2B0F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D7BE9B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05C2FB1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2</w:t>
            </w:r>
            <w:r w:rsidRPr="00812F8E">
              <w:rPr>
                <w:rFonts w:ascii="Consolas" w:eastAsia="Times New Roman" w:hAnsi="Consolas" w:cs="Courier New"/>
                <w:b/>
                <w:bCs/>
                <w:color w:val="FFFFFF"/>
                <w:sz w:val="18"/>
                <w:szCs w:val="18"/>
                <w:lang w:val="en-CH" w:eastAsia="en-CH"/>
              </w:rPr>
              <w:t>,</w:t>
            </w:r>
          </w:p>
          <w:p w14:paraId="242745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"lehner"</w:t>
            </w:r>
            <w:r w:rsidRPr="00812F8E">
              <w:rPr>
                <w:rFonts w:ascii="Consolas" w:eastAsia="Times New Roman" w:hAnsi="Consolas" w:cs="Courier New"/>
                <w:b/>
                <w:bCs/>
                <w:color w:val="FFFFFF"/>
                <w:sz w:val="18"/>
                <w:szCs w:val="18"/>
                <w:lang w:val="en-CH" w:eastAsia="en-CH"/>
              </w:rPr>
              <w:t>,</w:t>
            </w:r>
          </w:p>
          <w:p w14:paraId="119E1BB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"ab"</w:t>
            </w:r>
            <w:r w:rsidRPr="00812F8E">
              <w:rPr>
                <w:rFonts w:ascii="Consolas" w:eastAsia="Times New Roman" w:hAnsi="Consolas" w:cs="Courier New"/>
                <w:b/>
                <w:bCs/>
                <w:color w:val="FFFFFF"/>
                <w:sz w:val="18"/>
                <w:szCs w:val="18"/>
                <w:lang w:val="en-CH" w:eastAsia="en-CH"/>
              </w:rPr>
              <w:t>,</w:t>
            </w:r>
          </w:p>
          <w:p w14:paraId="799933A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"0739acac12228cc46c3777dbfc1223f8.png"</w:t>
            </w:r>
          </w:p>
          <w:p w14:paraId="055EC1F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F44F5B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FCC28C"/>
                <w:sz w:val="18"/>
                <w:szCs w:val="18"/>
                <w:lang w:val="en-CH" w:eastAsia="en-CH"/>
              </w:rPr>
              <w:t>null</w:t>
            </w:r>
            <w:r w:rsidRPr="00812F8E">
              <w:rPr>
                <w:rFonts w:ascii="Consolas" w:eastAsia="Times New Roman" w:hAnsi="Consolas" w:cs="Courier New"/>
                <w:b/>
                <w:bCs/>
                <w:color w:val="FFFFFF"/>
                <w:sz w:val="18"/>
                <w:szCs w:val="18"/>
                <w:lang w:val="en-CH" w:eastAsia="en-CH"/>
              </w:rPr>
              <w:t>,</w:t>
            </w:r>
          </w:p>
          <w:p w14:paraId="3393D33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10</w:t>
            </w:r>
            <w:r w:rsidRPr="00812F8E">
              <w:rPr>
                <w:rFonts w:ascii="Consolas" w:eastAsia="Times New Roman" w:hAnsi="Consolas" w:cs="Courier New"/>
                <w:b/>
                <w:bCs/>
                <w:color w:val="FFFFFF"/>
                <w:sz w:val="18"/>
                <w:szCs w:val="18"/>
                <w:lang w:val="en-CH" w:eastAsia="en-CH"/>
              </w:rPr>
              <w:t>,</w:t>
            </w:r>
          </w:p>
          <w:p w14:paraId="491A950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6069</w:t>
            </w:r>
            <w:r w:rsidRPr="00812F8E">
              <w:rPr>
                <w:rFonts w:ascii="Consolas" w:eastAsia="Times New Roman" w:hAnsi="Consolas" w:cs="Courier New"/>
                <w:b/>
                <w:bCs/>
                <w:color w:val="FFFFFF"/>
                <w:sz w:val="18"/>
                <w:szCs w:val="18"/>
                <w:lang w:val="en-CH" w:eastAsia="en-CH"/>
              </w:rPr>
              <w:t>,</w:t>
            </w:r>
          </w:p>
          <w:p w14:paraId="1BD3582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60690</w:t>
            </w:r>
          </w:p>
          <w:p w14:paraId="15E89AC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786349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29B263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"product": {</w:t>
            </w:r>
          </w:p>
          <w:p w14:paraId="6516FF9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"id": </w:t>
            </w:r>
            <w:r w:rsidRPr="00812F8E">
              <w:rPr>
                <w:rFonts w:ascii="Consolas" w:eastAsia="Times New Roman" w:hAnsi="Consolas" w:cs="Courier New"/>
                <w:b/>
                <w:bCs/>
                <w:color w:val="D36363"/>
                <w:sz w:val="18"/>
                <w:szCs w:val="18"/>
                <w:lang w:val="en-CH" w:eastAsia="en-CH"/>
              </w:rPr>
              <w:t>1</w:t>
            </w:r>
            <w:r w:rsidRPr="00812F8E">
              <w:rPr>
                <w:rFonts w:ascii="Consolas" w:eastAsia="Times New Roman" w:hAnsi="Consolas" w:cs="Courier New"/>
                <w:b/>
                <w:bCs/>
                <w:color w:val="FFFFFF"/>
                <w:sz w:val="18"/>
                <w:szCs w:val="18"/>
                <w:lang w:val="en-CH" w:eastAsia="en-CH"/>
              </w:rPr>
              <w:t>,</w:t>
            </w:r>
          </w:p>
          <w:p w14:paraId="3E59749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"shop": </w:t>
            </w:r>
            <w:r w:rsidRPr="00812F8E">
              <w:rPr>
                <w:rFonts w:ascii="Consolas" w:eastAsia="Times New Roman" w:hAnsi="Consolas" w:cs="Courier New"/>
                <w:b/>
                <w:bCs/>
                <w:color w:val="A2FCA2"/>
                <w:sz w:val="18"/>
                <w:szCs w:val="18"/>
                <w:lang w:val="en-CH" w:eastAsia="en-CH"/>
              </w:rPr>
              <w:t>"hamill"</w:t>
            </w:r>
            <w:r w:rsidRPr="00812F8E">
              <w:rPr>
                <w:rFonts w:ascii="Consolas" w:eastAsia="Times New Roman" w:hAnsi="Consolas" w:cs="Courier New"/>
                <w:b/>
                <w:bCs/>
                <w:color w:val="FFFFFF"/>
                <w:sz w:val="18"/>
                <w:szCs w:val="18"/>
                <w:lang w:val="en-CH" w:eastAsia="en-CH"/>
              </w:rPr>
              <w:t>,</w:t>
            </w:r>
          </w:p>
          <w:p w14:paraId="08D9B78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"name": </w:t>
            </w:r>
            <w:r w:rsidRPr="00812F8E">
              <w:rPr>
                <w:rFonts w:ascii="Consolas" w:eastAsia="Times New Roman" w:hAnsi="Consolas" w:cs="Courier New"/>
                <w:b/>
                <w:bCs/>
                <w:color w:val="A2FCA2"/>
                <w:sz w:val="18"/>
                <w:szCs w:val="18"/>
                <w:lang w:val="en-CH" w:eastAsia="en-CH"/>
              </w:rPr>
              <w:t>"sit"</w:t>
            </w:r>
            <w:r w:rsidRPr="00812F8E">
              <w:rPr>
                <w:rFonts w:ascii="Consolas" w:eastAsia="Times New Roman" w:hAnsi="Consolas" w:cs="Courier New"/>
                <w:b/>
                <w:bCs/>
                <w:color w:val="FFFFFF"/>
                <w:sz w:val="18"/>
                <w:szCs w:val="18"/>
                <w:lang w:val="en-CH" w:eastAsia="en-CH"/>
              </w:rPr>
              <w:t>,</w:t>
            </w:r>
          </w:p>
          <w:p w14:paraId="2363134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"image": </w:t>
            </w:r>
            <w:r w:rsidRPr="00812F8E">
              <w:rPr>
                <w:rFonts w:ascii="Consolas" w:eastAsia="Times New Roman" w:hAnsi="Consolas" w:cs="Courier New"/>
                <w:b/>
                <w:bCs/>
                <w:color w:val="A2FCA2"/>
                <w:sz w:val="18"/>
                <w:szCs w:val="18"/>
                <w:lang w:val="en-CH" w:eastAsia="en-CH"/>
              </w:rPr>
              <w:t>"7b6f588fe13bf2df00ed9f28fbc2f0e0.png"</w:t>
            </w:r>
          </w:p>
          <w:p w14:paraId="2AE87FF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3480E38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"recieved_at": </w:t>
            </w:r>
            <w:r w:rsidRPr="00812F8E">
              <w:rPr>
                <w:rFonts w:ascii="Consolas" w:eastAsia="Times New Roman" w:hAnsi="Consolas" w:cs="Courier New"/>
                <w:b/>
                <w:bCs/>
                <w:color w:val="A2FCA2"/>
                <w:sz w:val="18"/>
                <w:szCs w:val="18"/>
                <w:lang w:val="en-CH" w:eastAsia="en-CH"/>
              </w:rPr>
              <w:t>"1992-12-27"</w:t>
            </w:r>
            <w:r w:rsidRPr="00812F8E">
              <w:rPr>
                <w:rFonts w:ascii="Consolas" w:eastAsia="Times New Roman" w:hAnsi="Consolas" w:cs="Courier New"/>
                <w:b/>
                <w:bCs/>
                <w:color w:val="FFFFFF"/>
                <w:sz w:val="18"/>
                <w:szCs w:val="18"/>
                <w:lang w:val="en-CH" w:eastAsia="en-CH"/>
              </w:rPr>
              <w:t>,</w:t>
            </w:r>
          </w:p>
          <w:p w14:paraId="4FA61EA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"volume": </w:t>
            </w:r>
            <w:r w:rsidRPr="00812F8E">
              <w:rPr>
                <w:rFonts w:ascii="Consolas" w:eastAsia="Times New Roman" w:hAnsi="Consolas" w:cs="Courier New"/>
                <w:b/>
                <w:bCs/>
                <w:color w:val="D36363"/>
                <w:sz w:val="18"/>
                <w:szCs w:val="18"/>
                <w:lang w:val="en-CH" w:eastAsia="en-CH"/>
              </w:rPr>
              <w:t>9</w:t>
            </w:r>
            <w:r w:rsidRPr="00812F8E">
              <w:rPr>
                <w:rFonts w:ascii="Consolas" w:eastAsia="Times New Roman" w:hAnsi="Consolas" w:cs="Courier New"/>
                <w:b/>
                <w:bCs/>
                <w:color w:val="FFFFFF"/>
                <w:sz w:val="18"/>
                <w:szCs w:val="18"/>
                <w:lang w:val="en-CH" w:eastAsia="en-CH"/>
              </w:rPr>
              <w:t>,</w:t>
            </w:r>
          </w:p>
          <w:p w14:paraId="32F3516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 </w:t>
            </w:r>
            <w:r w:rsidRPr="00812F8E">
              <w:rPr>
                <w:rFonts w:ascii="Consolas" w:eastAsia="Times New Roman" w:hAnsi="Consolas" w:cs="Courier New"/>
                <w:b/>
                <w:bCs/>
                <w:color w:val="D36363"/>
                <w:sz w:val="18"/>
                <w:szCs w:val="18"/>
                <w:lang w:val="en-CH" w:eastAsia="en-CH"/>
              </w:rPr>
              <w:t>7440</w:t>
            </w:r>
            <w:r w:rsidRPr="00812F8E">
              <w:rPr>
                <w:rFonts w:ascii="Consolas" w:eastAsia="Times New Roman" w:hAnsi="Consolas" w:cs="Courier New"/>
                <w:b/>
                <w:bCs/>
                <w:color w:val="FFFFFF"/>
                <w:sz w:val="18"/>
                <w:szCs w:val="18"/>
                <w:lang w:val="en-CH" w:eastAsia="en-CH"/>
              </w:rPr>
              <w:t>,</w:t>
            </w:r>
          </w:p>
          <w:p w14:paraId="3B878B2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"price_total": </w:t>
            </w:r>
            <w:r w:rsidRPr="00812F8E">
              <w:rPr>
                <w:rFonts w:ascii="Consolas" w:eastAsia="Times New Roman" w:hAnsi="Consolas" w:cs="Courier New"/>
                <w:b/>
                <w:bCs/>
                <w:color w:val="D36363"/>
                <w:sz w:val="18"/>
                <w:szCs w:val="18"/>
                <w:lang w:val="en-CH" w:eastAsia="en-CH"/>
              </w:rPr>
              <w:t>66960</w:t>
            </w:r>
          </w:p>
          <w:p w14:paraId="59F1443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17D3841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87E6AF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"order_price": </w:t>
            </w:r>
            <w:r w:rsidRPr="00812F8E">
              <w:rPr>
                <w:rFonts w:ascii="Consolas" w:eastAsia="Times New Roman" w:hAnsi="Consolas" w:cs="Courier New"/>
                <w:b/>
                <w:bCs/>
                <w:color w:val="D36363"/>
                <w:sz w:val="18"/>
                <w:szCs w:val="18"/>
                <w:lang w:val="en-CH" w:eastAsia="en-CH"/>
              </w:rPr>
              <w:t>175419</w:t>
            </w:r>
            <w:r w:rsidRPr="00812F8E">
              <w:rPr>
                <w:rFonts w:ascii="Consolas" w:eastAsia="Times New Roman" w:hAnsi="Consolas" w:cs="Courier New"/>
                <w:b/>
                <w:bCs/>
                <w:color w:val="FFFFFF"/>
                <w:sz w:val="18"/>
                <w:szCs w:val="18"/>
                <w:lang w:val="en-CH" w:eastAsia="en-CH"/>
              </w:rPr>
              <w:t>,</w:t>
            </w:r>
          </w:p>
          <w:p w14:paraId="14D9BF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"note": </w:t>
            </w:r>
            <w:r w:rsidRPr="00812F8E">
              <w:rPr>
                <w:rFonts w:ascii="Consolas" w:eastAsia="Times New Roman" w:hAnsi="Consolas" w:cs="Courier New"/>
                <w:b/>
                <w:bCs/>
                <w:color w:val="FCC28C"/>
                <w:sz w:val="18"/>
                <w:szCs w:val="18"/>
                <w:lang w:val="en-CH" w:eastAsia="en-CH"/>
              </w:rPr>
              <w:t>null</w:t>
            </w:r>
          </w:p>
          <w:p w14:paraId="00A3A94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 xml:space="preserve">  }</w:t>
            </w:r>
          </w:p>
          <w:p w14:paraId="21A2EB8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812F8E">
              <w:rPr>
                <w:rFonts w:ascii="Consolas" w:eastAsia="Times New Roman" w:hAnsi="Consolas" w:cs="Courier New"/>
                <w:b/>
                <w:bCs/>
                <w:color w:val="FFFFFF"/>
                <w:sz w:val="18"/>
                <w:szCs w:val="18"/>
                <w:lang w:val="en-CH" w:eastAsia="en-CH"/>
              </w:rPr>
              <w:t>]</w:t>
            </w:r>
          </w:p>
          <w:p w14:paraId="205CF005" w14:textId="77777777" w:rsidR="00001585" w:rsidRDefault="00001585" w:rsidP="00285417">
            <w:pPr>
              <w:rPr>
                <w:rFonts w:asciiTheme="majorHAnsi" w:eastAsiaTheme="majorEastAsia" w:hAnsiTheme="majorHAnsi" w:cstheme="majorBidi"/>
                <w:bCs/>
                <w:spacing w:val="-10"/>
                <w:kern w:val="28"/>
              </w:rPr>
            </w:pPr>
          </w:p>
          <w:p w14:paraId="04468525" w14:textId="77777777" w:rsidR="00812F8E" w:rsidRDefault="00812F8E" w:rsidP="00285417">
            <w:pPr>
              <w:rPr>
                <w:rFonts w:asciiTheme="majorHAnsi" w:eastAsiaTheme="majorEastAsia" w:hAnsiTheme="majorHAnsi" w:cstheme="majorBidi"/>
                <w:bCs/>
                <w:spacing w:val="-10"/>
                <w:kern w:val="28"/>
              </w:rPr>
            </w:pPr>
          </w:p>
          <w:p w14:paraId="78A7F68B" w14:textId="2870A3BE" w:rsidR="00812F8E" w:rsidRDefault="00812F8E"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209F2A7" w14:textId="4303B618" w:rsidR="00001585" w:rsidRDefault="00812F8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5FC7EAB4" w:rsidR="00001585" w:rsidRDefault="00812F8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006201" w14:textId="411CC1DB"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p>
    <w:p w14:paraId="142A95F1" w14:textId="77777777" w:rsidR="00001585" w:rsidRPr="00C95F86" w:rsidRDefault="00001585" w:rsidP="00001585"/>
    <w:tbl>
      <w:tblPr>
        <w:tblStyle w:val="TableGrid"/>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 Fehler</w:t>
      </w:r>
    </w:p>
    <w:p w14:paraId="502E43CF" w14:textId="77777777" w:rsidR="00001585" w:rsidRPr="00C95F86" w:rsidRDefault="00001585" w:rsidP="00001585"/>
    <w:tbl>
      <w:tblPr>
        <w:tblStyle w:val="TableGrid"/>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rsidRPr="00DF07D0" w14:paraId="31B0E064" w14:textId="77777777" w:rsidTr="00285417">
        <w:tc>
          <w:tcPr>
            <w:tcW w:w="8948" w:type="dxa"/>
            <w:gridSpan w:val="2"/>
          </w:tcPr>
          <w:p w14:paraId="6B5EBD47" w14:textId="7635A853" w:rsidR="00001585" w:rsidRPr="00343BC8" w:rsidRDefault="00001585" w:rsidP="00285417">
            <w:pPr>
              <w:rPr>
                <w:rFonts w:asciiTheme="majorHAnsi" w:eastAsiaTheme="majorEastAsia" w:hAnsiTheme="majorHAnsi" w:cstheme="majorBidi"/>
                <w:bCs/>
                <w:spacing w:val="-10"/>
                <w:kern w:val="28"/>
                <w:lang w:val="en-US"/>
              </w:rPr>
            </w:pPr>
            <w:r w:rsidRPr="00343BC8">
              <w:rPr>
                <w:rFonts w:asciiTheme="majorHAnsi" w:eastAsiaTheme="majorEastAsia" w:hAnsiTheme="majorHAnsi" w:cstheme="majorBidi"/>
                <w:bCs/>
                <w:spacing w:val="-10"/>
                <w:kern w:val="28"/>
                <w:lang w:val="en-US"/>
              </w:rPr>
              <w:t>Eingabe:</w:t>
            </w:r>
            <w:r w:rsidR="00812F8E" w:rsidRPr="00343BC8">
              <w:rPr>
                <w:rFonts w:asciiTheme="majorHAnsi" w:eastAsiaTheme="majorEastAsia" w:hAnsiTheme="majorHAnsi" w:cstheme="majorBidi"/>
                <w:bCs/>
                <w:spacing w:val="-10"/>
                <w:kern w:val="28"/>
                <w:lang w:val="en-US"/>
              </w:rPr>
              <w:t xml:space="preserve"> Get Request </w:t>
            </w:r>
            <w:r w:rsidR="00343BC8" w:rsidRPr="00343BC8">
              <w:rPr>
                <w:rFonts w:asciiTheme="majorHAnsi" w:eastAsiaTheme="majorEastAsia" w:hAnsiTheme="majorHAnsi" w:cstheme="majorBidi"/>
                <w:bCs/>
                <w:spacing w:val="-10"/>
                <w:kern w:val="28"/>
                <w:lang w:val="en-US"/>
              </w:rPr>
              <w:t>/api/or</w:t>
            </w:r>
            <w:r w:rsidR="00343BC8">
              <w:rPr>
                <w:rFonts w:asciiTheme="majorHAnsi" w:eastAsiaTheme="majorEastAsia" w:hAnsiTheme="majorHAnsi" w:cstheme="majorBidi"/>
                <w:bCs/>
                <w:spacing w:val="-10"/>
                <w:kern w:val="28"/>
                <w:lang w:val="en-US"/>
              </w:rPr>
              <w:t>ders/sort/status</w:t>
            </w:r>
          </w:p>
          <w:p w14:paraId="2C902A3B" w14:textId="77777777" w:rsidR="00001585" w:rsidRPr="00343BC8" w:rsidRDefault="00001585" w:rsidP="00285417">
            <w:pPr>
              <w:rPr>
                <w:rFonts w:asciiTheme="majorHAnsi" w:eastAsiaTheme="majorEastAsia" w:hAnsiTheme="majorHAnsi" w:cstheme="majorBidi"/>
                <w:bCs/>
                <w:spacing w:val="-10"/>
                <w:kern w:val="28"/>
                <w:lang w:val="en-US"/>
              </w:rPr>
            </w:pPr>
          </w:p>
        </w:tc>
      </w:tr>
      <w:tr w:rsidR="00001585" w14:paraId="1843B8DF" w14:textId="77777777" w:rsidTr="00285417">
        <w:tc>
          <w:tcPr>
            <w:tcW w:w="8948" w:type="dxa"/>
            <w:gridSpan w:val="2"/>
          </w:tcPr>
          <w:p w14:paraId="699D36B0" w14:textId="61ED97D3" w:rsidR="00001585" w:rsidRPr="00DF07D0" w:rsidRDefault="00001585"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Ausgabe:</w:t>
            </w:r>
            <w:r w:rsidR="00343BC8" w:rsidRPr="00DF07D0">
              <w:rPr>
                <w:rFonts w:asciiTheme="majorHAnsi" w:eastAsiaTheme="majorEastAsia" w:hAnsiTheme="majorHAnsi" w:cstheme="majorBidi"/>
                <w:bCs/>
                <w:spacing w:val="-10"/>
                <w:kern w:val="28"/>
                <w:lang w:val="en-US"/>
              </w:rPr>
              <w:t xml:space="preserve"> Statuscode 200</w:t>
            </w:r>
          </w:p>
          <w:p w14:paraId="72E676C8" w14:textId="0E67BD89" w:rsidR="00343BC8" w:rsidRPr="00DF07D0" w:rsidRDefault="00343BC8" w:rsidP="00285417">
            <w:pPr>
              <w:rPr>
                <w:rFonts w:asciiTheme="majorHAnsi" w:eastAsiaTheme="majorEastAsia" w:hAnsiTheme="majorHAnsi" w:cstheme="majorBidi"/>
                <w:bCs/>
                <w:spacing w:val="-10"/>
                <w:kern w:val="28"/>
                <w:lang w:val="en-US"/>
              </w:rPr>
            </w:pPr>
          </w:p>
          <w:p w14:paraId="161253D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w:t>
            </w:r>
          </w:p>
          <w:p w14:paraId="58270DB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D45D83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"ordered_at": </w:t>
            </w:r>
            <w:r w:rsidRPr="00343BC8">
              <w:rPr>
                <w:rFonts w:ascii="Consolas" w:eastAsia="Times New Roman" w:hAnsi="Consolas" w:cs="Courier New"/>
                <w:b/>
                <w:bCs/>
                <w:color w:val="A2FCA2"/>
                <w:sz w:val="18"/>
                <w:szCs w:val="18"/>
                <w:lang w:val="en-CH" w:eastAsia="en-CH"/>
              </w:rPr>
              <w:t>"2015-03-03"</w:t>
            </w:r>
            <w:r w:rsidRPr="00343BC8">
              <w:rPr>
                <w:rFonts w:ascii="Consolas" w:eastAsia="Times New Roman" w:hAnsi="Consolas" w:cs="Courier New"/>
                <w:b/>
                <w:bCs/>
                <w:color w:val="FFFFFF"/>
                <w:sz w:val="18"/>
                <w:szCs w:val="18"/>
                <w:lang w:val="en-CH" w:eastAsia="en-CH"/>
              </w:rPr>
              <w:t>,</w:t>
            </w:r>
          </w:p>
          <w:p w14:paraId="2B8441F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"user": </w:t>
            </w:r>
            <w:r w:rsidRPr="00343BC8">
              <w:rPr>
                <w:rFonts w:ascii="Consolas" w:eastAsia="Times New Roman" w:hAnsi="Consolas" w:cs="Courier New"/>
                <w:b/>
                <w:bCs/>
                <w:color w:val="A2FCA2"/>
                <w:sz w:val="18"/>
                <w:szCs w:val="18"/>
                <w:lang w:val="en-CH" w:eastAsia="en-CH"/>
              </w:rPr>
              <w:t>"Test User"</w:t>
            </w:r>
            <w:r w:rsidRPr="00343BC8">
              <w:rPr>
                <w:rFonts w:ascii="Consolas" w:eastAsia="Times New Roman" w:hAnsi="Consolas" w:cs="Courier New"/>
                <w:b/>
                <w:bCs/>
                <w:color w:val="FFFFFF"/>
                <w:sz w:val="18"/>
                <w:szCs w:val="18"/>
                <w:lang w:val="en-CH" w:eastAsia="en-CH"/>
              </w:rPr>
              <w:t>,</w:t>
            </w:r>
          </w:p>
          <w:p w14:paraId="0BE3A35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"completed": </w:t>
            </w:r>
            <w:r w:rsidRPr="00343BC8">
              <w:rPr>
                <w:rFonts w:ascii="Consolas" w:eastAsia="Times New Roman" w:hAnsi="Consolas" w:cs="Courier New"/>
                <w:b/>
                <w:bCs/>
                <w:color w:val="FCC28C"/>
                <w:sz w:val="18"/>
                <w:szCs w:val="18"/>
                <w:lang w:val="en-CH" w:eastAsia="en-CH"/>
              </w:rPr>
              <w:t>false</w:t>
            </w:r>
            <w:r w:rsidRPr="00343BC8">
              <w:rPr>
                <w:rFonts w:ascii="Consolas" w:eastAsia="Times New Roman" w:hAnsi="Consolas" w:cs="Courier New"/>
                <w:b/>
                <w:bCs/>
                <w:color w:val="FFFFFF"/>
                <w:sz w:val="18"/>
                <w:szCs w:val="18"/>
                <w:lang w:val="en-CH" w:eastAsia="en-CH"/>
              </w:rPr>
              <w:t>,</w:t>
            </w:r>
          </w:p>
          <w:p w14:paraId="36FDBE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"ordered_products": [</w:t>
            </w:r>
          </w:p>
          <w:p w14:paraId="3F7C980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29E11EC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3C65C6A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1</w:t>
            </w:r>
            <w:r w:rsidRPr="00343BC8">
              <w:rPr>
                <w:rFonts w:ascii="Consolas" w:eastAsia="Times New Roman" w:hAnsi="Consolas" w:cs="Courier New"/>
                <w:b/>
                <w:bCs/>
                <w:color w:val="FFFFFF"/>
                <w:sz w:val="18"/>
                <w:szCs w:val="18"/>
                <w:lang w:val="en-CH" w:eastAsia="en-CH"/>
              </w:rPr>
              <w:t>,</w:t>
            </w:r>
          </w:p>
          <w:p w14:paraId="2781D34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"hamill"</w:t>
            </w:r>
            <w:r w:rsidRPr="00343BC8">
              <w:rPr>
                <w:rFonts w:ascii="Consolas" w:eastAsia="Times New Roman" w:hAnsi="Consolas" w:cs="Courier New"/>
                <w:b/>
                <w:bCs/>
                <w:color w:val="FFFFFF"/>
                <w:sz w:val="18"/>
                <w:szCs w:val="18"/>
                <w:lang w:val="en-CH" w:eastAsia="en-CH"/>
              </w:rPr>
              <w:t>,</w:t>
            </w:r>
          </w:p>
          <w:p w14:paraId="3A92F48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"sit"</w:t>
            </w:r>
            <w:r w:rsidRPr="00343BC8">
              <w:rPr>
                <w:rFonts w:ascii="Consolas" w:eastAsia="Times New Roman" w:hAnsi="Consolas" w:cs="Courier New"/>
                <w:b/>
                <w:bCs/>
                <w:color w:val="FFFFFF"/>
                <w:sz w:val="18"/>
                <w:szCs w:val="18"/>
                <w:lang w:val="en-CH" w:eastAsia="en-CH"/>
              </w:rPr>
              <w:t>,</w:t>
            </w:r>
          </w:p>
          <w:p w14:paraId="32BBBF8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"7b6f588fe13bf2df00ed9f28fbc2f0e0.png"</w:t>
            </w:r>
          </w:p>
          <w:p w14:paraId="67B05C4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3D0609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1C164A1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3</w:t>
            </w:r>
            <w:r w:rsidRPr="00343BC8">
              <w:rPr>
                <w:rFonts w:ascii="Consolas" w:eastAsia="Times New Roman" w:hAnsi="Consolas" w:cs="Courier New"/>
                <w:b/>
                <w:bCs/>
                <w:color w:val="FFFFFF"/>
                <w:sz w:val="18"/>
                <w:szCs w:val="18"/>
                <w:lang w:val="en-CH" w:eastAsia="en-CH"/>
              </w:rPr>
              <w:t>,</w:t>
            </w:r>
          </w:p>
          <w:p w14:paraId="1E240D2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6577</w:t>
            </w:r>
            <w:r w:rsidRPr="00343BC8">
              <w:rPr>
                <w:rFonts w:ascii="Consolas" w:eastAsia="Times New Roman" w:hAnsi="Consolas" w:cs="Courier New"/>
                <w:b/>
                <w:bCs/>
                <w:color w:val="FFFFFF"/>
                <w:sz w:val="18"/>
                <w:szCs w:val="18"/>
                <w:lang w:val="en-CH" w:eastAsia="en-CH"/>
              </w:rPr>
              <w:t>,</w:t>
            </w:r>
          </w:p>
          <w:p w14:paraId="681838C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19731</w:t>
            </w:r>
          </w:p>
          <w:p w14:paraId="0446EDF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3023844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5D9775E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1694244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3</w:t>
            </w:r>
            <w:r w:rsidRPr="00343BC8">
              <w:rPr>
                <w:rFonts w:ascii="Consolas" w:eastAsia="Times New Roman" w:hAnsi="Consolas" w:cs="Courier New"/>
                <w:b/>
                <w:bCs/>
                <w:color w:val="FFFFFF"/>
                <w:sz w:val="18"/>
                <w:szCs w:val="18"/>
                <w:lang w:val="en-CH" w:eastAsia="en-CH"/>
              </w:rPr>
              <w:t>,</w:t>
            </w:r>
          </w:p>
          <w:p w14:paraId="4C3F573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"hilpert"</w:t>
            </w:r>
            <w:r w:rsidRPr="00343BC8">
              <w:rPr>
                <w:rFonts w:ascii="Consolas" w:eastAsia="Times New Roman" w:hAnsi="Consolas" w:cs="Courier New"/>
                <w:b/>
                <w:bCs/>
                <w:color w:val="FFFFFF"/>
                <w:sz w:val="18"/>
                <w:szCs w:val="18"/>
                <w:lang w:val="en-CH" w:eastAsia="en-CH"/>
              </w:rPr>
              <w:t>,</w:t>
            </w:r>
          </w:p>
          <w:p w14:paraId="3502642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"similique"</w:t>
            </w:r>
            <w:r w:rsidRPr="00343BC8">
              <w:rPr>
                <w:rFonts w:ascii="Consolas" w:eastAsia="Times New Roman" w:hAnsi="Consolas" w:cs="Courier New"/>
                <w:b/>
                <w:bCs/>
                <w:color w:val="FFFFFF"/>
                <w:sz w:val="18"/>
                <w:szCs w:val="18"/>
                <w:lang w:val="en-CH" w:eastAsia="en-CH"/>
              </w:rPr>
              <w:t>,</w:t>
            </w:r>
          </w:p>
          <w:p w14:paraId="37C9E1D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"7d35cad275d67bbed39c1e69aca53ac7.png"</w:t>
            </w:r>
          </w:p>
          <w:p w14:paraId="56EA10F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C9959A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A2FCA2"/>
                <w:sz w:val="18"/>
                <w:szCs w:val="18"/>
                <w:lang w:val="en-CH" w:eastAsia="en-CH"/>
              </w:rPr>
              <w:t>"2019-08-31"</w:t>
            </w:r>
            <w:r w:rsidRPr="00343BC8">
              <w:rPr>
                <w:rFonts w:ascii="Consolas" w:eastAsia="Times New Roman" w:hAnsi="Consolas" w:cs="Courier New"/>
                <w:b/>
                <w:bCs/>
                <w:color w:val="FFFFFF"/>
                <w:sz w:val="18"/>
                <w:szCs w:val="18"/>
                <w:lang w:val="en-CH" w:eastAsia="en-CH"/>
              </w:rPr>
              <w:t>,</w:t>
            </w:r>
          </w:p>
          <w:p w14:paraId="52111C8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5</w:t>
            </w:r>
            <w:r w:rsidRPr="00343BC8">
              <w:rPr>
                <w:rFonts w:ascii="Consolas" w:eastAsia="Times New Roman" w:hAnsi="Consolas" w:cs="Courier New"/>
                <w:b/>
                <w:bCs/>
                <w:color w:val="FFFFFF"/>
                <w:sz w:val="18"/>
                <w:szCs w:val="18"/>
                <w:lang w:val="en-CH" w:eastAsia="en-CH"/>
              </w:rPr>
              <w:t>,</w:t>
            </w:r>
          </w:p>
          <w:p w14:paraId="7581591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3837</w:t>
            </w:r>
            <w:r w:rsidRPr="00343BC8">
              <w:rPr>
                <w:rFonts w:ascii="Consolas" w:eastAsia="Times New Roman" w:hAnsi="Consolas" w:cs="Courier New"/>
                <w:b/>
                <w:bCs/>
                <w:color w:val="FFFFFF"/>
                <w:sz w:val="18"/>
                <w:szCs w:val="18"/>
                <w:lang w:val="en-CH" w:eastAsia="en-CH"/>
              </w:rPr>
              <w:t>,</w:t>
            </w:r>
          </w:p>
          <w:p w14:paraId="7E448C1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19185</w:t>
            </w:r>
          </w:p>
          <w:p w14:paraId="26BF578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158E862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17BE50E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7B327E9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lastRenderedPageBreak/>
              <w:t xml:space="preserve">          "id": </w:t>
            </w:r>
            <w:r w:rsidRPr="00343BC8">
              <w:rPr>
                <w:rFonts w:ascii="Consolas" w:eastAsia="Times New Roman" w:hAnsi="Consolas" w:cs="Courier New"/>
                <w:b/>
                <w:bCs/>
                <w:color w:val="D36363"/>
                <w:sz w:val="18"/>
                <w:szCs w:val="18"/>
                <w:lang w:val="en-CH" w:eastAsia="en-CH"/>
              </w:rPr>
              <w:t>2</w:t>
            </w:r>
            <w:r w:rsidRPr="00343BC8">
              <w:rPr>
                <w:rFonts w:ascii="Consolas" w:eastAsia="Times New Roman" w:hAnsi="Consolas" w:cs="Courier New"/>
                <w:b/>
                <w:bCs/>
                <w:color w:val="FFFFFF"/>
                <w:sz w:val="18"/>
                <w:szCs w:val="18"/>
                <w:lang w:val="en-CH" w:eastAsia="en-CH"/>
              </w:rPr>
              <w:t>,</w:t>
            </w:r>
          </w:p>
          <w:p w14:paraId="5B303EE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"lehner"</w:t>
            </w:r>
            <w:r w:rsidRPr="00343BC8">
              <w:rPr>
                <w:rFonts w:ascii="Consolas" w:eastAsia="Times New Roman" w:hAnsi="Consolas" w:cs="Courier New"/>
                <w:b/>
                <w:bCs/>
                <w:color w:val="FFFFFF"/>
                <w:sz w:val="18"/>
                <w:szCs w:val="18"/>
                <w:lang w:val="en-CH" w:eastAsia="en-CH"/>
              </w:rPr>
              <w:t>,</w:t>
            </w:r>
          </w:p>
          <w:p w14:paraId="64EAE78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"ab"</w:t>
            </w:r>
            <w:r w:rsidRPr="00343BC8">
              <w:rPr>
                <w:rFonts w:ascii="Consolas" w:eastAsia="Times New Roman" w:hAnsi="Consolas" w:cs="Courier New"/>
                <w:b/>
                <w:bCs/>
                <w:color w:val="FFFFFF"/>
                <w:sz w:val="18"/>
                <w:szCs w:val="18"/>
                <w:lang w:val="en-CH" w:eastAsia="en-CH"/>
              </w:rPr>
              <w:t>,</w:t>
            </w:r>
          </w:p>
          <w:p w14:paraId="22C139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"0739acac12228cc46c3777dbfc1223f8.png"</w:t>
            </w:r>
          </w:p>
          <w:p w14:paraId="69CD8F1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DF6390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39F6575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5</w:t>
            </w:r>
            <w:r w:rsidRPr="00343BC8">
              <w:rPr>
                <w:rFonts w:ascii="Consolas" w:eastAsia="Times New Roman" w:hAnsi="Consolas" w:cs="Courier New"/>
                <w:b/>
                <w:bCs/>
                <w:color w:val="FFFFFF"/>
                <w:sz w:val="18"/>
                <w:szCs w:val="18"/>
                <w:lang w:val="en-CH" w:eastAsia="en-CH"/>
              </w:rPr>
              <w:t>,</w:t>
            </w:r>
          </w:p>
          <w:p w14:paraId="3A81C5B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3193</w:t>
            </w:r>
            <w:r w:rsidRPr="00343BC8">
              <w:rPr>
                <w:rFonts w:ascii="Consolas" w:eastAsia="Times New Roman" w:hAnsi="Consolas" w:cs="Courier New"/>
                <w:b/>
                <w:bCs/>
                <w:color w:val="FFFFFF"/>
                <w:sz w:val="18"/>
                <w:szCs w:val="18"/>
                <w:lang w:val="en-CH" w:eastAsia="en-CH"/>
              </w:rPr>
              <w:t>,</w:t>
            </w:r>
          </w:p>
          <w:p w14:paraId="1F8A521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15965</w:t>
            </w:r>
          </w:p>
          <w:p w14:paraId="187C5C6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5F1B4A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54AC77A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"order_price": </w:t>
            </w:r>
            <w:r w:rsidRPr="00343BC8">
              <w:rPr>
                <w:rFonts w:ascii="Consolas" w:eastAsia="Times New Roman" w:hAnsi="Consolas" w:cs="Courier New"/>
                <w:b/>
                <w:bCs/>
                <w:color w:val="D36363"/>
                <w:sz w:val="18"/>
                <w:szCs w:val="18"/>
                <w:lang w:val="en-CH" w:eastAsia="en-CH"/>
              </w:rPr>
              <w:t>54881</w:t>
            </w:r>
            <w:r w:rsidRPr="00343BC8">
              <w:rPr>
                <w:rFonts w:ascii="Consolas" w:eastAsia="Times New Roman" w:hAnsi="Consolas" w:cs="Courier New"/>
                <w:b/>
                <w:bCs/>
                <w:color w:val="FFFFFF"/>
                <w:sz w:val="18"/>
                <w:szCs w:val="18"/>
                <w:lang w:val="en-CH" w:eastAsia="en-CH"/>
              </w:rPr>
              <w:t>,</w:t>
            </w:r>
          </w:p>
          <w:p w14:paraId="777848B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"note": </w:t>
            </w:r>
            <w:r w:rsidRPr="00343BC8">
              <w:rPr>
                <w:rFonts w:ascii="Consolas" w:eastAsia="Times New Roman" w:hAnsi="Consolas" w:cs="Courier New"/>
                <w:b/>
                <w:bCs/>
                <w:color w:val="A2FCA2"/>
                <w:sz w:val="18"/>
                <w:szCs w:val="18"/>
                <w:lang w:val="en-CH" w:eastAsia="en-CH"/>
              </w:rPr>
              <w:t>"Quaerat fugit et iusto provident maiores reprehenderit aut harum."</w:t>
            </w:r>
          </w:p>
          <w:p w14:paraId="5C8A940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B5CF08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785840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"ordered_at": </w:t>
            </w:r>
            <w:r w:rsidRPr="00343BC8">
              <w:rPr>
                <w:rFonts w:ascii="Consolas" w:eastAsia="Times New Roman" w:hAnsi="Consolas" w:cs="Courier New"/>
                <w:b/>
                <w:bCs/>
                <w:color w:val="A2FCA2"/>
                <w:sz w:val="18"/>
                <w:szCs w:val="18"/>
                <w:lang w:val="en-CH" w:eastAsia="en-CH"/>
              </w:rPr>
              <w:t>"2022-04-03"</w:t>
            </w:r>
            <w:r w:rsidRPr="00343BC8">
              <w:rPr>
                <w:rFonts w:ascii="Consolas" w:eastAsia="Times New Roman" w:hAnsi="Consolas" w:cs="Courier New"/>
                <w:b/>
                <w:bCs/>
                <w:color w:val="FFFFFF"/>
                <w:sz w:val="18"/>
                <w:szCs w:val="18"/>
                <w:lang w:val="en-CH" w:eastAsia="en-CH"/>
              </w:rPr>
              <w:t>,</w:t>
            </w:r>
          </w:p>
          <w:p w14:paraId="6825DCF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"user": </w:t>
            </w:r>
            <w:r w:rsidRPr="00343BC8">
              <w:rPr>
                <w:rFonts w:ascii="Consolas" w:eastAsia="Times New Roman" w:hAnsi="Consolas" w:cs="Courier New"/>
                <w:b/>
                <w:bCs/>
                <w:color w:val="A2FCA2"/>
                <w:sz w:val="18"/>
                <w:szCs w:val="18"/>
                <w:lang w:val="en-CH" w:eastAsia="en-CH"/>
              </w:rPr>
              <w:t>"Test User"</w:t>
            </w:r>
            <w:r w:rsidRPr="00343BC8">
              <w:rPr>
                <w:rFonts w:ascii="Consolas" w:eastAsia="Times New Roman" w:hAnsi="Consolas" w:cs="Courier New"/>
                <w:b/>
                <w:bCs/>
                <w:color w:val="FFFFFF"/>
                <w:sz w:val="18"/>
                <w:szCs w:val="18"/>
                <w:lang w:val="en-CH" w:eastAsia="en-CH"/>
              </w:rPr>
              <w:t>,</w:t>
            </w:r>
          </w:p>
          <w:p w14:paraId="0F9B28A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"completed": </w:t>
            </w:r>
            <w:r w:rsidRPr="00343BC8">
              <w:rPr>
                <w:rFonts w:ascii="Consolas" w:eastAsia="Times New Roman" w:hAnsi="Consolas" w:cs="Courier New"/>
                <w:b/>
                <w:bCs/>
                <w:color w:val="FCC28C"/>
                <w:sz w:val="18"/>
                <w:szCs w:val="18"/>
                <w:lang w:val="en-CH" w:eastAsia="en-CH"/>
              </w:rPr>
              <w:t>false</w:t>
            </w:r>
            <w:r w:rsidRPr="00343BC8">
              <w:rPr>
                <w:rFonts w:ascii="Consolas" w:eastAsia="Times New Roman" w:hAnsi="Consolas" w:cs="Courier New"/>
                <w:b/>
                <w:bCs/>
                <w:color w:val="FFFFFF"/>
                <w:sz w:val="18"/>
                <w:szCs w:val="18"/>
                <w:lang w:val="en-CH" w:eastAsia="en-CH"/>
              </w:rPr>
              <w:t>,</w:t>
            </w:r>
          </w:p>
          <w:p w14:paraId="4E73739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"ordered_products": [</w:t>
            </w:r>
          </w:p>
          <w:p w14:paraId="3E2681C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64CCC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2B58342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4</w:t>
            </w:r>
            <w:r w:rsidRPr="00343BC8">
              <w:rPr>
                <w:rFonts w:ascii="Consolas" w:eastAsia="Times New Roman" w:hAnsi="Consolas" w:cs="Courier New"/>
                <w:b/>
                <w:bCs/>
                <w:color w:val="FFFFFF"/>
                <w:sz w:val="18"/>
                <w:szCs w:val="18"/>
                <w:lang w:val="en-CH" w:eastAsia="en-CH"/>
              </w:rPr>
              <w:t>,</w:t>
            </w:r>
          </w:p>
          <w:p w14:paraId="71D5717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"hamill"</w:t>
            </w:r>
            <w:r w:rsidRPr="00343BC8">
              <w:rPr>
                <w:rFonts w:ascii="Consolas" w:eastAsia="Times New Roman" w:hAnsi="Consolas" w:cs="Courier New"/>
                <w:b/>
                <w:bCs/>
                <w:color w:val="FFFFFF"/>
                <w:sz w:val="18"/>
                <w:szCs w:val="18"/>
                <w:lang w:val="en-CH" w:eastAsia="en-CH"/>
              </w:rPr>
              <w:t>,</w:t>
            </w:r>
          </w:p>
          <w:p w14:paraId="246DDB8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"et"</w:t>
            </w:r>
            <w:r w:rsidRPr="00343BC8">
              <w:rPr>
                <w:rFonts w:ascii="Consolas" w:eastAsia="Times New Roman" w:hAnsi="Consolas" w:cs="Courier New"/>
                <w:b/>
                <w:bCs/>
                <w:color w:val="FFFFFF"/>
                <w:sz w:val="18"/>
                <w:szCs w:val="18"/>
                <w:lang w:val="en-CH" w:eastAsia="en-CH"/>
              </w:rPr>
              <w:t>,</w:t>
            </w:r>
          </w:p>
          <w:p w14:paraId="258AF3F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FCC28C"/>
                <w:sz w:val="18"/>
                <w:szCs w:val="18"/>
                <w:lang w:val="en-CH" w:eastAsia="en-CH"/>
              </w:rPr>
              <w:t>null</w:t>
            </w:r>
          </w:p>
          <w:p w14:paraId="5EBD966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2A40DC0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A2FCA2"/>
                <w:sz w:val="18"/>
                <w:szCs w:val="18"/>
                <w:lang w:val="en-CH" w:eastAsia="en-CH"/>
              </w:rPr>
              <w:t>"1973-08-23"</w:t>
            </w:r>
            <w:r w:rsidRPr="00343BC8">
              <w:rPr>
                <w:rFonts w:ascii="Consolas" w:eastAsia="Times New Roman" w:hAnsi="Consolas" w:cs="Courier New"/>
                <w:b/>
                <w:bCs/>
                <w:color w:val="FFFFFF"/>
                <w:sz w:val="18"/>
                <w:szCs w:val="18"/>
                <w:lang w:val="en-CH" w:eastAsia="en-CH"/>
              </w:rPr>
              <w:t>,</w:t>
            </w:r>
          </w:p>
          <w:p w14:paraId="154662E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4</w:t>
            </w:r>
            <w:r w:rsidRPr="00343BC8">
              <w:rPr>
                <w:rFonts w:ascii="Consolas" w:eastAsia="Times New Roman" w:hAnsi="Consolas" w:cs="Courier New"/>
                <w:b/>
                <w:bCs/>
                <w:color w:val="FFFFFF"/>
                <w:sz w:val="18"/>
                <w:szCs w:val="18"/>
                <w:lang w:val="en-CH" w:eastAsia="en-CH"/>
              </w:rPr>
              <w:t>,</w:t>
            </w:r>
          </w:p>
          <w:p w14:paraId="484DB1C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5671</w:t>
            </w:r>
            <w:r w:rsidRPr="00343BC8">
              <w:rPr>
                <w:rFonts w:ascii="Consolas" w:eastAsia="Times New Roman" w:hAnsi="Consolas" w:cs="Courier New"/>
                <w:b/>
                <w:bCs/>
                <w:color w:val="FFFFFF"/>
                <w:sz w:val="18"/>
                <w:szCs w:val="18"/>
                <w:lang w:val="en-CH" w:eastAsia="en-CH"/>
              </w:rPr>
              <w:t>,</w:t>
            </w:r>
          </w:p>
          <w:p w14:paraId="67AAFCE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22684</w:t>
            </w:r>
          </w:p>
          <w:p w14:paraId="25B53E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3531558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0A9D84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4EDA1D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3</w:t>
            </w:r>
            <w:r w:rsidRPr="00343BC8">
              <w:rPr>
                <w:rFonts w:ascii="Consolas" w:eastAsia="Times New Roman" w:hAnsi="Consolas" w:cs="Courier New"/>
                <w:b/>
                <w:bCs/>
                <w:color w:val="FFFFFF"/>
                <w:sz w:val="18"/>
                <w:szCs w:val="18"/>
                <w:lang w:val="en-CH" w:eastAsia="en-CH"/>
              </w:rPr>
              <w:t>,</w:t>
            </w:r>
          </w:p>
          <w:p w14:paraId="20B4AE1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"hilpert"</w:t>
            </w:r>
            <w:r w:rsidRPr="00343BC8">
              <w:rPr>
                <w:rFonts w:ascii="Consolas" w:eastAsia="Times New Roman" w:hAnsi="Consolas" w:cs="Courier New"/>
                <w:b/>
                <w:bCs/>
                <w:color w:val="FFFFFF"/>
                <w:sz w:val="18"/>
                <w:szCs w:val="18"/>
                <w:lang w:val="en-CH" w:eastAsia="en-CH"/>
              </w:rPr>
              <w:t>,</w:t>
            </w:r>
          </w:p>
          <w:p w14:paraId="4E88541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"similique"</w:t>
            </w:r>
            <w:r w:rsidRPr="00343BC8">
              <w:rPr>
                <w:rFonts w:ascii="Consolas" w:eastAsia="Times New Roman" w:hAnsi="Consolas" w:cs="Courier New"/>
                <w:b/>
                <w:bCs/>
                <w:color w:val="FFFFFF"/>
                <w:sz w:val="18"/>
                <w:szCs w:val="18"/>
                <w:lang w:val="en-CH" w:eastAsia="en-CH"/>
              </w:rPr>
              <w:t>,</w:t>
            </w:r>
          </w:p>
          <w:p w14:paraId="5F0DFF9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"7d35cad275d67bbed39c1e69aca53ac7.png"</w:t>
            </w:r>
          </w:p>
          <w:p w14:paraId="371347E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9B95E8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576C281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1</w:t>
            </w:r>
            <w:r w:rsidRPr="00343BC8">
              <w:rPr>
                <w:rFonts w:ascii="Consolas" w:eastAsia="Times New Roman" w:hAnsi="Consolas" w:cs="Courier New"/>
                <w:b/>
                <w:bCs/>
                <w:color w:val="FFFFFF"/>
                <w:sz w:val="18"/>
                <w:szCs w:val="18"/>
                <w:lang w:val="en-CH" w:eastAsia="en-CH"/>
              </w:rPr>
              <w:t>,</w:t>
            </w:r>
          </w:p>
          <w:p w14:paraId="6B4A423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1434</w:t>
            </w:r>
            <w:r w:rsidRPr="00343BC8">
              <w:rPr>
                <w:rFonts w:ascii="Consolas" w:eastAsia="Times New Roman" w:hAnsi="Consolas" w:cs="Courier New"/>
                <w:b/>
                <w:bCs/>
                <w:color w:val="FFFFFF"/>
                <w:sz w:val="18"/>
                <w:szCs w:val="18"/>
                <w:lang w:val="en-CH" w:eastAsia="en-CH"/>
              </w:rPr>
              <w:t>,</w:t>
            </w:r>
          </w:p>
          <w:p w14:paraId="1ADBCFC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1434</w:t>
            </w:r>
          </w:p>
          <w:p w14:paraId="7DBE4F4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8F3E55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FB1AAA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"order_price": </w:t>
            </w:r>
            <w:r w:rsidRPr="00343BC8">
              <w:rPr>
                <w:rFonts w:ascii="Consolas" w:eastAsia="Times New Roman" w:hAnsi="Consolas" w:cs="Courier New"/>
                <w:b/>
                <w:bCs/>
                <w:color w:val="D36363"/>
                <w:sz w:val="18"/>
                <w:szCs w:val="18"/>
                <w:lang w:val="en-CH" w:eastAsia="en-CH"/>
              </w:rPr>
              <w:t>24118</w:t>
            </w:r>
            <w:r w:rsidRPr="00343BC8">
              <w:rPr>
                <w:rFonts w:ascii="Consolas" w:eastAsia="Times New Roman" w:hAnsi="Consolas" w:cs="Courier New"/>
                <w:b/>
                <w:bCs/>
                <w:color w:val="FFFFFF"/>
                <w:sz w:val="18"/>
                <w:szCs w:val="18"/>
                <w:lang w:val="en-CH" w:eastAsia="en-CH"/>
              </w:rPr>
              <w:t>,</w:t>
            </w:r>
          </w:p>
          <w:p w14:paraId="2DEC61B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"note": </w:t>
            </w:r>
            <w:r w:rsidRPr="00343BC8">
              <w:rPr>
                <w:rFonts w:ascii="Consolas" w:eastAsia="Times New Roman" w:hAnsi="Consolas" w:cs="Courier New"/>
                <w:b/>
                <w:bCs/>
                <w:color w:val="A2FCA2"/>
                <w:sz w:val="18"/>
                <w:szCs w:val="18"/>
                <w:lang w:val="en-CH" w:eastAsia="en-CH"/>
              </w:rPr>
              <w:t>"Aut eos adipisci reprehenderit amet. Rerum assumenda sit dolores vel laborum est repudiandae."</w:t>
            </w:r>
          </w:p>
          <w:p w14:paraId="606CB6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5AC538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F0CF8B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"ordered_at": </w:t>
            </w:r>
            <w:r w:rsidRPr="00343BC8">
              <w:rPr>
                <w:rFonts w:ascii="Consolas" w:eastAsia="Times New Roman" w:hAnsi="Consolas" w:cs="Courier New"/>
                <w:b/>
                <w:bCs/>
                <w:color w:val="A2FCA2"/>
                <w:sz w:val="18"/>
                <w:szCs w:val="18"/>
                <w:lang w:val="en-CH" w:eastAsia="en-CH"/>
              </w:rPr>
              <w:t>"1994-12-04"</w:t>
            </w:r>
            <w:r w:rsidRPr="00343BC8">
              <w:rPr>
                <w:rFonts w:ascii="Consolas" w:eastAsia="Times New Roman" w:hAnsi="Consolas" w:cs="Courier New"/>
                <w:b/>
                <w:bCs/>
                <w:color w:val="FFFFFF"/>
                <w:sz w:val="18"/>
                <w:szCs w:val="18"/>
                <w:lang w:val="en-CH" w:eastAsia="en-CH"/>
              </w:rPr>
              <w:t>,</w:t>
            </w:r>
          </w:p>
          <w:p w14:paraId="2FAF92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"user": </w:t>
            </w:r>
            <w:r w:rsidRPr="00343BC8">
              <w:rPr>
                <w:rFonts w:ascii="Consolas" w:eastAsia="Times New Roman" w:hAnsi="Consolas" w:cs="Courier New"/>
                <w:b/>
                <w:bCs/>
                <w:color w:val="A2FCA2"/>
                <w:sz w:val="18"/>
                <w:szCs w:val="18"/>
                <w:lang w:val="en-CH" w:eastAsia="en-CH"/>
              </w:rPr>
              <w:t>"Test User"</w:t>
            </w:r>
            <w:r w:rsidRPr="00343BC8">
              <w:rPr>
                <w:rFonts w:ascii="Consolas" w:eastAsia="Times New Roman" w:hAnsi="Consolas" w:cs="Courier New"/>
                <w:b/>
                <w:bCs/>
                <w:color w:val="FFFFFF"/>
                <w:sz w:val="18"/>
                <w:szCs w:val="18"/>
                <w:lang w:val="en-CH" w:eastAsia="en-CH"/>
              </w:rPr>
              <w:t>,</w:t>
            </w:r>
          </w:p>
          <w:p w14:paraId="7D99CD6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"completed": </w:t>
            </w:r>
            <w:r w:rsidRPr="00343BC8">
              <w:rPr>
                <w:rFonts w:ascii="Consolas" w:eastAsia="Times New Roman" w:hAnsi="Consolas" w:cs="Courier New"/>
                <w:b/>
                <w:bCs/>
                <w:color w:val="FCC28C"/>
                <w:sz w:val="18"/>
                <w:szCs w:val="18"/>
                <w:lang w:val="en-CH" w:eastAsia="en-CH"/>
              </w:rPr>
              <w:t>false</w:t>
            </w:r>
            <w:r w:rsidRPr="00343BC8">
              <w:rPr>
                <w:rFonts w:ascii="Consolas" w:eastAsia="Times New Roman" w:hAnsi="Consolas" w:cs="Courier New"/>
                <w:b/>
                <w:bCs/>
                <w:color w:val="FFFFFF"/>
                <w:sz w:val="18"/>
                <w:szCs w:val="18"/>
                <w:lang w:val="en-CH" w:eastAsia="en-CH"/>
              </w:rPr>
              <w:t>,</w:t>
            </w:r>
          </w:p>
          <w:p w14:paraId="106B011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"ordered_products": [</w:t>
            </w:r>
          </w:p>
          <w:p w14:paraId="7415298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AE6913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2A5D799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4</w:t>
            </w:r>
            <w:r w:rsidRPr="00343BC8">
              <w:rPr>
                <w:rFonts w:ascii="Consolas" w:eastAsia="Times New Roman" w:hAnsi="Consolas" w:cs="Courier New"/>
                <w:b/>
                <w:bCs/>
                <w:color w:val="FFFFFF"/>
                <w:sz w:val="18"/>
                <w:szCs w:val="18"/>
                <w:lang w:val="en-CH" w:eastAsia="en-CH"/>
              </w:rPr>
              <w:t>,</w:t>
            </w:r>
          </w:p>
          <w:p w14:paraId="5F0E7FE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"hamill"</w:t>
            </w:r>
            <w:r w:rsidRPr="00343BC8">
              <w:rPr>
                <w:rFonts w:ascii="Consolas" w:eastAsia="Times New Roman" w:hAnsi="Consolas" w:cs="Courier New"/>
                <w:b/>
                <w:bCs/>
                <w:color w:val="FFFFFF"/>
                <w:sz w:val="18"/>
                <w:szCs w:val="18"/>
                <w:lang w:val="en-CH" w:eastAsia="en-CH"/>
              </w:rPr>
              <w:t>,</w:t>
            </w:r>
          </w:p>
          <w:p w14:paraId="4A4CB56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"et"</w:t>
            </w:r>
            <w:r w:rsidRPr="00343BC8">
              <w:rPr>
                <w:rFonts w:ascii="Consolas" w:eastAsia="Times New Roman" w:hAnsi="Consolas" w:cs="Courier New"/>
                <w:b/>
                <w:bCs/>
                <w:color w:val="FFFFFF"/>
                <w:sz w:val="18"/>
                <w:szCs w:val="18"/>
                <w:lang w:val="en-CH" w:eastAsia="en-CH"/>
              </w:rPr>
              <w:t>,</w:t>
            </w:r>
          </w:p>
          <w:p w14:paraId="7BD8020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FCC28C"/>
                <w:sz w:val="18"/>
                <w:szCs w:val="18"/>
                <w:lang w:val="en-CH" w:eastAsia="en-CH"/>
              </w:rPr>
              <w:t>null</w:t>
            </w:r>
          </w:p>
          <w:p w14:paraId="28D225E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2103D4B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lastRenderedPageBreak/>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2B04889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3</w:t>
            </w:r>
            <w:r w:rsidRPr="00343BC8">
              <w:rPr>
                <w:rFonts w:ascii="Consolas" w:eastAsia="Times New Roman" w:hAnsi="Consolas" w:cs="Courier New"/>
                <w:b/>
                <w:bCs/>
                <w:color w:val="FFFFFF"/>
                <w:sz w:val="18"/>
                <w:szCs w:val="18"/>
                <w:lang w:val="en-CH" w:eastAsia="en-CH"/>
              </w:rPr>
              <w:t>,</w:t>
            </w:r>
          </w:p>
          <w:p w14:paraId="67F8B1F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8978</w:t>
            </w:r>
            <w:r w:rsidRPr="00343BC8">
              <w:rPr>
                <w:rFonts w:ascii="Consolas" w:eastAsia="Times New Roman" w:hAnsi="Consolas" w:cs="Courier New"/>
                <w:b/>
                <w:bCs/>
                <w:color w:val="FFFFFF"/>
                <w:sz w:val="18"/>
                <w:szCs w:val="18"/>
                <w:lang w:val="en-CH" w:eastAsia="en-CH"/>
              </w:rPr>
              <w:t>,</w:t>
            </w:r>
          </w:p>
          <w:p w14:paraId="4AD12C6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26934</w:t>
            </w:r>
          </w:p>
          <w:p w14:paraId="55A117B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2017154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30982A2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5896AA9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5</w:t>
            </w:r>
            <w:r w:rsidRPr="00343BC8">
              <w:rPr>
                <w:rFonts w:ascii="Consolas" w:eastAsia="Times New Roman" w:hAnsi="Consolas" w:cs="Courier New"/>
                <w:b/>
                <w:bCs/>
                <w:color w:val="FFFFFF"/>
                <w:sz w:val="18"/>
                <w:szCs w:val="18"/>
                <w:lang w:val="en-CH" w:eastAsia="en-CH"/>
              </w:rPr>
              <w:t>,</w:t>
            </w:r>
          </w:p>
          <w:p w14:paraId="271BE73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"hilpert"</w:t>
            </w:r>
            <w:r w:rsidRPr="00343BC8">
              <w:rPr>
                <w:rFonts w:ascii="Consolas" w:eastAsia="Times New Roman" w:hAnsi="Consolas" w:cs="Courier New"/>
                <w:b/>
                <w:bCs/>
                <w:color w:val="FFFFFF"/>
                <w:sz w:val="18"/>
                <w:szCs w:val="18"/>
                <w:lang w:val="en-CH" w:eastAsia="en-CH"/>
              </w:rPr>
              <w:t>,</w:t>
            </w:r>
          </w:p>
          <w:p w14:paraId="7482A3F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"ut"</w:t>
            </w:r>
            <w:r w:rsidRPr="00343BC8">
              <w:rPr>
                <w:rFonts w:ascii="Consolas" w:eastAsia="Times New Roman" w:hAnsi="Consolas" w:cs="Courier New"/>
                <w:b/>
                <w:bCs/>
                <w:color w:val="FFFFFF"/>
                <w:sz w:val="18"/>
                <w:szCs w:val="18"/>
                <w:lang w:val="en-CH" w:eastAsia="en-CH"/>
              </w:rPr>
              <w:t>,</w:t>
            </w:r>
          </w:p>
          <w:p w14:paraId="52DA0DC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FCC28C"/>
                <w:sz w:val="18"/>
                <w:szCs w:val="18"/>
                <w:lang w:val="en-CH" w:eastAsia="en-CH"/>
              </w:rPr>
              <w:t>null</w:t>
            </w:r>
          </w:p>
          <w:p w14:paraId="124F88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103A1DB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20931EB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5</w:t>
            </w:r>
            <w:r w:rsidRPr="00343BC8">
              <w:rPr>
                <w:rFonts w:ascii="Consolas" w:eastAsia="Times New Roman" w:hAnsi="Consolas" w:cs="Courier New"/>
                <w:b/>
                <w:bCs/>
                <w:color w:val="FFFFFF"/>
                <w:sz w:val="18"/>
                <w:szCs w:val="18"/>
                <w:lang w:val="en-CH" w:eastAsia="en-CH"/>
              </w:rPr>
              <w:t>,</w:t>
            </w:r>
          </w:p>
          <w:p w14:paraId="470F456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4167</w:t>
            </w:r>
            <w:r w:rsidRPr="00343BC8">
              <w:rPr>
                <w:rFonts w:ascii="Consolas" w:eastAsia="Times New Roman" w:hAnsi="Consolas" w:cs="Courier New"/>
                <w:b/>
                <w:bCs/>
                <w:color w:val="FFFFFF"/>
                <w:sz w:val="18"/>
                <w:szCs w:val="18"/>
                <w:lang w:val="en-CH" w:eastAsia="en-CH"/>
              </w:rPr>
              <w:t>,</w:t>
            </w:r>
          </w:p>
          <w:p w14:paraId="2FE552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20835</w:t>
            </w:r>
          </w:p>
          <w:p w14:paraId="0B956F2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7ED551C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58AF24B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52218B2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2</w:t>
            </w:r>
            <w:r w:rsidRPr="00343BC8">
              <w:rPr>
                <w:rFonts w:ascii="Consolas" w:eastAsia="Times New Roman" w:hAnsi="Consolas" w:cs="Courier New"/>
                <w:b/>
                <w:bCs/>
                <w:color w:val="FFFFFF"/>
                <w:sz w:val="18"/>
                <w:szCs w:val="18"/>
                <w:lang w:val="en-CH" w:eastAsia="en-CH"/>
              </w:rPr>
              <w:t>,</w:t>
            </w:r>
          </w:p>
          <w:p w14:paraId="6BE33F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"lehner"</w:t>
            </w:r>
            <w:r w:rsidRPr="00343BC8">
              <w:rPr>
                <w:rFonts w:ascii="Consolas" w:eastAsia="Times New Roman" w:hAnsi="Consolas" w:cs="Courier New"/>
                <w:b/>
                <w:bCs/>
                <w:color w:val="FFFFFF"/>
                <w:sz w:val="18"/>
                <w:szCs w:val="18"/>
                <w:lang w:val="en-CH" w:eastAsia="en-CH"/>
              </w:rPr>
              <w:t>,</w:t>
            </w:r>
          </w:p>
          <w:p w14:paraId="0802AC7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"ab"</w:t>
            </w:r>
            <w:r w:rsidRPr="00343BC8">
              <w:rPr>
                <w:rFonts w:ascii="Consolas" w:eastAsia="Times New Roman" w:hAnsi="Consolas" w:cs="Courier New"/>
                <w:b/>
                <w:bCs/>
                <w:color w:val="FFFFFF"/>
                <w:sz w:val="18"/>
                <w:szCs w:val="18"/>
                <w:lang w:val="en-CH" w:eastAsia="en-CH"/>
              </w:rPr>
              <w:t>,</w:t>
            </w:r>
          </w:p>
          <w:p w14:paraId="699F882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"0739acac12228cc46c3777dbfc1223f8.png"</w:t>
            </w:r>
          </w:p>
          <w:p w14:paraId="2836429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44A5643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FCC28C"/>
                <w:sz w:val="18"/>
                <w:szCs w:val="18"/>
                <w:lang w:val="en-CH" w:eastAsia="en-CH"/>
              </w:rPr>
              <w:t>null</w:t>
            </w:r>
            <w:r w:rsidRPr="00343BC8">
              <w:rPr>
                <w:rFonts w:ascii="Consolas" w:eastAsia="Times New Roman" w:hAnsi="Consolas" w:cs="Courier New"/>
                <w:b/>
                <w:bCs/>
                <w:color w:val="FFFFFF"/>
                <w:sz w:val="18"/>
                <w:szCs w:val="18"/>
                <w:lang w:val="en-CH" w:eastAsia="en-CH"/>
              </w:rPr>
              <w:t>,</w:t>
            </w:r>
          </w:p>
          <w:p w14:paraId="18023EC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10</w:t>
            </w:r>
            <w:r w:rsidRPr="00343BC8">
              <w:rPr>
                <w:rFonts w:ascii="Consolas" w:eastAsia="Times New Roman" w:hAnsi="Consolas" w:cs="Courier New"/>
                <w:b/>
                <w:bCs/>
                <w:color w:val="FFFFFF"/>
                <w:sz w:val="18"/>
                <w:szCs w:val="18"/>
                <w:lang w:val="en-CH" w:eastAsia="en-CH"/>
              </w:rPr>
              <w:t>,</w:t>
            </w:r>
          </w:p>
          <w:p w14:paraId="292F96B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6069</w:t>
            </w:r>
            <w:r w:rsidRPr="00343BC8">
              <w:rPr>
                <w:rFonts w:ascii="Consolas" w:eastAsia="Times New Roman" w:hAnsi="Consolas" w:cs="Courier New"/>
                <w:b/>
                <w:bCs/>
                <w:color w:val="FFFFFF"/>
                <w:sz w:val="18"/>
                <w:szCs w:val="18"/>
                <w:lang w:val="en-CH" w:eastAsia="en-CH"/>
              </w:rPr>
              <w:t>,</w:t>
            </w:r>
          </w:p>
          <w:p w14:paraId="21B4A67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60690</w:t>
            </w:r>
          </w:p>
          <w:p w14:paraId="2A631CD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3756366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170EB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"product": {</w:t>
            </w:r>
          </w:p>
          <w:p w14:paraId="640D12E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"id": </w:t>
            </w:r>
            <w:r w:rsidRPr="00343BC8">
              <w:rPr>
                <w:rFonts w:ascii="Consolas" w:eastAsia="Times New Roman" w:hAnsi="Consolas" w:cs="Courier New"/>
                <w:b/>
                <w:bCs/>
                <w:color w:val="D36363"/>
                <w:sz w:val="18"/>
                <w:szCs w:val="18"/>
                <w:lang w:val="en-CH" w:eastAsia="en-CH"/>
              </w:rPr>
              <w:t>1</w:t>
            </w:r>
            <w:r w:rsidRPr="00343BC8">
              <w:rPr>
                <w:rFonts w:ascii="Consolas" w:eastAsia="Times New Roman" w:hAnsi="Consolas" w:cs="Courier New"/>
                <w:b/>
                <w:bCs/>
                <w:color w:val="FFFFFF"/>
                <w:sz w:val="18"/>
                <w:szCs w:val="18"/>
                <w:lang w:val="en-CH" w:eastAsia="en-CH"/>
              </w:rPr>
              <w:t>,</w:t>
            </w:r>
          </w:p>
          <w:p w14:paraId="649BDCD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"shop": </w:t>
            </w:r>
            <w:r w:rsidRPr="00343BC8">
              <w:rPr>
                <w:rFonts w:ascii="Consolas" w:eastAsia="Times New Roman" w:hAnsi="Consolas" w:cs="Courier New"/>
                <w:b/>
                <w:bCs/>
                <w:color w:val="A2FCA2"/>
                <w:sz w:val="18"/>
                <w:szCs w:val="18"/>
                <w:lang w:val="en-CH" w:eastAsia="en-CH"/>
              </w:rPr>
              <w:t>"hamill"</w:t>
            </w:r>
            <w:r w:rsidRPr="00343BC8">
              <w:rPr>
                <w:rFonts w:ascii="Consolas" w:eastAsia="Times New Roman" w:hAnsi="Consolas" w:cs="Courier New"/>
                <w:b/>
                <w:bCs/>
                <w:color w:val="FFFFFF"/>
                <w:sz w:val="18"/>
                <w:szCs w:val="18"/>
                <w:lang w:val="en-CH" w:eastAsia="en-CH"/>
              </w:rPr>
              <w:t>,</w:t>
            </w:r>
          </w:p>
          <w:p w14:paraId="4A74527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"name": </w:t>
            </w:r>
            <w:r w:rsidRPr="00343BC8">
              <w:rPr>
                <w:rFonts w:ascii="Consolas" w:eastAsia="Times New Roman" w:hAnsi="Consolas" w:cs="Courier New"/>
                <w:b/>
                <w:bCs/>
                <w:color w:val="A2FCA2"/>
                <w:sz w:val="18"/>
                <w:szCs w:val="18"/>
                <w:lang w:val="en-CH" w:eastAsia="en-CH"/>
              </w:rPr>
              <w:t>"sit"</w:t>
            </w:r>
            <w:r w:rsidRPr="00343BC8">
              <w:rPr>
                <w:rFonts w:ascii="Consolas" w:eastAsia="Times New Roman" w:hAnsi="Consolas" w:cs="Courier New"/>
                <w:b/>
                <w:bCs/>
                <w:color w:val="FFFFFF"/>
                <w:sz w:val="18"/>
                <w:szCs w:val="18"/>
                <w:lang w:val="en-CH" w:eastAsia="en-CH"/>
              </w:rPr>
              <w:t>,</w:t>
            </w:r>
          </w:p>
          <w:p w14:paraId="6B8C6CB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"image": </w:t>
            </w:r>
            <w:r w:rsidRPr="00343BC8">
              <w:rPr>
                <w:rFonts w:ascii="Consolas" w:eastAsia="Times New Roman" w:hAnsi="Consolas" w:cs="Courier New"/>
                <w:b/>
                <w:bCs/>
                <w:color w:val="A2FCA2"/>
                <w:sz w:val="18"/>
                <w:szCs w:val="18"/>
                <w:lang w:val="en-CH" w:eastAsia="en-CH"/>
              </w:rPr>
              <w:t>"7b6f588fe13bf2df00ed9f28fbc2f0e0.png"</w:t>
            </w:r>
          </w:p>
          <w:p w14:paraId="05332E8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178DA62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"recieved_at": </w:t>
            </w:r>
            <w:r w:rsidRPr="00343BC8">
              <w:rPr>
                <w:rFonts w:ascii="Consolas" w:eastAsia="Times New Roman" w:hAnsi="Consolas" w:cs="Courier New"/>
                <w:b/>
                <w:bCs/>
                <w:color w:val="A2FCA2"/>
                <w:sz w:val="18"/>
                <w:szCs w:val="18"/>
                <w:lang w:val="en-CH" w:eastAsia="en-CH"/>
              </w:rPr>
              <w:t>"1992-12-27"</w:t>
            </w:r>
            <w:r w:rsidRPr="00343BC8">
              <w:rPr>
                <w:rFonts w:ascii="Consolas" w:eastAsia="Times New Roman" w:hAnsi="Consolas" w:cs="Courier New"/>
                <w:b/>
                <w:bCs/>
                <w:color w:val="FFFFFF"/>
                <w:sz w:val="18"/>
                <w:szCs w:val="18"/>
                <w:lang w:val="en-CH" w:eastAsia="en-CH"/>
              </w:rPr>
              <w:t>,</w:t>
            </w:r>
          </w:p>
          <w:p w14:paraId="302AD75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"volume": </w:t>
            </w:r>
            <w:r w:rsidRPr="00343BC8">
              <w:rPr>
                <w:rFonts w:ascii="Consolas" w:eastAsia="Times New Roman" w:hAnsi="Consolas" w:cs="Courier New"/>
                <w:b/>
                <w:bCs/>
                <w:color w:val="D36363"/>
                <w:sz w:val="18"/>
                <w:szCs w:val="18"/>
                <w:lang w:val="en-CH" w:eastAsia="en-CH"/>
              </w:rPr>
              <w:t>9</w:t>
            </w:r>
            <w:r w:rsidRPr="00343BC8">
              <w:rPr>
                <w:rFonts w:ascii="Consolas" w:eastAsia="Times New Roman" w:hAnsi="Consolas" w:cs="Courier New"/>
                <w:b/>
                <w:bCs/>
                <w:color w:val="FFFFFF"/>
                <w:sz w:val="18"/>
                <w:szCs w:val="18"/>
                <w:lang w:val="en-CH" w:eastAsia="en-CH"/>
              </w:rPr>
              <w:t>,</w:t>
            </w:r>
          </w:p>
          <w:p w14:paraId="7694FE6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 </w:t>
            </w:r>
            <w:r w:rsidRPr="00343BC8">
              <w:rPr>
                <w:rFonts w:ascii="Consolas" w:eastAsia="Times New Roman" w:hAnsi="Consolas" w:cs="Courier New"/>
                <w:b/>
                <w:bCs/>
                <w:color w:val="D36363"/>
                <w:sz w:val="18"/>
                <w:szCs w:val="18"/>
                <w:lang w:val="en-CH" w:eastAsia="en-CH"/>
              </w:rPr>
              <w:t>7440</w:t>
            </w:r>
            <w:r w:rsidRPr="00343BC8">
              <w:rPr>
                <w:rFonts w:ascii="Consolas" w:eastAsia="Times New Roman" w:hAnsi="Consolas" w:cs="Courier New"/>
                <w:b/>
                <w:bCs/>
                <w:color w:val="FFFFFF"/>
                <w:sz w:val="18"/>
                <w:szCs w:val="18"/>
                <w:lang w:val="en-CH" w:eastAsia="en-CH"/>
              </w:rPr>
              <w:t>,</w:t>
            </w:r>
          </w:p>
          <w:p w14:paraId="4CF0734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"price_total": </w:t>
            </w:r>
            <w:r w:rsidRPr="00343BC8">
              <w:rPr>
                <w:rFonts w:ascii="Consolas" w:eastAsia="Times New Roman" w:hAnsi="Consolas" w:cs="Courier New"/>
                <w:b/>
                <w:bCs/>
                <w:color w:val="D36363"/>
                <w:sz w:val="18"/>
                <w:szCs w:val="18"/>
                <w:lang w:val="en-CH" w:eastAsia="en-CH"/>
              </w:rPr>
              <w:t>66960</w:t>
            </w:r>
          </w:p>
          <w:p w14:paraId="3F84790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5824383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008D900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"order_price": </w:t>
            </w:r>
            <w:r w:rsidRPr="00343BC8">
              <w:rPr>
                <w:rFonts w:ascii="Consolas" w:eastAsia="Times New Roman" w:hAnsi="Consolas" w:cs="Courier New"/>
                <w:b/>
                <w:bCs/>
                <w:color w:val="D36363"/>
                <w:sz w:val="18"/>
                <w:szCs w:val="18"/>
                <w:lang w:val="en-CH" w:eastAsia="en-CH"/>
              </w:rPr>
              <w:t>175419</w:t>
            </w:r>
            <w:r w:rsidRPr="00343BC8">
              <w:rPr>
                <w:rFonts w:ascii="Consolas" w:eastAsia="Times New Roman" w:hAnsi="Consolas" w:cs="Courier New"/>
                <w:b/>
                <w:bCs/>
                <w:color w:val="FFFFFF"/>
                <w:sz w:val="18"/>
                <w:szCs w:val="18"/>
                <w:lang w:val="en-CH" w:eastAsia="en-CH"/>
              </w:rPr>
              <w:t>,</w:t>
            </w:r>
          </w:p>
          <w:p w14:paraId="51DBA55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"note": </w:t>
            </w:r>
            <w:r w:rsidRPr="00343BC8">
              <w:rPr>
                <w:rFonts w:ascii="Consolas" w:eastAsia="Times New Roman" w:hAnsi="Consolas" w:cs="Courier New"/>
                <w:b/>
                <w:bCs/>
                <w:color w:val="FCC28C"/>
                <w:sz w:val="18"/>
                <w:szCs w:val="18"/>
                <w:lang w:val="en-CH" w:eastAsia="en-CH"/>
              </w:rPr>
              <w:t>null</w:t>
            </w:r>
          </w:p>
          <w:p w14:paraId="72633FB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 xml:space="preserve">  }</w:t>
            </w:r>
          </w:p>
          <w:p w14:paraId="64913D5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343BC8">
              <w:rPr>
                <w:rFonts w:ascii="Consolas" w:eastAsia="Times New Roman" w:hAnsi="Consolas" w:cs="Courier New"/>
                <w:b/>
                <w:bCs/>
                <w:color w:val="FFFFFF"/>
                <w:sz w:val="18"/>
                <w:szCs w:val="18"/>
                <w:lang w:val="en-CH" w:eastAsia="en-CH"/>
              </w:rPr>
              <w:t>]</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BBEB863" w14:textId="38781868" w:rsidR="00001585" w:rsidRDefault="00343BC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68F3F0DC" w:rsidR="00001585" w:rsidRDefault="00343BC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76B759C" w14:textId="0EF01DBA"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62</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p>
    <w:p w14:paraId="1F898A7C" w14:textId="716C16F7" w:rsidR="00001585" w:rsidRDefault="00001585" w:rsidP="00DB16A6">
      <w:pPr>
        <w:pStyle w:val="Lauftext"/>
        <w:rPr>
          <w:rFonts w:asciiTheme="majorHAnsi" w:hAnsiTheme="majorHAnsi"/>
          <w:sz w:val="20"/>
          <w:szCs w:val="20"/>
        </w:rPr>
      </w:pPr>
    </w:p>
    <w:p w14:paraId="5AB9E2E9" w14:textId="2842F51D" w:rsidR="00343BC8" w:rsidRDefault="00343BC8" w:rsidP="00DB16A6">
      <w:pPr>
        <w:pStyle w:val="Lauftext"/>
        <w:rPr>
          <w:rFonts w:asciiTheme="majorHAnsi" w:hAnsiTheme="majorHAnsi"/>
          <w:sz w:val="20"/>
          <w:szCs w:val="20"/>
        </w:rPr>
      </w:pPr>
    </w:p>
    <w:p w14:paraId="2BC225AA" w14:textId="522BB336" w:rsidR="00343BC8" w:rsidRDefault="00343BC8" w:rsidP="00DB16A6">
      <w:pPr>
        <w:pStyle w:val="Lauftext"/>
        <w:rPr>
          <w:rFonts w:asciiTheme="majorHAnsi" w:hAnsiTheme="majorHAnsi"/>
          <w:sz w:val="20"/>
          <w:szCs w:val="20"/>
        </w:rPr>
      </w:pPr>
    </w:p>
    <w:p w14:paraId="71871141" w14:textId="65ADE75E" w:rsidR="00343BC8" w:rsidRDefault="00343BC8" w:rsidP="00DB16A6">
      <w:pPr>
        <w:pStyle w:val="Lauftext"/>
        <w:rPr>
          <w:rFonts w:asciiTheme="majorHAnsi" w:hAnsiTheme="majorHAnsi"/>
          <w:sz w:val="20"/>
          <w:szCs w:val="20"/>
        </w:rPr>
      </w:pPr>
    </w:p>
    <w:p w14:paraId="5ED91A3E" w14:textId="77777777" w:rsidR="00343BC8" w:rsidRDefault="00343BC8" w:rsidP="00DB16A6">
      <w:pPr>
        <w:pStyle w:val="Lauftext"/>
        <w:rPr>
          <w:rFonts w:asciiTheme="majorHAnsi" w:hAnsiTheme="majorHAnsi"/>
          <w:sz w:val="20"/>
          <w:szCs w:val="20"/>
        </w:rPr>
      </w:pPr>
    </w:p>
    <w:tbl>
      <w:tblPr>
        <w:tblStyle w:val="TableGrid"/>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 Fehler</w:t>
      </w:r>
    </w:p>
    <w:p w14:paraId="1E0E1C4D"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4" w:name="_Hlk130218663"/>
            <w:r>
              <w:rPr>
                <w:rFonts w:asciiTheme="majorHAnsi" w:eastAsiaTheme="majorEastAsia" w:hAnsiTheme="majorHAnsi" w:cstheme="majorBidi"/>
                <w:bCs/>
                <w:spacing w:val="-10"/>
                <w:kern w:val="28"/>
              </w:rPr>
              <w:t>Bestellungsprodukte</w:t>
            </w:r>
            <w:bookmarkEnd w:id="84"/>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5FE1FF3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573D89">
              <w:rPr>
                <w:rFonts w:asciiTheme="majorHAnsi" w:eastAsiaTheme="majorEastAsia" w:hAnsiTheme="majorHAnsi" w:cstheme="majorBidi"/>
                <w:bCs/>
                <w:spacing w:val="-10"/>
                <w:kern w:val="28"/>
              </w:rPr>
              <w:t xml:space="preserve">bestelltes </w:t>
            </w:r>
            <w:r>
              <w:rPr>
                <w:rFonts w:asciiTheme="majorHAnsi" w:eastAsiaTheme="majorEastAsia" w:hAnsiTheme="majorHAnsi" w:cstheme="majorBidi"/>
                <w:bCs/>
                <w:spacing w:val="-10"/>
                <w:kern w:val="28"/>
              </w:rPr>
              <w:t>Produkt existiert in der Datenbank</w:t>
            </w:r>
          </w:p>
        </w:tc>
      </w:tr>
      <w:tr w:rsidR="00001585" w:rsidRPr="00CB03F4" w14:paraId="6B04AD7D" w14:textId="77777777" w:rsidTr="00285417">
        <w:tc>
          <w:tcPr>
            <w:tcW w:w="8948" w:type="dxa"/>
            <w:gridSpan w:val="2"/>
          </w:tcPr>
          <w:p w14:paraId="0E7A1BC6" w14:textId="738A38BC" w:rsidR="00001585" w:rsidRPr="00CB03F4" w:rsidRDefault="00001585" w:rsidP="00285417">
            <w:pPr>
              <w:rPr>
                <w:rFonts w:asciiTheme="majorHAnsi" w:eastAsiaTheme="majorEastAsia" w:hAnsiTheme="majorHAnsi" w:cstheme="majorBidi"/>
                <w:bCs/>
                <w:spacing w:val="-10"/>
                <w:kern w:val="28"/>
                <w:lang w:val="en-US"/>
              </w:rPr>
            </w:pPr>
            <w:r w:rsidRPr="00CB03F4">
              <w:rPr>
                <w:rFonts w:asciiTheme="majorHAnsi" w:eastAsiaTheme="majorEastAsia" w:hAnsiTheme="majorHAnsi" w:cstheme="majorBidi"/>
                <w:bCs/>
                <w:spacing w:val="-10"/>
                <w:kern w:val="28"/>
                <w:lang w:val="en-US"/>
              </w:rPr>
              <w:t>Eingabe:</w:t>
            </w:r>
            <w:r w:rsidR="00CB03F4" w:rsidRPr="00CB03F4">
              <w:rPr>
                <w:rFonts w:asciiTheme="majorHAnsi" w:eastAsiaTheme="majorEastAsia" w:hAnsiTheme="majorHAnsi" w:cstheme="majorBidi"/>
                <w:bCs/>
                <w:spacing w:val="-10"/>
                <w:kern w:val="28"/>
                <w:lang w:val="en-US"/>
              </w:rPr>
              <w:t xml:space="preserve"> Get Request /api/order</w:t>
            </w:r>
            <w:r w:rsidR="00CB03F4">
              <w:rPr>
                <w:rFonts w:asciiTheme="majorHAnsi" w:eastAsiaTheme="majorEastAsia" w:hAnsiTheme="majorHAnsi" w:cstheme="majorBidi"/>
                <w:bCs/>
                <w:spacing w:val="-10"/>
                <w:kern w:val="28"/>
                <w:lang w:val="en-US"/>
              </w:rPr>
              <w:t>Product</w:t>
            </w:r>
          </w:p>
          <w:p w14:paraId="7D88251C" w14:textId="77777777" w:rsidR="00001585" w:rsidRPr="00CB03F4" w:rsidRDefault="00001585" w:rsidP="00285417">
            <w:pPr>
              <w:rPr>
                <w:rFonts w:asciiTheme="majorHAnsi" w:eastAsiaTheme="majorEastAsia" w:hAnsiTheme="majorHAnsi" w:cstheme="majorBidi"/>
                <w:bCs/>
                <w:spacing w:val="-10"/>
                <w:kern w:val="28"/>
                <w:lang w:val="en-US"/>
              </w:rPr>
            </w:pPr>
          </w:p>
        </w:tc>
      </w:tr>
      <w:tr w:rsidR="00CB03F4" w14:paraId="4ED56B80" w14:textId="77777777" w:rsidTr="00285417">
        <w:tc>
          <w:tcPr>
            <w:tcW w:w="8948" w:type="dxa"/>
            <w:gridSpan w:val="2"/>
          </w:tcPr>
          <w:p w14:paraId="6D63E76C" w14:textId="77777777" w:rsidR="00CB03F4" w:rsidRPr="00CB03F4" w:rsidRDefault="00CB03F4" w:rsidP="00CB03F4">
            <w:pPr>
              <w:rPr>
                <w:rFonts w:asciiTheme="majorHAnsi" w:eastAsiaTheme="majorEastAsia" w:hAnsiTheme="majorHAnsi" w:cstheme="majorBidi"/>
                <w:bCs/>
                <w:spacing w:val="-10"/>
                <w:kern w:val="28"/>
                <w:lang w:val="en-US"/>
              </w:rPr>
            </w:pPr>
            <w:r w:rsidRPr="00CB03F4">
              <w:rPr>
                <w:rFonts w:asciiTheme="majorHAnsi" w:eastAsiaTheme="majorEastAsia" w:hAnsiTheme="majorHAnsi" w:cstheme="majorBidi"/>
                <w:bCs/>
                <w:spacing w:val="-10"/>
                <w:kern w:val="28"/>
                <w:lang w:val="en-US"/>
              </w:rPr>
              <w:t>Ausgabe: Statuscode 200</w:t>
            </w:r>
          </w:p>
          <w:p w14:paraId="2CB1FDE4" w14:textId="77777777" w:rsidR="00CB03F4" w:rsidRPr="00CB03F4" w:rsidRDefault="00CB03F4" w:rsidP="00CB03F4">
            <w:pPr>
              <w:rPr>
                <w:rFonts w:asciiTheme="majorHAnsi" w:eastAsiaTheme="majorEastAsia" w:hAnsiTheme="majorHAnsi" w:cstheme="majorBidi"/>
                <w:bCs/>
                <w:spacing w:val="-10"/>
                <w:kern w:val="28"/>
                <w:lang w:val="en-US"/>
              </w:rPr>
            </w:pPr>
          </w:p>
          <w:p w14:paraId="4365DDC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w:t>
            </w:r>
          </w:p>
          <w:p w14:paraId="35FA263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898B65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75970CF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"Quaerat fugit et iusto provident maiores reprehenderit aut harum."</w:t>
            </w:r>
            <w:r w:rsidRPr="00CB03F4">
              <w:rPr>
                <w:rFonts w:ascii="Consolas" w:eastAsia="Times New Roman" w:hAnsi="Consolas" w:cs="Courier New"/>
                <w:b/>
                <w:bCs/>
                <w:color w:val="FFFFFF"/>
                <w:sz w:val="18"/>
                <w:szCs w:val="18"/>
                <w:lang w:val="en-CH" w:eastAsia="en-CH"/>
              </w:rPr>
              <w:t>,</w:t>
            </w:r>
          </w:p>
          <w:p w14:paraId="3ED8CA1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DCD283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628CED1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536FA7A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"sit"</w:t>
            </w:r>
            <w:r w:rsidRPr="00CB03F4">
              <w:rPr>
                <w:rFonts w:ascii="Consolas" w:eastAsia="Times New Roman" w:hAnsi="Consolas" w:cs="Courier New"/>
                <w:b/>
                <w:bCs/>
                <w:color w:val="FFFFFF"/>
                <w:sz w:val="18"/>
                <w:szCs w:val="18"/>
                <w:lang w:val="en-CH" w:eastAsia="en-CH"/>
              </w:rPr>
              <w:t>,</w:t>
            </w:r>
          </w:p>
          <w:p w14:paraId="7D7E880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"7b6f588fe13bf2df00ed9f28fbc2f0e0.png"</w:t>
            </w:r>
          </w:p>
          <w:p w14:paraId="7A356BC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6E73A4A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658076E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0C5E6CD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6577</w:t>
            </w:r>
            <w:r w:rsidRPr="00CB03F4">
              <w:rPr>
                <w:rFonts w:ascii="Consolas" w:eastAsia="Times New Roman" w:hAnsi="Consolas" w:cs="Courier New"/>
                <w:b/>
                <w:bCs/>
                <w:color w:val="FFFFFF"/>
                <w:sz w:val="18"/>
                <w:szCs w:val="18"/>
                <w:lang w:val="en-CH" w:eastAsia="en-CH"/>
              </w:rPr>
              <w:t>,</w:t>
            </w:r>
          </w:p>
          <w:p w14:paraId="1D821D5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19731</w:t>
            </w:r>
          </w:p>
          <w:p w14:paraId="23AB828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5BAF6D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09C7DB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3E9050C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417837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3C05E06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4</w:t>
            </w:r>
            <w:r w:rsidRPr="00CB03F4">
              <w:rPr>
                <w:rFonts w:ascii="Consolas" w:eastAsia="Times New Roman" w:hAnsi="Consolas" w:cs="Courier New"/>
                <w:b/>
                <w:bCs/>
                <w:color w:val="FFFFFF"/>
                <w:sz w:val="18"/>
                <w:szCs w:val="18"/>
                <w:lang w:val="en-CH" w:eastAsia="en-CH"/>
              </w:rPr>
              <w:t>,</w:t>
            </w:r>
          </w:p>
          <w:p w14:paraId="487DB0F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18FA073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"et"</w:t>
            </w:r>
            <w:r w:rsidRPr="00CB03F4">
              <w:rPr>
                <w:rFonts w:ascii="Consolas" w:eastAsia="Times New Roman" w:hAnsi="Consolas" w:cs="Courier New"/>
                <w:b/>
                <w:bCs/>
                <w:color w:val="FFFFFF"/>
                <w:sz w:val="18"/>
                <w:szCs w:val="18"/>
                <w:lang w:val="en-CH" w:eastAsia="en-CH"/>
              </w:rPr>
              <w:t>,</w:t>
            </w:r>
          </w:p>
          <w:p w14:paraId="4AF4620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FCC28C"/>
                <w:sz w:val="18"/>
                <w:szCs w:val="18"/>
                <w:lang w:val="en-CH" w:eastAsia="en-CH"/>
              </w:rPr>
              <w:t>null</w:t>
            </w:r>
          </w:p>
          <w:p w14:paraId="1C61D9E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0F206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0FF8FF2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5E61AFD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8978</w:t>
            </w:r>
            <w:r w:rsidRPr="00CB03F4">
              <w:rPr>
                <w:rFonts w:ascii="Consolas" w:eastAsia="Times New Roman" w:hAnsi="Consolas" w:cs="Courier New"/>
                <w:b/>
                <w:bCs/>
                <w:color w:val="FFFFFF"/>
                <w:sz w:val="18"/>
                <w:szCs w:val="18"/>
                <w:lang w:val="en-CH" w:eastAsia="en-CH"/>
              </w:rPr>
              <w:t>,</w:t>
            </w:r>
          </w:p>
          <w:p w14:paraId="64A2E2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26934</w:t>
            </w:r>
          </w:p>
          <w:p w14:paraId="57DE18E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E6F2A6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9BA26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4565E28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70B0908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40A4DD4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5</w:t>
            </w:r>
            <w:r w:rsidRPr="00CB03F4">
              <w:rPr>
                <w:rFonts w:ascii="Consolas" w:eastAsia="Times New Roman" w:hAnsi="Consolas" w:cs="Courier New"/>
                <w:b/>
                <w:bCs/>
                <w:color w:val="FFFFFF"/>
                <w:sz w:val="18"/>
                <w:szCs w:val="18"/>
                <w:lang w:val="en-CH" w:eastAsia="en-CH"/>
              </w:rPr>
              <w:t>,</w:t>
            </w:r>
          </w:p>
          <w:p w14:paraId="0FC92DE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"hilpert"</w:t>
            </w:r>
            <w:r w:rsidRPr="00CB03F4">
              <w:rPr>
                <w:rFonts w:ascii="Consolas" w:eastAsia="Times New Roman" w:hAnsi="Consolas" w:cs="Courier New"/>
                <w:b/>
                <w:bCs/>
                <w:color w:val="FFFFFF"/>
                <w:sz w:val="18"/>
                <w:szCs w:val="18"/>
                <w:lang w:val="en-CH" w:eastAsia="en-CH"/>
              </w:rPr>
              <w:t>,</w:t>
            </w:r>
          </w:p>
          <w:p w14:paraId="33F3CE1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"ut"</w:t>
            </w:r>
            <w:r w:rsidRPr="00CB03F4">
              <w:rPr>
                <w:rFonts w:ascii="Consolas" w:eastAsia="Times New Roman" w:hAnsi="Consolas" w:cs="Courier New"/>
                <w:b/>
                <w:bCs/>
                <w:color w:val="FFFFFF"/>
                <w:sz w:val="18"/>
                <w:szCs w:val="18"/>
                <w:lang w:val="en-CH" w:eastAsia="en-CH"/>
              </w:rPr>
              <w:t>,</w:t>
            </w:r>
          </w:p>
          <w:p w14:paraId="2B361EE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FCC28C"/>
                <w:sz w:val="18"/>
                <w:szCs w:val="18"/>
                <w:lang w:val="en-CH" w:eastAsia="en-CH"/>
              </w:rPr>
              <w:t>null</w:t>
            </w:r>
          </w:p>
          <w:p w14:paraId="564C2F8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43C81CF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lastRenderedPageBreak/>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6F0B2D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5</w:t>
            </w:r>
            <w:r w:rsidRPr="00CB03F4">
              <w:rPr>
                <w:rFonts w:ascii="Consolas" w:eastAsia="Times New Roman" w:hAnsi="Consolas" w:cs="Courier New"/>
                <w:b/>
                <w:bCs/>
                <w:color w:val="FFFFFF"/>
                <w:sz w:val="18"/>
                <w:szCs w:val="18"/>
                <w:lang w:val="en-CH" w:eastAsia="en-CH"/>
              </w:rPr>
              <w:t>,</w:t>
            </w:r>
          </w:p>
          <w:p w14:paraId="1AE3534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4167</w:t>
            </w:r>
            <w:r w:rsidRPr="00CB03F4">
              <w:rPr>
                <w:rFonts w:ascii="Consolas" w:eastAsia="Times New Roman" w:hAnsi="Consolas" w:cs="Courier New"/>
                <w:b/>
                <w:bCs/>
                <w:color w:val="FFFFFF"/>
                <w:sz w:val="18"/>
                <w:szCs w:val="18"/>
                <w:lang w:val="en-CH" w:eastAsia="en-CH"/>
              </w:rPr>
              <w:t>,</w:t>
            </w:r>
          </w:p>
          <w:p w14:paraId="1DFED57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20835</w:t>
            </w:r>
          </w:p>
          <w:p w14:paraId="5450D83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3C831AC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CA746F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2</w:t>
            </w:r>
            <w:r w:rsidRPr="00CB03F4">
              <w:rPr>
                <w:rFonts w:ascii="Consolas" w:eastAsia="Times New Roman" w:hAnsi="Consolas" w:cs="Courier New"/>
                <w:b/>
                <w:bCs/>
                <w:color w:val="FFFFFF"/>
                <w:sz w:val="18"/>
                <w:szCs w:val="18"/>
                <w:lang w:val="en-CH" w:eastAsia="en-CH"/>
              </w:rPr>
              <w:t>,</w:t>
            </w:r>
          </w:p>
          <w:p w14:paraId="085A69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"Aut eos adipisci reprehenderit amet. Rerum assumenda sit dolores vel laborum est repudiandae."</w:t>
            </w:r>
            <w:r w:rsidRPr="00CB03F4">
              <w:rPr>
                <w:rFonts w:ascii="Consolas" w:eastAsia="Times New Roman" w:hAnsi="Consolas" w:cs="Courier New"/>
                <w:b/>
                <w:bCs/>
                <w:color w:val="FFFFFF"/>
                <w:sz w:val="18"/>
                <w:szCs w:val="18"/>
                <w:lang w:val="en-CH" w:eastAsia="en-CH"/>
              </w:rPr>
              <w:t>,</w:t>
            </w:r>
          </w:p>
          <w:p w14:paraId="0F8FBDF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87820C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4</w:t>
            </w:r>
            <w:r w:rsidRPr="00CB03F4">
              <w:rPr>
                <w:rFonts w:ascii="Consolas" w:eastAsia="Times New Roman" w:hAnsi="Consolas" w:cs="Courier New"/>
                <w:b/>
                <w:bCs/>
                <w:color w:val="FFFFFF"/>
                <w:sz w:val="18"/>
                <w:szCs w:val="18"/>
                <w:lang w:val="en-CH" w:eastAsia="en-CH"/>
              </w:rPr>
              <w:t>,</w:t>
            </w:r>
          </w:p>
          <w:p w14:paraId="538E16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0D04427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"et"</w:t>
            </w:r>
            <w:r w:rsidRPr="00CB03F4">
              <w:rPr>
                <w:rFonts w:ascii="Consolas" w:eastAsia="Times New Roman" w:hAnsi="Consolas" w:cs="Courier New"/>
                <w:b/>
                <w:bCs/>
                <w:color w:val="FFFFFF"/>
                <w:sz w:val="18"/>
                <w:szCs w:val="18"/>
                <w:lang w:val="en-CH" w:eastAsia="en-CH"/>
              </w:rPr>
              <w:t>,</w:t>
            </w:r>
          </w:p>
          <w:p w14:paraId="7777ADB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FCC28C"/>
                <w:sz w:val="18"/>
                <w:szCs w:val="18"/>
                <w:lang w:val="en-CH" w:eastAsia="en-CH"/>
              </w:rPr>
              <w:t>null</w:t>
            </w:r>
          </w:p>
          <w:p w14:paraId="4551474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A289FB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A2FCA2"/>
                <w:sz w:val="18"/>
                <w:szCs w:val="18"/>
                <w:lang w:val="en-CH" w:eastAsia="en-CH"/>
              </w:rPr>
              <w:t>"1973-08-23"</w:t>
            </w:r>
            <w:r w:rsidRPr="00CB03F4">
              <w:rPr>
                <w:rFonts w:ascii="Consolas" w:eastAsia="Times New Roman" w:hAnsi="Consolas" w:cs="Courier New"/>
                <w:b/>
                <w:bCs/>
                <w:color w:val="FFFFFF"/>
                <w:sz w:val="18"/>
                <w:szCs w:val="18"/>
                <w:lang w:val="en-CH" w:eastAsia="en-CH"/>
              </w:rPr>
              <w:t>,</w:t>
            </w:r>
          </w:p>
          <w:p w14:paraId="63836A3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4</w:t>
            </w:r>
            <w:r w:rsidRPr="00CB03F4">
              <w:rPr>
                <w:rFonts w:ascii="Consolas" w:eastAsia="Times New Roman" w:hAnsi="Consolas" w:cs="Courier New"/>
                <w:b/>
                <w:bCs/>
                <w:color w:val="FFFFFF"/>
                <w:sz w:val="18"/>
                <w:szCs w:val="18"/>
                <w:lang w:val="en-CH" w:eastAsia="en-CH"/>
              </w:rPr>
              <w:t>,</w:t>
            </w:r>
          </w:p>
          <w:p w14:paraId="438FD30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5671</w:t>
            </w:r>
            <w:r w:rsidRPr="00CB03F4">
              <w:rPr>
                <w:rFonts w:ascii="Consolas" w:eastAsia="Times New Roman" w:hAnsi="Consolas" w:cs="Courier New"/>
                <w:b/>
                <w:bCs/>
                <w:color w:val="FFFFFF"/>
                <w:sz w:val="18"/>
                <w:szCs w:val="18"/>
                <w:lang w:val="en-CH" w:eastAsia="en-CH"/>
              </w:rPr>
              <w:t>,</w:t>
            </w:r>
          </w:p>
          <w:p w14:paraId="7F9F426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22684</w:t>
            </w:r>
          </w:p>
          <w:p w14:paraId="1BC25BB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A45DC5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3522D36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1415733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"Quaerat fugit et iusto provident maiores reprehenderit aut harum."</w:t>
            </w:r>
            <w:r w:rsidRPr="00CB03F4">
              <w:rPr>
                <w:rFonts w:ascii="Consolas" w:eastAsia="Times New Roman" w:hAnsi="Consolas" w:cs="Courier New"/>
                <w:b/>
                <w:bCs/>
                <w:color w:val="FFFFFF"/>
                <w:sz w:val="18"/>
                <w:szCs w:val="18"/>
                <w:lang w:val="en-CH" w:eastAsia="en-CH"/>
              </w:rPr>
              <w:t>,</w:t>
            </w:r>
          </w:p>
          <w:p w14:paraId="15F2839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3AEF39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39C31F5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"hilpert"</w:t>
            </w:r>
            <w:r w:rsidRPr="00CB03F4">
              <w:rPr>
                <w:rFonts w:ascii="Consolas" w:eastAsia="Times New Roman" w:hAnsi="Consolas" w:cs="Courier New"/>
                <w:b/>
                <w:bCs/>
                <w:color w:val="FFFFFF"/>
                <w:sz w:val="18"/>
                <w:szCs w:val="18"/>
                <w:lang w:val="en-CH" w:eastAsia="en-CH"/>
              </w:rPr>
              <w:t>,</w:t>
            </w:r>
          </w:p>
          <w:p w14:paraId="0D95939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"similique"</w:t>
            </w:r>
            <w:r w:rsidRPr="00CB03F4">
              <w:rPr>
                <w:rFonts w:ascii="Consolas" w:eastAsia="Times New Roman" w:hAnsi="Consolas" w:cs="Courier New"/>
                <w:b/>
                <w:bCs/>
                <w:color w:val="FFFFFF"/>
                <w:sz w:val="18"/>
                <w:szCs w:val="18"/>
                <w:lang w:val="en-CH" w:eastAsia="en-CH"/>
              </w:rPr>
              <w:t>,</w:t>
            </w:r>
          </w:p>
          <w:p w14:paraId="3E4BB29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"7d35cad275d67bbed39c1e69aca53ac7.png"</w:t>
            </w:r>
          </w:p>
          <w:p w14:paraId="790E2C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2FD4FE6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A2FCA2"/>
                <w:sz w:val="18"/>
                <w:szCs w:val="18"/>
                <w:lang w:val="en-CH" w:eastAsia="en-CH"/>
              </w:rPr>
              <w:t>"2019-08-31"</w:t>
            </w:r>
            <w:r w:rsidRPr="00CB03F4">
              <w:rPr>
                <w:rFonts w:ascii="Consolas" w:eastAsia="Times New Roman" w:hAnsi="Consolas" w:cs="Courier New"/>
                <w:b/>
                <w:bCs/>
                <w:color w:val="FFFFFF"/>
                <w:sz w:val="18"/>
                <w:szCs w:val="18"/>
                <w:lang w:val="en-CH" w:eastAsia="en-CH"/>
              </w:rPr>
              <w:t>,</w:t>
            </w:r>
          </w:p>
          <w:p w14:paraId="1930A48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5</w:t>
            </w:r>
            <w:r w:rsidRPr="00CB03F4">
              <w:rPr>
                <w:rFonts w:ascii="Consolas" w:eastAsia="Times New Roman" w:hAnsi="Consolas" w:cs="Courier New"/>
                <w:b/>
                <w:bCs/>
                <w:color w:val="FFFFFF"/>
                <w:sz w:val="18"/>
                <w:szCs w:val="18"/>
                <w:lang w:val="en-CH" w:eastAsia="en-CH"/>
              </w:rPr>
              <w:t>,</w:t>
            </w:r>
          </w:p>
          <w:p w14:paraId="7A2503E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3837</w:t>
            </w:r>
            <w:r w:rsidRPr="00CB03F4">
              <w:rPr>
                <w:rFonts w:ascii="Consolas" w:eastAsia="Times New Roman" w:hAnsi="Consolas" w:cs="Courier New"/>
                <w:b/>
                <w:bCs/>
                <w:color w:val="FFFFFF"/>
                <w:sz w:val="18"/>
                <w:szCs w:val="18"/>
                <w:lang w:val="en-CH" w:eastAsia="en-CH"/>
              </w:rPr>
              <w:t>,</w:t>
            </w:r>
          </w:p>
          <w:p w14:paraId="79143AA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19185</w:t>
            </w:r>
          </w:p>
          <w:p w14:paraId="181A918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4E4E9E5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391C904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17D88B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"Quaerat fugit et iusto provident maiores reprehenderit aut harum."</w:t>
            </w:r>
            <w:r w:rsidRPr="00CB03F4">
              <w:rPr>
                <w:rFonts w:ascii="Consolas" w:eastAsia="Times New Roman" w:hAnsi="Consolas" w:cs="Courier New"/>
                <w:b/>
                <w:bCs/>
                <w:color w:val="FFFFFF"/>
                <w:sz w:val="18"/>
                <w:szCs w:val="18"/>
                <w:lang w:val="en-CH" w:eastAsia="en-CH"/>
              </w:rPr>
              <w:t>,</w:t>
            </w:r>
          </w:p>
          <w:p w14:paraId="6972498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607C95C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2</w:t>
            </w:r>
            <w:r w:rsidRPr="00CB03F4">
              <w:rPr>
                <w:rFonts w:ascii="Consolas" w:eastAsia="Times New Roman" w:hAnsi="Consolas" w:cs="Courier New"/>
                <w:b/>
                <w:bCs/>
                <w:color w:val="FFFFFF"/>
                <w:sz w:val="18"/>
                <w:szCs w:val="18"/>
                <w:lang w:val="en-CH" w:eastAsia="en-CH"/>
              </w:rPr>
              <w:t>,</w:t>
            </w:r>
          </w:p>
          <w:p w14:paraId="268B51F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"lehner"</w:t>
            </w:r>
            <w:r w:rsidRPr="00CB03F4">
              <w:rPr>
                <w:rFonts w:ascii="Consolas" w:eastAsia="Times New Roman" w:hAnsi="Consolas" w:cs="Courier New"/>
                <w:b/>
                <w:bCs/>
                <w:color w:val="FFFFFF"/>
                <w:sz w:val="18"/>
                <w:szCs w:val="18"/>
                <w:lang w:val="en-CH" w:eastAsia="en-CH"/>
              </w:rPr>
              <w:t>,</w:t>
            </w:r>
          </w:p>
          <w:p w14:paraId="49D4DD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"ab"</w:t>
            </w:r>
            <w:r w:rsidRPr="00CB03F4">
              <w:rPr>
                <w:rFonts w:ascii="Consolas" w:eastAsia="Times New Roman" w:hAnsi="Consolas" w:cs="Courier New"/>
                <w:b/>
                <w:bCs/>
                <w:color w:val="FFFFFF"/>
                <w:sz w:val="18"/>
                <w:szCs w:val="18"/>
                <w:lang w:val="en-CH" w:eastAsia="en-CH"/>
              </w:rPr>
              <w:t>,</w:t>
            </w:r>
          </w:p>
          <w:p w14:paraId="064B16B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"0739acac12228cc46c3777dbfc1223f8.png"</w:t>
            </w:r>
          </w:p>
          <w:p w14:paraId="09B344C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3D620EA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75DA369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5</w:t>
            </w:r>
            <w:r w:rsidRPr="00CB03F4">
              <w:rPr>
                <w:rFonts w:ascii="Consolas" w:eastAsia="Times New Roman" w:hAnsi="Consolas" w:cs="Courier New"/>
                <w:b/>
                <w:bCs/>
                <w:color w:val="FFFFFF"/>
                <w:sz w:val="18"/>
                <w:szCs w:val="18"/>
                <w:lang w:val="en-CH" w:eastAsia="en-CH"/>
              </w:rPr>
              <w:t>,</w:t>
            </w:r>
          </w:p>
          <w:p w14:paraId="4F6D826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3193</w:t>
            </w:r>
            <w:r w:rsidRPr="00CB03F4">
              <w:rPr>
                <w:rFonts w:ascii="Consolas" w:eastAsia="Times New Roman" w:hAnsi="Consolas" w:cs="Courier New"/>
                <w:b/>
                <w:bCs/>
                <w:color w:val="FFFFFF"/>
                <w:sz w:val="18"/>
                <w:szCs w:val="18"/>
                <w:lang w:val="en-CH" w:eastAsia="en-CH"/>
              </w:rPr>
              <w:t>,</w:t>
            </w:r>
          </w:p>
          <w:p w14:paraId="3731200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15965</w:t>
            </w:r>
          </w:p>
          <w:p w14:paraId="72A5BE1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B7AA8F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BB0C42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1761DD6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20771B4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45E0D0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2</w:t>
            </w:r>
            <w:r w:rsidRPr="00CB03F4">
              <w:rPr>
                <w:rFonts w:ascii="Consolas" w:eastAsia="Times New Roman" w:hAnsi="Consolas" w:cs="Courier New"/>
                <w:b/>
                <w:bCs/>
                <w:color w:val="FFFFFF"/>
                <w:sz w:val="18"/>
                <w:szCs w:val="18"/>
                <w:lang w:val="en-CH" w:eastAsia="en-CH"/>
              </w:rPr>
              <w:t>,</w:t>
            </w:r>
          </w:p>
          <w:p w14:paraId="7726425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"lehner"</w:t>
            </w:r>
            <w:r w:rsidRPr="00CB03F4">
              <w:rPr>
                <w:rFonts w:ascii="Consolas" w:eastAsia="Times New Roman" w:hAnsi="Consolas" w:cs="Courier New"/>
                <w:b/>
                <w:bCs/>
                <w:color w:val="FFFFFF"/>
                <w:sz w:val="18"/>
                <w:szCs w:val="18"/>
                <w:lang w:val="en-CH" w:eastAsia="en-CH"/>
              </w:rPr>
              <w:t>,</w:t>
            </w:r>
          </w:p>
          <w:p w14:paraId="11CB24E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"ab"</w:t>
            </w:r>
            <w:r w:rsidRPr="00CB03F4">
              <w:rPr>
                <w:rFonts w:ascii="Consolas" w:eastAsia="Times New Roman" w:hAnsi="Consolas" w:cs="Courier New"/>
                <w:b/>
                <w:bCs/>
                <w:color w:val="FFFFFF"/>
                <w:sz w:val="18"/>
                <w:szCs w:val="18"/>
                <w:lang w:val="en-CH" w:eastAsia="en-CH"/>
              </w:rPr>
              <w:t>,</w:t>
            </w:r>
          </w:p>
          <w:p w14:paraId="39534E9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"0739acac12228cc46c3777dbfc1223f8.png"</w:t>
            </w:r>
          </w:p>
          <w:p w14:paraId="4BFBCC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15E7FB6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7FA4E0E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10</w:t>
            </w:r>
            <w:r w:rsidRPr="00CB03F4">
              <w:rPr>
                <w:rFonts w:ascii="Consolas" w:eastAsia="Times New Roman" w:hAnsi="Consolas" w:cs="Courier New"/>
                <w:b/>
                <w:bCs/>
                <w:color w:val="FFFFFF"/>
                <w:sz w:val="18"/>
                <w:szCs w:val="18"/>
                <w:lang w:val="en-CH" w:eastAsia="en-CH"/>
              </w:rPr>
              <w:t>,</w:t>
            </w:r>
          </w:p>
          <w:p w14:paraId="7355F8F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6069</w:t>
            </w:r>
            <w:r w:rsidRPr="00CB03F4">
              <w:rPr>
                <w:rFonts w:ascii="Consolas" w:eastAsia="Times New Roman" w:hAnsi="Consolas" w:cs="Courier New"/>
                <w:b/>
                <w:bCs/>
                <w:color w:val="FFFFFF"/>
                <w:sz w:val="18"/>
                <w:szCs w:val="18"/>
                <w:lang w:val="en-CH" w:eastAsia="en-CH"/>
              </w:rPr>
              <w:t>,</w:t>
            </w:r>
          </w:p>
          <w:p w14:paraId="443D8C0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lastRenderedPageBreak/>
              <w:t xml:space="preserve">    "price_total": </w:t>
            </w:r>
            <w:r w:rsidRPr="00CB03F4">
              <w:rPr>
                <w:rFonts w:ascii="Consolas" w:eastAsia="Times New Roman" w:hAnsi="Consolas" w:cs="Courier New"/>
                <w:b/>
                <w:bCs/>
                <w:color w:val="D36363"/>
                <w:sz w:val="18"/>
                <w:szCs w:val="18"/>
                <w:lang w:val="en-CH" w:eastAsia="en-CH"/>
              </w:rPr>
              <w:t>60690</w:t>
            </w:r>
          </w:p>
          <w:p w14:paraId="0831B01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53D9AD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769987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2</w:t>
            </w:r>
            <w:r w:rsidRPr="00CB03F4">
              <w:rPr>
                <w:rFonts w:ascii="Consolas" w:eastAsia="Times New Roman" w:hAnsi="Consolas" w:cs="Courier New"/>
                <w:b/>
                <w:bCs/>
                <w:color w:val="FFFFFF"/>
                <w:sz w:val="18"/>
                <w:szCs w:val="18"/>
                <w:lang w:val="en-CH" w:eastAsia="en-CH"/>
              </w:rPr>
              <w:t>,</w:t>
            </w:r>
          </w:p>
          <w:p w14:paraId="090C261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"Aut eos adipisci reprehenderit amet. Rerum assumenda sit dolores vel laborum est repudiandae."</w:t>
            </w:r>
            <w:r w:rsidRPr="00CB03F4">
              <w:rPr>
                <w:rFonts w:ascii="Consolas" w:eastAsia="Times New Roman" w:hAnsi="Consolas" w:cs="Courier New"/>
                <w:b/>
                <w:bCs/>
                <w:color w:val="FFFFFF"/>
                <w:sz w:val="18"/>
                <w:szCs w:val="18"/>
                <w:lang w:val="en-CH" w:eastAsia="en-CH"/>
              </w:rPr>
              <w:t>,</w:t>
            </w:r>
          </w:p>
          <w:p w14:paraId="321F08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6B97867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2F0DCE5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"hilpert"</w:t>
            </w:r>
            <w:r w:rsidRPr="00CB03F4">
              <w:rPr>
                <w:rFonts w:ascii="Consolas" w:eastAsia="Times New Roman" w:hAnsi="Consolas" w:cs="Courier New"/>
                <w:b/>
                <w:bCs/>
                <w:color w:val="FFFFFF"/>
                <w:sz w:val="18"/>
                <w:szCs w:val="18"/>
                <w:lang w:val="en-CH" w:eastAsia="en-CH"/>
              </w:rPr>
              <w:t>,</w:t>
            </w:r>
          </w:p>
          <w:p w14:paraId="3FB163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"similique"</w:t>
            </w:r>
            <w:r w:rsidRPr="00CB03F4">
              <w:rPr>
                <w:rFonts w:ascii="Consolas" w:eastAsia="Times New Roman" w:hAnsi="Consolas" w:cs="Courier New"/>
                <w:b/>
                <w:bCs/>
                <w:color w:val="FFFFFF"/>
                <w:sz w:val="18"/>
                <w:szCs w:val="18"/>
                <w:lang w:val="en-CH" w:eastAsia="en-CH"/>
              </w:rPr>
              <w:t>,</w:t>
            </w:r>
          </w:p>
          <w:p w14:paraId="134BB00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"7d35cad275d67bbed39c1e69aca53ac7.png"</w:t>
            </w:r>
          </w:p>
          <w:p w14:paraId="59AD1E7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617682D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1A8724A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4D955E9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1434</w:t>
            </w:r>
            <w:r w:rsidRPr="00CB03F4">
              <w:rPr>
                <w:rFonts w:ascii="Consolas" w:eastAsia="Times New Roman" w:hAnsi="Consolas" w:cs="Courier New"/>
                <w:b/>
                <w:bCs/>
                <w:color w:val="FFFFFF"/>
                <w:sz w:val="18"/>
                <w:szCs w:val="18"/>
                <w:lang w:val="en-CH" w:eastAsia="en-CH"/>
              </w:rPr>
              <w:t>,</w:t>
            </w:r>
          </w:p>
          <w:p w14:paraId="765A13A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1434</w:t>
            </w:r>
          </w:p>
          <w:p w14:paraId="78B1D1B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58C7AC6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7F2DD1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1BCCB17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16BFFD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5E7CC6E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73E6B3E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748F882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"sit"</w:t>
            </w:r>
            <w:r w:rsidRPr="00CB03F4">
              <w:rPr>
                <w:rFonts w:ascii="Consolas" w:eastAsia="Times New Roman" w:hAnsi="Consolas" w:cs="Courier New"/>
                <w:b/>
                <w:bCs/>
                <w:color w:val="FFFFFF"/>
                <w:sz w:val="18"/>
                <w:szCs w:val="18"/>
                <w:lang w:val="en-CH" w:eastAsia="en-CH"/>
              </w:rPr>
              <w:t>,</w:t>
            </w:r>
          </w:p>
          <w:p w14:paraId="4167B3C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"7b6f588fe13bf2df00ed9f28fbc2f0e0.png"</w:t>
            </w:r>
          </w:p>
          <w:p w14:paraId="4268071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2BE519F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A2FCA2"/>
                <w:sz w:val="18"/>
                <w:szCs w:val="18"/>
                <w:lang w:val="en-CH" w:eastAsia="en-CH"/>
              </w:rPr>
              <w:t>"1992-12-27"</w:t>
            </w:r>
            <w:r w:rsidRPr="00CB03F4">
              <w:rPr>
                <w:rFonts w:ascii="Consolas" w:eastAsia="Times New Roman" w:hAnsi="Consolas" w:cs="Courier New"/>
                <w:b/>
                <w:bCs/>
                <w:color w:val="FFFFFF"/>
                <w:sz w:val="18"/>
                <w:szCs w:val="18"/>
                <w:lang w:val="en-CH" w:eastAsia="en-CH"/>
              </w:rPr>
              <w:t>,</w:t>
            </w:r>
          </w:p>
          <w:p w14:paraId="0F21979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9</w:t>
            </w:r>
            <w:r w:rsidRPr="00CB03F4">
              <w:rPr>
                <w:rFonts w:ascii="Consolas" w:eastAsia="Times New Roman" w:hAnsi="Consolas" w:cs="Courier New"/>
                <w:b/>
                <w:bCs/>
                <w:color w:val="FFFFFF"/>
                <w:sz w:val="18"/>
                <w:szCs w:val="18"/>
                <w:lang w:val="en-CH" w:eastAsia="en-CH"/>
              </w:rPr>
              <w:t>,</w:t>
            </w:r>
          </w:p>
          <w:p w14:paraId="16C1F9B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7440</w:t>
            </w:r>
            <w:r w:rsidRPr="00CB03F4">
              <w:rPr>
                <w:rFonts w:ascii="Consolas" w:eastAsia="Times New Roman" w:hAnsi="Consolas" w:cs="Courier New"/>
                <w:b/>
                <w:bCs/>
                <w:color w:val="FFFFFF"/>
                <w:sz w:val="18"/>
                <w:szCs w:val="18"/>
                <w:lang w:val="en-CH" w:eastAsia="en-CH"/>
              </w:rPr>
              <w:t>,</w:t>
            </w:r>
          </w:p>
          <w:p w14:paraId="2A95A43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66960</w:t>
            </w:r>
          </w:p>
          <w:p w14:paraId="49CAB24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0026C3F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w:t>
            </w:r>
          </w:p>
          <w:p w14:paraId="34DE4A4E" w14:textId="77777777" w:rsidR="00CB03F4" w:rsidRDefault="00CB03F4" w:rsidP="00CB03F4">
            <w:pPr>
              <w:rPr>
                <w:rFonts w:asciiTheme="majorHAnsi" w:eastAsiaTheme="majorEastAsia" w:hAnsiTheme="majorHAnsi" w:cstheme="majorBidi"/>
                <w:bCs/>
                <w:spacing w:val="-10"/>
                <w:kern w:val="28"/>
              </w:rPr>
            </w:pPr>
          </w:p>
        </w:tc>
      </w:tr>
      <w:tr w:rsidR="00CB03F4" w14:paraId="4443AEA7" w14:textId="77777777" w:rsidTr="00285417">
        <w:tc>
          <w:tcPr>
            <w:tcW w:w="4474" w:type="dxa"/>
          </w:tcPr>
          <w:p w14:paraId="6C89ED2E" w14:textId="77777777"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025CFC32" w14:textId="286AC6CA"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B03F4" w14:paraId="05A7DF8D" w14:textId="77777777" w:rsidTr="00285417">
        <w:tc>
          <w:tcPr>
            <w:tcW w:w="4474" w:type="dxa"/>
          </w:tcPr>
          <w:p w14:paraId="7390281D" w14:textId="77777777"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17C3EA63"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437D84D" w14:textId="33DEFF0E"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 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1395BA45"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573D89">
              <w:rPr>
                <w:rFonts w:asciiTheme="majorHAnsi" w:eastAsiaTheme="majorEastAsia" w:hAnsiTheme="majorHAnsi" w:cstheme="majorBidi"/>
                <w:bCs/>
                <w:spacing w:val="-10"/>
                <w:kern w:val="28"/>
              </w:rPr>
              <w:t xml:space="preserve">bestelltes </w:t>
            </w:r>
            <w:r>
              <w:rPr>
                <w:rFonts w:asciiTheme="majorHAnsi" w:eastAsiaTheme="majorEastAsia" w:hAnsiTheme="majorHAnsi" w:cstheme="majorBidi"/>
                <w:bCs/>
                <w:spacing w:val="-10"/>
                <w:kern w:val="28"/>
              </w:rPr>
              <w:t>Produkt existiert in der Datenbank</w:t>
            </w:r>
          </w:p>
        </w:tc>
      </w:tr>
      <w:tr w:rsidR="00001585" w14:paraId="492915C5" w14:textId="77777777" w:rsidTr="00285417">
        <w:tc>
          <w:tcPr>
            <w:tcW w:w="8948" w:type="dxa"/>
            <w:gridSpan w:val="2"/>
          </w:tcPr>
          <w:p w14:paraId="556852F9" w14:textId="4EEB5375" w:rsidR="00CB03F4"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B03F4">
              <w:rPr>
                <w:rFonts w:asciiTheme="majorHAnsi" w:eastAsiaTheme="majorEastAsia" w:hAnsiTheme="majorHAnsi" w:cstheme="majorBidi"/>
                <w:bCs/>
                <w:spacing w:val="-10"/>
                <w:kern w:val="28"/>
              </w:rPr>
              <w:t xml:space="preserve"> Get /api/orderProduct/1</w:t>
            </w:r>
          </w:p>
          <w:p w14:paraId="34EDA18C" w14:textId="1B5B3CDF" w:rsidR="00CB03F4" w:rsidRDefault="00CB03F4" w:rsidP="00285417">
            <w:pPr>
              <w:rPr>
                <w:rFonts w:asciiTheme="majorHAnsi" w:eastAsiaTheme="majorEastAsia" w:hAnsiTheme="majorHAnsi" w:cstheme="majorBidi"/>
                <w:bCs/>
                <w:spacing w:val="-10"/>
                <w:kern w:val="28"/>
              </w:rPr>
            </w:pPr>
          </w:p>
          <w:p w14:paraId="163AF5A8" w14:textId="5C0350F0" w:rsidR="00CB03F4" w:rsidRDefault="00CB03F4" w:rsidP="00285417">
            <w:pPr>
              <w:rPr>
                <w:rFonts w:asciiTheme="majorHAnsi" w:eastAsiaTheme="majorEastAsia" w:hAnsiTheme="majorHAnsi" w:cstheme="majorBidi"/>
                <w:bCs/>
                <w:spacing w:val="-10"/>
                <w:kern w:val="28"/>
              </w:rPr>
            </w:pPr>
            <w:r w:rsidRPr="00CB03F4">
              <w:rPr>
                <w:rFonts w:asciiTheme="majorHAnsi" w:eastAsiaTheme="majorEastAsia" w:hAnsiTheme="majorHAnsi" w:cstheme="majorBidi"/>
                <w:bCs/>
                <w:noProof/>
                <w:spacing w:val="-10"/>
                <w:kern w:val="28"/>
              </w:rPr>
              <w:lastRenderedPageBreak/>
              <w:drawing>
                <wp:inline distT="0" distB="0" distL="0" distR="0" wp14:anchorId="0644FABB" wp14:editId="621A0D09">
                  <wp:extent cx="2876550" cy="68370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818" cy="686143"/>
                          </a:xfrm>
                          <a:prstGeom prst="rect">
                            <a:avLst/>
                          </a:prstGeom>
                        </pic:spPr>
                      </pic:pic>
                    </a:graphicData>
                  </a:graphic>
                </wp:inline>
              </w:drawing>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1C5A7F5A" w14:textId="77777777" w:rsidR="00001585" w:rsidRPr="00DF07D0" w:rsidRDefault="00CB03F4" w:rsidP="00285417">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lastRenderedPageBreak/>
              <w:t>Ausgabe: Statuscode 200</w:t>
            </w:r>
          </w:p>
          <w:p w14:paraId="2AA44F5D" w14:textId="1C72FCBF" w:rsidR="00CB03F4" w:rsidRPr="00DF07D0" w:rsidRDefault="00CB03F4" w:rsidP="00285417">
            <w:pPr>
              <w:rPr>
                <w:rFonts w:asciiTheme="majorHAnsi" w:eastAsiaTheme="majorEastAsia" w:hAnsiTheme="majorHAnsi" w:cstheme="majorBidi"/>
                <w:bCs/>
                <w:spacing w:val="-10"/>
                <w:kern w:val="28"/>
                <w:lang w:val="en-US"/>
              </w:rPr>
            </w:pPr>
          </w:p>
          <w:p w14:paraId="48679B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w:t>
            </w:r>
          </w:p>
          <w:p w14:paraId="49CC342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39FABDF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"order_note": </w:t>
            </w:r>
            <w:r w:rsidRPr="00CB03F4">
              <w:rPr>
                <w:rFonts w:ascii="Consolas" w:eastAsia="Times New Roman" w:hAnsi="Consolas" w:cs="Courier New"/>
                <w:b/>
                <w:bCs/>
                <w:color w:val="A2FCA2"/>
                <w:sz w:val="18"/>
                <w:szCs w:val="18"/>
                <w:lang w:val="en-CH" w:eastAsia="en-CH"/>
              </w:rPr>
              <w:t>"Quaerat fugit et iusto provident maiores reprehenderit aut harum."</w:t>
            </w:r>
            <w:r w:rsidRPr="00CB03F4">
              <w:rPr>
                <w:rFonts w:ascii="Consolas" w:eastAsia="Times New Roman" w:hAnsi="Consolas" w:cs="Courier New"/>
                <w:b/>
                <w:bCs/>
                <w:color w:val="FFFFFF"/>
                <w:sz w:val="18"/>
                <w:szCs w:val="18"/>
                <w:lang w:val="en-CH" w:eastAsia="en-CH"/>
              </w:rPr>
              <w:t>,</w:t>
            </w:r>
          </w:p>
          <w:p w14:paraId="6356DD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"product": {</w:t>
            </w:r>
          </w:p>
          <w:p w14:paraId="167EAA9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"id": </w:t>
            </w:r>
            <w:r w:rsidRPr="00CB03F4">
              <w:rPr>
                <w:rFonts w:ascii="Consolas" w:eastAsia="Times New Roman" w:hAnsi="Consolas" w:cs="Courier New"/>
                <w:b/>
                <w:bCs/>
                <w:color w:val="D36363"/>
                <w:sz w:val="18"/>
                <w:szCs w:val="18"/>
                <w:lang w:val="en-CH" w:eastAsia="en-CH"/>
              </w:rPr>
              <w:t>1</w:t>
            </w:r>
            <w:r w:rsidRPr="00CB03F4">
              <w:rPr>
                <w:rFonts w:ascii="Consolas" w:eastAsia="Times New Roman" w:hAnsi="Consolas" w:cs="Courier New"/>
                <w:b/>
                <w:bCs/>
                <w:color w:val="FFFFFF"/>
                <w:sz w:val="18"/>
                <w:szCs w:val="18"/>
                <w:lang w:val="en-CH" w:eastAsia="en-CH"/>
              </w:rPr>
              <w:t>,</w:t>
            </w:r>
          </w:p>
          <w:p w14:paraId="14623A9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"shop": </w:t>
            </w:r>
            <w:r w:rsidRPr="00CB03F4">
              <w:rPr>
                <w:rFonts w:ascii="Consolas" w:eastAsia="Times New Roman" w:hAnsi="Consolas" w:cs="Courier New"/>
                <w:b/>
                <w:bCs/>
                <w:color w:val="A2FCA2"/>
                <w:sz w:val="18"/>
                <w:szCs w:val="18"/>
                <w:lang w:val="en-CH" w:eastAsia="en-CH"/>
              </w:rPr>
              <w:t>"hamill"</w:t>
            </w:r>
            <w:r w:rsidRPr="00CB03F4">
              <w:rPr>
                <w:rFonts w:ascii="Consolas" w:eastAsia="Times New Roman" w:hAnsi="Consolas" w:cs="Courier New"/>
                <w:b/>
                <w:bCs/>
                <w:color w:val="FFFFFF"/>
                <w:sz w:val="18"/>
                <w:szCs w:val="18"/>
                <w:lang w:val="en-CH" w:eastAsia="en-CH"/>
              </w:rPr>
              <w:t>,</w:t>
            </w:r>
          </w:p>
          <w:p w14:paraId="176DA7D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"name": </w:t>
            </w:r>
            <w:r w:rsidRPr="00CB03F4">
              <w:rPr>
                <w:rFonts w:ascii="Consolas" w:eastAsia="Times New Roman" w:hAnsi="Consolas" w:cs="Courier New"/>
                <w:b/>
                <w:bCs/>
                <w:color w:val="A2FCA2"/>
                <w:sz w:val="18"/>
                <w:szCs w:val="18"/>
                <w:lang w:val="en-CH" w:eastAsia="en-CH"/>
              </w:rPr>
              <w:t>"sit"</w:t>
            </w:r>
            <w:r w:rsidRPr="00CB03F4">
              <w:rPr>
                <w:rFonts w:ascii="Consolas" w:eastAsia="Times New Roman" w:hAnsi="Consolas" w:cs="Courier New"/>
                <w:b/>
                <w:bCs/>
                <w:color w:val="FFFFFF"/>
                <w:sz w:val="18"/>
                <w:szCs w:val="18"/>
                <w:lang w:val="en-CH" w:eastAsia="en-CH"/>
              </w:rPr>
              <w:t>,</w:t>
            </w:r>
          </w:p>
          <w:p w14:paraId="64CDA54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"image": </w:t>
            </w:r>
            <w:r w:rsidRPr="00CB03F4">
              <w:rPr>
                <w:rFonts w:ascii="Consolas" w:eastAsia="Times New Roman" w:hAnsi="Consolas" w:cs="Courier New"/>
                <w:b/>
                <w:bCs/>
                <w:color w:val="A2FCA2"/>
                <w:sz w:val="18"/>
                <w:szCs w:val="18"/>
                <w:lang w:val="en-CH" w:eastAsia="en-CH"/>
              </w:rPr>
              <w:t>"7b6f588fe13bf2df00ed9f28fbc2f0e0.png"</w:t>
            </w:r>
          </w:p>
          <w:p w14:paraId="404B308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w:t>
            </w:r>
          </w:p>
          <w:p w14:paraId="1F923FD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"recieved_at": </w:t>
            </w:r>
            <w:r w:rsidRPr="00CB03F4">
              <w:rPr>
                <w:rFonts w:ascii="Consolas" w:eastAsia="Times New Roman" w:hAnsi="Consolas" w:cs="Courier New"/>
                <w:b/>
                <w:bCs/>
                <w:color w:val="FCC28C"/>
                <w:sz w:val="18"/>
                <w:szCs w:val="18"/>
                <w:lang w:val="en-CH" w:eastAsia="en-CH"/>
              </w:rPr>
              <w:t>null</w:t>
            </w:r>
            <w:r w:rsidRPr="00CB03F4">
              <w:rPr>
                <w:rFonts w:ascii="Consolas" w:eastAsia="Times New Roman" w:hAnsi="Consolas" w:cs="Courier New"/>
                <w:b/>
                <w:bCs/>
                <w:color w:val="FFFFFF"/>
                <w:sz w:val="18"/>
                <w:szCs w:val="18"/>
                <w:lang w:val="en-CH" w:eastAsia="en-CH"/>
              </w:rPr>
              <w:t>,</w:t>
            </w:r>
          </w:p>
          <w:p w14:paraId="48A7811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"volume": </w:t>
            </w:r>
            <w:r w:rsidRPr="00CB03F4">
              <w:rPr>
                <w:rFonts w:ascii="Consolas" w:eastAsia="Times New Roman" w:hAnsi="Consolas" w:cs="Courier New"/>
                <w:b/>
                <w:bCs/>
                <w:color w:val="D36363"/>
                <w:sz w:val="18"/>
                <w:szCs w:val="18"/>
                <w:lang w:val="en-CH" w:eastAsia="en-CH"/>
              </w:rPr>
              <w:t>3</w:t>
            </w:r>
            <w:r w:rsidRPr="00CB03F4">
              <w:rPr>
                <w:rFonts w:ascii="Consolas" w:eastAsia="Times New Roman" w:hAnsi="Consolas" w:cs="Courier New"/>
                <w:b/>
                <w:bCs/>
                <w:color w:val="FFFFFF"/>
                <w:sz w:val="18"/>
                <w:szCs w:val="18"/>
                <w:lang w:val="en-CH" w:eastAsia="en-CH"/>
              </w:rPr>
              <w:t>,</w:t>
            </w:r>
          </w:p>
          <w:p w14:paraId="5D10C18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 </w:t>
            </w:r>
            <w:r w:rsidRPr="00CB03F4">
              <w:rPr>
                <w:rFonts w:ascii="Consolas" w:eastAsia="Times New Roman" w:hAnsi="Consolas" w:cs="Courier New"/>
                <w:b/>
                <w:bCs/>
                <w:color w:val="D36363"/>
                <w:sz w:val="18"/>
                <w:szCs w:val="18"/>
                <w:lang w:val="en-CH" w:eastAsia="en-CH"/>
              </w:rPr>
              <w:t>6577</w:t>
            </w:r>
            <w:r w:rsidRPr="00CB03F4">
              <w:rPr>
                <w:rFonts w:ascii="Consolas" w:eastAsia="Times New Roman" w:hAnsi="Consolas" w:cs="Courier New"/>
                <w:b/>
                <w:bCs/>
                <w:color w:val="FFFFFF"/>
                <w:sz w:val="18"/>
                <w:szCs w:val="18"/>
                <w:lang w:val="en-CH" w:eastAsia="en-CH"/>
              </w:rPr>
              <w:t>,</w:t>
            </w:r>
          </w:p>
          <w:p w14:paraId="66DD0D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 xml:space="preserve">  "price_total": </w:t>
            </w:r>
            <w:r w:rsidRPr="00CB03F4">
              <w:rPr>
                <w:rFonts w:ascii="Consolas" w:eastAsia="Times New Roman" w:hAnsi="Consolas" w:cs="Courier New"/>
                <w:b/>
                <w:bCs/>
                <w:color w:val="D36363"/>
                <w:sz w:val="18"/>
                <w:szCs w:val="18"/>
                <w:lang w:val="en-CH" w:eastAsia="en-CH"/>
              </w:rPr>
              <w:t>19731</w:t>
            </w:r>
          </w:p>
          <w:p w14:paraId="496BBAD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CB03F4">
              <w:rPr>
                <w:rFonts w:ascii="Consolas" w:eastAsia="Times New Roman" w:hAnsi="Consolas" w:cs="Courier New"/>
                <w:b/>
                <w:bCs/>
                <w:color w:val="FFFFFF"/>
                <w:sz w:val="18"/>
                <w:szCs w:val="18"/>
                <w:lang w:val="en-CH" w:eastAsia="en-CH"/>
              </w:rPr>
              <w:t>}</w:t>
            </w:r>
          </w:p>
          <w:p w14:paraId="36F56994" w14:textId="56D453EB" w:rsidR="00CB03F4" w:rsidRDefault="00CB03F4"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38C7EE8E" w:rsidR="00001585" w:rsidRDefault="00CB03F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392AF21B" w:rsidR="00001585" w:rsidRDefault="00CB03F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6710C30" w14:textId="695E0B3D"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66847BB7"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0189174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B03F4">
              <w:rPr>
                <w:rFonts w:asciiTheme="majorHAnsi" w:eastAsiaTheme="majorEastAsia" w:hAnsiTheme="majorHAnsi" w:cstheme="majorBidi"/>
                <w:bCs/>
                <w:spacing w:val="-10"/>
                <w:kern w:val="28"/>
              </w:rPr>
              <w:t xml:space="preserve"> Get /api/orderProducts/100</w:t>
            </w:r>
          </w:p>
          <w:p w14:paraId="034EE9DF" w14:textId="056EB2C9" w:rsidR="00CB03F4" w:rsidRDefault="00CB03F4" w:rsidP="00285417">
            <w:pPr>
              <w:rPr>
                <w:rFonts w:asciiTheme="majorHAnsi" w:eastAsiaTheme="majorEastAsia" w:hAnsiTheme="majorHAnsi" w:cstheme="majorBidi"/>
                <w:bCs/>
                <w:spacing w:val="-10"/>
                <w:kern w:val="28"/>
              </w:rPr>
            </w:pPr>
          </w:p>
          <w:p w14:paraId="02CD6C6D" w14:textId="007F4FD7" w:rsidR="00CB03F4" w:rsidRDefault="00CB03F4" w:rsidP="00285417">
            <w:pPr>
              <w:rPr>
                <w:rFonts w:asciiTheme="majorHAnsi" w:eastAsiaTheme="majorEastAsia" w:hAnsiTheme="majorHAnsi" w:cstheme="majorBidi"/>
                <w:bCs/>
                <w:spacing w:val="-10"/>
                <w:kern w:val="28"/>
              </w:rPr>
            </w:pPr>
            <w:r w:rsidRPr="00CB03F4">
              <w:rPr>
                <w:rFonts w:asciiTheme="majorHAnsi" w:eastAsiaTheme="majorEastAsia" w:hAnsiTheme="majorHAnsi" w:cstheme="majorBidi"/>
                <w:bCs/>
                <w:noProof/>
                <w:spacing w:val="-10"/>
                <w:kern w:val="28"/>
              </w:rPr>
              <w:drawing>
                <wp:inline distT="0" distB="0" distL="0" distR="0" wp14:anchorId="2F268EB3" wp14:editId="459C7176">
                  <wp:extent cx="2880430" cy="676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2787" cy="676828"/>
                          </a:xfrm>
                          <a:prstGeom prst="rect">
                            <a:avLst/>
                          </a:prstGeom>
                        </pic:spPr>
                      </pic:pic>
                    </a:graphicData>
                  </a:graphic>
                </wp:inline>
              </w:drawing>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38FD350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BA4072">
              <w:rPr>
                <w:rFonts w:asciiTheme="majorHAnsi" w:eastAsiaTheme="majorEastAsia" w:hAnsiTheme="majorHAnsi" w:cstheme="majorBidi"/>
                <w:bCs/>
                <w:spacing w:val="-10"/>
                <w:kern w:val="28"/>
              </w:rPr>
              <w:t xml:space="preserve"> Statuscode 404</w:t>
            </w:r>
          </w:p>
          <w:p w14:paraId="31730B6C" w14:textId="2589EC80" w:rsidR="00BA4072" w:rsidRDefault="00BA4072" w:rsidP="00285417">
            <w:pPr>
              <w:rPr>
                <w:rFonts w:asciiTheme="majorHAnsi" w:eastAsiaTheme="majorEastAsia" w:hAnsiTheme="majorHAnsi" w:cstheme="majorBidi"/>
                <w:bCs/>
                <w:spacing w:val="-10"/>
                <w:kern w:val="28"/>
              </w:rPr>
            </w:pPr>
          </w:p>
          <w:p w14:paraId="12775E7C"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A4072">
              <w:rPr>
                <w:rFonts w:ascii="Consolas" w:eastAsia="Times New Roman" w:hAnsi="Consolas" w:cs="Courier New"/>
                <w:b/>
                <w:bCs/>
                <w:color w:val="FFFFFF"/>
                <w:sz w:val="18"/>
                <w:szCs w:val="18"/>
                <w:lang w:val="en-CH" w:eastAsia="en-CH"/>
              </w:rPr>
              <w:t>{</w:t>
            </w:r>
          </w:p>
          <w:p w14:paraId="08706828"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BA4072">
              <w:rPr>
                <w:rFonts w:ascii="Consolas" w:eastAsia="Times New Roman" w:hAnsi="Consolas" w:cs="Courier New"/>
                <w:b/>
                <w:bCs/>
                <w:color w:val="FFFFFF"/>
                <w:sz w:val="18"/>
                <w:szCs w:val="18"/>
                <w:lang w:val="en-CH" w:eastAsia="en-CH"/>
              </w:rPr>
              <w:t xml:space="preserve">  "message": </w:t>
            </w:r>
            <w:r w:rsidRPr="00BA4072">
              <w:rPr>
                <w:rFonts w:ascii="Consolas" w:eastAsia="Times New Roman" w:hAnsi="Consolas" w:cs="Courier New"/>
                <w:b/>
                <w:bCs/>
                <w:color w:val="A2FCA2"/>
                <w:sz w:val="18"/>
                <w:szCs w:val="18"/>
                <w:lang w:val="en-CH" w:eastAsia="en-CH"/>
              </w:rPr>
              <w:t>"Bestellter Produktdatensatz nicht gefunden."</w:t>
            </w:r>
          </w:p>
          <w:p w14:paraId="5B588758"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val="en-CH" w:eastAsia="en-CH"/>
              </w:rPr>
            </w:pPr>
            <w:r w:rsidRPr="00BA4072">
              <w:rPr>
                <w:rFonts w:ascii="Consolas" w:eastAsia="Times New Roman" w:hAnsi="Consolas" w:cs="Courier New"/>
                <w:b/>
                <w:bCs/>
                <w:color w:val="FFFFFF"/>
                <w:sz w:val="18"/>
                <w:szCs w:val="18"/>
                <w:lang w:val="en-CH" w:eastAsia="en-CH"/>
              </w:rPr>
              <w:t>}</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13E2741D" w:rsidR="00001585" w:rsidRDefault="00BA407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83FA07C" w:rsidR="00001585" w:rsidRDefault="00BA407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C55BAF9" w14:textId="257F4590"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2678B9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w:t>
            </w:r>
            <w:r w:rsidR="001D1608">
              <w:rPr>
                <w:rFonts w:asciiTheme="majorHAnsi" w:eastAsiaTheme="majorEastAsia" w:hAnsiTheme="majorHAnsi" w:cstheme="majorBidi"/>
                <w:bCs/>
                <w:spacing w:val="-10"/>
                <w:kern w:val="28"/>
              </w:rPr>
              <w:t>e Bestellung</w:t>
            </w:r>
            <w:r>
              <w:rPr>
                <w:rFonts w:asciiTheme="majorHAnsi" w:eastAsiaTheme="majorEastAsia" w:hAnsiTheme="majorHAnsi" w:cstheme="majorBidi"/>
                <w:bCs/>
                <w:spacing w:val="-10"/>
                <w:kern w:val="28"/>
              </w:rPr>
              <w:t xml:space="preserve"> existiert in der Datenbank</w:t>
            </w:r>
            <w:r w:rsidR="001D1608">
              <w:rPr>
                <w:rFonts w:asciiTheme="majorHAnsi" w:eastAsiaTheme="majorEastAsia" w:hAnsiTheme="majorHAnsi" w:cstheme="majorBidi"/>
                <w:bCs/>
                <w:spacing w:val="-10"/>
                <w:kern w:val="28"/>
              </w:rPr>
              <w:t>.</w:t>
            </w:r>
          </w:p>
          <w:p w14:paraId="0F8D03AA" w14:textId="0C0CC6A5" w:rsidR="001D1608" w:rsidRDefault="001D160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2EB8368" w14:textId="77777777" w:rsidTr="00285417">
        <w:tc>
          <w:tcPr>
            <w:tcW w:w="8948" w:type="dxa"/>
            <w:gridSpan w:val="2"/>
          </w:tcPr>
          <w:p w14:paraId="30B5E1CA" w14:textId="6B66629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DF07D0">
              <w:rPr>
                <w:rFonts w:asciiTheme="majorHAnsi" w:eastAsiaTheme="majorEastAsia" w:hAnsiTheme="majorHAnsi" w:cstheme="majorBidi"/>
                <w:bCs/>
                <w:spacing w:val="-10"/>
                <w:kern w:val="28"/>
              </w:rPr>
              <w:t xml:space="preserve"> Post /api/orderProducts</w:t>
            </w:r>
          </w:p>
          <w:p w14:paraId="02C4A6B5" w14:textId="4D3C26C6" w:rsidR="00DF07D0" w:rsidRDefault="00DF07D0" w:rsidP="00285417">
            <w:pPr>
              <w:rPr>
                <w:rFonts w:asciiTheme="majorHAnsi" w:eastAsiaTheme="majorEastAsia" w:hAnsiTheme="majorHAnsi" w:cstheme="majorBidi"/>
                <w:bCs/>
                <w:spacing w:val="-10"/>
                <w:kern w:val="28"/>
              </w:rPr>
            </w:pPr>
          </w:p>
          <w:p w14:paraId="18B7DBD5" w14:textId="77777777" w:rsidR="00DF07D0" w:rsidRPr="00DF07D0" w:rsidRDefault="00DF07D0" w:rsidP="00DF07D0">
            <w:pPr>
              <w:spacing w:line="240" w:lineRule="auto"/>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lastRenderedPageBreak/>
              <w:t>{</w:t>
            </w:r>
          </w:p>
          <w:p w14:paraId="6079380B" w14:textId="77777777" w:rsidR="00DF07D0" w:rsidRPr="00DF07D0" w:rsidRDefault="00DF07D0" w:rsidP="00DF07D0">
            <w:pPr>
              <w:spacing w:line="240" w:lineRule="auto"/>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 xml:space="preserve">  "order_id": 1,</w:t>
            </w:r>
          </w:p>
          <w:p w14:paraId="2567EAA5" w14:textId="77777777" w:rsidR="00DF07D0" w:rsidRPr="00DF07D0" w:rsidRDefault="00DF07D0" w:rsidP="00DF07D0">
            <w:pPr>
              <w:spacing w:line="240" w:lineRule="auto"/>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 xml:space="preserve">  "product_id": 1,</w:t>
            </w:r>
          </w:p>
          <w:p w14:paraId="1EA17DF5" w14:textId="77777777" w:rsidR="00DF07D0" w:rsidRPr="00DF07D0" w:rsidRDefault="00DF07D0" w:rsidP="00DF07D0">
            <w:pPr>
              <w:spacing w:line="240" w:lineRule="auto"/>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 xml:space="preserve">  "volume": 5,</w:t>
            </w:r>
          </w:p>
          <w:p w14:paraId="3469D474" w14:textId="77777777" w:rsidR="00DF07D0" w:rsidRPr="00DF07D0" w:rsidRDefault="00DF07D0" w:rsidP="00DF07D0">
            <w:pPr>
              <w:spacing w:line="240" w:lineRule="auto"/>
              <w:rPr>
                <w:rFonts w:asciiTheme="majorHAnsi" w:eastAsiaTheme="majorEastAsia" w:hAnsiTheme="majorHAnsi" w:cstheme="majorBidi"/>
                <w:bCs/>
                <w:spacing w:val="-10"/>
                <w:kern w:val="28"/>
              </w:rPr>
            </w:pPr>
            <w:r w:rsidRPr="00DF07D0">
              <w:rPr>
                <w:rFonts w:asciiTheme="majorHAnsi" w:eastAsiaTheme="majorEastAsia" w:hAnsiTheme="majorHAnsi" w:cstheme="majorBidi"/>
                <w:bCs/>
                <w:spacing w:val="-10"/>
                <w:kern w:val="28"/>
                <w:lang w:val="en-US"/>
              </w:rPr>
              <w:t xml:space="preserve">  </w:t>
            </w:r>
            <w:r w:rsidRPr="00DF07D0">
              <w:rPr>
                <w:rFonts w:asciiTheme="majorHAnsi" w:eastAsiaTheme="majorEastAsia" w:hAnsiTheme="majorHAnsi" w:cstheme="majorBidi"/>
                <w:bCs/>
                <w:spacing w:val="-10"/>
                <w:kern w:val="28"/>
              </w:rPr>
              <w:t>"price": 20</w:t>
            </w:r>
          </w:p>
          <w:p w14:paraId="17A85C8A" w14:textId="5B0845AC" w:rsidR="00DF07D0" w:rsidRDefault="00DF07D0" w:rsidP="00DF07D0">
            <w:pPr>
              <w:rPr>
                <w:rFonts w:asciiTheme="majorHAnsi" w:eastAsiaTheme="majorEastAsia" w:hAnsiTheme="majorHAnsi" w:cstheme="majorBidi"/>
                <w:bCs/>
                <w:spacing w:val="-10"/>
                <w:kern w:val="28"/>
              </w:rPr>
            </w:pPr>
            <w:r w:rsidRPr="00DF07D0">
              <w:rPr>
                <w:rFonts w:asciiTheme="majorHAnsi" w:eastAsiaTheme="majorEastAsia" w:hAnsiTheme="majorHAnsi" w:cstheme="majorBidi"/>
                <w:bCs/>
                <w:spacing w:val="-10"/>
                <w:kern w:val="28"/>
              </w:rPr>
              <w:t>}</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64BA73A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DF07D0">
              <w:rPr>
                <w:rFonts w:asciiTheme="majorHAnsi" w:eastAsiaTheme="majorEastAsia" w:hAnsiTheme="majorHAnsi" w:cstheme="majorBidi"/>
                <w:bCs/>
                <w:spacing w:val="-10"/>
                <w:kern w:val="28"/>
              </w:rPr>
              <w:t xml:space="preserve"> Statuscode 200</w:t>
            </w:r>
          </w:p>
          <w:p w14:paraId="5FF4E3ED" w14:textId="50D8F5C1" w:rsidR="00DF07D0" w:rsidRDefault="00DF07D0" w:rsidP="00285417">
            <w:pPr>
              <w:rPr>
                <w:rFonts w:asciiTheme="majorHAnsi" w:eastAsiaTheme="majorEastAsia" w:hAnsiTheme="majorHAnsi" w:cstheme="majorBidi"/>
                <w:bCs/>
                <w:spacing w:val="-10"/>
                <w:kern w:val="28"/>
              </w:rPr>
            </w:pPr>
          </w:p>
          <w:p w14:paraId="0AA103A5"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w:t>
            </w:r>
          </w:p>
          <w:p w14:paraId="5E157B0D"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"order_id": </w:t>
            </w:r>
            <w:r w:rsidRPr="00DF07D0">
              <w:rPr>
                <w:rFonts w:ascii="Consolas" w:eastAsia="Times New Roman" w:hAnsi="Consolas" w:cs="Courier New"/>
                <w:b/>
                <w:bCs/>
                <w:color w:val="D36363"/>
                <w:sz w:val="18"/>
                <w:szCs w:val="18"/>
                <w:lang w:val="en-CH" w:eastAsia="en-CH"/>
              </w:rPr>
              <w:t>1</w:t>
            </w:r>
            <w:r w:rsidRPr="00DF07D0">
              <w:rPr>
                <w:rFonts w:ascii="Consolas" w:eastAsia="Times New Roman" w:hAnsi="Consolas" w:cs="Courier New"/>
                <w:b/>
                <w:bCs/>
                <w:color w:val="FFFFFF"/>
                <w:sz w:val="18"/>
                <w:szCs w:val="18"/>
                <w:lang w:val="en-CH" w:eastAsia="en-CH"/>
              </w:rPr>
              <w:t>,</w:t>
            </w:r>
          </w:p>
          <w:p w14:paraId="791E7EB5"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"order_note": </w:t>
            </w:r>
            <w:r w:rsidRPr="00DF07D0">
              <w:rPr>
                <w:rFonts w:ascii="Consolas" w:eastAsia="Times New Roman" w:hAnsi="Consolas" w:cs="Courier New"/>
                <w:b/>
                <w:bCs/>
                <w:color w:val="A2FCA2"/>
                <w:sz w:val="18"/>
                <w:szCs w:val="18"/>
                <w:lang w:val="en-CH" w:eastAsia="en-CH"/>
              </w:rPr>
              <w:t>"Quaerat fugit et iusto provident maiores reprehenderit aut harum."</w:t>
            </w:r>
            <w:r w:rsidRPr="00DF07D0">
              <w:rPr>
                <w:rFonts w:ascii="Consolas" w:eastAsia="Times New Roman" w:hAnsi="Consolas" w:cs="Courier New"/>
                <w:b/>
                <w:bCs/>
                <w:color w:val="FFFFFF"/>
                <w:sz w:val="18"/>
                <w:szCs w:val="18"/>
                <w:lang w:val="en-CH" w:eastAsia="en-CH"/>
              </w:rPr>
              <w:t>,</w:t>
            </w:r>
          </w:p>
          <w:p w14:paraId="21EFCF8E"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"product": {</w:t>
            </w:r>
          </w:p>
          <w:p w14:paraId="07FA4059"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"id": </w:t>
            </w:r>
            <w:r w:rsidRPr="00DF07D0">
              <w:rPr>
                <w:rFonts w:ascii="Consolas" w:eastAsia="Times New Roman" w:hAnsi="Consolas" w:cs="Courier New"/>
                <w:b/>
                <w:bCs/>
                <w:color w:val="D36363"/>
                <w:sz w:val="18"/>
                <w:szCs w:val="18"/>
                <w:lang w:val="en-CH" w:eastAsia="en-CH"/>
              </w:rPr>
              <w:t>1</w:t>
            </w:r>
            <w:r w:rsidRPr="00DF07D0">
              <w:rPr>
                <w:rFonts w:ascii="Consolas" w:eastAsia="Times New Roman" w:hAnsi="Consolas" w:cs="Courier New"/>
                <w:b/>
                <w:bCs/>
                <w:color w:val="FFFFFF"/>
                <w:sz w:val="18"/>
                <w:szCs w:val="18"/>
                <w:lang w:val="en-CH" w:eastAsia="en-CH"/>
              </w:rPr>
              <w:t>,</w:t>
            </w:r>
          </w:p>
          <w:p w14:paraId="26834DEE"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"shop": </w:t>
            </w:r>
            <w:r w:rsidRPr="00DF07D0">
              <w:rPr>
                <w:rFonts w:ascii="Consolas" w:eastAsia="Times New Roman" w:hAnsi="Consolas" w:cs="Courier New"/>
                <w:b/>
                <w:bCs/>
                <w:color w:val="A2FCA2"/>
                <w:sz w:val="18"/>
                <w:szCs w:val="18"/>
                <w:lang w:val="en-CH" w:eastAsia="en-CH"/>
              </w:rPr>
              <w:t>"hamill"</w:t>
            </w:r>
            <w:r w:rsidRPr="00DF07D0">
              <w:rPr>
                <w:rFonts w:ascii="Consolas" w:eastAsia="Times New Roman" w:hAnsi="Consolas" w:cs="Courier New"/>
                <w:b/>
                <w:bCs/>
                <w:color w:val="FFFFFF"/>
                <w:sz w:val="18"/>
                <w:szCs w:val="18"/>
                <w:lang w:val="en-CH" w:eastAsia="en-CH"/>
              </w:rPr>
              <w:t>,</w:t>
            </w:r>
          </w:p>
          <w:p w14:paraId="165174C3"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"name": </w:t>
            </w:r>
            <w:r w:rsidRPr="00DF07D0">
              <w:rPr>
                <w:rFonts w:ascii="Consolas" w:eastAsia="Times New Roman" w:hAnsi="Consolas" w:cs="Courier New"/>
                <w:b/>
                <w:bCs/>
                <w:color w:val="A2FCA2"/>
                <w:sz w:val="18"/>
                <w:szCs w:val="18"/>
                <w:lang w:val="en-CH" w:eastAsia="en-CH"/>
              </w:rPr>
              <w:t>"sit"</w:t>
            </w:r>
            <w:r w:rsidRPr="00DF07D0">
              <w:rPr>
                <w:rFonts w:ascii="Consolas" w:eastAsia="Times New Roman" w:hAnsi="Consolas" w:cs="Courier New"/>
                <w:b/>
                <w:bCs/>
                <w:color w:val="FFFFFF"/>
                <w:sz w:val="18"/>
                <w:szCs w:val="18"/>
                <w:lang w:val="en-CH" w:eastAsia="en-CH"/>
              </w:rPr>
              <w:t>,</w:t>
            </w:r>
          </w:p>
          <w:p w14:paraId="4DF91363"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"image": </w:t>
            </w:r>
            <w:r w:rsidRPr="00DF07D0">
              <w:rPr>
                <w:rFonts w:ascii="Consolas" w:eastAsia="Times New Roman" w:hAnsi="Consolas" w:cs="Courier New"/>
                <w:b/>
                <w:bCs/>
                <w:color w:val="A2FCA2"/>
                <w:sz w:val="18"/>
                <w:szCs w:val="18"/>
                <w:lang w:val="en-CH" w:eastAsia="en-CH"/>
              </w:rPr>
              <w:t>"7b6f588fe13bf2df00ed9f28fbc2f0e0.png"</w:t>
            </w:r>
          </w:p>
          <w:p w14:paraId="67699FCB"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w:t>
            </w:r>
          </w:p>
          <w:p w14:paraId="5A241EFD"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"recieved_at": </w:t>
            </w:r>
            <w:r w:rsidRPr="00DF07D0">
              <w:rPr>
                <w:rFonts w:ascii="Consolas" w:eastAsia="Times New Roman" w:hAnsi="Consolas" w:cs="Courier New"/>
                <w:b/>
                <w:bCs/>
                <w:color w:val="FCC28C"/>
                <w:sz w:val="18"/>
                <w:szCs w:val="18"/>
                <w:lang w:val="en-CH" w:eastAsia="en-CH"/>
              </w:rPr>
              <w:t>null</w:t>
            </w:r>
            <w:r w:rsidRPr="00DF07D0">
              <w:rPr>
                <w:rFonts w:ascii="Consolas" w:eastAsia="Times New Roman" w:hAnsi="Consolas" w:cs="Courier New"/>
                <w:b/>
                <w:bCs/>
                <w:color w:val="FFFFFF"/>
                <w:sz w:val="18"/>
                <w:szCs w:val="18"/>
                <w:lang w:val="en-CH" w:eastAsia="en-CH"/>
              </w:rPr>
              <w:t>,</w:t>
            </w:r>
          </w:p>
          <w:p w14:paraId="36C5AD7F"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"volume": </w:t>
            </w:r>
            <w:r w:rsidRPr="00DF07D0">
              <w:rPr>
                <w:rFonts w:ascii="Consolas" w:eastAsia="Times New Roman" w:hAnsi="Consolas" w:cs="Courier New"/>
                <w:b/>
                <w:bCs/>
                <w:color w:val="D36363"/>
                <w:sz w:val="18"/>
                <w:szCs w:val="18"/>
                <w:lang w:val="en-CH" w:eastAsia="en-CH"/>
              </w:rPr>
              <w:t>5</w:t>
            </w:r>
            <w:r w:rsidRPr="00DF07D0">
              <w:rPr>
                <w:rFonts w:ascii="Consolas" w:eastAsia="Times New Roman" w:hAnsi="Consolas" w:cs="Courier New"/>
                <w:b/>
                <w:bCs/>
                <w:color w:val="FFFFFF"/>
                <w:sz w:val="18"/>
                <w:szCs w:val="18"/>
                <w:lang w:val="en-CH" w:eastAsia="en-CH"/>
              </w:rPr>
              <w:t>,</w:t>
            </w:r>
          </w:p>
          <w:p w14:paraId="589DB5F4"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"price": </w:t>
            </w:r>
            <w:r w:rsidRPr="00DF07D0">
              <w:rPr>
                <w:rFonts w:ascii="Consolas" w:eastAsia="Times New Roman" w:hAnsi="Consolas" w:cs="Courier New"/>
                <w:b/>
                <w:bCs/>
                <w:color w:val="D36363"/>
                <w:sz w:val="18"/>
                <w:szCs w:val="18"/>
                <w:lang w:val="en-CH" w:eastAsia="en-CH"/>
              </w:rPr>
              <w:t>20</w:t>
            </w:r>
            <w:r w:rsidRPr="00DF07D0">
              <w:rPr>
                <w:rFonts w:ascii="Consolas" w:eastAsia="Times New Roman" w:hAnsi="Consolas" w:cs="Courier New"/>
                <w:b/>
                <w:bCs/>
                <w:color w:val="FFFFFF"/>
                <w:sz w:val="18"/>
                <w:szCs w:val="18"/>
                <w:lang w:val="en-CH" w:eastAsia="en-CH"/>
              </w:rPr>
              <w:t>,</w:t>
            </w:r>
          </w:p>
          <w:p w14:paraId="355A4328"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 xml:space="preserve">  "price_total": </w:t>
            </w:r>
            <w:r w:rsidRPr="00DF07D0">
              <w:rPr>
                <w:rFonts w:ascii="Consolas" w:eastAsia="Times New Roman" w:hAnsi="Consolas" w:cs="Courier New"/>
                <w:b/>
                <w:bCs/>
                <w:color w:val="D36363"/>
                <w:sz w:val="18"/>
                <w:szCs w:val="18"/>
                <w:lang w:val="en-CH" w:eastAsia="en-CH"/>
              </w:rPr>
              <w:t>100</w:t>
            </w:r>
          </w:p>
          <w:p w14:paraId="62CF367D"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DF07D0">
              <w:rPr>
                <w:rFonts w:ascii="Consolas" w:eastAsia="Times New Roman" w:hAnsi="Consolas" w:cs="Courier New"/>
                <w:b/>
                <w:bCs/>
                <w:color w:val="FFFFFF"/>
                <w:sz w:val="18"/>
                <w:szCs w:val="18"/>
                <w:lang w:val="en-CH" w:eastAsia="en-CH"/>
              </w:rPr>
              <w:t>}</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46DF988" w14:textId="3DB1A0FF" w:rsidR="00001585" w:rsidRDefault="00DF07D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1C028DEB" w:rsidR="00001585" w:rsidRDefault="00DF07D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37F8F3B" w14:textId="17F652CD"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502336" w14:textId="77777777" w:rsidR="001D1608" w:rsidRDefault="001D1608" w:rsidP="001D1608">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p w14:paraId="2B344218" w14:textId="4C63D629" w:rsidR="00001585" w:rsidRDefault="001D1608" w:rsidP="001D1608">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21743FAB" w14:textId="77777777" w:rsidTr="00285417">
        <w:tc>
          <w:tcPr>
            <w:tcW w:w="8948" w:type="dxa"/>
            <w:gridSpan w:val="2"/>
          </w:tcPr>
          <w:p w14:paraId="1B34B063" w14:textId="65EE356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1D1608">
              <w:rPr>
                <w:rFonts w:asciiTheme="majorHAnsi" w:eastAsiaTheme="majorEastAsia" w:hAnsiTheme="majorHAnsi" w:cstheme="majorBidi"/>
                <w:bCs/>
                <w:spacing w:val="-10"/>
                <w:kern w:val="28"/>
              </w:rPr>
              <w:t xml:space="preserve"> Post /api/orderProducts</w:t>
            </w:r>
          </w:p>
          <w:p w14:paraId="7E838768" w14:textId="16EE9C91" w:rsidR="001D1608" w:rsidRDefault="001D1608" w:rsidP="00285417">
            <w:pPr>
              <w:rPr>
                <w:rFonts w:asciiTheme="majorHAnsi" w:eastAsiaTheme="majorEastAsia" w:hAnsiTheme="majorHAnsi" w:cstheme="majorBidi"/>
                <w:bCs/>
                <w:spacing w:val="-10"/>
                <w:kern w:val="28"/>
              </w:rPr>
            </w:pPr>
          </w:p>
          <w:p w14:paraId="10646FAD" w14:textId="77777777" w:rsidR="001D1608" w:rsidRPr="001D1608" w:rsidRDefault="001D1608" w:rsidP="001D1608">
            <w:pPr>
              <w:spacing w:line="240" w:lineRule="auto"/>
              <w:rPr>
                <w:rFonts w:asciiTheme="majorHAnsi" w:eastAsiaTheme="majorEastAsia" w:hAnsiTheme="majorHAnsi" w:cstheme="majorBidi"/>
                <w:bCs/>
                <w:spacing w:val="-10"/>
                <w:kern w:val="28"/>
                <w:lang w:val="en-US"/>
              </w:rPr>
            </w:pPr>
            <w:r w:rsidRPr="001D1608">
              <w:rPr>
                <w:rFonts w:asciiTheme="majorHAnsi" w:eastAsiaTheme="majorEastAsia" w:hAnsiTheme="majorHAnsi" w:cstheme="majorBidi"/>
                <w:bCs/>
                <w:spacing w:val="-10"/>
                <w:kern w:val="28"/>
                <w:lang w:val="en-US"/>
              </w:rPr>
              <w:t>{</w:t>
            </w:r>
          </w:p>
          <w:p w14:paraId="781D02D5" w14:textId="77777777" w:rsidR="001D1608" w:rsidRPr="001D1608" w:rsidRDefault="001D1608" w:rsidP="001D1608">
            <w:pPr>
              <w:spacing w:line="240" w:lineRule="auto"/>
              <w:rPr>
                <w:rFonts w:asciiTheme="majorHAnsi" w:eastAsiaTheme="majorEastAsia" w:hAnsiTheme="majorHAnsi" w:cstheme="majorBidi"/>
                <w:bCs/>
                <w:spacing w:val="-10"/>
                <w:kern w:val="28"/>
                <w:lang w:val="en-US"/>
              </w:rPr>
            </w:pPr>
            <w:r w:rsidRPr="001D1608">
              <w:rPr>
                <w:rFonts w:asciiTheme="majorHAnsi" w:eastAsiaTheme="majorEastAsia" w:hAnsiTheme="majorHAnsi" w:cstheme="majorBidi"/>
                <w:bCs/>
                <w:spacing w:val="-10"/>
                <w:kern w:val="28"/>
                <w:lang w:val="en-US"/>
              </w:rPr>
              <w:t xml:space="preserve">  "order_id": 1,</w:t>
            </w:r>
          </w:p>
          <w:p w14:paraId="0C028E0F" w14:textId="77777777" w:rsidR="001D1608" w:rsidRPr="001D1608" w:rsidRDefault="001D1608" w:rsidP="001D1608">
            <w:pPr>
              <w:spacing w:line="240" w:lineRule="auto"/>
              <w:rPr>
                <w:rFonts w:asciiTheme="majorHAnsi" w:eastAsiaTheme="majorEastAsia" w:hAnsiTheme="majorHAnsi" w:cstheme="majorBidi"/>
                <w:bCs/>
                <w:spacing w:val="-10"/>
                <w:kern w:val="28"/>
                <w:lang w:val="en-US"/>
              </w:rPr>
            </w:pPr>
            <w:r w:rsidRPr="001D1608">
              <w:rPr>
                <w:rFonts w:asciiTheme="majorHAnsi" w:eastAsiaTheme="majorEastAsia" w:hAnsiTheme="majorHAnsi" w:cstheme="majorBidi"/>
                <w:bCs/>
                <w:spacing w:val="-10"/>
                <w:kern w:val="28"/>
                <w:lang w:val="en-US"/>
              </w:rPr>
              <w:t xml:space="preserve">  "product_id": 1,</w:t>
            </w:r>
          </w:p>
          <w:p w14:paraId="59107F7C" w14:textId="77777777" w:rsidR="001D1608" w:rsidRPr="001D1608" w:rsidRDefault="001D1608" w:rsidP="001D1608">
            <w:pPr>
              <w:spacing w:line="240" w:lineRule="auto"/>
              <w:rPr>
                <w:rFonts w:asciiTheme="majorHAnsi" w:eastAsiaTheme="majorEastAsia" w:hAnsiTheme="majorHAnsi" w:cstheme="majorBidi"/>
                <w:bCs/>
                <w:spacing w:val="-10"/>
                <w:kern w:val="28"/>
                <w:lang w:val="en-US"/>
              </w:rPr>
            </w:pPr>
            <w:r w:rsidRPr="001D1608">
              <w:rPr>
                <w:rFonts w:asciiTheme="majorHAnsi" w:eastAsiaTheme="majorEastAsia" w:hAnsiTheme="majorHAnsi" w:cstheme="majorBidi"/>
                <w:bCs/>
                <w:spacing w:val="-10"/>
                <w:kern w:val="28"/>
                <w:lang w:val="en-US"/>
              </w:rPr>
              <w:t xml:space="preserve">  "volume": 0,</w:t>
            </w:r>
          </w:p>
          <w:p w14:paraId="68F78E10" w14:textId="77777777" w:rsidR="001D1608" w:rsidRPr="001D1608" w:rsidRDefault="001D1608" w:rsidP="001D1608">
            <w:pPr>
              <w:spacing w:line="240" w:lineRule="auto"/>
              <w:rPr>
                <w:rFonts w:asciiTheme="majorHAnsi" w:eastAsiaTheme="majorEastAsia" w:hAnsiTheme="majorHAnsi" w:cstheme="majorBidi"/>
                <w:bCs/>
                <w:spacing w:val="-10"/>
                <w:kern w:val="28"/>
              </w:rPr>
            </w:pPr>
            <w:r w:rsidRPr="001D1608">
              <w:rPr>
                <w:rFonts w:asciiTheme="majorHAnsi" w:eastAsiaTheme="majorEastAsia" w:hAnsiTheme="majorHAnsi" w:cstheme="majorBidi"/>
                <w:bCs/>
                <w:spacing w:val="-10"/>
                <w:kern w:val="28"/>
                <w:lang w:val="en-US"/>
              </w:rPr>
              <w:t xml:space="preserve">  </w:t>
            </w:r>
            <w:r w:rsidRPr="001D1608">
              <w:rPr>
                <w:rFonts w:asciiTheme="majorHAnsi" w:eastAsiaTheme="majorEastAsia" w:hAnsiTheme="majorHAnsi" w:cstheme="majorBidi"/>
                <w:bCs/>
                <w:spacing w:val="-10"/>
                <w:kern w:val="28"/>
              </w:rPr>
              <w:t>"price": 0</w:t>
            </w:r>
          </w:p>
          <w:p w14:paraId="5AF91CD9" w14:textId="7C11E9BB" w:rsidR="001D1608" w:rsidRDefault="001D1608" w:rsidP="001D1608">
            <w:pPr>
              <w:rPr>
                <w:rFonts w:asciiTheme="majorHAnsi" w:eastAsiaTheme="majorEastAsia" w:hAnsiTheme="majorHAnsi" w:cstheme="majorBidi"/>
                <w:bCs/>
                <w:spacing w:val="-10"/>
                <w:kern w:val="28"/>
              </w:rPr>
            </w:pPr>
            <w:r w:rsidRPr="001D1608">
              <w:rPr>
                <w:rFonts w:asciiTheme="majorHAnsi" w:eastAsiaTheme="majorEastAsia" w:hAnsiTheme="majorHAnsi" w:cstheme="majorBidi"/>
                <w:bCs/>
                <w:spacing w:val="-10"/>
                <w:kern w:val="28"/>
              </w:rPr>
              <w:t>}</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3F668A4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1D1608">
              <w:rPr>
                <w:rFonts w:asciiTheme="majorHAnsi" w:eastAsiaTheme="majorEastAsia" w:hAnsiTheme="majorHAnsi" w:cstheme="majorBidi"/>
                <w:bCs/>
                <w:spacing w:val="-10"/>
                <w:kern w:val="28"/>
              </w:rPr>
              <w:t xml:space="preserve"> Statuscode 422</w:t>
            </w:r>
          </w:p>
          <w:p w14:paraId="5BD3BAE8" w14:textId="64B62C72" w:rsidR="001D1608" w:rsidRDefault="001D1608" w:rsidP="00285417">
            <w:pPr>
              <w:rPr>
                <w:rFonts w:asciiTheme="majorHAnsi" w:eastAsiaTheme="majorEastAsia" w:hAnsiTheme="majorHAnsi" w:cstheme="majorBidi"/>
                <w:bCs/>
                <w:spacing w:val="-10"/>
                <w:kern w:val="28"/>
              </w:rPr>
            </w:pPr>
          </w:p>
          <w:p w14:paraId="1182AED5"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w:t>
            </w:r>
          </w:p>
          <w:p w14:paraId="5D79D1C8"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"message": </w:t>
            </w:r>
            <w:r w:rsidRPr="001D1608">
              <w:rPr>
                <w:rFonts w:ascii="Consolas" w:eastAsia="Times New Roman" w:hAnsi="Consolas" w:cs="Courier New"/>
                <w:b/>
                <w:bCs/>
                <w:color w:val="A2FCA2"/>
                <w:sz w:val="18"/>
                <w:szCs w:val="18"/>
                <w:lang w:val="en-CH" w:eastAsia="en-CH"/>
              </w:rPr>
              <w:t>"Es ist ein Volumen von mindestens 1 erforderlich (and 1 more error)"</w:t>
            </w:r>
            <w:r w:rsidRPr="001D1608">
              <w:rPr>
                <w:rFonts w:ascii="Consolas" w:eastAsia="Times New Roman" w:hAnsi="Consolas" w:cs="Courier New"/>
                <w:b/>
                <w:bCs/>
                <w:color w:val="FFFFFF"/>
                <w:sz w:val="18"/>
                <w:szCs w:val="18"/>
                <w:lang w:val="en-CH" w:eastAsia="en-CH"/>
              </w:rPr>
              <w:t>,</w:t>
            </w:r>
          </w:p>
          <w:p w14:paraId="2571CC89"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"errors": {</w:t>
            </w:r>
          </w:p>
          <w:p w14:paraId="19C0664F"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"volume": [</w:t>
            </w:r>
          </w:p>
          <w:p w14:paraId="0521A391"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w:t>
            </w:r>
            <w:r w:rsidRPr="001D1608">
              <w:rPr>
                <w:rFonts w:ascii="Consolas" w:eastAsia="Times New Roman" w:hAnsi="Consolas" w:cs="Courier New"/>
                <w:b/>
                <w:bCs/>
                <w:color w:val="A2FCA2"/>
                <w:sz w:val="18"/>
                <w:szCs w:val="18"/>
                <w:lang w:val="en-CH" w:eastAsia="en-CH"/>
              </w:rPr>
              <w:t>"Es ist ein Volumen von mindestens 1 erforderlich"</w:t>
            </w:r>
          </w:p>
          <w:p w14:paraId="768CB45C"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w:t>
            </w:r>
          </w:p>
          <w:p w14:paraId="0EF02097"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"price": [</w:t>
            </w:r>
          </w:p>
          <w:p w14:paraId="2D1EFB60"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w:t>
            </w:r>
            <w:r w:rsidRPr="001D1608">
              <w:rPr>
                <w:rFonts w:ascii="Consolas" w:eastAsia="Times New Roman" w:hAnsi="Consolas" w:cs="Courier New"/>
                <w:b/>
                <w:bCs/>
                <w:color w:val="A2FCA2"/>
                <w:sz w:val="18"/>
                <w:szCs w:val="18"/>
                <w:lang w:val="en-CH" w:eastAsia="en-CH"/>
              </w:rPr>
              <w:t>"Es ist ein Preis von mindestens 5 Rappen erforderlich"</w:t>
            </w:r>
          </w:p>
          <w:p w14:paraId="189E6666"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w:t>
            </w:r>
          </w:p>
          <w:p w14:paraId="0FCB0656"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 xml:space="preserve">  }</w:t>
            </w:r>
          </w:p>
          <w:p w14:paraId="7ABEDC51"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1D1608">
              <w:rPr>
                <w:rFonts w:ascii="Consolas" w:eastAsia="Times New Roman" w:hAnsi="Consolas" w:cs="Courier New"/>
                <w:b/>
                <w:bCs/>
                <w:color w:val="FFFFFF"/>
                <w:sz w:val="18"/>
                <w:szCs w:val="18"/>
                <w:lang w:val="en-CH" w:eastAsia="en-CH"/>
              </w:rPr>
              <w:t>}</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A6874D9" w14:textId="15C2FC15" w:rsidR="00001585" w:rsidRDefault="001D160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6F8B75DE" w:rsidR="00001585" w:rsidRDefault="001D160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F0CFA4D" w14:textId="1858AF14"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1FEB3703"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3CE9B31" w14:textId="137A2217" w:rsidR="00573D89"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bestelltes Produkt existiert in der Datenbank.</w:t>
            </w:r>
          </w:p>
          <w:p w14:paraId="766113F8" w14:textId="44E3D77C" w:rsidR="00573D89"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p w14:paraId="0F65B513" w14:textId="054807B6" w:rsidR="00001585"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rsidRPr="00573D89" w14:paraId="2597E2EC" w14:textId="77777777" w:rsidTr="00285417">
        <w:tc>
          <w:tcPr>
            <w:tcW w:w="8948" w:type="dxa"/>
            <w:gridSpan w:val="2"/>
          </w:tcPr>
          <w:p w14:paraId="76D1963C" w14:textId="3DD32FF5" w:rsidR="00001585" w:rsidRDefault="00001585" w:rsidP="00285417">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Eingabe:</w:t>
            </w:r>
            <w:r w:rsidR="00573D89" w:rsidRPr="00573D89">
              <w:rPr>
                <w:rFonts w:asciiTheme="majorHAnsi" w:eastAsiaTheme="majorEastAsia" w:hAnsiTheme="majorHAnsi" w:cstheme="majorBidi"/>
                <w:bCs/>
                <w:spacing w:val="-10"/>
                <w:kern w:val="28"/>
                <w:lang w:val="en-US"/>
              </w:rPr>
              <w:t xml:space="preserve"> Put Request /api/o</w:t>
            </w:r>
            <w:r w:rsidR="00573D89">
              <w:rPr>
                <w:rFonts w:asciiTheme="majorHAnsi" w:eastAsiaTheme="majorEastAsia" w:hAnsiTheme="majorHAnsi" w:cstheme="majorBidi"/>
                <w:bCs/>
                <w:spacing w:val="-10"/>
                <w:kern w:val="28"/>
                <w:lang w:val="en-US"/>
              </w:rPr>
              <w:t>rderProducts/11</w:t>
            </w:r>
          </w:p>
          <w:p w14:paraId="69E3AD0F" w14:textId="5E72F73B" w:rsidR="00573D89" w:rsidRDefault="00573D89" w:rsidP="00285417">
            <w:pPr>
              <w:rPr>
                <w:rFonts w:asciiTheme="majorHAnsi" w:eastAsiaTheme="majorEastAsia" w:hAnsiTheme="majorHAnsi" w:cstheme="majorBidi"/>
                <w:bCs/>
                <w:spacing w:val="-10"/>
                <w:kern w:val="28"/>
                <w:lang w:val="en-US"/>
              </w:rPr>
            </w:pPr>
          </w:p>
          <w:p w14:paraId="7B838A04" w14:textId="12AB60F5" w:rsidR="00573D89" w:rsidRPr="00573D89" w:rsidRDefault="00573D89" w:rsidP="00285417">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drawing>
                <wp:inline distT="0" distB="0" distL="0" distR="0" wp14:anchorId="53B34562" wp14:editId="71845397">
                  <wp:extent cx="2847975" cy="6604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3923" cy="661779"/>
                          </a:xfrm>
                          <a:prstGeom prst="rect">
                            <a:avLst/>
                          </a:prstGeom>
                        </pic:spPr>
                      </pic:pic>
                    </a:graphicData>
                  </a:graphic>
                </wp:inline>
              </w:drawing>
            </w:r>
          </w:p>
          <w:p w14:paraId="7C3305E3" w14:textId="77777777" w:rsidR="00001585" w:rsidRDefault="00001585" w:rsidP="00285417">
            <w:pPr>
              <w:rPr>
                <w:rFonts w:asciiTheme="majorHAnsi" w:eastAsiaTheme="majorEastAsia" w:hAnsiTheme="majorHAnsi" w:cstheme="majorBidi"/>
                <w:bCs/>
                <w:spacing w:val="-10"/>
                <w:kern w:val="28"/>
                <w:lang w:val="en-US"/>
              </w:rPr>
            </w:pPr>
          </w:p>
          <w:p w14:paraId="6100BD9B"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w:t>
            </w:r>
          </w:p>
          <w:p w14:paraId="7476C3E3"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"order_id": 2,</w:t>
            </w:r>
          </w:p>
          <w:p w14:paraId="0B45E0D7"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"product_id": 2,</w:t>
            </w:r>
          </w:p>
          <w:p w14:paraId="12CF57DF"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"volume": 10,</w:t>
            </w:r>
          </w:p>
          <w:p w14:paraId="376ACF98"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"price": 50,</w:t>
            </w:r>
          </w:p>
          <w:p w14:paraId="17AABBEF"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"recieved_at": "2012-12-21"</w:t>
            </w:r>
          </w:p>
          <w:p w14:paraId="5C3479AA" w14:textId="0BF87EC4" w:rsid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w:t>
            </w:r>
          </w:p>
          <w:p w14:paraId="617D7900" w14:textId="4C75BF30" w:rsidR="00573D89" w:rsidRPr="00573D89" w:rsidRDefault="00573D89" w:rsidP="00285417">
            <w:pPr>
              <w:rPr>
                <w:rFonts w:asciiTheme="majorHAnsi" w:eastAsiaTheme="majorEastAsia" w:hAnsiTheme="majorHAnsi" w:cstheme="majorBidi"/>
                <w:bCs/>
                <w:spacing w:val="-10"/>
                <w:kern w:val="28"/>
                <w:lang w:val="en-US"/>
              </w:rPr>
            </w:pPr>
          </w:p>
        </w:tc>
      </w:tr>
      <w:tr w:rsidR="00001585" w14:paraId="2ED53424" w14:textId="77777777" w:rsidTr="00285417">
        <w:tc>
          <w:tcPr>
            <w:tcW w:w="8948" w:type="dxa"/>
            <w:gridSpan w:val="2"/>
          </w:tcPr>
          <w:p w14:paraId="4EE93D1E" w14:textId="48C2C82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73D89">
              <w:rPr>
                <w:rFonts w:asciiTheme="majorHAnsi" w:eastAsiaTheme="majorEastAsia" w:hAnsiTheme="majorHAnsi" w:cstheme="majorBidi"/>
                <w:bCs/>
                <w:spacing w:val="-10"/>
                <w:kern w:val="28"/>
              </w:rPr>
              <w:t xml:space="preserve"> Statuscode 200</w:t>
            </w:r>
          </w:p>
          <w:p w14:paraId="7384E87D" w14:textId="4CD7F454" w:rsidR="00573D89" w:rsidRDefault="00573D89" w:rsidP="00285417">
            <w:pPr>
              <w:rPr>
                <w:rFonts w:asciiTheme="majorHAnsi" w:eastAsiaTheme="majorEastAsia" w:hAnsiTheme="majorHAnsi" w:cstheme="majorBidi"/>
                <w:bCs/>
                <w:spacing w:val="-10"/>
                <w:kern w:val="28"/>
              </w:rPr>
            </w:pPr>
          </w:p>
          <w:p w14:paraId="128C602C"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w:t>
            </w:r>
          </w:p>
          <w:p w14:paraId="2E523B45"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"order_id": </w:t>
            </w:r>
            <w:r w:rsidRPr="00573D89">
              <w:rPr>
                <w:rFonts w:ascii="Consolas" w:eastAsia="Times New Roman" w:hAnsi="Consolas" w:cs="Courier New"/>
                <w:b/>
                <w:bCs/>
                <w:color w:val="D36363"/>
                <w:sz w:val="18"/>
                <w:szCs w:val="18"/>
                <w:lang w:val="en-CH" w:eastAsia="en-CH"/>
              </w:rPr>
              <w:t>2</w:t>
            </w:r>
            <w:r w:rsidRPr="00573D89">
              <w:rPr>
                <w:rFonts w:ascii="Consolas" w:eastAsia="Times New Roman" w:hAnsi="Consolas" w:cs="Courier New"/>
                <w:b/>
                <w:bCs/>
                <w:color w:val="FFFFFF"/>
                <w:sz w:val="18"/>
                <w:szCs w:val="18"/>
                <w:lang w:val="en-CH" w:eastAsia="en-CH"/>
              </w:rPr>
              <w:t>,</w:t>
            </w:r>
          </w:p>
          <w:p w14:paraId="23B8A441"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"order_note": </w:t>
            </w:r>
            <w:r w:rsidRPr="00573D89">
              <w:rPr>
                <w:rFonts w:ascii="Consolas" w:eastAsia="Times New Roman" w:hAnsi="Consolas" w:cs="Courier New"/>
                <w:b/>
                <w:bCs/>
                <w:color w:val="A2FCA2"/>
                <w:sz w:val="18"/>
                <w:szCs w:val="18"/>
                <w:lang w:val="en-CH" w:eastAsia="en-CH"/>
              </w:rPr>
              <w:t>"Aut eos adipisci reprehenderit amet. Rerum assumenda sit dolores vel laborum est repudiandae."</w:t>
            </w:r>
            <w:r w:rsidRPr="00573D89">
              <w:rPr>
                <w:rFonts w:ascii="Consolas" w:eastAsia="Times New Roman" w:hAnsi="Consolas" w:cs="Courier New"/>
                <w:b/>
                <w:bCs/>
                <w:color w:val="FFFFFF"/>
                <w:sz w:val="18"/>
                <w:szCs w:val="18"/>
                <w:lang w:val="en-CH" w:eastAsia="en-CH"/>
              </w:rPr>
              <w:t>,</w:t>
            </w:r>
          </w:p>
          <w:p w14:paraId="7D821173"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"product": {</w:t>
            </w:r>
          </w:p>
          <w:p w14:paraId="01E45FB1"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"id": </w:t>
            </w:r>
            <w:r w:rsidRPr="00573D89">
              <w:rPr>
                <w:rFonts w:ascii="Consolas" w:eastAsia="Times New Roman" w:hAnsi="Consolas" w:cs="Courier New"/>
                <w:b/>
                <w:bCs/>
                <w:color w:val="D36363"/>
                <w:sz w:val="18"/>
                <w:szCs w:val="18"/>
                <w:lang w:val="en-CH" w:eastAsia="en-CH"/>
              </w:rPr>
              <w:t>2</w:t>
            </w:r>
            <w:r w:rsidRPr="00573D89">
              <w:rPr>
                <w:rFonts w:ascii="Consolas" w:eastAsia="Times New Roman" w:hAnsi="Consolas" w:cs="Courier New"/>
                <w:b/>
                <w:bCs/>
                <w:color w:val="FFFFFF"/>
                <w:sz w:val="18"/>
                <w:szCs w:val="18"/>
                <w:lang w:val="en-CH" w:eastAsia="en-CH"/>
              </w:rPr>
              <w:t>,</w:t>
            </w:r>
          </w:p>
          <w:p w14:paraId="3137C6F8"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"shop": </w:t>
            </w:r>
            <w:r w:rsidRPr="00573D89">
              <w:rPr>
                <w:rFonts w:ascii="Consolas" w:eastAsia="Times New Roman" w:hAnsi="Consolas" w:cs="Courier New"/>
                <w:b/>
                <w:bCs/>
                <w:color w:val="A2FCA2"/>
                <w:sz w:val="18"/>
                <w:szCs w:val="18"/>
                <w:lang w:val="en-CH" w:eastAsia="en-CH"/>
              </w:rPr>
              <w:t>"lehner"</w:t>
            </w:r>
            <w:r w:rsidRPr="00573D89">
              <w:rPr>
                <w:rFonts w:ascii="Consolas" w:eastAsia="Times New Roman" w:hAnsi="Consolas" w:cs="Courier New"/>
                <w:b/>
                <w:bCs/>
                <w:color w:val="FFFFFF"/>
                <w:sz w:val="18"/>
                <w:szCs w:val="18"/>
                <w:lang w:val="en-CH" w:eastAsia="en-CH"/>
              </w:rPr>
              <w:t>,</w:t>
            </w:r>
          </w:p>
          <w:p w14:paraId="43D8DE61"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"name": </w:t>
            </w:r>
            <w:r w:rsidRPr="00573D89">
              <w:rPr>
                <w:rFonts w:ascii="Consolas" w:eastAsia="Times New Roman" w:hAnsi="Consolas" w:cs="Courier New"/>
                <w:b/>
                <w:bCs/>
                <w:color w:val="A2FCA2"/>
                <w:sz w:val="18"/>
                <w:szCs w:val="18"/>
                <w:lang w:val="en-CH" w:eastAsia="en-CH"/>
              </w:rPr>
              <w:t>"ab"</w:t>
            </w:r>
            <w:r w:rsidRPr="00573D89">
              <w:rPr>
                <w:rFonts w:ascii="Consolas" w:eastAsia="Times New Roman" w:hAnsi="Consolas" w:cs="Courier New"/>
                <w:b/>
                <w:bCs/>
                <w:color w:val="FFFFFF"/>
                <w:sz w:val="18"/>
                <w:szCs w:val="18"/>
                <w:lang w:val="en-CH" w:eastAsia="en-CH"/>
              </w:rPr>
              <w:t>,</w:t>
            </w:r>
          </w:p>
          <w:p w14:paraId="71D80840"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"image": </w:t>
            </w:r>
            <w:r w:rsidRPr="00573D89">
              <w:rPr>
                <w:rFonts w:ascii="Consolas" w:eastAsia="Times New Roman" w:hAnsi="Consolas" w:cs="Courier New"/>
                <w:b/>
                <w:bCs/>
                <w:color w:val="A2FCA2"/>
                <w:sz w:val="18"/>
                <w:szCs w:val="18"/>
                <w:lang w:val="en-CH" w:eastAsia="en-CH"/>
              </w:rPr>
              <w:t>"0739acac12228cc46c3777dbfc1223f8.png"</w:t>
            </w:r>
          </w:p>
          <w:p w14:paraId="07C1775D"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w:t>
            </w:r>
          </w:p>
          <w:p w14:paraId="240CE4DB"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"recieved_at": </w:t>
            </w:r>
            <w:r w:rsidRPr="00573D89">
              <w:rPr>
                <w:rFonts w:ascii="Consolas" w:eastAsia="Times New Roman" w:hAnsi="Consolas" w:cs="Courier New"/>
                <w:b/>
                <w:bCs/>
                <w:color w:val="A2FCA2"/>
                <w:sz w:val="18"/>
                <w:szCs w:val="18"/>
                <w:lang w:val="en-CH" w:eastAsia="en-CH"/>
              </w:rPr>
              <w:t>"2012-12-21"</w:t>
            </w:r>
            <w:r w:rsidRPr="00573D89">
              <w:rPr>
                <w:rFonts w:ascii="Consolas" w:eastAsia="Times New Roman" w:hAnsi="Consolas" w:cs="Courier New"/>
                <w:b/>
                <w:bCs/>
                <w:color w:val="FFFFFF"/>
                <w:sz w:val="18"/>
                <w:szCs w:val="18"/>
                <w:lang w:val="en-CH" w:eastAsia="en-CH"/>
              </w:rPr>
              <w:t>,</w:t>
            </w:r>
          </w:p>
          <w:p w14:paraId="1DB476A2"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"volume": </w:t>
            </w:r>
            <w:r w:rsidRPr="00573D89">
              <w:rPr>
                <w:rFonts w:ascii="Consolas" w:eastAsia="Times New Roman" w:hAnsi="Consolas" w:cs="Courier New"/>
                <w:b/>
                <w:bCs/>
                <w:color w:val="D36363"/>
                <w:sz w:val="18"/>
                <w:szCs w:val="18"/>
                <w:lang w:val="en-CH" w:eastAsia="en-CH"/>
              </w:rPr>
              <w:t>10</w:t>
            </w:r>
            <w:r w:rsidRPr="00573D89">
              <w:rPr>
                <w:rFonts w:ascii="Consolas" w:eastAsia="Times New Roman" w:hAnsi="Consolas" w:cs="Courier New"/>
                <w:b/>
                <w:bCs/>
                <w:color w:val="FFFFFF"/>
                <w:sz w:val="18"/>
                <w:szCs w:val="18"/>
                <w:lang w:val="en-CH" w:eastAsia="en-CH"/>
              </w:rPr>
              <w:t>,</w:t>
            </w:r>
          </w:p>
          <w:p w14:paraId="2F37ECDC"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"price": </w:t>
            </w:r>
            <w:r w:rsidRPr="00573D89">
              <w:rPr>
                <w:rFonts w:ascii="Consolas" w:eastAsia="Times New Roman" w:hAnsi="Consolas" w:cs="Courier New"/>
                <w:b/>
                <w:bCs/>
                <w:color w:val="D36363"/>
                <w:sz w:val="18"/>
                <w:szCs w:val="18"/>
                <w:lang w:val="en-CH" w:eastAsia="en-CH"/>
              </w:rPr>
              <w:t>50</w:t>
            </w:r>
            <w:r w:rsidRPr="00573D89">
              <w:rPr>
                <w:rFonts w:ascii="Consolas" w:eastAsia="Times New Roman" w:hAnsi="Consolas" w:cs="Courier New"/>
                <w:b/>
                <w:bCs/>
                <w:color w:val="FFFFFF"/>
                <w:sz w:val="18"/>
                <w:szCs w:val="18"/>
                <w:lang w:val="en-CH" w:eastAsia="en-CH"/>
              </w:rPr>
              <w:t>,</w:t>
            </w:r>
          </w:p>
          <w:p w14:paraId="0F867CC1"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 xml:space="preserve">  "price_total": </w:t>
            </w:r>
            <w:r w:rsidRPr="00573D89">
              <w:rPr>
                <w:rFonts w:ascii="Consolas" w:eastAsia="Times New Roman" w:hAnsi="Consolas" w:cs="Courier New"/>
                <w:b/>
                <w:bCs/>
                <w:color w:val="D36363"/>
                <w:sz w:val="18"/>
                <w:szCs w:val="18"/>
                <w:lang w:val="en-CH" w:eastAsia="en-CH"/>
              </w:rPr>
              <w:t>500</w:t>
            </w:r>
          </w:p>
          <w:p w14:paraId="356CC0DF"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573D89">
              <w:rPr>
                <w:rFonts w:ascii="Consolas" w:eastAsia="Times New Roman" w:hAnsi="Consolas" w:cs="Courier New"/>
                <w:b/>
                <w:bCs/>
                <w:color w:val="FFFFFF"/>
                <w:sz w:val="18"/>
                <w:szCs w:val="18"/>
                <w:lang w:val="en-CH" w:eastAsia="en-CH"/>
              </w:rPr>
              <w:t>}</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332A45B8" w:rsidR="00001585" w:rsidRDefault="00573D8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617A9F94" w:rsidR="00001585" w:rsidRDefault="00573D8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BA663AA" w14:textId="6E74550A"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01023E53"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A21AEFF" w14:textId="77777777" w:rsidR="00573D89"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bestelltes Produkt existiert in der Datenbank.</w:t>
            </w:r>
          </w:p>
          <w:p w14:paraId="29434CB2" w14:textId="77777777" w:rsidR="00573D89"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p w14:paraId="6B24F057" w14:textId="15E21D43" w:rsidR="00001585"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7FBDE1A9" w14:textId="77777777" w:rsidTr="00285417">
        <w:tc>
          <w:tcPr>
            <w:tcW w:w="8948" w:type="dxa"/>
            <w:gridSpan w:val="2"/>
          </w:tcPr>
          <w:p w14:paraId="450DD89F" w14:textId="319958F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573D89">
              <w:rPr>
                <w:rFonts w:asciiTheme="majorHAnsi" w:eastAsiaTheme="majorEastAsia" w:hAnsiTheme="majorHAnsi" w:cstheme="majorBidi"/>
                <w:bCs/>
                <w:spacing w:val="-10"/>
                <w:kern w:val="28"/>
              </w:rPr>
              <w:t xml:space="preserve"> Put /api/orderProducts/11</w:t>
            </w:r>
          </w:p>
          <w:p w14:paraId="62F6B5DF" w14:textId="77777777" w:rsidR="00573D89" w:rsidRDefault="00573D89" w:rsidP="00285417">
            <w:pPr>
              <w:rPr>
                <w:rFonts w:asciiTheme="majorHAnsi" w:eastAsiaTheme="majorEastAsia" w:hAnsiTheme="majorHAnsi" w:cstheme="majorBidi"/>
                <w:bCs/>
                <w:spacing w:val="-10"/>
                <w:kern w:val="28"/>
              </w:rPr>
            </w:pPr>
          </w:p>
          <w:p w14:paraId="5DCF06C5" w14:textId="64E04BE4" w:rsidR="00001585" w:rsidRDefault="00573D89" w:rsidP="00285417">
            <w:pPr>
              <w:rPr>
                <w:rFonts w:asciiTheme="majorHAnsi" w:eastAsiaTheme="majorEastAsia" w:hAnsiTheme="majorHAnsi" w:cstheme="majorBidi"/>
                <w:bCs/>
                <w:spacing w:val="-10"/>
                <w:kern w:val="28"/>
              </w:rPr>
            </w:pPr>
            <w:r w:rsidRPr="00573D89">
              <w:rPr>
                <w:rFonts w:asciiTheme="majorHAnsi" w:eastAsiaTheme="majorEastAsia" w:hAnsiTheme="majorHAnsi" w:cstheme="majorBidi"/>
                <w:bCs/>
                <w:spacing w:val="-10"/>
                <w:kern w:val="28"/>
                <w:lang w:val="en-US"/>
              </w:rPr>
              <w:drawing>
                <wp:inline distT="0" distB="0" distL="0" distR="0" wp14:anchorId="0BCC4F5C" wp14:editId="380D349E">
                  <wp:extent cx="2847975" cy="6604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3923" cy="661779"/>
                          </a:xfrm>
                          <a:prstGeom prst="rect">
                            <a:avLst/>
                          </a:prstGeom>
                        </pic:spPr>
                      </pic:pic>
                    </a:graphicData>
                  </a:graphic>
                </wp:inline>
              </w:drawing>
            </w:r>
          </w:p>
          <w:p w14:paraId="73428BCE" w14:textId="77777777" w:rsidR="00573D89" w:rsidRDefault="00573D89" w:rsidP="00285417">
            <w:pPr>
              <w:rPr>
                <w:rFonts w:asciiTheme="majorHAnsi" w:eastAsiaTheme="majorEastAsia" w:hAnsiTheme="majorHAnsi" w:cstheme="majorBidi"/>
                <w:bCs/>
                <w:spacing w:val="-10"/>
                <w:kern w:val="28"/>
              </w:rPr>
            </w:pPr>
          </w:p>
          <w:p w14:paraId="1789F2E7"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w:t>
            </w:r>
          </w:p>
          <w:p w14:paraId="22383327"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"order_id": 2,</w:t>
            </w:r>
          </w:p>
          <w:p w14:paraId="610F3196"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"product_id": 20,</w:t>
            </w:r>
          </w:p>
          <w:p w14:paraId="1EEE4034" w14:textId="77777777" w:rsidR="00573D89" w:rsidRPr="00573D89" w:rsidRDefault="00573D89" w:rsidP="00573D89">
            <w:pPr>
              <w:spacing w:line="240" w:lineRule="auto"/>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"volume": 10,</w:t>
            </w:r>
          </w:p>
          <w:p w14:paraId="3521D645" w14:textId="77777777" w:rsidR="00573D89" w:rsidRPr="00573D89" w:rsidRDefault="00573D89" w:rsidP="00573D89">
            <w:pPr>
              <w:spacing w:line="240" w:lineRule="auto"/>
              <w:rPr>
                <w:rFonts w:asciiTheme="majorHAnsi" w:eastAsiaTheme="majorEastAsia" w:hAnsiTheme="majorHAnsi" w:cstheme="majorBidi"/>
                <w:bCs/>
                <w:spacing w:val="-10"/>
                <w:kern w:val="28"/>
              </w:rPr>
            </w:pPr>
            <w:r w:rsidRPr="00573D89">
              <w:rPr>
                <w:rFonts w:asciiTheme="majorHAnsi" w:eastAsiaTheme="majorEastAsia" w:hAnsiTheme="majorHAnsi" w:cstheme="majorBidi"/>
                <w:bCs/>
                <w:spacing w:val="-10"/>
                <w:kern w:val="28"/>
                <w:lang w:val="en-US"/>
              </w:rPr>
              <w:t xml:space="preserve">  </w:t>
            </w:r>
            <w:r w:rsidRPr="00573D89">
              <w:rPr>
                <w:rFonts w:asciiTheme="majorHAnsi" w:eastAsiaTheme="majorEastAsia" w:hAnsiTheme="majorHAnsi" w:cstheme="majorBidi"/>
                <w:bCs/>
                <w:spacing w:val="-10"/>
                <w:kern w:val="28"/>
              </w:rPr>
              <w:t>"price": 50,</w:t>
            </w:r>
          </w:p>
          <w:p w14:paraId="6E25E490" w14:textId="77777777" w:rsidR="00573D89" w:rsidRPr="00573D89" w:rsidRDefault="00573D89" w:rsidP="00573D89">
            <w:pPr>
              <w:spacing w:line="240" w:lineRule="auto"/>
              <w:rPr>
                <w:rFonts w:asciiTheme="majorHAnsi" w:eastAsiaTheme="majorEastAsia" w:hAnsiTheme="majorHAnsi" w:cstheme="majorBidi"/>
                <w:bCs/>
                <w:spacing w:val="-10"/>
                <w:kern w:val="28"/>
              </w:rPr>
            </w:pPr>
            <w:r w:rsidRPr="00573D89">
              <w:rPr>
                <w:rFonts w:asciiTheme="majorHAnsi" w:eastAsiaTheme="majorEastAsia" w:hAnsiTheme="majorHAnsi" w:cstheme="majorBidi"/>
                <w:bCs/>
                <w:spacing w:val="-10"/>
                <w:kern w:val="28"/>
              </w:rPr>
              <w:t xml:space="preserve">  "recieved_at": "2012-12-21"</w:t>
            </w:r>
          </w:p>
          <w:p w14:paraId="5105023E" w14:textId="3EBE5DCD" w:rsidR="00573D89" w:rsidRDefault="00573D89" w:rsidP="00573D89">
            <w:pPr>
              <w:rPr>
                <w:rFonts w:asciiTheme="majorHAnsi" w:eastAsiaTheme="majorEastAsia" w:hAnsiTheme="majorHAnsi" w:cstheme="majorBidi"/>
                <w:bCs/>
                <w:spacing w:val="-10"/>
                <w:kern w:val="28"/>
              </w:rPr>
            </w:pPr>
            <w:r w:rsidRPr="00573D89">
              <w:rPr>
                <w:rFonts w:asciiTheme="majorHAnsi" w:eastAsiaTheme="majorEastAsia" w:hAnsiTheme="majorHAnsi" w:cstheme="majorBidi"/>
                <w:bCs/>
                <w:spacing w:val="-10"/>
                <w:kern w:val="28"/>
              </w:rPr>
              <w:t>}</w:t>
            </w:r>
          </w:p>
          <w:p w14:paraId="3F3C19FD" w14:textId="5AFA57BE" w:rsidR="00573D89" w:rsidRDefault="00573D89"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38194C8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573D89">
              <w:rPr>
                <w:rFonts w:asciiTheme="majorHAnsi" w:eastAsiaTheme="majorEastAsia" w:hAnsiTheme="majorHAnsi" w:cstheme="majorBidi"/>
                <w:bCs/>
                <w:spacing w:val="-10"/>
                <w:kern w:val="28"/>
              </w:rPr>
              <w:t xml:space="preserve"> Statuscode 422</w:t>
            </w:r>
          </w:p>
          <w:p w14:paraId="3D9A3A00" w14:textId="60AFF31B" w:rsidR="00573D89" w:rsidRDefault="00573D89" w:rsidP="00285417">
            <w:pPr>
              <w:rPr>
                <w:rFonts w:asciiTheme="majorHAnsi" w:eastAsiaTheme="majorEastAsia" w:hAnsiTheme="majorHAnsi" w:cstheme="majorBidi"/>
                <w:bCs/>
                <w:spacing w:val="-10"/>
                <w:kern w:val="28"/>
              </w:rPr>
            </w:pPr>
          </w:p>
          <w:p w14:paraId="7D1BEFB2"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w:t>
            </w:r>
          </w:p>
          <w:p w14:paraId="33C783D7"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 xml:space="preserve">  "message": </w:t>
            </w:r>
            <w:r w:rsidRPr="00282934">
              <w:rPr>
                <w:rFonts w:ascii="Consolas" w:eastAsia="Times New Roman" w:hAnsi="Consolas" w:cs="Courier New"/>
                <w:b/>
                <w:bCs/>
                <w:color w:val="A2FCA2"/>
                <w:sz w:val="18"/>
                <w:szCs w:val="18"/>
                <w:lang w:val="en-CH" w:eastAsia="en-CH"/>
              </w:rPr>
              <w:t>"Produktdatensatz nicht gefunden"</w:t>
            </w:r>
            <w:r w:rsidRPr="00282934">
              <w:rPr>
                <w:rFonts w:ascii="Consolas" w:eastAsia="Times New Roman" w:hAnsi="Consolas" w:cs="Courier New"/>
                <w:b/>
                <w:bCs/>
                <w:color w:val="FFFFFF"/>
                <w:sz w:val="18"/>
                <w:szCs w:val="18"/>
                <w:lang w:val="en-CH" w:eastAsia="en-CH"/>
              </w:rPr>
              <w:t>,</w:t>
            </w:r>
          </w:p>
          <w:p w14:paraId="08199278"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 xml:space="preserve">  "errors": {</w:t>
            </w:r>
          </w:p>
          <w:p w14:paraId="5814C462"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 xml:space="preserve">    "product_id": [</w:t>
            </w:r>
          </w:p>
          <w:p w14:paraId="2FBEC5AF"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 xml:space="preserve">      </w:t>
            </w:r>
            <w:r w:rsidRPr="00282934">
              <w:rPr>
                <w:rFonts w:ascii="Consolas" w:eastAsia="Times New Roman" w:hAnsi="Consolas" w:cs="Courier New"/>
                <w:b/>
                <w:bCs/>
                <w:color w:val="A2FCA2"/>
                <w:sz w:val="18"/>
                <w:szCs w:val="18"/>
                <w:lang w:val="en-CH" w:eastAsia="en-CH"/>
              </w:rPr>
              <w:t>"Produktdatensatz nicht gefunden"</w:t>
            </w:r>
          </w:p>
          <w:p w14:paraId="44B29B7F"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 xml:space="preserve">    ]</w:t>
            </w:r>
          </w:p>
          <w:p w14:paraId="13043793"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 xml:space="preserve">  }</w:t>
            </w:r>
          </w:p>
          <w:p w14:paraId="23D4AD1D"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475EEE14"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5CD1F219"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97AB71E" w14:textId="15204DB5"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33CFC055"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23DF3A3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w:t>
            </w:r>
            <w:r w:rsidR="00282934">
              <w:rPr>
                <w:rFonts w:asciiTheme="majorHAnsi" w:eastAsiaTheme="majorEastAsia" w:hAnsiTheme="majorHAnsi" w:cstheme="majorBidi"/>
                <w:bCs/>
                <w:spacing w:val="-10"/>
                <w:kern w:val="28"/>
              </w:rPr>
              <w:t xml:space="preserve"> bestelltes</w:t>
            </w:r>
            <w:r>
              <w:rPr>
                <w:rFonts w:asciiTheme="majorHAnsi" w:eastAsiaTheme="majorEastAsia" w:hAnsiTheme="majorHAnsi" w:cstheme="majorBidi"/>
                <w:bCs/>
                <w:spacing w:val="-10"/>
                <w:kern w:val="28"/>
              </w:rPr>
              <w:t xml:space="preserve"> Produkt existiert in der Datenbank</w:t>
            </w:r>
          </w:p>
        </w:tc>
      </w:tr>
      <w:tr w:rsidR="00001585" w:rsidRPr="00282934" w14:paraId="14D010D5" w14:textId="77777777" w:rsidTr="00285417">
        <w:tc>
          <w:tcPr>
            <w:tcW w:w="8948" w:type="dxa"/>
            <w:gridSpan w:val="2"/>
          </w:tcPr>
          <w:p w14:paraId="6EF7EBD3" w14:textId="7E5BAE95" w:rsidR="00001585" w:rsidRDefault="00001585" w:rsidP="00285417">
            <w:pPr>
              <w:rPr>
                <w:rFonts w:asciiTheme="majorHAnsi" w:eastAsiaTheme="majorEastAsia" w:hAnsiTheme="majorHAnsi" w:cstheme="majorBidi"/>
                <w:bCs/>
                <w:spacing w:val="-10"/>
                <w:kern w:val="28"/>
                <w:lang w:val="en-US"/>
              </w:rPr>
            </w:pPr>
            <w:r w:rsidRPr="00282934">
              <w:rPr>
                <w:rFonts w:asciiTheme="majorHAnsi" w:eastAsiaTheme="majorEastAsia" w:hAnsiTheme="majorHAnsi" w:cstheme="majorBidi"/>
                <w:bCs/>
                <w:spacing w:val="-10"/>
                <w:kern w:val="28"/>
                <w:lang w:val="en-US"/>
              </w:rPr>
              <w:t>Eingabe:</w:t>
            </w:r>
            <w:r w:rsidR="00282934" w:rsidRPr="00282934">
              <w:rPr>
                <w:rFonts w:asciiTheme="majorHAnsi" w:eastAsiaTheme="majorEastAsia" w:hAnsiTheme="majorHAnsi" w:cstheme="majorBidi"/>
                <w:bCs/>
                <w:spacing w:val="-10"/>
                <w:kern w:val="28"/>
                <w:lang w:val="en-US"/>
              </w:rPr>
              <w:t xml:space="preserve"> Delete Request /api/or</w:t>
            </w:r>
            <w:r w:rsidR="00282934">
              <w:rPr>
                <w:rFonts w:asciiTheme="majorHAnsi" w:eastAsiaTheme="majorEastAsia" w:hAnsiTheme="majorHAnsi" w:cstheme="majorBidi"/>
                <w:bCs/>
                <w:spacing w:val="-10"/>
                <w:kern w:val="28"/>
                <w:lang w:val="en-US"/>
              </w:rPr>
              <w:t>derProducts/11</w:t>
            </w:r>
          </w:p>
          <w:p w14:paraId="1E458B75" w14:textId="6D03CEC2" w:rsidR="00282934" w:rsidRDefault="00282934" w:rsidP="00285417">
            <w:pPr>
              <w:rPr>
                <w:rFonts w:asciiTheme="majorHAnsi" w:eastAsiaTheme="majorEastAsia" w:hAnsiTheme="majorHAnsi" w:cstheme="majorBidi"/>
                <w:bCs/>
                <w:spacing w:val="-10"/>
                <w:kern w:val="28"/>
                <w:lang w:val="en-US"/>
              </w:rPr>
            </w:pPr>
          </w:p>
          <w:p w14:paraId="461FDEB7" w14:textId="1F609F5E" w:rsidR="00282934" w:rsidRPr="00282934" w:rsidRDefault="00282934" w:rsidP="00285417">
            <w:pPr>
              <w:rPr>
                <w:rFonts w:asciiTheme="majorHAnsi" w:eastAsiaTheme="majorEastAsia" w:hAnsiTheme="majorHAnsi" w:cstheme="majorBidi"/>
                <w:bCs/>
                <w:spacing w:val="-10"/>
                <w:kern w:val="28"/>
                <w:lang w:val="en-US"/>
              </w:rPr>
            </w:pPr>
            <w:r w:rsidRPr="00282934">
              <w:rPr>
                <w:rFonts w:asciiTheme="majorHAnsi" w:eastAsiaTheme="majorEastAsia" w:hAnsiTheme="majorHAnsi" w:cstheme="majorBidi"/>
                <w:bCs/>
                <w:spacing w:val="-10"/>
                <w:kern w:val="28"/>
                <w:lang w:val="en-US"/>
              </w:rPr>
              <w:drawing>
                <wp:inline distT="0" distB="0" distL="0" distR="0" wp14:anchorId="58CEA054" wp14:editId="0B73790E">
                  <wp:extent cx="2838450" cy="6518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6118" cy="653614"/>
                          </a:xfrm>
                          <a:prstGeom prst="rect">
                            <a:avLst/>
                          </a:prstGeom>
                        </pic:spPr>
                      </pic:pic>
                    </a:graphicData>
                  </a:graphic>
                </wp:inline>
              </w:drawing>
            </w:r>
          </w:p>
          <w:p w14:paraId="381EE8A7" w14:textId="77777777" w:rsidR="00001585" w:rsidRPr="00282934" w:rsidRDefault="00001585" w:rsidP="00285417">
            <w:pPr>
              <w:rPr>
                <w:rFonts w:asciiTheme="majorHAnsi" w:eastAsiaTheme="majorEastAsia" w:hAnsiTheme="majorHAnsi" w:cstheme="majorBidi"/>
                <w:bCs/>
                <w:spacing w:val="-10"/>
                <w:kern w:val="28"/>
                <w:lang w:val="en-US"/>
              </w:rPr>
            </w:pPr>
          </w:p>
        </w:tc>
      </w:tr>
      <w:tr w:rsidR="00001585" w14:paraId="46D69611" w14:textId="77777777" w:rsidTr="00285417">
        <w:tc>
          <w:tcPr>
            <w:tcW w:w="8948" w:type="dxa"/>
            <w:gridSpan w:val="2"/>
          </w:tcPr>
          <w:p w14:paraId="0D227DC5" w14:textId="6A13ECE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282934">
              <w:rPr>
                <w:rFonts w:asciiTheme="majorHAnsi" w:eastAsiaTheme="majorEastAsia" w:hAnsiTheme="majorHAnsi" w:cstheme="majorBidi"/>
                <w:bCs/>
                <w:spacing w:val="-10"/>
                <w:kern w:val="28"/>
              </w:rPr>
              <w:t xml:space="preserve"> Statuscode 204</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F256EC" w14:textId="3D5953E5"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14CFD22A"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4457038" w14:textId="6DE0775E"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leGrid"/>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rsidRPr="00282934" w14:paraId="5A1C2EC1" w14:textId="77777777" w:rsidTr="00285417">
        <w:tc>
          <w:tcPr>
            <w:tcW w:w="8948" w:type="dxa"/>
            <w:gridSpan w:val="2"/>
          </w:tcPr>
          <w:p w14:paraId="1B0C2041" w14:textId="4E33EE31" w:rsidR="00001585" w:rsidRDefault="00001585" w:rsidP="00285417">
            <w:pPr>
              <w:rPr>
                <w:rFonts w:asciiTheme="majorHAnsi" w:eastAsiaTheme="majorEastAsia" w:hAnsiTheme="majorHAnsi" w:cstheme="majorBidi"/>
                <w:bCs/>
                <w:spacing w:val="-10"/>
                <w:kern w:val="28"/>
                <w:lang w:val="en-US"/>
              </w:rPr>
            </w:pPr>
            <w:r w:rsidRPr="00282934">
              <w:rPr>
                <w:rFonts w:asciiTheme="majorHAnsi" w:eastAsiaTheme="majorEastAsia" w:hAnsiTheme="majorHAnsi" w:cstheme="majorBidi"/>
                <w:bCs/>
                <w:spacing w:val="-10"/>
                <w:kern w:val="28"/>
                <w:lang w:val="en-US"/>
              </w:rPr>
              <w:t>Eingabe:</w:t>
            </w:r>
            <w:r w:rsidR="00282934" w:rsidRPr="00282934">
              <w:rPr>
                <w:rFonts w:asciiTheme="majorHAnsi" w:eastAsiaTheme="majorEastAsia" w:hAnsiTheme="majorHAnsi" w:cstheme="majorBidi"/>
                <w:bCs/>
                <w:spacing w:val="-10"/>
                <w:kern w:val="28"/>
                <w:lang w:val="en-US"/>
              </w:rPr>
              <w:t xml:space="preserve"> Delete Request /api/or</w:t>
            </w:r>
            <w:r w:rsidR="00282934">
              <w:rPr>
                <w:rFonts w:asciiTheme="majorHAnsi" w:eastAsiaTheme="majorEastAsia" w:hAnsiTheme="majorHAnsi" w:cstheme="majorBidi"/>
                <w:bCs/>
                <w:spacing w:val="-10"/>
                <w:kern w:val="28"/>
                <w:lang w:val="en-US"/>
              </w:rPr>
              <w:t>derProducts/111</w:t>
            </w:r>
          </w:p>
          <w:p w14:paraId="39459A9A" w14:textId="5409E24A" w:rsidR="00282934" w:rsidRDefault="00282934" w:rsidP="00285417">
            <w:pPr>
              <w:rPr>
                <w:rFonts w:asciiTheme="majorHAnsi" w:eastAsiaTheme="majorEastAsia" w:hAnsiTheme="majorHAnsi" w:cstheme="majorBidi"/>
                <w:bCs/>
                <w:spacing w:val="-10"/>
                <w:kern w:val="28"/>
                <w:lang w:val="en-US"/>
              </w:rPr>
            </w:pPr>
          </w:p>
          <w:p w14:paraId="1A3B05C7" w14:textId="6559756A" w:rsidR="00282934" w:rsidRDefault="00282934" w:rsidP="00285417">
            <w:pPr>
              <w:rPr>
                <w:rFonts w:asciiTheme="majorHAnsi" w:eastAsiaTheme="majorEastAsia" w:hAnsiTheme="majorHAnsi" w:cstheme="majorBidi"/>
                <w:bCs/>
                <w:spacing w:val="-10"/>
                <w:kern w:val="28"/>
                <w:lang w:val="en-US"/>
              </w:rPr>
            </w:pPr>
          </w:p>
          <w:p w14:paraId="33FA4058" w14:textId="77777777" w:rsidR="00282934" w:rsidRDefault="00282934" w:rsidP="00285417">
            <w:pPr>
              <w:rPr>
                <w:rFonts w:asciiTheme="majorHAnsi" w:eastAsiaTheme="majorEastAsia" w:hAnsiTheme="majorHAnsi" w:cstheme="majorBidi"/>
                <w:bCs/>
                <w:spacing w:val="-10"/>
                <w:kern w:val="28"/>
                <w:lang w:val="en-US"/>
              </w:rPr>
            </w:pPr>
          </w:p>
          <w:p w14:paraId="0DC947AB" w14:textId="4F7BE6D4" w:rsidR="00282934" w:rsidRPr="00282934" w:rsidRDefault="00282934" w:rsidP="00285417">
            <w:pPr>
              <w:rPr>
                <w:rFonts w:asciiTheme="majorHAnsi" w:eastAsiaTheme="majorEastAsia" w:hAnsiTheme="majorHAnsi" w:cstheme="majorBidi"/>
                <w:bCs/>
                <w:spacing w:val="-10"/>
                <w:kern w:val="28"/>
                <w:lang w:val="en-US"/>
              </w:rPr>
            </w:pPr>
            <w:r w:rsidRPr="00282934">
              <w:rPr>
                <w:rFonts w:asciiTheme="majorHAnsi" w:eastAsiaTheme="majorEastAsia" w:hAnsiTheme="majorHAnsi" w:cstheme="majorBidi"/>
                <w:bCs/>
                <w:spacing w:val="-10"/>
                <w:kern w:val="28"/>
                <w:lang w:val="en-US"/>
              </w:rPr>
              <w:drawing>
                <wp:inline distT="0" distB="0" distL="0" distR="0" wp14:anchorId="5F534534" wp14:editId="31520D25">
                  <wp:extent cx="2986268" cy="685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8753" cy="686371"/>
                          </a:xfrm>
                          <a:prstGeom prst="rect">
                            <a:avLst/>
                          </a:prstGeom>
                        </pic:spPr>
                      </pic:pic>
                    </a:graphicData>
                  </a:graphic>
                </wp:inline>
              </w:drawing>
            </w:r>
          </w:p>
          <w:p w14:paraId="3B3E24F2" w14:textId="77777777" w:rsidR="00001585" w:rsidRPr="00282934" w:rsidRDefault="00001585" w:rsidP="00285417">
            <w:pPr>
              <w:rPr>
                <w:rFonts w:asciiTheme="majorHAnsi" w:eastAsiaTheme="majorEastAsia" w:hAnsiTheme="majorHAnsi" w:cstheme="majorBidi"/>
                <w:bCs/>
                <w:spacing w:val="-10"/>
                <w:kern w:val="28"/>
                <w:lang w:val="en-US"/>
              </w:rPr>
            </w:pPr>
          </w:p>
        </w:tc>
      </w:tr>
      <w:tr w:rsidR="00001585" w14:paraId="29BF7443" w14:textId="77777777" w:rsidTr="00285417">
        <w:tc>
          <w:tcPr>
            <w:tcW w:w="8948" w:type="dxa"/>
            <w:gridSpan w:val="2"/>
          </w:tcPr>
          <w:p w14:paraId="063A8FF6" w14:textId="159378B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282934">
              <w:rPr>
                <w:rFonts w:asciiTheme="majorHAnsi" w:eastAsiaTheme="majorEastAsia" w:hAnsiTheme="majorHAnsi" w:cstheme="majorBidi"/>
                <w:bCs/>
                <w:spacing w:val="-10"/>
                <w:kern w:val="28"/>
              </w:rPr>
              <w:t xml:space="preserve"> Statuscode 404</w:t>
            </w:r>
          </w:p>
          <w:p w14:paraId="558B91D9" w14:textId="66670B98" w:rsidR="00282934" w:rsidRDefault="00282934" w:rsidP="00285417">
            <w:pPr>
              <w:rPr>
                <w:rFonts w:asciiTheme="majorHAnsi" w:eastAsiaTheme="majorEastAsia" w:hAnsiTheme="majorHAnsi" w:cstheme="majorBidi"/>
                <w:bCs/>
                <w:spacing w:val="-10"/>
                <w:kern w:val="28"/>
              </w:rPr>
            </w:pPr>
          </w:p>
          <w:p w14:paraId="44256FB4"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w:t>
            </w:r>
          </w:p>
          <w:p w14:paraId="6B3B2F4B"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 xml:space="preserve">  "message": </w:t>
            </w:r>
            <w:r w:rsidRPr="00282934">
              <w:rPr>
                <w:rFonts w:ascii="Consolas" w:eastAsia="Times New Roman" w:hAnsi="Consolas" w:cs="Courier New"/>
                <w:b/>
                <w:bCs/>
                <w:color w:val="A2FCA2"/>
                <w:sz w:val="18"/>
                <w:szCs w:val="18"/>
                <w:lang w:val="en-CH" w:eastAsia="en-CH"/>
              </w:rPr>
              <w:t>"Bestellter Produktdatensatz nicht gefunden."</w:t>
            </w:r>
          </w:p>
          <w:p w14:paraId="58924775"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val="en-CH" w:eastAsia="en-CH"/>
              </w:rPr>
            </w:pPr>
            <w:r w:rsidRPr="00282934">
              <w:rPr>
                <w:rFonts w:ascii="Consolas" w:eastAsia="Times New Roman" w:hAnsi="Consolas" w:cs="Courier New"/>
                <w:b/>
                <w:bCs/>
                <w:color w:val="FFFFFF"/>
                <w:sz w:val="18"/>
                <w:szCs w:val="18"/>
                <w:lang w:val="en-CH" w:eastAsia="en-CH"/>
              </w:rPr>
              <w:t>}</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61CD6D4B"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3173111E"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BCF7439" w14:textId="6998A735" w:rsidR="00001585" w:rsidRDefault="00001585" w:rsidP="00001585">
      <w:pPr>
        <w:pStyle w:val="Caption"/>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605D8DB5" w14:textId="77777777" w:rsidR="00001585" w:rsidRPr="006558CB" w:rsidRDefault="00001585" w:rsidP="00DB16A6">
      <w:pPr>
        <w:pStyle w:val="Lauftext"/>
        <w:rPr>
          <w:rFonts w:asciiTheme="majorHAnsi" w:hAnsiTheme="majorHAnsi"/>
          <w:sz w:val="20"/>
          <w:szCs w:val="20"/>
        </w:rPr>
      </w:pPr>
    </w:p>
    <w:p w14:paraId="3E4B12F0" w14:textId="20538F6C" w:rsidR="00DB16A6" w:rsidRDefault="00DB16A6" w:rsidP="00FD3622">
      <w:pPr>
        <w:rPr>
          <w:rFonts w:asciiTheme="majorHAnsi" w:eastAsiaTheme="majorEastAsia" w:hAnsiTheme="majorHAnsi" w:cstheme="majorBidi"/>
          <w:b/>
          <w:spacing w:val="-10"/>
          <w:kern w:val="28"/>
        </w:rPr>
      </w:pPr>
    </w:p>
    <w:p w14:paraId="40B1DCAE" w14:textId="026BCCC4" w:rsidR="009B7056" w:rsidRDefault="009B7056" w:rsidP="00FD3622">
      <w:pPr>
        <w:rPr>
          <w:rFonts w:asciiTheme="majorHAnsi" w:eastAsiaTheme="majorEastAsia" w:hAnsiTheme="majorHAnsi" w:cstheme="majorBidi"/>
          <w:b/>
          <w:spacing w:val="-10"/>
          <w:kern w:val="28"/>
        </w:rPr>
      </w:pPr>
    </w:p>
    <w:p w14:paraId="7C9B2E9A" w14:textId="6857BB03" w:rsidR="009B7056" w:rsidRDefault="009B7056" w:rsidP="00FD3622">
      <w:pPr>
        <w:rPr>
          <w:rFonts w:asciiTheme="majorHAnsi" w:eastAsiaTheme="majorEastAsia" w:hAnsiTheme="majorHAnsi" w:cstheme="majorBidi"/>
          <w:b/>
          <w:spacing w:val="-10"/>
          <w:kern w:val="28"/>
        </w:rPr>
      </w:pPr>
    </w:p>
    <w:p w14:paraId="08AE569B" w14:textId="233D3D18" w:rsidR="009B7056" w:rsidRDefault="009B7056" w:rsidP="00FD3622">
      <w:pPr>
        <w:rPr>
          <w:rFonts w:asciiTheme="majorHAnsi" w:eastAsiaTheme="majorEastAsia" w:hAnsiTheme="majorHAnsi" w:cstheme="majorBidi"/>
          <w:b/>
          <w:spacing w:val="-10"/>
          <w:kern w:val="28"/>
        </w:rPr>
      </w:pPr>
    </w:p>
    <w:p w14:paraId="7F5D91D0" w14:textId="43AFDF6F" w:rsidR="009B7056" w:rsidRDefault="009B7056" w:rsidP="00FD3622">
      <w:pPr>
        <w:rPr>
          <w:rFonts w:asciiTheme="majorHAnsi" w:eastAsiaTheme="majorEastAsia" w:hAnsiTheme="majorHAnsi" w:cstheme="majorBidi"/>
          <w:b/>
          <w:spacing w:val="-10"/>
          <w:kern w:val="28"/>
        </w:rPr>
      </w:pPr>
    </w:p>
    <w:p w14:paraId="4D1B7D5D" w14:textId="32A54309" w:rsidR="009B7056" w:rsidRDefault="009B7056" w:rsidP="00FD3622">
      <w:pPr>
        <w:rPr>
          <w:rFonts w:asciiTheme="majorHAnsi" w:eastAsiaTheme="majorEastAsia" w:hAnsiTheme="majorHAnsi" w:cstheme="majorBidi"/>
          <w:b/>
          <w:spacing w:val="-10"/>
          <w:kern w:val="28"/>
        </w:rPr>
      </w:pPr>
    </w:p>
    <w:p w14:paraId="0909797A" w14:textId="4B86028E" w:rsidR="009B7056" w:rsidRDefault="009B7056" w:rsidP="00FD3622">
      <w:pPr>
        <w:rPr>
          <w:rFonts w:asciiTheme="majorHAnsi" w:eastAsiaTheme="majorEastAsia" w:hAnsiTheme="majorHAnsi" w:cstheme="majorBidi"/>
          <w:b/>
          <w:spacing w:val="-10"/>
          <w:kern w:val="28"/>
        </w:rPr>
      </w:pPr>
    </w:p>
    <w:p w14:paraId="6F1CD521" w14:textId="40294122" w:rsidR="009B7056" w:rsidRDefault="009B7056" w:rsidP="00FD3622">
      <w:pPr>
        <w:rPr>
          <w:rFonts w:asciiTheme="majorHAnsi" w:eastAsiaTheme="majorEastAsia" w:hAnsiTheme="majorHAnsi" w:cstheme="majorBidi"/>
          <w:b/>
          <w:spacing w:val="-10"/>
          <w:kern w:val="28"/>
        </w:rPr>
      </w:pPr>
    </w:p>
    <w:p w14:paraId="09B48FCB" w14:textId="6EFD1B6F" w:rsidR="009B7056" w:rsidRDefault="009B7056" w:rsidP="00FD3622">
      <w:pPr>
        <w:rPr>
          <w:rFonts w:asciiTheme="majorHAnsi" w:eastAsiaTheme="majorEastAsia" w:hAnsiTheme="majorHAnsi" w:cstheme="majorBidi"/>
          <w:b/>
          <w:spacing w:val="-10"/>
          <w:kern w:val="28"/>
        </w:rPr>
      </w:pPr>
    </w:p>
    <w:p w14:paraId="7F127678" w14:textId="77777777" w:rsidR="009B7056" w:rsidRPr="006558CB" w:rsidRDefault="009B705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7B381D" w:rsidRDefault="00DB16A6" w:rsidP="00DB16A6">
      <w:pPr>
        <w:pStyle w:val="Heading2"/>
        <w:rPr>
          <w:sz w:val="20"/>
          <w:szCs w:val="20"/>
          <w:lang w:val="en-US"/>
        </w:rPr>
      </w:pPr>
      <w:r w:rsidRPr="007B381D">
        <w:rPr>
          <w:sz w:val="20"/>
          <w:szCs w:val="20"/>
          <w:lang w:val="en-US"/>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Heading2"/>
        <w:rPr>
          <w:sz w:val="20"/>
          <w:szCs w:val="20"/>
        </w:rPr>
      </w:pPr>
      <w:r w:rsidRPr="006558CB">
        <w:rPr>
          <w:sz w:val="20"/>
          <w:szCs w:val="20"/>
        </w:rPr>
        <w:t>Testprotokoll nach dem Bugfixing</w:t>
      </w:r>
    </w:p>
    <w:tbl>
      <w:tblPr>
        <w:tblStyle w:val="TableGrid"/>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Caption"/>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5"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Heading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Heading1"/>
      </w:pPr>
      <w:r w:rsidRPr="006558CB">
        <w:lastRenderedPageBreak/>
        <w:t>Auswerten</w:t>
      </w:r>
      <w:bookmarkEnd w:id="85"/>
    </w:p>
    <w:p w14:paraId="6966E8B7" w14:textId="77777777" w:rsidR="004D126B" w:rsidRPr="006558CB" w:rsidRDefault="004D126B" w:rsidP="004D126B">
      <w:pPr>
        <w:pStyle w:val="Heading2"/>
        <w:rPr>
          <w:caps/>
          <w:sz w:val="20"/>
          <w:szCs w:val="20"/>
        </w:rPr>
      </w:pPr>
      <w:bookmarkStart w:id="86" w:name="_Toc529882027"/>
      <w:r w:rsidRPr="006558CB">
        <w:rPr>
          <w:sz w:val="20"/>
          <w:szCs w:val="20"/>
        </w:rPr>
        <w:t>Reflexion der Vorgehensweise</w:t>
      </w:r>
      <w:bookmarkEnd w:id="86"/>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Heading2"/>
        <w:rPr>
          <w:caps/>
          <w:sz w:val="20"/>
          <w:szCs w:val="20"/>
          <w:lang w:val="fr-CH"/>
        </w:rPr>
      </w:pPr>
      <w:bookmarkStart w:id="87" w:name="_Toc529882028"/>
      <w:r w:rsidRPr="006558CB">
        <w:rPr>
          <w:sz w:val="20"/>
          <w:szCs w:val="20"/>
          <w:lang w:val="fr-CH"/>
        </w:rPr>
        <w:t>Bewertung des Produktes</w:t>
      </w:r>
      <w:bookmarkEnd w:id="87"/>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Heading2"/>
        <w:rPr>
          <w:caps/>
          <w:sz w:val="20"/>
          <w:szCs w:val="20"/>
        </w:rPr>
      </w:pPr>
      <w:bookmarkStart w:id="88" w:name="_Toc529882029"/>
      <w:r w:rsidRPr="006558CB">
        <w:rPr>
          <w:sz w:val="20"/>
          <w:szCs w:val="20"/>
        </w:rPr>
        <w:t>Persönliches Schlusswort und Bilanz</w:t>
      </w:r>
      <w:bookmarkEnd w:id="88"/>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Heading1"/>
      </w:pPr>
      <w:bookmarkStart w:id="89" w:name="_Toc529882030"/>
      <w:r>
        <w:lastRenderedPageBreak/>
        <w:t>Glossarino</w:t>
      </w:r>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Heading"/>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Heading1"/>
      </w:pPr>
      <w:r w:rsidRPr="006558CB">
        <w:t>Glossar</w:t>
      </w:r>
      <w:bookmarkEnd w:id="89"/>
    </w:p>
    <w:p w14:paraId="70DE249B" w14:textId="77777777" w:rsidR="004D126B" w:rsidRPr="006558CB" w:rsidRDefault="004D126B" w:rsidP="004D126B">
      <w:pPr>
        <w:pStyle w:val="H2-ohneImpactaufInhaltsverzeichnis"/>
        <w:rPr>
          <w:szCs w:val="20"/>
        </w:rPr>
      </w:pPr>
      <w:r w:rsidRPr="006558CB">
        <w:rPr>
          <w:szCs w:val="20"/>
        </w:rPr>
        <w:t>A</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leGrid"/>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Heading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Heading1"/>
      </w:pPr>
      <w:bookmarkStart w:id="90" w:name="_Toc529882031"/>
      <w:r w:rsidRPr="006558CB">
        <w:lastRenderedPageBreak/>
        <w:t>Quellenverzeichnis</w:t>
      </w:r>
      <w:bookmarkEnd w:id="90"/>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50"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TableofFigure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TableofFigure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TableofFigure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TableofFigure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TableofFigure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TableofFigure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TableofFigure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TableofFigure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TableofFigure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TableofFigure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TableofFigure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TableofFigure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TableofFigure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TableofFigure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TableofFigure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TableofFigure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Heading1"/>
      </w:pPr>
      <w:bookmarkStart w:id="91" w:name="_Toc529882032"/>
      <w:r w:rsidRPr="006558CB">
        <w:t>Anhang</w:t>
      </w:r>
      <w:bookmarkEnd w:id="91"/>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TOC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TOC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TOC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TOC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Heading1"/>
      </w:pPr>
      <w:bookmarkStart w:id="92" w:name="_Toc529454774"/>
      <w:r w:rsidRPr="006558CB">
        <w:t>Projektjournal</w:t>
      </w:r>
      <w:bookmarkEnd w:id="92"/>
    </w:p>
    <w:p w14:paraId="6017615B" w14:textId="77777777" w:rsidR="004D126B" w:rsidRPr="006558CB" w:rsidRDefault="004D126B" w:rsidP="004D126B">
      <w:pPr>
        <w:pStyle w:val="H2frAnhang"/>
      </w:pPr>
      <w:bookmarkStart w:id="93" w:name="_Toc529454775"/>
      <w:r w:rsidRPr="006558CB">
        <w:t>Gesprächsprotokoll vom xx. Monat yyyy</w:t>
      </w:r>
      <w:bookmarkEnd w:id="93"/>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0BBAE0EE" w14:textId="77777777" w:rsidR="004D126B" w:rsidRPr="007B381D" w:rsidRDefault="004D126B" w:rsidP="004D126B">
      <w:pPr>
        <w:pStyle w:val="Lauftext"/>
        <w:rPr>
          <w:rFonts w:asciiTheme="majorHAnsi" w:hAnsiTheme="majorHAnsi"/>
          <w:sz w:val="20"/>
          <w:szCs w:val="20"/>
          <w:lang w:val="en-US"/>
        </w:rPr>
      </w:pPr>
    </w:p>
    <w:p w14:paraId="1B53CF8C"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b/>
          <w:sz w:val="20"/>
          <w:szCs w:val="20"/>
          <w:lang w:val="en-US"/>
        </w:rPr>
        <w:t>Besprechungsnotizen</w:t>
      </w:r>
      <w:r w:rsidRPr="007B381D">
        <w:rPr>
          <w:rFonts w:asciiTheme="majorHAnsi" w:hAnsiTheme="majorHAnsi"/>
          <w:sz w:val="20"/>
          <w:szCs w:val="20"/>
          <w:lang w:val="en-US"/>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4" w:name="_Toc529454776"/>
      <w:r w:rsidRPr="006558CB">
        <w:lastRenderedPageBreak/>
        <w:t xml:space="preserve">Erster </w:t>
      </w:r>
      <w:r w:rsidRPr="00037F99">
        <w:t>Expertenbesuch</w:t>
      </w:r>
      <w:bookmarkEnd w:id="94"/>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0D4DF1B3" w14:textId="77777777" w:rsidR="004D126B" w:rsidRPr="007B381D" w:rsidRDefault="004D126B" w:rsidP="004D126B">
      <w:pPr>
        <w:pStyle w:val="Lauftext"/>
        <w:rPr>
          <w:rFonts w:asciiTheme="majorHAnsi" w:hAnsiTheme="majorHAnsi"/>
          <w:sz w:val="20"/>
          <w:szCs w:val="20"/>
          <w:lang w:val="en-US"/>
        </w:rPr>
      </w:pPr>
    </w:p>
    <w:p w14:paraId="023E2A83"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b/>
          <w:sz w:val="20"/>
          <w:szCs w:val="20"/>
          <w:lang w:val="en-US"/>
        </w:rPr>
        <w:t>Besprechungsnotizen</w:t>
      </w:r>
      <w:r w:rsidRPr="007B381D">
        <w:rPr>
          <w:rFonts w:asciiTheme="majorHAnsi" w:hAnsiTheme="majorHAnsi"/>
          <w:sz w:val="20"/>
          <w:szCs w:val="20"/>
          <w:lang w:val="en-US"/>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5" w:name="_Toc529454777"/>
      <w:r w:rsidRPr="006558CB">
        <w:t>Zweiter Expertenbesuch</w:t>
      </w:r>
      <w:bookmarkEnd w:id="9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4F00DCAC" w14:textId="77777777" w:rsidR="004D126B" w:rsidRPr="007B381D" w:rsidRDefault="004D126B" w:rsidP="004D126B">
      <w:pPr>
        <w:pStyle w:val="Lauftext"/>
        <w:rPr>
          <w:rFonts w:asciiTheme="majorHAnsi" w:hAnsiTheme="majorHAnsi"/>
          <w:sz w:val="20"/>
          <w:szCs w:val="20"/>
          <w:lang w:val="en-US"/>
        </w:rPr>
      </w:pPr>
    </w:p>
    <w:p w14:paraId="6F1E946A"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b/>
          <w:sz w:val="20"/>
          <w:szCs w:val="20"/>
          <w:lang w:val="en-US"/>
        </w:rPr>
        <w:t>Besprechungsnotizen</w:t>
      </w:r>
      <w:r w:rsidRPr="007B381D">
        <w:rPr>
          <w:rFonts w:asciiTheme="majorHAnsi" w:hAnsiTheme="majorHAnsi"/>
          <w:sz w:val="20"/>
          <w:szCs w:val="20"/>
          <w:lang w:val="en-US"/>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96" w:name="_Toc529454778"/>
      <w:r w:rsidRPr="006558CB">
        <w:lastRenderedPageBreak/>
        <w:t>Code</w:t>
      </w:r>
      <w:bookmarkEnd w:id="96"/>
    </w:p>
    <w:p w14:paraId="07BECD40" w14:textId="77777777" w:rsidR="004D126B" w:rsidRPr="006558CB" w:rsidRDefault="004D126B" w:rsidP="004D126B">
      <w:pPr>
        <w:pStyle w:val="H2frAnhang"/>
      </w:pPr>
      <w:bookmarkStart w:id="97" w:name="_Toc529454779"/>
      <w:r w:rsidRPr="006558CB">
        <w:t>Filename.endung</w:t>
      </w:r>
      <w:bookmarkEnd w:id="97"/>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98" w:name="_Toc529454780"/>
      <w:r w:rsidRPr="006558CB">
        <w:t>Filename.endung</w:t>
      </w:r>
      <w:bookmarkEnd w:id="98"/>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99" w:name="_Toc529454781"/>
      <w:r w:rsidRPr="006558CB">
        <w:lastRenderedPageBreak/>
        <w:t>Zusätzliche Manuals, Skripts und weiteres</w:t>
      </w:r>
      <w:bookmarkEnd w:id="99"/>
    </w:p>
    <w:p w14:paraId="70BC0C08" w14:textId="77777777" w:rsidR="004D126B" w:rsidRPr="006558CB" w:rsidRDefault="004D126B" w:rsidP="004D126B">
      <w:pPr>
        <w:pStyle w:val="H2frAnhang"/>
      </w:pPr>
      <w:bookmarkStart w:id="100" w:name="_Toc529454782"/>
      <w:r w:rsidRPr="006558CB">
        <w:t>Handbuch A</w:t>
      </w:r>
      <w:bookmarkEnd w:id="100"/>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1" w:name="_Toc529454783"/>
      <w:r w:rsidRPr="006558CB">
        <w:t>Skript B</w:t>
      </w:r>
      <w:bookmarkEnd w:id="101"/>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DADB1" w14:textId="77777777" w:rsidR="00FC0295" w:rsidRDefault="00FC0295" w:rsidP="00F91D37">
      <w:pPr>
        <w:spacing w:line="240" w:lineRule="auto"/>
      </w:pPr>
      <w:r>
        <w:separator/>
      </w:r>
    </w:p>
  </w:endnote>
  <w:endnote w:type="continuationSeparator" w:id="0">
    <w:p w14:paraId="7490FF68" w14:textId="77777777" w:rsidR="00FC0295" w:rsidRDefault="00FC0295"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69C75C87-C892-402A-AAE5-43BDC5ADBB6A}"/>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8AFD03DB-77FE-4244-8FE3-1CF8F8F45DF0}"/>
    <w:embedBold r:id="rId3" w:fontKey="{9BE8BD39-E0B6-42E5-8E0E-37E2B223DAD5}"/>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7B6AE9CE-6719-4805-9F1B-2FC5925CEDFD}"/>
    <w:embedItalic r:id="rId5" w:fontKey="{96E90EDC-CB91-44CA-859B-06800AB47D86}"/>
  </w:font>
  <w:font w:name="Consolas">
    <w:panose1 w:val="020B0609020204030204"/>
    <w:charset w:val="00"/>
    <w:family w:val="modern"/>
    <w:pitch w:val="fixed"/>
    <w:sig w:usb0="E00006FF" w:usb1="0000FCFF" w:usb2="00000001" w:usb3="00000000" w:csb0="0000019F" w:csb1="00000000"/>
    <w:embedRegular r:id="rId6" w:fontKey="{95F14E46-48C2-4063-90A2-FB81D3BB804C}"/>
    <w:embedBold r:id="rId7" w:fontKey="{C021CD91-5A23-455E-953E-DED34CEE483B}"/>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ooter"/>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A5558" w14:textId="77777777" w:rsidR="00FC0295" w:rsidRDefault="00FC0295" w:rsidP="00F91D37">
      <w:pPr>
        <w:spacing w:line="240" w:lineRule="auto"/>
      </w:pPr>
      <w:r>
        <w:separator/>
      </w:r>
    </w:p>
  </w:footnote>
  <w:footnote w:type="continuationSeparator" w:id="0">
    <w:p w14:paraId="00F2BE0C" w14:textId="77777777" w:rsidR="00FC0295" w:rsidRDefault="00FC0295" w:rsidP="00F91D37">
      <w:pPr>
        <w:spacing w:line="240" w:lineRule="auto"/>
      </w:pPr>
      <w:r>
        <w:continuationSeparator/>
      </w:r>
    </w:p>
  </w:footnote>
  <w:footnote w:id="1">
    <w:p w14:paraId="0140A225" w14:textId="77777777" w:rsidR="00FD3622" w:rsidRPr="00753D25" w:rsidRDefault="00FD3622" w:rsidP="00FD3622">
      <w:pPr>
        <w:pStyle w:val="FootnoteText"/>
        <w:keepNext/>
        <w:keepLines/>
      </w:pPr>
      <w:r>
        <w:rPr>
          <w:rStyle w:val="FootnoteReference"/>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ootnoteText"/>
        <w:keepNext/>
        <w:keepLines/>
      </w:pPr>
      <w:r>
        <w:rPr>
          <w:rStyle w:val="FootnoteReference"/>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6">
    <w:p w14:paraId="285CA3FB" w14:textId="77777777" w:rsidR="002C34F9" w:rsidRPr="00753D25" w:rsidRDefault="002C34F9" w:rsidP="002C34F9">
      <w:pPr>
        <w:pStyle w:val="FootnoteText"/>
      </w:pPr>
      <w:r>
        <w:rPr>
          <w:rStyle w:val="FootnoteReference"/>
        </w:rPr>
        <w:footnoteRef/>
      </w:r>
      <w:r>
        <w:t xml:space="preserve"> </w:t>
      </w:r>
      <w:r w:rsidRPr="00753D25">
        <w:t>Aufgabenstellung Original gemäss Eingabe aus P</w:t>
      </w:r>
      <w:r>
        <w:t>kOrg</w:t>
      </w:r>
    </w:p>
  </w:footnote>
  <w:footnote w:id="7">
    <w:p w14:paraId="63DDD376"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8">
    <w:p w14:paraId="5006389F" w14:textId="77777777" w:rsidR="00FD3622" w:rsidRPr="00753D25" w:rsidRDefault="00FD3622" w:rsidP="00FD3622">
      <w:pPr>
        <w:pStyle w:val="FootnoteText"/>
      </w:pPr>
      <w:r>
        <w:rPr>
          <w:rStyle w:val="FootnoteReference"/>
        </w:rPr>
        <w:footnoteRef/>
      </w:r>
      <w:r>
        <w:t xml:space="preserve"> </w:t>
      </w:r>
      <w:r w:rsidRPr="00753D25">
        <w:t>Aufgabenstellung Original gemäss Eingabe aus P</w:t>
      </w:r>
      <w:r>
        <w:t>kOrg</w:t>
      </w:r>
    </w:p>
  </w:footnote>
  <w:footnote w:id="9">
    <w:p w14:paraId="19262331" w14:textId="77777777" w:rsidR="00D7255B" w:rsidRPr="00753D25" w:rsidRDefault="00D7255B" w:rsidP="00D7255B">
      <w:pPr>
        <w:pStyle w:val="FootnoteText"/>
      </w:pPr>
      <w:r>
        <w:rPr>
          <w:rStyle w:val="FootnoteReference"/>
        </w:rPr>
        <w:footnoteRef/>
      </w:r>
      <w:r>
        <w:t xml:space="preserve"> </w:t>
      </w:r>
      <w:r w:rsidRPr="00753D25">
        <w:t>Aufgabenstellung Original gemäss Eingabe aus P</w:t>
      </w:r>
      <w:r>
        <w:t>kOrg</w:t>
      </w:r>
    </w:p>
  </w:footnote>
  <w:footnote w:id="10">
    <w:p w14:paraId="60A70B9C" w14:textId="1F27ED42" w:rsidR="003E1CDF" w:rsidRDefault="003E1CDF">
      <w:pPr>
        <w:pStyle w:val="FootnoteText"/>
      </w:pPr>
      <w:r>
        <w:rPr>
          <w:rStyle w:val="FootnoteReference"/>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 w:id="11">
    <w:p w14:paraId="042AE488" w14:textId="7FAE2401" w:rsidR="006B2612" w:rsidRDefault="006B2612">
      <w:pPr>
        <w:pStyle w:val="FootnoteText"/>
      </w:pPr>
      <w:r>
        <w:rPr>
          <w:rStyle w:val="FootnoteReference"/>
        </w:rPr>
        <w:footnoteRef/>
      </w:r>
      <w:r>
        <w:t xml:space="preserve"> </w:t>
      </w:r>
      <w:sdt>
        <w:sdtPr>
          <w:id w:val="520126268"/>
          <w:citation/>
        </w:sdtPr>
        <w:sdtContent>
          <w:r>
            <w:fldChar w:fldCharType="begin"/>
          </w:r>
          <w:r>
            <w:instrText xml:space="preserve"> CITATION Lar23 \l 2055 </w:instrText>
          </w:r>
          <w:r>
            <w:fldChar w:fldCharType="separate"/>
          </w:r>
          <w:r>
            <w:rPr>
              <w:noProof/>
            </w:rPr>
            <w:t>(Laraveldaily,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Header"/>
    </w:pPr>
  </w:p>
  <w:p w14:paraId="4568CD84" w14:textId="77777777" w:rsidR="004B12BA" w:rsidRDefault="004B12BA" w:rsidP="00F04BE3">
    <w:pPr>
      <w:pStyle w:val="Header"/>
    </w:pPr>
  </w:p>
  <w:p w14:paraId="21C6D5D0" w14:textId="77777777" w:rsidR="004B12BA" w:rsidRDefault="004B12BA" w:rsidP="00F04BE3">
    <w:pPr>
      <w:pStyle w:val="Header"/>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Header"/>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DE391D"/>
    <w:multiLevelType w:val="hybridMultilevel"/>
    <w:tmpl w:val="36F02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8613E6B"/>
    <w:multiLevelType w:val="multilevel"/>
    <w:tmpl w:val="98B28E36"/>
    <w:lvl w:ilvl="0">
      <w:start w:val="1"/>
      <w:numFmt w:val="bullet"/>
      <w:pStyle w:val="ListBullet"/>
      <w:lvlText w:val=""/>
      <w:lvlJc w:val="left"/>
      <w:pPr>
        <w:ind w:left="284" w:hanging="284"/>
      </w:pPr>
      <w:rPr>
        <w:rFonts w:ascii="Wingdings" w:hAnsi="Wingdings" w:hint="default"/>
      </w:rPr>
    </w:lvl>
    <w:lvl w:ilvl="1">
      <w:start w:val="1"/>
      <w:numFmt w:val="bullet"/>
      <w:pStyle w:val="ListBullet2"/>
      <w:lvlText w:val="–"/>
      <w:lvlJc w:val="left"/>
      <w:pPr>
        <w:ind w:left="567" w:hanging="283"/>
      </w:pPr>
      <w:rPr>
        <w:rFonts w:ascii="HelveticaNeueLT Com 55 Roman" w:hAnsi="HelveticaNeueLT Com 55 Roman" w:hint="default"/>
      </w:rPr>
    </w:lvl>
    <w:lvl w:ilvl="2">
      <w:start w:val="1"/>
      <w:numFmt w:val="bullet"/>
      <w:pStyle w:val="ListBullet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7"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0"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8"/>
  </w:num>
  <w:num w:numId="2" w16cid:durableId="848371108">
    <w:abstractNumId w:val="10"/>
  </w:num>
  <w:num w:numId="3" w16cid:durableId="662203870">
    <w:abstractNumId w:val="24"/>
  </w:num>
  <w:num w:numId="4" w16cid:durableId="375813400">
    <w:abstractNumId w:val="14"/>
  </w:num>
  <w:num w:numId="5" w16cid:durableId="1181894308">
    <w:abstractNumId w:val="44"/>
  </w:num>
  <w:num w:numId="6" w16cid:durableId="1253926985">
    <w:abstractNumId w:val="12"/>
  </w:num>
  <w:num w:numId="7" w16cid:durableId="1758017115">
    <w:abstractNumId w:val="6"/>
  </w:num>
  <w:num w:numId="8" w16cid:durableId="1954944895">
    <w:abstractNumId w:val="13"/>
  </w:num>
  <w:num w:numId="9" w16cid:durableId="1173764234">
    <w:abstractNumId w:val="26"/>
  </w:num>
  <w:num w:numId="10" w16cid:durableId="2004773093">
    <w:abstractNumId w:val="22"/>
  </w:num>
  <w:num w:numId="11" w16cid:durableId="444928533">
    <w:abstractNumId w:val="42"/>
  </w:num>
  <w:num w:numId="12" w16cid:durableId="933440266">
    <w:abstractNumId w:val="45"/>
  </w:num>
  <w:num w:numId="13" w16cid:durableId="780301433">
    <w:abstractNumId w:val="9"/>
  </w:num>
  <w:num w:numId="14" w16cid:durableId="90779632">
    <w:abstractNumId w:val="19"/>
  </w:num>
  <w:num w:numId="15" w16cid:durableId="428038615">
    <w:abstractNumId w:val="11"/>
  </w:num>
  <w:num w:numId="16" w16cid:durableId="1371997826">
    <w:abstractNumId w:val="46"/>
  </w:num>
  <w:num w:numId="17" w16cid:durableId="1106195467">
    <w:abstractNumId w:val="43"/>
  </w:num>
  <w:num w:numId="18" w16cid:durableId="234627142">
    <w:abstractNumId w:val="35"/>
  </w:num>
  <w:num w:numId="19" w16cid:durableId="643312992">
    <w:abstractNumId w:val="18"/>
  </w:num>
  <w:num w:numId="20" w16cid:durableId="1315791582">
    <w:abstractNumId w:val="20"/>
  </w:num>
  <w:num w:numId="21" w16cid:durableId="1537237084">
    <w:abstractNumId w:val="37"/>
  </w:num>
  <w:num w:numId="22" w16cid:durableId="996684300">
    <w:abstractNumId w:val="31"/>
  </w:num>
  <w:num w:numId="23" w16cid:durableId="1965230431">
    <w:abstractNumId w:val="21"/>
  </w:num>
  <w:num w:numId="24" w16cid:durableId="1351836123">
    <w:abstractNumId w:val="40"/>
  </w:num>
  <w:num w:numId="25" w16cid:durableId="1031110230">
    <w:abstractNumId w:val="36"/>
  </w:num>
  <w:num w:numId="26" w16cid:durableId="1410470118">
    <w:abstractNumId w:val="4"/>
  </w:num>
  <w:num w:numId="27" w16cid:durableId="1072503157">
    <w:abstractNumId w:val="25"/>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30"/>
  </w:num>
  <w:num w:numId="32" w16cid:durableId="1532107424">
    <w:abstractNumId w:val="23"/>
  </w:num>
  <w:num w:numId="33" w16cid:durableId="976032682">
    <w:abstractNumId w:val="39"/>
  </w:num>
  <w:num w:numId="34" w16cid:durableId="1278681603">
    <w:abstractNumId w:val="33"/>
  </w:num>
  <w:num w:numId="35" w16cid:durableId="654381878">
    <w:abstractNumId w:val="34"/>
  </w:num>
  <w:num w:numId="36" w16cid:durableId="276527186">
    <w:abstractNumId w:val="47"/>
  </w:num>
  <w:num w:numId="37" w16cid:durableId="1038243732">
    <w:abstractNumId w:val="16"/>
  </w:num>
  <w:num w:numId="38" w16cid:durableId="380835273">
    <w:abstractNumId w:val="1"/>
  </w:num>
  <w:num w:numId="39" w16cid:durableId="2101028298">
    <w:abstractNumId w:val="8"/>
  </w:num>
  <w:num w:numId="40" w16cid:durableId="1093206817">
    <w:abstractNumId w:val="27"/>
  </w:num>
  <w:num w:numId="41" w16cid:durableId="1719281879">
    <w:abstractNumId w:val="41"/>
  </w:num>
  <w:num w:numId="42" w16cid:durableId="1769350081">
    <w:abstractNumId w:val="15"/>
  </w:num>
  <w:num w:numId="43" w16cid:durableId="1075663552">
    <w:abstractNumId w:val="32"/>
  </w:num>
  <w:num w:numId="44" w16cid:durableId="1408571908">
    <w:abstractNumId w:val="5"/>
  </w:num>
  <w:num w:numId="45" w16cid:durableId="260838791">
    <w:abstractNumId w:val="0"/>
  </w:num>
  <w:num w:numId="46" w16cid:durableId="825128415">
    <w:abstractNumId w:val="2"/>
  </w:num>
  <w:num w:numId="47" w16cid:durableId="875505217">
    <w:abstractNumId w:val="29"/>
  </w:num>
  <w:num w:numId="48" w16cid:durableId="1470056110">
    <w:abstractNumId w:val="7"/>
  </w:num>
  <w:num w:numId="49" w16cid:durableId="1003971910">
    <w:abstractNumId w:val="38"/>
  </w:num>
  <w:num w:numId="50" w16cid:durableId="93351291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activeWritingStyle w:appName="MSWord" w:lang="en-CH" w:vendorID="64" w:dllVersion="0" w:nlCheck="1" w:checkStyle="0"/>
  <w:activeWritingStyle w:appName="MSWord" w:lang="en-CH"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91C"/>
    <w:rsid w:val="00001585"/>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74AA2"/>
    <w:rsid w:val="0008058B"/>
    <w:rsid w:val="0008159E"/>
    <w:rsid w:val="00081F74"/>
    <w:rsid w:val="000825A4"/>
    <w:rsid w:val="00084891"/>
    <w:rsid w:val="000867B4"/>
    <w:rsid w:val="000938C0"/>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211"/>
    <w:rsid w:val="001134C7"/>
    <w:rsid w:val="00113CB8"/>
    <w:rsid w:val="00116E71"/>
    <w:rsid w:val="0012151C"/>
    <w:rsid w:val="00123AA5"/>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20B"/>
    <w:rsid w:val="001C486D"/>
    <w:rsid w:val="001D1608"/>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2934"/>
    <w:rsid w:val="00283A42"/>
    <w:rsid w:val="00290C86"/>
    <w:rsid w:val="00290E37"/>
    <w:rsid w:val="002A344E"/>
    <w:rsid w:val="002A6B14"/>
    <w:rsid w:val="002B1F84"/>
    <w:rsid w:val="002B2A22"/>
    <w:rsid w:val="002C34F9"/>
    <w:rsid w:val="002C7A29"/>
    <w:rsid w:val="002C7F46"/>
    <w:rsid w:val="002D272F"/>
    <w:rsid w:val="002D38AE"/>
    <w:rsid w:val="002F06AA"/>
    <w:rsid w:val="002F68A2"/>
    <w:rsid w:val="002F6E00"/>
    <w:rsid w:val="0030245A"/>
    <w:rsid w:val="00303B73"/>
    <w:rsid w:val="00311AB0"/>
    <w:rsid w:val="0032330D"/>
    <w:rsid w:val="003301FF"/>
    <w:rsid w:val="0033203B"/>
    <w:rsid w:val="00333A1B"/>
    <w:rsid w:val="00334B75"/>
    <w:rsid w:val="00342AE7"/>
    <w:rsid w:val="00343BC8"/>
    <w:rsid w:val="00345046"/>
    <w:rsid w:val="003509CE"/>
    <w:rsid w:val="003514EE"/>
    <w:rsid w:val="0035276D"/>
    <w:rsid w:val="0035607B"/>
    <w:rsid w:val="00363671"/>
    <w:rsid w:val="00364EE3"/>
    <w:rsid w:val="003716B8"/>
    <w:rsid w:val="00371F0C"/>
    <w:rsid w:val="00372137"/>
    <w:rsid w:val="003757E4"/>
    <w:rsid w:val="00375834"/>
    <w:rsid w:val="0038570B"/>
    <w:rsid w:val="003857D0"/>
    <w:rsid w:val="003A2D26"/>
    <w:rsid w:val="003A3852"/>
    <w:rsid w:val="003A4E55"/>
    <w:rsid w:val="003A56F6"/>
    <w:rsid w:val="003C3D32"/>
    <w:rsid w:val="003D0FAA"/>
    <w:rsid w:val="003E1CDF"/>
    <w:rsid w:val="003F0922"/>
    <w:rsid w:val="003F1A56"/>
    <w:rsid w:val="003F4059"/>
    <w:rsid w:val="003F46DF"/>
    <w:rsid w:val="00405B37"/>
    <w:rsid w:val="00423012"/>
    <w:rsid w:val="00424A06"/>
    <w:rsid w:val="00432F43"/>
    <w:rsid w:val="00435188"/>
    <w:rsid w:val="004363CF"/>
    <w:rsid w:val="004401F7"/>
    <w:rsid w:val="0044125B"/>
    <w:rsid w:val="00443EDD"/>
    <w:rsid w:val="00447376"/>
    <w:rsid w:val="00452D49"/>
    <w:rsid w:val="004604CA"/>
    <w:rsid w:val="0046118B"/>
    <w:rsid w:val="00461D20"/>
    <w:rsid w:val="004657E7"/>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0079"/>
    <w:rsid w:val="004E5E18"/>
    <w:rsid w:val="004F0F90"/>
    <w:rsid w:val="00500294"/>
    <w:rsid w:val="00506A3F"/>
    <w:rsid w:val="00513D38"/>
    <w:rsid w:val="00526C93"/>
    <w:rsid w:val="00530751"/>
    <w:rsid w:val="00535EA2"/>
    <w:rsid w:val="00537410"/>
    <w:rsid w:val="005404C2"/>
    <w:rsid w:val="00540DD8"/>
    <w:rsid w:val="00544C71"/>
    <w:rsid w:val="00547154"/>
    <w:rsid w:val="00550787"/>
    <w:rsid w:val="00553BC8"/>
    <w:rsid w:val="00556A19"/>
    <w:rsid w:val="00561DF7"/>
    <w:rsid w:val="00567F82"/>
    <w:rsid w:val="00573D89"/>
    <w:rsid w:val="005765CC"/>
    <w:rsid w:val="00591832"/>
    <w:rsid w:val="005924BC"/>
    <w:rsid w:val="00592841"/>
    <w:rsid w:val="00594B2E"/>
    <w:rsid w:val="00594B87"/>
    <w:rsid w:val="005A357F"/>
    <w:rsid w:val="005B3E5B"/>
    <w:rsid w:val="005B4DEC"/>
    <w:rsid w:val="005B6FD0"/>
    <w:rsid w:val="005C32EB"/>
    <w:rsid w:val="005C4A35"/>
    <w:rsid w:val="005C6148"/>
    <w:rsid w:val="005C7C33"/>
    <w:rsid w:val="005D2ABD"/>
    <w:rsid w:val="005D377B"/>
    <w:rsid w:val="005D7E48"/>
    <w:rsid w:val="005E09B2"/>
    <w:rsid w:val="005E161C"/>
    <w:rsid w:val="005F671D"/>
    <w:rsid w:val="006044D5"/>
    <w:rsid w:val="00605E9A"/>
    <w:rsid w:val="00622895"/>
    <w:rsid w:val="00622FDC"/>
    <w:rsid w:val="00625020"/>
    <w:rsid w:val="00630F20"/>
    <w:rsid w:val="00633555"/>
    <w:rsid w:val="00642F26"/>
    <w:rsid w:val="00645F84"/>
    <w:rsid w:val="00646872"/>
    <w:rsid w:val="0065274C"/>
    <w:rsid w:val="00653D73"/>
    <w:rsid w:val="006558CB"/>
    <w:rsid w:val="006578E8"/>
    <w:rsid w:val="00660F39"/>
    <w:rsid w:val="0066114E"/>
    <w:rsid w:val="00667A4C"/>
    <w:rsid w:val="006705BB"/>
    <w:rsid w:val="00674829"/>
    <w:rsid w:val="00681EE7"/>
    <w:rsid w:val="00682270"/>
    <w:rsid w:val="00686D14"/>
    <w:rsid w:val="00687ED7"/>
    <w:rsid w:val="006915EA"/>
    <w:rsid w:val="006A0413"/>
    <w:rsid w:val="006A3F5B"/>
    <w:rsid w:val="006A44AA"/>
    <w:rsid w:val="006A64E9"/>
    <w:rsid w:val="006A769A"/>
    <w:rsid w:val="006B1195"/>
    <w:rsid w:val="006B2612"/>
    <w:rsid w:val="006B5925"/>
    <w:rsid w:val="006C144C"/>
    <w:rsid w:val="006C3E8D"/>
    <w:rsid w:val="006D06FC"/>
    <w:rsid w:val="006D74F7"/>
    <w:rsid w:val="006E0F4E"/>
    <w:rsid w:val="006E3E17"/>
    <w:rsid w:val="006E4AF1"/>
    <w:rsid w:val="006F0345"/>
    <w:rsid w:val="006F0469"/>
    <w:rsid w:val="006F68B1"/>
    <w:rsid w:val="006F71B9"/>
    <w:rsid w:val="00700A3B"/>
    <w:rsid w:val="007040B6"/>
    <w:rsid w:val="00705076"/>
    <w:rsid w:val="0071059A"/>
    <w:rsid w:val="00711147"/>
    <w:rsid w:val="00715B48"/>
    <w:rsid w:val="00715F09"/>
    <w:rsid w:val="007216F4"/>
    <w:rsid w:val="00722891"/>
    <w:rsid w:val="007247C5"/>
    <w:rsid w:val="00726390"/>
    <w:rsid w:val="00726B0E"/>
    <w:rsid w:val="00726C8B"/>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64EE0"/>
    <w:rsid w:val="00771EAE"/>
    <w:rsid w:val="007721BF"/>
    <w:rsid w:val="00774666"/>
    <w:rsid w:val="00774E70"/>
    <w:rsid w:val="0078181E"/>
    <w:rsid w:val="00781C79"/>
    <w:rsid w:val="007838C7"/>
    <w:rsid w:val="00785FA4"/>
    <w:rsid w:val="007863C0"/>
    <w:rsid w:val="00791D0C"/>
    <w:rsid w:val="00792AAF"/>
    <w:rsid w:val="00792B3A"/>
    <w:rsid w:val="00796CEE"/>
    <w:rsid w:val="007A5810"/>
    <w:rsid w:val="007A5D31"/>
    <w:rsid w:val="007B381D"/>
    <w:rsid w:val="007B3A4A"/>
    <w:rsid w:val="007B3B16"/>
    <w:rsid w:val="007B6417"/>
    <w:rsid w:val="007C0B2A"/>
    <w:rsid w:val="007C0EEC"/>
    <w:rsid w:val="007C207A"/>
    <w:rsid w:val="007C33EC"/>
    <w:rsid w:val="007C55B5"/>
    <w:rsid w:val="007D1D80"/>
    <w:rsid w:val="007E0460"/>
    <w:rsid w:val="007E5B73"/>
    <w:rsid w:val="007F0C29"/>
    <w:rsid w:val="007F2082"/>
    <w:rsid w:val="008021C8"/>
    <w:rsid w:val="008030C9"/>
    <w:rsid w:val="008047FD"/>
    <w:rsid w:val="008066C6"/>
    <w:rsid w:val="00807066"/>
    <w:rsid w:val="00812F8E"/>
    <w:rsid w:val="008142F2"/>
    <w:rsid w:val="00816F47"/>
    <w:rsid w:val="00820729"/>
    <w:rsid w:val="00825363"/>
    <w:rsid w:val="0083448F"/>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CCC"/>
    <w:rsid w:val="008D0FA9"/>
    <w:rsid w:val="008D4236"/>
    <w:rsid w:val="008E073D"/>
    <w:rsid w:val="008E4E28"/>
    <w:rsid w:val="008E4F5B"/>
    <w:rsid w:val="008E6C57"/>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0D9F"/>
    <w:rsid w:val="009613D8"/>
    <w:rsid w:val="00962473"/>
    <w:rsid w:val="00964340"/>
    <w:rsid w:val="00974275"/>
    <w:rsid w:val="0097447E"/>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D65AF"/>
    <w:rsid w:val="009E2171"/>
    <w:rsid w:val="009E635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3792F"/>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842E3"/>
    <w:rsid w:val="00B97713"/>
    <w:rsid w:val="00BA03CA"/>
    <w:rsid w:val="00BA0EC3"/>
    <w:rsid w:val="00BA2E70"/>
    <w:rsid w:val="00BA4072"/>
    <w:rsid w:val="00BA4DDE"/>
    <w:rsid w:val="00BA5A21"/>
    <w:rsid w:val="00BA64AF"/>
    <w:rsid w:val="00BB12E2"/>
    <w:rsid w:val="00BB729E"/>
    <w:rsid w:val="00BC655F"/>
    <w:rsid w:val="00BD3798"/>
    <w:rsid w:val="00BE1430"/>
    <w:rsid w:val="00BE1E62"/>
    <w:rsid w:val="00BE6213"/>
    <w:rsid w:val="00BE7BF6"/>
    <w:rsid w:val="00BF7052"/>
    <w:rsid w:val="00C01A79"/>
    <w:rsid w:val="00C035A0"/>
    <w:rsid w:val="00C03F32"/>
    <w:rsid w:val="00C05FAB"/>
    <w:rsid w:val="00C17F95"/>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03F4"/>
    <w:rsid w:val="00CB2CE6"/>
    <w:rsid w:val="00CC070D"/>
    <w:rsid w:val="00CC735C"/>
    <w:rsid w:val="00CC75BA"/>
    <w:rsid w:val="00CD32DE"/>
    <w:rsid w:val="00CD4131"/>
    <w:rsid w:val="00CD7EAA"/>
    <w:rsid w:val="00CE66F1"/>
    <w:rsid w:val="00CF08BB"/>
    <w:rsid w:val="00CF0C2F"/>
    <w:rsid w:val="00CF1E53"/>
    <w:rsid w:val="00CF3D30"/>
    <w:rsid w:val="00D0011E"/>
    <w:rsid w:val="00D00ABC"/>
    <w:rsid w:val="00D05A5A"/>
    <w:rsid w:val="00D076CE"/>
    <w:rsid w:val="00D07C10"/>
    <w:rsid w:val="00D14DD1"/>
    <w:rsid w:val="00D15D51"/>
    <w:rsid w:val="00D16604"/>
    <w:rsid w:val="00D176EA"/>
    <w:rsid w:val="00D30E68"/>
    <w:rsid w:val="00D33B50"/>
    <w:rsid w:val="00D37AA9"/>
    <w:rsid w:val="00D40B76"/>
    <w:rsid w:val="00D465F7"/>
    <w:rsid w:val="00D52DAF"/>
    <w:rsid w:val="00D530B8"/>
    <w:rsid w:val="00D5603C"/>
    <w:rsid w:val="00D57397"/>
    <w:rsid w:val="00D618EB"/>
    <w:rsid w:val="00D61996"/>
    <w:rsid w:val="00D654CD"/>
    <w:rsid w:val="00D65712"/>
    <w:rsid w:val="00D7255B"/>
    <w:rsid w:val="00D76380"/>
    <w:rsid w:val="00D86DD3"/>
    <w:rsid w:val="00D93DBD"/>
    <w:rsid w:val="00D9415C"/>
    <w:rsid w:val="00D944F0"/>
    <w:rsid w:val="00D95D4D"/>
    <w:rsid w:val="00DA469E"/>
    <w:rsid w:val="00DB16A6"/>
    <w:rsid w:val="00DB5AC7"/>
    <w:rsid w:val="00DB7675"/>
    <w:rsid w:val="00DC2EAB"/>
    <w:rsid w:val="00DD68E4"/>
    <w:rsid w:val="00DE0D8A"/>
    <w:rsid w:val="00DE56FE"/>
    <w:rsid w:val="00DE7BE1"/>
    <w:rsid w:val="00DF07D0"/>
    <w:rsid w:val="00DF0883"/>
    <w:rsid w:val="00DF22B4"/>
    <w:rsid w:val="00E04878"/>
    <w:rsid w:val="00E05DB1"/>
    <w:rsid w:val="00E13724"/>
    <w:rsid w:val="00E23888"/>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1F6"/>
    <w:rsid w:val="00E76FE3"/>
    <w:rsid w:val="00E7751D"/>
    <w:rsid w:val="00E839BA"/>
    <w:rsid w:val="00E8428A"/>
    <w:rsid w:val="00E92DE5"/>
    <w:rsid w:val="00E96101"/>
    <w:rsid w:val="00EA3E02"/>
    <w:rsid w:val="00EA59B8"/>
    <w:rsid w:val="00EA5A01"/>
    <w:rsid w:val="00EB0C5F"/>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614CE"/>
    <w:rsid w:val="00F72062"/>
    <w:rsid w:val="00F73331"/>
    <w:rsid w:val="00F761AE"/>
    <w:rsid w:val="00F839BB"/>
    <w:rsid w:val="00F87174"/>
    <w:rsid w:val="00F91D37"/>
    <w:rsid w:val="00F9610D"/>
    <w:rsid w:val="00F96574"/>
    <w:rsid w:val="00FA380B"/>
    <w:rsid w:val="00FA72C5"/>
    <w:rsid w:val="00FB1756"/>
    <w:rsid w:val="00FB1ABA"/>
    <w:rsid w:val="00FB657F"/>
    <w:rsid w:val="00FC0295"/>
    <w:rsid w:val="00FC57C0"/>
    <w:rsid w:val="00FD23B2"/>
    <w:rsid w:val="00FD3622"/>
    <w:rsid w:val="00FD5948"/>
    <w:rsid w:val="00FE62F6"/>
    <w:rsid w:val="00FE7D09"/>
    <w:rsid w:val="00FF6051"/>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D89"/>
  </w:style>
  <w:style w:type="paragraph" w:styleId="Heading1">
    <w:name w:val="heading 1"/>
    <w:basedOn w:val="Normal"/>
    <w:next w:val="Normal"/>
    <w:link w:val="Heading1Char"/>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Heading2">
    <w:name w:val="heading 2"/>
    <w:basedOn w:val="Normal"/>
    <w:next w:val="Normal"/>
    <w:link w:val="Heading2Char"/>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rsid w:val="00B426D3"/>
    <w:pPr>
      <w:keepNext/>
      <w:keepLines/>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rsid w:val="00B426D3"/>
    <w:pPr>
      <w:keepNext/>
      <w:keepLines/>
      <w:spacing w:before="12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rsid w:val="00E510BC"/>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rsid w:val="00E510B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74"/>
    <w:semiHidden/>
    <w:rsid w:val="007E0460"/>
    <w:rPr>
      <w:color w:val="auto"/>
      <w:u w:val="single"/>
    </w:rPr>
  </w:style>
  <w:style w:type="paragraph" w:styleId="Header">
    <w:name w:val="header"/>
    <w:basedOn w:val="Normal"/>
    <w:link w:val="HeaderChar"/>
    <w:uiPriority w:val="79"/>
    <w:rsid w:val="00530751"/>
    <w:pPr>
      <w:tabs>
        <w:tab w:val="center" w:pos="4536"/>
        <w:tab w:val="right" w:pos="9072"/>
      </w:tabs>
      <w:spacing w:line="220" w:lineRule="atLeast"/>
    </w:pPr>
    <w:rPr>
      <w:b/>
      <w:spacing w:val="3"/>
      <w:sz w:val="15"/>
    </w:rPr>
  </w:style>
  <w:style w:type="character" w:customStyle="1" w:styleId="HeaderChar">
    <w:name w:val="Header Char"/>
    <w:basedOn w:val="DefaultParagraphFont"/>
    <w:link w:val="Header"/>
    <w:uiPriority w:val="79"/>
    <w:rsid w:val="00271AF8"/>
    <w:rPr>
      <w:b/>
      <w:spacing w:val="3"/>
      <w:sz w:val="15"/>
    </w:rPr>
  </w:style>
  <w:style w:type="paragraph" w:styleId="Footer">
    <w:name w:val="footer"/>
    <w:basedOn w:val="Normal"/>
    <w:link w:val="FooterChar"/>
    <w:uiPriority w:val="80"/>
    <w:semiHidden/>
    <w:rsid w:val="00530751"/>
    <w:pPr>
      <w:spacing w:line="240" w:lineRule="auto"/>
    </w:pPr>
    <w:rPr>
      <w:spacing w:val="8"/>
      <w:sz w:val="16"/>
    </w:rPr>
  </w:style>
  <w:style w:type="character" w:customStyle="1" w:styleId="FooterChar">
    <w:name w:val="Footer Char"/>
    <w:basedOn w:val="DefaultParagraphFont"/>
    <w:link w:val="Footer"/>
    <w:uiPriority w:val="80"/>
    <w:semiHidden/>
    <w:rsid w:val="00A040DF"/>
    <w:rPr>
      <w:spacing w:val="8"/>
      <w:sz w:val="16"/>
    </w:rPr>
  </w:style>
  <w:style w:type="paragraph" w:customStyle="1" w:styleId="EinfAbs">
    <w:name w:val="[Einf. Abs.]"/>
    <w:basedOn w:val="Normal"/>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Paragraph">
    <w:name w:val="List Paragraph"/>
    <w:basedOn w:val="Normal"/>
    <w:rsid w:val="009C67A8"/>
    <w:pPr>
      <w:ind w:left="720"/>
      <w:contextualSpacing/>
    </w:pPr>
  </w:style>
  <w:style w:type="paragraph" w:styleId="ListBullet">
    <w:name w:val="List Bullet"/>
    <w:basedOn w:val="ListParagraph"/>
    <w:uiPriority w:val="99"/>
    <w:semiHidden/>
    <w:rsid w:val="009C67A8"/>
    <w:pPr>
      <w:numPr>
        <w:numId w:val="1"/>
      </w:numPr>
    </w:pPr>
  </w:style>
  <w:style w:type="paragraph" w:styleId="ListBullet2">
    <w:name w:val="List Bullet 2"/>
    <w:basedOn w:val="ListParagraph"/>
    <w:uiPriority w:val="99"/>
    <w:semiHidden/>
    <w:rsid w:val="009C67A8"/>
    <w:pPr>
      <w:numPr>
        <w:ilvl w:val="1"/>
        <w:numId w:val="1"/>
      </w:numPr>
    </w:pPr>
  </w:style>
  <w:style w:type="paragraph" w:styleId="ListBullet3">
    <w:name w:val="List Bullet 3"/>
    <w:basedOn w:val="ListParagraph"/>
    <w:uiPriority w:val="99"/>
    <w:semiHidden/>
    <w:rsid w:val="009C67A8"/>
    <w:pPr>
      <w:numPr>
        <w:ilvl w:val="2"/>
        <w:numId w:val="1"/>
      </w:numPr>
    </w:pPr>
  </w:style>
  <w:style w:type="table" w:styleId="TableGrid">
    <w:name w:val="Table Grid"/>
    <w:basedOn w:val="TableNormal"/>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68B1"/>
    <w:rPr>
      <w:rFonts w:asciiTheme="majorHAnsi" w:eastAsiaTheme="majorEastAsia" w:hAnsiTheme="majorHAnsi" w:cstheme="majorBidi"/>
      <w:b/>
      <w:bCs/>
      <w:sz w:val="24"/>
    </w:rPr>
  </w:style>
  <w:style w:type="character" w:customStyle="1" w:styleId="Heading2Char">
    <w:name w:val="Heading 2 Char"/>
    <w:basedOn w:val="DefaultParagraphFont"/>
    <w:link w:val="Heading2"/>
    <w:uiPriority w:val="9"/>
    <w:rsid w:val="003514EE"/>
    <w:rPr>
      <w:rFonts w:asciiTheme="majorHAnsi" w:eastAsiaTheme="majorEastAsia" w:hAnsiTheme="majorHAnsi" w:cstheme="majorBidi"/>
      <w:b/>
      <w:bCs/>
      <w:sz w:val="26"/>
      <w:szCs w:val="26"/>
    </w:rPr>
  </w:style>
  <w:style w:type="paragraph" w:styleId="Title">
    <w:name w:val="Title"/>
    <w:basedOn w:val="Normal"/>
    <w:next w:val="Normal"/>
    <w:link w:val="TitleChar"/>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leChar">
    <w:name w:val="Title Char"/>
    <w:basedOn w:val="DefaultParagraphFont"/>
    <w:link w:val="Title"/>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Normal"/>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DefaultParagraphFont"/>
    <w:link w:val="Brieftitel"/>
    <w:uiPriority w:val="14"/>
    <w:semiHidden/>
    <w:rsid w:val="00F04BE3"/>
    <w:rPr>
      <w:rFonts w:asciiTheme="majorHAnsi" w:hAnsiTheme="majorHAnsi"/>
      <w:b/>
      <w:spacing w:val="-5"/>
      <w:sz w:val="22"/>
    </w:rPr>
  </w:style>
  <w:style w:type="paragraph" w:customStyle="1" w:styleId="Kontaktangaben">
    <w:name w:val="Kontaktangaben"/>
    <w:basedOn w:val="Normal"/>
    <w:semiHidden/>
    <w:rsid w:val="00E73CB2"/>
    <w:pPr>
      <w:tabs>
        <w:tab w:val="left" w:pos="709"/>
      </w:tabs>
      <w:spacing w:line="220" w:lineRule="atLeast"/>
    </w:pPr>
    <w:rPr>
      <w:spacing w:val="2"/>
      <w:sz w:val="16"/>
      <w:szCs w:val="16"/>
    </w:rPr>
  </w:style>
  <w:style w:type="table" w:customStyle="1" w:styleId="Tabellenraster1">
    <w:name w:val="Tabellenraster1"/>
    <w:basedOn w:val="TableNormal"/>
    <w:next w:val="TableGrid"/>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514EE"/>
    <w:rPr>
      <w:rFonts w:asciiTheme="majorHAnsi" w:eastAsiaTheme="majorEastAsia" w:hAnsiTheme="majorHAnsi" w:cstheme="majorBidi"/>
      <w:b/>
      <w:szCs w:val="24"/>
    </w:rPr>
  </w:style>
  <w:style w:type="character" w:customStyle="1" w:styleId="Heading4Char">
    <w:name w:val="Heading 4 Char"/>
    <w:basedOn w:val="DefaultParagraphFont"/>
    <w:link w:val="Heading4"/>
    <w:uiPriority w:val="9"/>
    <w:semiHidden/>
    <w:rsid w:val="00F04BE3"/>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A62FAD"/>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D61996"/>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6199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Paragraph"/>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Normal"/>
    <w:uiPriority w:val="98"/>
    <w:rsid w:val="00625020"/>
    <w:pPr>
      <w:spacing w:line="288" w:lineRule="auto"/>
    </w:pPr>
    <w:rPr>
      <w:vanish/>
      <w:color w:val="A6A6A6" w:themeColor="background1" w:themeShade="A6"/>
      <w:sz w:val="14"/>
      <w:szCs w:val="18"/>
    </w:rPr>
  </w:style>
  <w:style w:type="character" w:styleId="FollowedHyperlink">
    <w:name w:val="FollowedHyperlink"/>
    <w:basedOn w:val="Hyperlink"/>
    <w:uiPriority w:val="75"/>
    <w:semiHidden/>
    <w:rsid w:val="007E0460"/>
    <w:rPr>
      <w:color w:val="auto"/>
      <w:u w:val="single"/>
    </w:rPr>
  </w:style>
  <w:style w:type="paragraph" w:styleId="Subtitle">
    <w:name w:val="Subtitle"/>
    <w:basedOn w:val="Normal"/>
    <w:next w:val="Normal"/>
    <w:link w:val="SubtitleChar"/>
    <w:uiPriority w:val="12"/>
    <w:semiHidden/>
    <w:rsid w:val="00E839BA"/>
    <w:pPr>
      <w:numPr>
        <w:ilvl w:val="1"/>
      </w:numPr>
    </w:pPr>
    <w:rPr>
      <w:rFonts w:eastAsiaTheme="minorEastAsia"/>
      <w:color w:val="000000" w:themeColor="text1"/>
    </w:rPr>
  </w:style>
  <w:style w:type="character" w:customStyle="1" w:styleId="SubtitleChar">
    <w:name w:val="Subtitle Char"/>
    <w:basedOn w:val="DefaultParagraphFont"/>
    <w:link w:val="Subtitle"/>
    <w:uiPriority w:val="12"/>
    <w:semiHidden/>
    <w:rsid w:val="00F04BE3"/>
    <w:rPr>
      <w:rFonts w:eastAsiaTheme="minorEastAsia"/>
      <w:color w:val="000000" w:themeColor="text1"/>
    </w:rPr>
  </w:style>
  <w:style w:type="paragraph" w:styleId="Date">
    <w:name w:val="Date"/>
    <w:basedOn w:val="Normal"/>
    <w:next w:val="Normal"/>
    <w:link w:val="DateChar"/>
    <w:uiPriority w:val="15"/>
    <w:semiHidden/>
    <w:rsid w:val="00D618EB"/>
    <w:pPr>
      <w:spacing w:before="1740" w:after="44"/>
    </w:pPr>
    <w:rPr>
      <w:noProof/>
      <w:spacing w:val="3"/>
      <w:sz w:val="16"/>
    </w:rPr>
  </w:style>
  <w:style w:type="character" w:customStyle="1" w:styleId="DateChar">
    <w:name w:val="Date Char"/>
    <w:basedOn w:val="DefaultParagraphFont"/>
    <w:link w:val="Date"/>
    <w:uiPriority w:val="15"/>
    <w:semiHidden/>
    <w:rsid w:val="00F04BE3"/>
    <w:rPr>
      <w:noProof/>
      <w:spacing w:val="3"/>
      <w:sz w:val="16"/>
    </w:rPr>
  </w:style>
  <w:style w:type="paragraph" w:styleId="FootnoteText">
    <w:name w:val="footnote text"/>
    <w:basedOn w:val="Normal"/>
    <w:link w:val="FootnoteTextChar"/>
    <w:uiPriority w:val="99"/>
    <w:semiHidden/>
    <w:unhideWhenUsed/>
    <w:rsid w:val="00494FD7"/>
    <w:pPr>
      <w:spacing w:line="240" w:lineRule="auto"/>
    </w:pPr>
    <w:rPr>
      <w:sz w:val="16"/>
    </w:rPr>
  </w:style>
  <w:style w:type="character" w:customStyle="1" w:styleId="FootnoteTextChar">
    <w:name w:val="Footnote Text Char"/>
    <w:basedOn w:val="DefaultParagraphFont"/>
    <w:link w:val="FootnoteText"/>
    <w:uiPriority w:val="99"/>
    <w:semiHidden/>
    <w:rsid w:val="00494FD7"/>
    <w:rPr>
      <w:sz w:val="16"/>
      <w:szCs w:val="20"/>
    </w:rPr>
  </w:style>
  <w:style w:type="character" w:styleId="FootnoteReference">
    <w:name w:val="footnote reference"/>
    <w:basedOn w:val="DefaultParagraphFont"/>
    <w:uiPriority w:val="99"/>
    <w:semiHidden/>
    <w:unhideWhenUsed/>
    <w:rsid w:val="00642F26"/>
    <w:rPr>
      <w:vertAlign w:val="superscript"/>
    </w:rPr>
  </w:style>
  <w:style w:type="table" w:customStyle="1" w:styleId="TabelleohneRahmen">
    <w:name w:val="Tabelle ohne Rahmen"/>
    <w:basedOn w:val="TableNormal"/>
    <w:uiPriority w:val="99"/>
    <w:rsid w:val="00751AB3"/>
    <w:tblPr>
      <w:tblCellMar>
        <w:left w:w="0" w:type="dxa"/>
        <w:right w:w="28" w:type="dxa"/>
      </w:tblCellMar>
    </w:tblPr>
  </w:style>
  <w:style w:type="paragraph" w:styleId="EndnoteText">
    <w:name w:val="endnote text"/>
    <w:basedOn w:val="FootnoteText"/>
    <w:link w:val="EndnoteTextChar"/>
    <w:uiPriority w:val="99"/>
    <w:semiHidden/>
    <w:unhideWhenUsed/>
    <w:rsid w:val="00113CB8"/>
  </w:style>
  <w:style w:type="character" w:customStyle="1" w:styleId="EndnoteTextChar">
    <w:name w:val="Endnote Text Char"/>
    <w:basedOn w:val="DefaultParagraphFont"/>
    <w:link w:val="EndnoteText"/>
    <w:uiPriority w:val="99"/>
    <w:semiHidden/>
    <w:rsid w:val="0012151C"/>
    <w:rPr>
      <w:sz w:val="20"/>
      <w:szCs w:val="20"/>
    </w:rPr>
  </w:style>
  <w:style w:type="character" w:styleId="EndnoteReference">
    <w:name w:val="endnote reference"/>
    <w:basedOn w:val="DefaultParagraphFon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Caption">
    <w:name w:val="caption"/>
    <w:basedOn w:val="Normal"/>
    <w:next w:val="Normal"/>
    <w:uiPriority w:val="35"/>
    <w:qFormat/>
    <w:rsid w:val="002F68A2"/>
    <w:pPr>
      <w:spacing w:before="120" w:after="240" w:line="240" w:lineRule="auto"/>
    </w:pPr>
    <w:rPr>
      <w:b/>
      <w:iCs/>
      <w:sz w:val="18"/>
      <w:szCs w:val="18"/>
    </w:rPr>
  </w:style>
  <w:style w:type="paragraph" w:styleId="TOCHeading">
    <w:name w:val="TOC Heading"/>
    <w:basedOn w:val="Heading1"/>
    <w:next w:val="Normal"/>
    <w:uiPriority w:val="39"/>
    <w:semiHidden/>
    <w:qFormat/>
    <w:rsid w:val="00DB7675"/>
    <w:pPr>
      <w:spacing w:before="240"/>
      <w:outlineLvl w:val="9"/>
    </w:pPr>
    <w:rPr>
      <w:bCs w:val="0"/>
      <w:szCs w:val="32"/>
    </w:rPr>
  </w:style>
  <w:style w:type="paragraph" w:styleId="BalloonText">
    <w:name w:val="Balloon Text"/>
    <w:basedOn w:val="Normal"/>
    <w:link w:val="BalloonTextChar"/>
    <w:uiPriority w:val="99"/>
    <w:semiHidden/>
    <w:unhideWhenUsed/>
    <w:rsid w:val="0087001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0017"/>
    <w:rPr>
      <w:rFonts w:ascii="Segoe UI" w:hAnsi="Segoe UI" w:cs="Segoe UI"/>
      <w:sz w:val="18"/>
      <w:szCs w:val="18"/>
    </w:rPr>
  </w:style>
  <w:style w:type="paragraph" w:customStyle="1" w:styleId="Seitenzahlen">
    <w:name w:val="Seitenzahlen"/>
    <w:basedOn w:val="Footer"/>
    <w:uiPriority w:val="85"/>
    <w:semiHidden/>
    <w:qFormat/>
    <w:rsid w:val="006A3F5B"/>
    <w:pPr>
      <w:jc w:val="right"/>
    </w:pPr>
    <w:rPr>
      <w:spacing w:val="7"/>
    </w:rPr>
  </w:style>
  <w:style w:type="paragraph" w:customStyle="1" w:styleId="berschrift1nummeriert">
    <w:name w:val="Überschrift 1 nummeriert"/>
    <w:basedOn w:val="Heading1"/>
    <w:next w:val="Normal"/>
    <w:uiPriority w:val="10"/>
    <w:qFormat/>
    <w:rsid w:val="00F32B93"/>
    <w:pPr>
      <w:numPr>
        <w:numId w:val="3"/>
      </w:numPr>
    </w:pPr>
  </w:style>
  <w:style w:type="paragraph" w:customStyle="1" w:styleId="berschrift2nummeriert">
    <w:name w:val="Überschrift 2 nummeriert"/>
    <w:basedOn w:val="Heading2"/>
    <w:next w:val="Normal"/>
    <w:uiPriority w:val="10"/>
    <w:qFormat/>
    <w:rsid w:val="00F32B93"/>
    <w:pPr>
      <w:numPr>
        <w:ilvl w:val="1"/>
        <w:numId w:val="3"/>
      </w:numPr>
    </w:pPr>
  </w:style>
  <w:style w:type="paragraph" w:customStyle="1" w:styleId="berschrift3nummeriert">
    <w:name w:val="Überschrift 3 nummeriert"/>
    <w:basedOn w:val="Heading3"/>
    <w:next w:val="Normal"/>
    <w:uiPriority w:val="10"/>
    <w:qFormat/>
    <w:rsid w:val="00B426D3"/>
    <w:pPr>
      <w:numPr>
        <w:ilvl w:val="2"/>
        <w:numId w:val="3"/>
      </w:numPr>
      <w:tabs>
        <w:tab w:val="left" w:pos="851"/>
      </w:tabs>
    </w:pPr>
  </w:style>
  <w:style w:type="paragraph" w:customStyle="1" w:styleId="berschrift4nummeriert">
    <w:name w:val="Überschrift 4 nummeriert"/>
    <w:basedOn w:val="Heading4"/>
    <w:next w:val="Normal"/>
    <w:uiPriority w:val="10"/>
    <w:semiHidden/>
    <w:qFormat/>
    <w:rsid w:val="00B426D3"/>
    <w:pPr>
      <w:numPr>
        <w:ilvl w:val="3"/>
        <w:numId w:val="3"/>
      </w:numPr>
      <w:tabs>
        <w:tab w:val="left" w:pos="1134"/>
      </w:tabs>
    </w:pPr>
  </w:style>
  <w:style w:type="paragraph" w:styleId="TOC1">
    <w:name w:val="toc 1"/>
    <w:basedOn w:val="Normal"/>
    <w:next w:val="Normal"/>
    <w:autoRedefine/>
    <w:uiPriority w:val="39"/>
    <w:semiHidden/>
    <w:rsid w:val="00FB657F"/>
    <w:pPr>
      <w:tabs>
        <w:tab w:val="right" w:leader="dot" w:pos="8493"/>
      </w:tabs>
      <w:spacing w:after="100"/>
      <w:ind w:left="567" w:hanging="567"/>
    </w:pPr>
  </w:style>
  <w:style w:type="paragraph" w:styleId="TOC2">
    <w:name w:val="toc 2"/>
    <w:basedOn w:val="Normal"/>
    <w:next w:val="Normal"/>
    <w:autoRedefine/>
    <w:uiPriority w:val="39"/>
    <w:semiHidden/>
    <w:rsid w:val="00FB657F"/>
    <w:pPr>
      <w:tabs>
        <w:tab w:val="right" w:leader="dot" w:pos="8493"/>
      </w:tabs>
      <w:spacing w:after="100"/>
      <w:ind w:left="1134" w:hanging="567"/>
    </w:pPr>
  </w:style>
  <w:style w:type="paragraph" w:styleId="TOC3">
    <w:name w:val="toc 3"/>
    <w:basedOn w:val="Normal"/>
    <w:next w:val="Normal"/>
    <w:autoRedefine/>
    <w:uiPriority w:val="39"/>
    <w:semiHidden/>
    <w:rsid w:val="00FB657F"/>
    <w:pPr>
      <w:tabs>
        <w:tab w:val="right" w:leader="dot" w:pos="8493"/>
      </w:tabs>
      <w:spacing w:after="100"/>
      <w:ind w:left="1701" w:hanging="567"/>
    </w:pPr>
  </w:style>
  <w:style w:type="paragraph" w:styleId="NormalWeb">
    <w:name w:val="Normal (Web)"/>
    <w:basedOn w:val="Normal"/>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TableofFigures">
    <w:name w:val="table of figures"/>
    <w:basedOn w:val="Normal"/>
    <w:next w:val="Normal"/>
    <w:uiPriority w:val="99"/>
    <w:rsid w:val="00857D8A"/>
  </w:style>
  <w:style w:type="paragraph" w:customStyle="1" w:styleId="Absenderzeile">
    <w:name w:val="Absenderzeile"/>
    <w:basedOn w:val="Normal"/>
    <w:uiPriority w:val="84"/>
    <w:semiHidden/>
    <w:qFormat/>
    <w:rsid w:val="00E52BA4"/>
    <w:pPr>
      <w:pBdr>
        <w:bottom w:val="single" w:sz="2" w:space="1" w:color="auto"/>
      </w:pBdr>
    </w:pPr>
    <w:rPr>
      <w:sz w:val="12"/>
    </w:rPr>
  </w:style>
  <w:style w:type="paragraph" w:customStyle="1" w:styleId="Nummerierung1">
    <w:name w:val="Nummerierung 1"/>
    <w:basedOn w:val="Normal"/>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PageNumber">
    <w:name w:val="page number"/>
    <w:basedOn w:val="DefaultParagraphFont"/>
    <w:uiPriority w:val="99"/>
    <w:semiHidden/>
    <w:rsid w:val="00E8428A"/>
  </w:style>
  <w:style w:type="paragraph" w:customStyle="1" w:styleId="Nummerierungabc">
    <w:name w:val="Nummerierung abc"/>
    <w:basedOn w:val="ListParagraph"/>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Heading5"/>
    <w:next w:val="Normal"/>
    <w:uiPriority w:val="10"/>
    <w:semiHidden/>
    <w:qFormat/>
    <w:rsid w:val="005A357F"/>
    <w:pPr>
      <w:numPr>
        <w:ilvl w:val="4"/>
        <w:numId w:val="3"/>
      </w:numPr>
    </w:pPr>
  </w:style>
  <w:style w:type="paragraph" w:customStyle="1" w:styleId="Empfngeradresse">
    <w:name w:val="Empfängeradresse"/>
    <w:basedOn w:val="Normal"/>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CommentReference">
    <w:name w:val="annotation reference"/>
    <w:basedOn w:val="DefaultParagraphFont"/>
    <w:uiPriority w:val="99"/>
    <w:semiHidden/>
    <w:unhideWhenUsed/>
    <w:rsid w:val="00622895"/>
    <w:rPr>
      <w:sz w:val="16"/>
      <w:szCs w:val="16"/>
    </w:rPr>
  </w:style>
  <w:style w:type="paragraph" w:styleId="CommentText">
    <w:name w:val="annotation text"/>
    <w:basedOn w:val="Normal"/>
    <w:link w:val="CommentTextChar"/>
    <w:uiPriority w:val="99"/>
    <w:semiHidden/>
    <w:unhideWhenUsed/>
    <w:rsid w:val="00622895"/>
    <w:pPr>
      <w:spacing w:line="240" w:lineRule="auto"/>
    </w:pPr>
  </w:style>
  <w:style w:type="character" w:customStyle="1" w:styleId="CommentTextChar">
    <w:name w:val="Comment Text Char"/>
    <w:basedOn w:val="DefaultParagraphFont"/>
    <w:link w:val="CommentText"/>
    <w:uiPriority w:val="99"/>
    <w:semiHidden/>
    <w:rsid w:val="00622895"/>
  </w:style>
  <w:style w:type="paragraph" w:styleId="CommentSubject">
    <w:name w:val="annotation subject"/>
    <w:basedOn w:val="CommentText"/>
    <w:next w:val="CommentText"/>
    <w:link w:val="CommentSubjectChar"/>
    <w:uiPriority w:val="99"/>
    <w:semiHidden/>
    <w:unhideWhenUsed/>
    <w:rsid w:val="00622895"/>
    <w:rPr>
      <w:b/>
      <w:bCs/>
    </w:rPr>
  </w:style>
  <w:style w:type="character" w:customStyle="1" w:styleId="CommentSubjectChar">
    <w:name w:val="Comment Subject Char"/>
    <w:basedOn w:val="CommentTextChar"/>
    <w:link w:val="CommentSubject"/>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DefaultParagraphFont"/>
    <w:rsid w:val="007247C5"/>
    <w:rPr>
      <w:rFonts w:ascii="NeusaNextStd-Light" w:hAnsi="NeusaNextStd-Light" w:hint="default"/>
      <w:b w:val="0"/>
      <w:bCs w:val="0"/>
      <w:i w:val="0"/>
      <w:iCs w:val="0"/>
      <w:color w:val="242021"/>
      <w:sz w:val="20"/>
      <w:szCs w:val="20"/>
    </w:rPr>
  </w:style>
  <w:style w:type="character" w:styleId="UnresolvedMention">
    <w:name w:val="Unresolved Mention"/>
    <w:basedOn w:val="DefaultParagraphFon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DefaultParagraphFont"/>
    <w:link w:val="Lauftext"/>
    <w:rsid w:val="00FD3622"/>
    <w:rPr>
      <w:rFonts w:ascii="Segoe UI Light" w:hAnsi="Segoe UI Light"/>
      <w:sz w:val="21"/>
      <w:szCs w:val="22"/>
    </w:rPr>
  </w:style>
  <w:style w:type="paragraph" w:customStyle="1" w:styleId="H2-ohneImpactaufInhaltsverzeichnis">
    <w:name w:val="H2 - ohne Impact auf Inhaltsverzeichnis"/>
    <w:basedOn w:val="Heading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Heading2Char"/>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Heading2"/>
    <w:link w:val="H2frAnhangChar"/>
    <w:autoRedefine/>
    <w:qFormat/>
    <w:rsid w:val="00037F99"/>
    <w:pPr>
      <w:spacing w:before="0" w:line="360" w:lineRule="exact"/>
    </w:pPr>
    <w:rPr>
      <w:bCs w:val="0"/>
      <w:sz w:val="20"/>
      <w:szCs w:val="20"/>
    </w:rPr>
  </w:style>
  <w:style w:type="paragraph" w:customStyle="1" w:styleId="H1frAnhang">
    <w:name w:val="H1 für Anhang"/>
    <w:basedOn w:val="Heading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Heading2Char"/>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Heading1Char"/>
    <w:link w:val="H1frAnhang"/>
    <w:rsid w:val="004D126B"/>
    <w:rPr>
      <w:rFonts w:ascii="Segoe UI" w:eastAsiaTheme="majorEastAsia" w:hAnsi="Segoe UI" w:cstheme="majorBidi"/>
      <w:b/>
      <w:bCs w:val="0"/>
      <w:color w:val="000000" w:themeColor="text1"/>
      <w:sz w:val="32"/>
      <w:szCs w:val="32"/>
    </w:rPr>
  </w:style>
  <w:style w:type="table" w:styleId="GridTable1Light">
    <w:name w:val="Grid Table 1 Light"/>
    <w:basedOn w:val="TableNormal"/>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8D0FA9"/>
    <w:pPr>
      <w:ind w:left="200" w:hanging="200"/>
    </w:pPr>
    <w:rPr>
      <w:sz w:val="18"/>
      <w:szCs w:val="18"/>
    </w:rPr>
  </w:style>
  <w:style w:type="paragraph" w:styleId="Index2">
    <w:name w:val="index 2"/>
    <w:basedOn w:val="Normal"/>
    <w:next w:val="Normal"/>
    <w:autoRedefine/>
    <w:uiPriority w:val="99"/>
    <w:unhideWhenUsed/>
    <w:rsid w:val="00660F39"/>
    <w:pPr>
      <w:ind w:left="400" w:hanging="200"/>
    </w:pPr>
    <w:rPr>
      <w:sz w:val="18"/>
      <w:szCs w:val="18"/>
    </w:rPr>
  </w:style>
  <w:style w:type="paragraph" w:styleId="Index3">
    <w:name w:val="index 3"/>
    <w:basedOn w:val="Normal"/>
    <w:next w:val="Normal"/>
    <w:autoRedefine/>
    <w:uiPriority w:val="99"/>
    <w:unhideWhenUsed/>
    <w:rsid w:val="00660F39"/>
    <w:pPr>
      <w:ind w:left="600" w:hanging="200"/>
    </w:pPr>
    <w:rPr>
      <w:sz w:val="18"/>
      <w:szCs w:val="18"/>
    </w:rPr>
  </w:style>
  <w:style w:type="paragraph" w:styleId="Index4">
    <w:name w:val="index 4"/>
    <w:basedOn w:val="Normal"/>
    <w:next w:val="Normal"/>
    <w:autoRedefine/>
    <w:uiPriority w:val="99"/>
    <w:unhideWhenUsed/>
    <w:rsid w:val="00660F39"/>
    <w:pPr>
      <w:ind w:left="800" w:hanging="200"/>
    </w:pPr>
    <w:rPr>
      <w:sz w:val="18"/>
      <w:szCs w:val="18"/>
    </w:rPr>
  </w:style>
  <w:style w:type="paragraph" w:styleId="Index5">
    <w:name w:val="index 5"/>
    <w:basedOn w:val="Normal"/>
    <w:next w:val="Normal"/>
    <w:autoRedefine/>
    <w:uiPriority w:val="99"/>
    <w:unhideWhenUsed/>
    <w:rsid w:val="00660F39"/>
    <w:pPr>
      <w:ind w:left="1000" w:hanging="200"/>
    </w:pPr>
    <w:rPr>
      <w:sz w:val="18"/>
      <w:szCs w:val="18"/>
    </w:rPr>
  </w:style>
  <w:style w:type="paragraph" w:styleId="Index6">
    <w:name w:val="index 6"/>
    <w:basedOn w:val="Normal"/>
    <w:next w:val="Normal"/>
    <w:autoRedefine/>
    <w:uiPriority w:val="99"/>
    <w:unhideWhenUsed/>
    <w:rsid w:val="00660F39"/>
    <w:pPr>
      <w:ind w:left="1200" w:hanging="200"/>
    </w:pPr>
    <w:rPr>
      <w:sz w:val="18"/>
      <w:szCs w:val="18"/>
    </w:rPr>
  </w:style>
  <w:style w:type="paragraph" w:styleId="Index7">
    <w:name w:val="index 7"/>
    <w:basedOn w:val="Normal"/>
    <w:next w:val="Normal"/>
    <w:autoRedefine/>
    <w:uiPriority w:val="99"/>
    <w:unhideWhenUsed/>
    <w:rsid w:val="00660F39"/>
    <w:pPr>
      <w:ind w:left="1400" w:hanging="200"/>
    </w:pPr>
    <w:rPr>
      <w:sz w:val="18"/>
      <w:szCs w:val="18"/>
    </w:rPr>
  </w:style>
  <w:style w:type="paragraph" w:styleId="Index8">
    <w:name w:val="index 8"/>
    <w:basedOn w:val="Normal"/>
    <w:next w:val="Normal"/>
    <w:autoRedefine/>
    <w:uiPriority w:val="99"/>
    <w:unhideWhenUsed/>
    <w:rsid w:val="00660F39"/>
    <w:pPr>
      <w:ind w:left="1600" w:hanging="200"/>
    </w:pPr>
    <w:rPr>
      <w:sz w:val="18"/>
      <w:szCs w:val="18"/>
    </w:rPr>
  </w:style>
  <w:style w:type="paragraph" w:styleId="Index9">
    <w:name w:val="index 9"/>
    <w:basedOn w:val="Normal"/>
    <w:next w:val="Normal"/>
    <w:autoRedefine/>
    <w:uiPriority w:val="99"/>
    <w:unhideWhenUsed/>
    <w:rsid w:val="00660F39"/>
    <w:pPr>
      <w:ind w:left="1800" w:hanging="200"/>
    </w:pPr>
    <w:rPr>
      <w:sz w:val="18"/>
      <w:szCs w:val="18"/>
    </w:rPr>
  </w:style>
  <w:style w:type="paragraph" w:styleId="IndexHeading">
    <w:name w:val="index heading"/>
    <w:basedOn w:val="Normal"/>
    <w:next w:val="Index1"/>
    <w:uiPriority w:val="99"/>
    <w:unhideWhenUsed/>
    <w:rsid w:val="00660F39"/>
    <w:pPr>
      <w:pBdr>
        <w:top w:val="single" w:sz="12" w:space="0" w:color="auto"/>
      </w:pBdr>
      <w:spacing w:before="360" w:after="240"/>
    </w:pPr>
    <w:rPr>
      <w:b/>
      <w:bCs/>
      <w:i/>
      <w:iCs/>
      <w:sz w:val="26"/>
      <w:szCs w:val="26"/>
    </w:rPr>
  </w:style>
  <w:style w:type="paragraph" w:styleId="HTMLPreformatted">
    <w:name w:val="HTML Preformatted"/>
    <w:basedOn w:val="Normal"/>
    <w:link w:val="HTMLPreformattedChar"/>
    <w:uiPriority w:val="99"/>
    <w:unhideWhenUsed/>
    <w:rsid w:val="00B8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B842E3"/>
    <w:rPr>
      <w:rFonts w:ascii="Courier New" w:eastAsia="Times New Roman" w:hAnsi="Courier New" w:cs="Courier New"/>
      <w:lang w:eastAsia="de-CH"/>
    </w:rPr>
  </w:style>
  <w:style w:type="character" w:styleId="HTMLCode">
    <w:name w:val="HTML Code"/>
    <w:basedOn w:val="DefaultParagraphFont"/>
    <w:uiPriority w:val="99"/>
    <w:semiHidden/>
    <w:unhideWhenUsed/>
    <w:rsid w:val="00B842E3"/>
    <w:rPr>
      <w:rFonts w:ascii="Courier New" w:eastAsia="Times New Roman" w:hAnsi="Courier New" w:cs="Courier New"/>
      <w:sz w:val="20"/>
      <w:szCs w:val="20"/>
    </w:rPr>
  </w:style>
  <w:style w:type="character" w:customStyle="1" w:styleId="hljs-attr">
    <w:name w:val="hljs-attr"/>
    <w:basedOn w:val="DefaultParagraphFont"/>
    <w:rsid w:val="00B84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345">
      <w:bodyDiv w:val="1"/>
      <w:marLeft w:val="0"/>
      <w:marRight w:val="0"/>
      <w:marTop w:val="0"/>
      <w:marBottom w:val="0"/>
      <w:divBdr>
        <w:top w:val="none" w:sz="0" w:space="0" w:color="auto"/>
        <w:left w:val="none" w:sz="0" w:space="0" w:color="auto"/>
        <w:bottom w:val="none" w:sz="0" w:space="0" w:color="auto"/>
        <w:right w:val="none" w:sz="0" w:space="0" w:color="auto"/>
      </w:divBdr>
    </w:div>
    <w:div w:id="42488183">
      <w:bodyDiv w:val="1"/>
      <w:marLeft w:val="0"/>
      <w:marRight w:val="0"/>
      <w:marTop w:val="0"/>
      <w:marBottom w:val="0"/>
      <w:divBdr>
        <w:top w:val="none" w:sz="0" w:space="0" w:color="auto"/>
        <w:left w:val="none" w:sz="0" w:space="0" w:color="auto"/>
        <w:bottom w:val="none" w:sz="0" w:space="0" w:color="auto"/>
        <w:right w:val="none" w:sz="0" w:space="0" w:color="auto"/>
      </w:divBdr>
    </w:div>
    <w:div w:id="136412237">
      <w:bodyDiv w:val="1"/>
      <w:marLeft w:val="0"/>
      <w:marRight w:val="0"/>
      <w:marTop w:val="0"/>
      <w:marBottom w:val="0"/>
      <w:divBdr>
        <w:top w:val="none" w:sz="0" w:space="0" w:color="auto"/>
        <w:left w:val="none" w:sz="0" w:space="0" w:color="auto"/>
        <w:bottom w:val="none" w:sz="0" w:space="0" w:color="auto"/>
        <w:right w:val="none" w:sz="0" w:space="0" w:color="auto"/>
      </w:divBdr>
    </w:div>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279841213">
      <w:bodyDiv w:val="1"/>
      <w:marLeft w:val="0"/>
      <w:marRight w:val="0"/>
      <w:marTop w:val="0"/>
      <w:marBottom w:val="0"/>
      <w:divBdr>
        <w:top w:val="none" w:sz="0" w:space="0" w:color="auto"/>
        <w:left w:val="none" w:sz="0" w:space="0" w:color="auto"/>
        <w:bottom w:val="none" w:sz="0" w:space="0" w:color="auto"/>
        <w:right w:val="none" w:sz="0" w:space="0" w:color="auto"/>
      </w:divBdr>
    </w:div>
    <w:div w:id="352725465">
      <w:bodyDiv w:val="1"/>
      <w:marLeft w:val="0"/>
      <w:marRight w:val="0"/>
      <w:marTop w:val="0"/>
      <w:marBottom w:val="0"/>
      <w:divBdr>
        <w:top w:val="none" w:sz="0" w:space="0" w:color="auto"/>
        <w:left w:val="none" w:sz="0" w:space="0" w:color="auto"/>
        <w:bottom w:val="none" w:sz="0" w:space="0" w:color="auto"/>
        <w:right w:val="none" w:sz="0" w:space="0" w:color="auto"/>
      </w:divBdr>
    </w:div>
    <w:div w:id="359211755">
      <w:bodyDiv w:val="1"/>
      <w:marLeft w:val="0"/>
      <w:marRight w:val="0"/>
      <w:marTop w:val="0"/>
      <w:marBottom w:val="0"/>
      <w:divBdr>
        <w:top w:val="none" w:sz="0" w:space="0" w:color="auto"/>
        <w:left w:val="none" w:sz="0" w:space="0" w:color="auto"/>
        <w:bottom w:val="none" w:sz="0" w:space="0" w:color="auto"/>
        <w:right w:val="none" w:sz="0" w:space="0" w:color="auto"/>
      </w:divBdr>
    </w:div>
    <w:div w:id="380137456">
      <w:bodyDiv w:val="1"/>
      <w:marLeft w:val="0"/>
      <w:marRight w:val="0"/>
      <w:marTop w:val="0"/>
      <w:marBottom w:val="0"/>
      <w:divBdr>
        <w:top w:val="none" w:sz="0" w:space="0" w:color="auto"/>
        <w:left w:val="none" w:sz="0" w:space="0" w:color="auto"/>
        <w:bottom w:val="none" w:sz="0" w:space="0" w:color="auto"/>
        <w:right w:val="none" w:sz="0" w:space="0" w:color="auto"/>
      </w:divBdr>
    </w:div>
    <w:div w:id="381291883">
      <w:bodyDiv w:val="1"/>
      <w:marLeft w:val="0"/>
      <w:marRight w:val="0"/>
      <w:marTop w:val="0"/>
      <w:marBottom w:val="0"/>
      <w:divBdr>
        <w:top w:val="none" w:sz="0" w:space="0" w:color="auto"/>
        <w:left w:val="none" w:sz="0" w:space="0" w:color="auto"/>
        <w:bottom w:val="none" w:sz="0" w:space="0" w:color="auto"/>
        <w:right w:val="none" w:sz="0" w:space="0" w:color="auto"/>
      </w:divBdr>
    </w:div>
    <w:div w:id="385839997">
      <w:bodyDiv w:val="1"/>
      <w:marLeft w:val="0"/>
      <w:marRight w:val="0"/>
      <w:marTop w:val="0"/>
      <w:marBottom w:val="0"/>
      <w:divBdr>
        <w:top w:val="none" w:sz="0" w:space="0" w:color="auto"/>
        <w:left w:val="none" w:sz="0" w:space="0" w:color="auto"/>
        <w:bottom w:val="none" w:sz="0" w:space="0" w:color="auto"/>
        <w:right w:val="none" w:sz="0" w:space="0" w:color="auto"/>
      </w:divBdr>
    </w:div>
    <w:div w:id="392431148">
      <w:bodyDiv w:val="1"/>
      <w:marLeft w:val="0"/>
      <w:marRight w:val="0"/>
      <w:marTop w:val="0"/>
      <w:marBottom w:val="0"/>
      <w:divBdr>
        <w:top w:val="none" w:sz="0" w:space="0" w:color="auto"/>
        <w:left w:val="none" w:sz="0" w:space="0" w:color="auto"/>
        <w:bottom w:val="none" w:sz="0" w:space="0" w:color="auto"/>
        <w:right w:val="none" w:sz="0" w:space="0" w:color="auto"/>
      </w:divBdr>
    </w:div>
    <w:div w:id="423190616">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834">
      <w:bodyDiv w:val="1"/>
      <w:marLeft w:val="0"/>
      <w:marRight w:val="0"/>
      <w:marTop w:val="0"/>
      <w:marBottom w:val="0"/>
      <w:divBdr>
        <w:top w:val="none" w:sz="0" w:space="0" w:color="auto"/>
        <w:left w:val="none" w:sz="0" w:space="0" w:color="auto"/>
        <w:bottom w:val="none" w:sz="0" w:space="0" w:color="auto"/>
        <w:right w:val="none" w:sz="0" w:space="0" w:color="auto"/>
      </w:divBdr>
      <w:divsChild>
        <w:div w:id="571543550">
          <w:marLeft w:val="0"/>
          <w:marRight w:val="0"/>
          <w:marTop w:val="0"/>
          <w:marBottom w:val="0"/>
          <w:divBdr>
            <w:top w:val="none" w:sz="0" w:space="0" w:color="auto"/>
            <w:left w:val="none" w:sz="0" w:space="0" w:color="auto"/>
            <w:bottom w:val="none" w:sz="0" w:space="0" w:color="auto"/>
            <w:right w:val="none" w:sz="0" w:space="0" w:color="auto"/>
          </w:divBdr>
          <w:divsChild>
            <w:div w:id="332688776">
              <w:marLeft w:val="0"/>
              <w:marRight w:val="0"/>
              <w:marTop w:val="0"/>
              <w:marBottom w:val="0"/>
              <w:divBdr>
                <w:top w:val="none" w:sz="0" w:space="0" w:color="auto"/>
                <w:left w:val="none" w:sz="0" w:space="0" w:color="auto"/>
                <w:bottom w:val="none" w:sz="0" w:space="0" w:color="auto"/>
                <w:right w:val="none" w:sz="0" w:space="0" w:color="auto"/>
              </w:divBdr>
            </w:div>
            <w:div w:id="330185061">
              <w:marLeft w:val="0"/>
              <w:marRight w:val="0"/>
              <w:marTop w:val="0"/>
              <w:marBottom w:val="0"/>
              <w:divBdr>
                <w:top w:val="none" w:sz="0" w:space="0" w:color="auto"/>
                <w:left w:val="none" w:sz="0" w:space="0" w:color="auto"/>
                <w:bottom w:val="none" w:sz="0" w:space="0" w:color="auto"/>
                <w:right w:val="none" w:sz="0" w:space="0" w:color="auto"/>
              </w:divBdr>
            </w:div>
            <w:div w:id="1645281476">
              <w:marLeft w:val="0"/>
              <w:marRight w:val="0"/>
              <w:marTop w:val="0"/>
              <w:marBottom w:val="0"/>
              <w:divBdr>
                <w:top w:val="none" w:sz="0" w:space="0" w:color="auto"/>
                <w:left w:val="none" w:sz="0" w:space="0" w:color="auto"/>
                <w:bottom w:val="none" w:sz="0" w:space="0" w:color="auto"/>
                <w:right w:val="none" w:sz="0" w:space="0" w:color="auto"/>
              </w:divBdr>
            </w:div>
            <w:div w:id="1666975177">
              <w:marLeft w:val="0"/>
              <w:marRight w:val="0"/>
              <w:marTop w:val="0"/>
              <w:marBottom w:val="0"/>
              <w:divBdr>
                <w:top w:val="none" w:sz="0" w:space="0" w:color="auto"/>
                <w:left w:val="none" w:sz="0" w:space="0" w:color="auto"/>
                <w:bottom w:val="none" w:sz="0" w:space="0" w:color="auto"/>
                <w:right w:val="none" w:sz="0" w:space="0" w:color="auto"/>
              </w:divBdr>
            </w:div>
            <w:div w:id="116720725">
              <w:marLeft w:val="0"/>
              <w:marRight w:val="0"/>
              <w:marTop w:val="0"/>
              <w:marBottom w:val="0"/>
              <w:divBdr>
                <w:top w:val="none" w:sz="0" w:space="0" w:color="auto"/>
                <w:left w:val="none" w:sz="0" w:space="0" w:color="auto"/>
                <w:bottom w:val="none" w:sz="0" w:space="0" w:color="auto"/>
                <w:right w:val="none" w:sz="0" w:space="0" w:color="auto"/>
              </w:divBdr>
            </w:div>
            <w:div w:id="1044477733">
              <w:marLeft w:val="0"/>
              <w:marRight w:val="0"/>
              <w:marTop w:val="0"/>
              <w:marBottom w:val="0"/>
              <w:divBdr>
                <w:top w:val="none" w:sz="0" w:space="0" w:color="auto"/>
                <w:left w:val="none" w:sz="0" w:space="0" w:color="auto"/>
                <w:bottom w:val="none" w:sz="0" w:space="0" w:color="auto"/>
                <w:right w:val="none" w:sz="0" w:space="0" w:color="auto"/>
              </w:divBdr>
            </w:div>
            <w:div w:id="2099597306">
              <w:marLeft w:val="0"/>
              <w:marRight w:val="0"/>
              <w:marTop w:val="0"/>
              <w:marBottom w:val="0"/>
              <w:divBdr>
                <w:top w:val="none" w:sz="0" w:space="0" w:color="auto"/>
                <w:left w:val="none" w:sz="0" w:space="0" w:color="auto"/>
                <w:bottom w:val="none" w:sz="0" w:space="0" w:color="auto"/>
                <w:right w:val="none" w:sz="0" w:space="0" w:color="auto"/>
              </w:divBdr>
            </w:div>
            <w:div w:id="924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3555">
      <w:bodyDiv w:val="1"/>
      <w:marLeft w:val="0"/>
      <w:marRight w:val="0"/>
      <w:marTop w:val="0"/>
      <w:marBottom w:val="0"/>
      <w:divBdr>
        <w:top w:val="none" w:sz="0" w:space="0" w:color="auto"/>
        <w:left w:val="none" w:sz="0" w:space="0" w:color="auto"/>
        <w:bottom w:val="none" w:sz="0" w:space="0" w:color="auto"/>
        <w:right w:val="none" w:sz="0" w:space="0" w:color="auto"/>
      </w:divBdr>
    </w:div>
    <w:div w:id="638535203">
      <w:bodyDiv w:val="1"/>
      <w:marLeft w:val="0"/>
      <w:marRight w:val="0"/>
      <w:marTop w:val="0"/>
      <w:marBottom w:val="0"/>
      <w:divBdr>
        <w:top w:val="none" w:sz="0" w:space="0" w:color="auto"/>
        <w:left w:val="none" w:sz="0" w:space="0" w:color="auto"/>
        <w:bottom w:val="none" w:sz="0" w:space="0" w:color="auto"/>
        <w:right w:val="none" w:sz="0" w:space="0" w:color="auto"/>
      </w:divBdr>
    </w:div>
    <w:div w:id="656809394">
      <w:bodyDiv w:val="1"/>
      <w:marLeft w:val="0"/>
      <w:marRight w:val="0"/>
      <w:marTop w:val="0"/>
      <w:marBottom w:val="0"/>
      <w:divBdr>
        <w:top w:val="none" w:sz="0" w:space="0" w:color="auto"/>
        <w:left w:val="none" w:sz="0" w:space="0" w:color="auto"/>
        <w:bottom w:val="none" w:sz="0" w:space="0" w:color="auto"/>
        <w:right w:val="none" w:sz="0" w:space="0" w:color="auto"/>
      </w:divBdr>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681593022">
      <w:bodyDiv w:val="1"/>
      <w:marLeft w:val="0"/>
      <w:marRight w:val="0"/>
      <w:marTop w:val="0"/>
      <w:marBottom w:val="0"/>
      <w:divBdr>
        <w:top w:val="none" w:sz="0" w:space="0" w:color="auto"/>
        <w:left w:val="none" w:sz="0" w:space="0" w:color="auto"/>
        <w:bottom w:val="none" w:sz="0" w:space="0" w:color="auto"/>
        <w:right w:val="none" w:sz="0" w:space="0" w:color="auto"/>
      </w:divBdr>
    </w:div>
    <w:div w:id="698552430">
      <w:bodyDiv w:val="1"/>
      <w:marLeft w:val="0"/>
      <w:marRight w:val="0"/>
      <w:marTop w:val="0"/>
      <w:marBottom w:val="0"/>
      <w:divBdr>
        <w:top w:val="none" w:sz="0" w:space="0" w:color="auto"/>
        <w:left w:val="none" w:sz="0" w:space="0" w:color="auto"/>
        <w:bottom w:val="none" w:sz="0" w:space="0" w:color="auto"/>
        <w:right w:val="none" w:sz="0" w:space="0" w:color="auto"/>
      </w:divBdr>
    </w:div>
    <w:div w:id="773862040">
      <w:bodyDiv w:val="1"/>
      <w:marLeft w:val="0"/>
      <w:marRight w:val="0"/>
      <w:marTop w:val="0"/>
      <w:marBottom w:val="0"/>
      <w:divBdr>
        <w:top w:val="none" w:sz="0" w:space="0" w:color="auto"/>
        <w:left w:val="none" w:sz="0" w:space="0" w:color="auto"/>
        <w:bottom w:val="none" w:sz="0" w:space="0" w:color="auto"/>
        <w:right w:val="none" w:sz="0" w:space="0" w:color="auto"/>
      </w:divBdr>
    </w:div>
    <w:div w:id="799616478">
      <w:bodyDiv w:val="1"/>
      <w:marLeft w:val="0"/>
      <w:marRight w:val="0"/>
      <w:marTop w:val="0"/>
      <w:marBottom w:val="0"/>
      <w:divBdr>
        <w:top w:val="none" w:sz="0" w:space="0" w:color="auto"/>
        <w:left w:val="none" w:sz="0" w:space="0" w:color="auto"/>
        <w:bottom w:val="none" w:sz="0" w:space="0" w:color="auto"/>
        <w:right w:val="none" w:sz="0" w:space="0" w:color="auto"/>
      </w:divBdr>
    </w:div>
    <w:div w:id="815873663">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3210027">
      <w:bodyDiv w:val="1"/>
      <w:marLeft w:val="0"/>
      <w:marRight w:val="0"/>
      <w:marTop w:val="0"/>
      <w:marBottom w:val="0"/>
      <w:divBdr>
        <w:top w:val="none" w:sz="0" w:space="0" w:color="auto"/>
        <w:left w:val="none" w:sz="0" w:space="0" w:color="auto"/>
        <w:bottom w:val="none" w:sz="0" w:space="0" w:color="auto"/>
        <w:right w:val="none" w:sz="0" w:space="0" w:color="auto"/>
      </w:divBdr>
    </w:div>
    <w:div w:id="881788159">
      <w:bodyDiv w:val="1"/>
      <w:marLeft w:val="0"/>
      <w:marRight w:val="0"/>
      <w:marTop w:val="0"/>
      <w:marBottom w:val="0"/>
      <w:divBdr>
        <w:top w:val="none" w:sz="0" w:space="0" w:color="auto"/>
        <w:left w:val="none" w:sz="0" w:space="0" w:color="auto"/>
        <w:bottom w:val="none" w:sz="0" w:space="0" w:color="auto"/>
        <w:right w:val="none" w:sz="0" w:space="0" w:color="auto"/>
      </w:divBdr>
    </w:div>
    <w:div w:id="882906317">
      <w:bodyDiv w:val="1"/>
      <w:marLeft w:val="0"/>
      <w:marRight w:val="0"/>
      <w:marTop w:val="0"/>
      <w:marBottom w:val="0"/>
      <w:divBdr>
        <w:top w:val="none" w:sz="0" w:space="0" w:color="auto"/>
        <w:left w:val="none" w:sz="0" w:space="0" w:color="auto"/>
        <w:bottom w:val="none" w:sz="0" w:space="0" w:color="auto"/>
        <w:right w:val="none" w:sz="0" w:space="0" w:color="auto"/>
      </w:divBdr>
    </w:div>
    <w:div w:id="952781616">
      <w:bodyDiv w:val="1"/>
      <w:marLeft w:val="0"/>
      <w:marRight w:val="0"/>
      <w:marTop w:val="0"/>
      <w:marBottom w:val="0"/>
      <w:divBdr>
        <w:top w:val="none" w:sz="0" w:space="0" w:color="auto"/>
        <w:left w:val="none" w:sz="0" w:space="0" w:color="auto"/>
        <w:bottom w:val="none" w:sz="0" w:space="0" w:color="auto"/>
        <w:right w:val="none" w:sz="0" w:space="0" w:color="auto"/>
      </w:divBdr>
    </w:div>
    <w:div w:id="1012420186">
      <w:bodyDiv w:val="1"/>
      <w:marLeft w:val="0"/>
      <w:marRight w:val="0"/>
      <w:marTop w:val="0"/>
      <w:marBottom w:val="0"/>
      <w:divBdr>
        <w:top w:val="none" w:sz="0" w:space="0" w:color="auto"/>
        <w:left w:val="none" w:sz="0" w:space="0" w:color="auto"/>
        <w:bottom w:val="none" w:sz="0" w:space="0" w:color="auto"/>
        <w:right w:val="none" w:sz="0" w:space="0" w:color="auto"/>
      </w:divBdr>
    </w:div>
    <w:div w:id="1017463458">
      <w:bodyDiv w:val="1"/>
      <w:marLeft w:val="0"/>
      <w:marRight w:val="0"/>
      <w:marTop w:val="0"/>
      <w:marBottom w:val="0"/>
      <w:divBdr>
        <w:top w:val="none" w:sz="0" w:space="0" w:color="auto"/>
        <w:left w:val="none" w:sz="0" w:space="0" w:color="auto"/>
        <w:bottom w:val="none" w:sz="0" w:space="0" w:color="auto"/>
        <w:right w:val="none" w:sz="0" w:space="0" w:color="auto"/>
      </w:divBdr>
    </w:div>
    <w:div w:id="1059982975">
      <w:bodyDiv w:val="1"/>
      <w:marLeft w:val="0"/>
      <w:marRight w:val="0"/>
      <w:marTop w:val="0"/>
      <w:marBottom w:val="0"/>
      <w:divBdr>
        <w:top w:val="none" w:sz="0" w:space="0" w:color="auto"/>
        <w:left w:val="none" w:sz="0" w:space="0" w:color="auto"/>
        <w:bottom w:val="none" w:sz="0" w:space="0" w:color="auto"/>
        <w:right w:val="none" w:sz="0" w:space="0" w:color="auto"/>
      </w:divBdr>
    </w:div>
    <w:div w:id="1074545282">
      <w:bodyDiv w:val="1"/>
      <w:marLeft w:val="0"/>
      <w:marRight w:val="0"/>
      <w:marTop w:val="0"/>
      <w:marBottom w:val="0"/>
      <w:divBdr>
        <w:top w:val="none" w:sz="0" w:space="0" w:color="auto"/>
        <w:left w:val="none" w:sz="0" w:space="0" w:color="auto"/>
        <w:bottom w:val="none" w:sz="0" w:space="0" w:color="auto"/>
        <w:right w:val="none" w:sz="0" w:space="0" w:color="auto"/>
      </w:divBdr>
    </w:div>
    <w:div w:id="1088815680">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737">
      <w:bodyDiv w:val="1"/>
      <w:marLeft w:val="0"/>
      <w:marRight w:val="0"/>
      <w:marTop w:val="0"/>
      <w:marBottom w:val="0"/>
      <w:divBdr>
        <w:top w:val="none" w:sz="0" w:space="0" w:color="auto"/>
        <w:left w:val="none" w:sz="0" w:space="0" w:color="auto"/>
        <w:bottom w:val="none" w:sz="0" w:space="0" w:color="auto"/>
        <w:right w:val="none" w:sz="0" w:space="0" w:color="auto"/>
      </w:divBdr>
    </w:div>
    <w:div w:id="1278639247">
      <w:bodyDiv w:val="1"/>
      <w:marLeft w:val="0"/>
      <w:marRight w:val="0"/>
      <w:marTop w:val="0"/>
      <w:marBottom w:val="0"/>
      <w:divBdr>
        <w:top w:val="none" w:sz="0" w:space="0" w:color="auto"/>
        <w:left w:val="none" w:sz="0" w:space="0" w:color="auto"/>
        <w:bottom w:val="none" w:sz="0" w:space="0" w:color="auto"/>
        <w:right w:val="none" w:sz="0" w:space="0" w:color="auto"/>
      </w:divBdr>
    </w:div>
    <w:div w:id="1287586545">
      <w:bodyDiv w:val="1"/>
      <w:marLeft w:val="0"/>
      <w:marRight w:val="0"/>
      <w:marTop w:val="0"/>
      <w:marBottom w:val="0"/>
      <w:divBdr>
        <w:top w:val="none" w:sz="0" w:space="0" w:color="auto"/>
        <w:left w:val="none" w:sz="0" w:space="0" w:color="auto"/>
        <w:bottom w:val="none" w:sz="0" w:space="0" w:color="auto"/>
        <w:right w:val="none" w:sz="0" w:space="0" w:color="auto"/>
      </w:divBdr>
    </w:div>
    <w:div w:id="1300921427">
      <w:bodyDiv w:val="1"/>
      <w:marLeft w:val="0"/>
      <w:marRight w:val="0"/>
      <w:marTop w:val="0"/>
      <w:marBottom w:val="0"/>
      <w:divBdr>
        <w:top w:val="none" w:sz="0" w:space="0" w:color="auto"/>
        <w:left w:val="none" w:sz="0" w:space="0" w:color="auto"/>
        <w:bottom w:val="none" w:sz="0" w:space="0" w:color="auto"/>
        <w:right w:val="none" w:sz="0" w:space="0" w:color="auto"/>
      </w:divBdr>
    </w:div>
    <w:div w:id="1301568022">
      <w:bodyDiv w:val="1"/>
      <w:marLeft w:val="0"/>
      <w:marRight w:val="0"/>
      <w:marTop w:val="0"/>
      <w:marBottom w:val="0"/>
      <w:divBdr>
        <w:top w:val="none" w:sz="0" w:space="0" w:color="auto"/>
        <w:left w:val="none" w:sz="0" w:space="0" w:color="auto"/>
        <w:bottom w:val="none" w:sz="0" w:space="0" w:color="auto"/>
        <w:right w:val="none" w:sz="0" w:space="0" w:color="auto"/>
      </w:divBdr>
    </w:div>
    <w:div w:id="1384712040">
      <w:bodyDiv w:val="1"/>
      <w:marLeft w:val="0"/>
      <w:marRight w:val="0"/>
      <w:marTop w:val="0"/>
      <w:marBottom w:val="0"/>
      <w:divBdr>
        <w:top w:val="none" w:sz="0" w:space="0" w:color="auto"/>
        <w:left w:val="none" w:sz="0" w:space="0" w:color="auto"/>
        <w:bottom w:val="none" w:sz="0" w:space="0" w:color="auto"/>
        <w:right w:val="none" w:sz="0" w:space="0" w:color="auto"/>
      </w:divBdr>
    </w:div>
    <w:div w:id="1400594219">
      <w:bodyDiv w:val="1"/>
      <w:marLeft w:val="0"/>
      <w:marRight w:val="0"/>
      <w:marTop w:val="0"/>
      <w:marBottom w:val="0"/>
      <w:divBdr>
        <w:top w:val="none" w:sz="0" w:space="0" w:color="auto"/>
        <w:left w:val="none" w:sz="0" w:space="0" w:color="auto"/>
        <w:bottom w:val="none" w:sz="0" w:space="0" w:color="auto"/>
        <w:right w:val="none" w:sz="0" w:space="0" w:color="auto"/>
      </w:divBdr>
    </w:div>
    <w:div w:id="1459374700">
      <w:bodyDiv w:val="1"/>
      <w:marLeft w:val="0"/>
      <w:marRight w:val="0"/>
      <w:marTop w:val="0"/>
      <w:marBottom w:val="0"/>
      <w:divBdr>
        <w:top w:val="none" w:sz="0" w:space="0" w:color="auto"/>
        <w:left w:val="none" w:sz="0" w:space="0" w:color="auto"/>
        <w:bottom w:val="none" w:sz="0" w:space="0" w:color="auto"/>
        <w:right w:val="none" w:sz="0" w:space="0" w:color="auto"/>
      </w:divBdr>
    </w:div>
    <w:div w:id="1560550877">
      <w:bodyDiv w:val="1"/>
      <w:marLeft w:val="0"/>
      <w:marRight w:val="0"/>
      <w:marTop w:val="0"/>
      <w:marBottom w:val="0"/>
      <w:divBdr>
        <w:top w:val="none" w:sz="0" w:space="0" w:color="auto"/>
        <w:left w:val="none" w:sz="0" w:space="0" w:color="auto"/>
        <w:bottom w:val="none" w:sz="0" w:space="0" w:color="auto"/>
        <w:right w:val="none" w:sz="0" w:space="0" w:color="auto"/>
      </w:divBdr>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607350183">
      <w:bodyDiv w:val="1"/>
      <w:marLeft w:val="0"/>
      <w:marRight w:val="0"/>
      <w:marTop w:val="0"/>
      <w:marBottom w:val="0"/>
      <w:divBdr>
        <w:top w:val="none" w:sz="0" w:space="0" w:color="auto"/>
        <w:left w:val="none" w:sz="0" w:space="0" w:color="auto"/>
        <w:bottom w:val="none" w:sz="0" w:space="0" w:color="auto"/>
        <w:right w:val="none" w:sz="0" w:space="0" w:color="auto"/>
      </w:divBdr>
    </w:div>
    <w:div w:id="1709335733">
      <w:bodyDiv w:val="1"/>
      <w:marLeft w:val="0"/>
      <w:marRight w:val="0"/>
      <w:marTop w:val="0"/>
      <w:marBottom w:val="0"/>
      <w:divBdr>
        <w:top w:val="none" w:sz="0" w:space="0" w:color="auto"/>
        <w:left w:val="none" w:sz="0" w:space="0" w:color="auto"/>
        <w:bottom w:val="none" w:sz="0" w:space="0" w:color="auto"/>
        <w:right w:val="none" w:sz="0" w:space="0" w:color="auto"/>
      </w:divBdr>
    </w:div>
    <w:div w:id="17170469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793208761">
      <w:bodyDiv w:val="1"/>
      <w:marLeft w:val="0"/>
      <w:marRight w:val="0"/>
      <w:marTop w:val="0"/>
      <w:marBottom w:val="0"/>
      <w:divBdr>
        <w:top w:val="none" w:sz="0" w:space="0" w:color="auto"/>
        <w:left w:val="none" w:sz="0" w:space="0" w:color="auto"/>
        <w:bottom w:val="none" w:sz="0" w:space="0" w:color="auto"/>
        <w:right w:val="none" w:sz="0" w:space="0" w:color="auto"/>
      </w:divBdr>
    </w:div>
    <w:div w:id="1798840888">
      <w:bodyDiv w:val="1"/>
      <w:marLeft w:val="0"/>
      <w:marRight w:val="0"/>
      <w:marTop w:val="0"/>
      <w:marBottom w:val="0"/>
      <w:divBdr>
        <w:top w:val="none" w:sz="0" w:space="0" w:color="auto"/>
        <w:left w:val="none" w:sz="0" w:space="0" w:color="auto"/>
        <w:bottom w:val="none" w:sz="0" w:space="0" w:color="auto"/>
        <w:right w:val="none" w:sz="0" w:space="0" w:color="auto"/>
      </w:divBdr>
    </w:div>
    <w:div w:id="1805662116">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 w:id="1864129623">
      <w:bodyDiv w:val="1"/>
      <w:marLeft w:val="0"/>
      <w:marRight w:val="0"/>
      <w:marTop w:val="0"/>
      <w:marBottom w:val="0"/>
      <w:divBdr>
        <w:top w:val="none" w:sz="0" w:space="0" w:color="auto"/>
        <w:left w:val="none" w:sz="0" w:space="0" w:color="auto"/>
        <w:bottom w:val="none" w:sz="0" w:space="0" w:color="auto"/>
        <w:right w:val="none" w:sz="0" w:space="0" w:color="auto"/>
      </w:divBdr>
    </w:div>
    <w:div w:id="1925258910">
      <w:bodyDiv w:val="1"/>
      <w:marLeft w:val="0"/>
      <w:marRight w:val="0"/>
      <w:marTop w:val="0"/>
      <w:marBottom w:val="0"/>
      <w:divBdr>
        <w:top w:val="none" w:sz="0" w:space="0" w:color="auto"/>
        <w:left w:val="none" w:sz="0" w:space="0" w:color="auto"/>
        <w:bottom w:val="none" w:sz="0" w:space="0" w:color="auto"/>
        <w:right w:val="none" w:sz="0" w:space="0" w:color="auto"/>
      </w:divBdr>
      <w:divsChild>
        <w:div w:id="463502688">
          <w:marLeft w:val="0"/>
          <w:marRight w:val="0"/>
          <w:marTop w:val="0"/>
          <w:marBottom w:val="0"/>
          <w:divBdr>
            <w:top w:val="none" w:sz="0" w:space="0" w:color="auto"/>
            <w:left w:val="none" w:sz="0" w:space="0" w:color="auto"/>
            <w:bottom w:val="none" w:sz="0" w:space="0" w:color="auto"/>
            <w:right w:val="none" w:sz="0" w:space="0" w:color="auto"/>
          </w:divBdr>
          <w:divsChild>
            <w:div w:id="1948347889">
              <w:marLeft w:val="0"/>
              <w:marRight w:val="0"/>
              <w:marTop w:val="0"/>
              <w:marBottom w:val="0"/>
              <w:divBdr>
                <w:top w:val="none" w:sz="0" w:space="0" w:color="auto"/>
                <w:left w:val="none" w:sz="0" w:space="0" w:color="auto"/>
                <w:bottom w:val="none" w:sz="0" w:space="0" w:color="auto"/>
                <w:right w:val="none" w:sz="0" w:space="0" w:color="auto"/>
              </w:divBdr>
            </w:div>
            <w:div w:id="1339699411">
              <w:marLeft w:val="0"/>
              <w:marRight w:val="0"/>
              <w:marTop w:val="0"/>
              <w:marBottom w:val="0"/>
              <w:divBdr>
                <w:top w:val="none" w:sz="0" w:space="0" w:color="auto"/>
                <w:left w:val="none" w:sz="0" w:space="0" w:color="auto"/>
                <w:bottom w:val="none" w:sz="0" w:space="0" w:color="auto"/>
                <w:right w:val="none" w:sz="0" w:space="0" w:color="auto"/>
              </w:divBdr>
            </w:div>
            <w:div w:id="447742752">
              <w:marLeft w:val="0"/>
              <w:marRight w:val="0"/>
              <w:marTop w:val="0"/>
              <w:marBottom w:val="0"/>
              <w:divBdr>
                <w:top w:val="none" w:sz="0" w:space="0" w:color="auto"/>
                <w:left w:val="none" w:sz="0" w:space="0" w:color="auto"/>
                <w:bottom w:val="none" w:sz="0" w:space="0" w:color="auto"/>
                <w:right w:val="none" w:sz="0" w:space="0" w:color="auto"/>
              </w:divBdr>
            </w:div>
            <w:div w:id="1926915417">
              <w:marLeft w:val="0"/>
              <w:marRight w:val="0"/>
              <w:marTop w:val="0"/>
              <w:marBottom w:val="0"/>
              <w:divBdr>
                <w:top w:val="none" w:sz="0" w:space="0" w:color="auto"/>
                <w:left w:val="none" w:sz="0" w:space="0" w:color="auto"/>
                <w:bottom w:val="none" w:sz="0" w:space="0" w:color="auto"/>
                <w:right w:val="none" w:sz="0" w:space="0" w:color="auto"/>
              </w:divBdr>
            </w:div>
            <w:div w:id="629478037">
              <w:marLeft w:val="0"/>
              <w:marRight w:val="0"/>
              <w:marTop w:val="0"/>
              <w:marBottom w:val="0"/>
              <w:divBdr>
                <w:top w:val="none" w:sz="0" w:space="0" w:color="auto"/>
                <w:left w:val="none" w:sz="0" w:space="0" w:color="auto"/>
                <w:bottom w:val="none" w:sz="0" w:space="0" w:color="auto"/>
                <w:right w:val="none" w:sz="0" w:space="0" w:color="auto"/>
              </w:divBdr>
            </w:div>
            <w:div w:id="2064670261">
              <w:marLeft w:val="0"/>
              <w:marRight w:val="0"/>
              <w:marTop w:val="0"/>
              <w:marBottom w:val="0"/>
              <w:divBdr>
                <w:top w:val="none" w:sz="0" w:space="0" w:color="auto"/>
                <w:left w:val="none" w:sz="0" w:space="0" w:color="auto"/>
                <w:bottom w:val="none" w:sz="0" w:space="0" w:color="auto"/>
                <w:right w:val="none" w:sz="0" w:space="0" w:color="auto"/>
              </w:divBdr>
            </w:div>
            <w:div w:id="746222629">
              <w:marLeft w:val="0"/>
              <w:marRight w:val="0"/>
              <w:marTop w:val="0"/>
              <w:marBottom w:val="0"/>
              <w:divBdr>
                <w:top w:val="none" w:sz="0" w:space="0" w:color="auto"/>
                <w:left w:val="none" w:sz="0" w:space="0" w:color="auto"/>
                <w:bottom w:val="none" w:sz="0" w:space="0" w:color="auto"/>
                <w:right w:val="none" w:sz="0" w:space="0" w:color="auto"/>
              </w:divBdr>
            </w:div>
            <w:div w:id="1805267127">
              <w:marLeft w:val="0"/>
              <w:marRight w:val="0"/>
              <w:marTop w:val="0"/>
              <w:marBottom w:val="0"/>
              <w:divBdr>
                <w:top w:val="none" w:sz="0" w:space="0" w:color="auto"/>
                <w:left w:val="none" w:sz="0" w:space="0" w:color="auto"/>
                <w:bottom w:val="none" w:sz="0" w:space="0" w:color="auto"/>
                <w:right w:val="none" w:sz="0" w:space="0" w:color="auto"/>
              </w:divBdr>
            </w:div>
            <w:div w:id="28341538">
              <w:marLeft w:val="0"/>
              <w:marRight w:val="0"/>
              <w:marTop w:val="0"/>
              <w:marBottom w:val="0"/>
              <w:divBdr>
                <w:top w:val="none" w:sz="0" w:space="0" w:color="auto"/>
                <w:left w:val="none" w:sz="0" w:space="0" w:color="auto"/>
                <w:bottom w:val="none" w:sz="0" w:space="0" w:color="auto"/>
                <w:right w:val="none" w:sz="0" w:space="0" w:color="auto"/>
              </w:divBdr>
            </w:div>
            <w:div w:id="11775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8001">
      <w:bodyDiv w:val="1"/>
      <w:marLeft w:val="0"/>
      <w:marRight w:val="0"/>
      <w:marTop w:val="0"/>
      <w:marBottom w:val="0"/>
      <w:divBdr>
        <w:top w:val="none" w:sz="0" w:space="0" w:color="auto"/>
        <w:left w:val="none" w:sz="0" w:space="0" w:color="auto"/>
        <w:bottom w:val="none" w:sz="0" w:space="0" w:color="auto"/>
        <w:right w:val="none" w:sz="0" w:space="0" w:color="auto"/>
      </w:divBdr>
      <w:divsChild>
        <w:div w:id="1095905663">
          <w:marLeft w:val="0"/>
          <w:marRight w:val="0"/>
          <w:marTop w:val="0"/>
          <w:marBottom w:val="0"/>
          <w:divBdr>
            <w:top w:val="none" w:sz="0" w:space="0" w:color="auto"/>
            <w:left w:val="none" w:sz="0" w:space="0" w:color="auto"/>
            <w:bottom w:val="none" w:sz="0" w:space="0" w:color="auto"/>
            <w:right w:val="none" w:sz="0" w:space="0" w:color="auto"/>
          </w:divBdr>
          <w:divsChild>
            <w:div w:id="160895236">
              <w:marLeft w:val="0"/>
              <w:marRight w:val="0"/>
              <w:marTop w:val="0"/>
              <w:marBottom w:val="0"/>
              <w:divBdr>
                <w:top w:val="none" w:sz="0" w:space="0" w:color="auto"/>
                <w:left w:val="none" w:sz="0" w:space="0" w:color="auto"/>
                <w:bottom w:val="none" w:sz="0" w:space="0" w:color="auto"/>
                <w:right w:val="none" w:sz="0" w:space="0" w:color="auto"/>
              </w:divBdr>
            </w:div>
            <w:div w:id="1696929916">
              <w:marLeft w:val="0"/>
              <w:marRight w:val="0"/>
              <w:marTop w:val="0"/>
              <w:marBottom w:val="0"/>
              <w:divBdr>
                <w:top w:val="none" w:sz="0" w:space="0" w:color="auto"/>
                <w:left w:val="none" w:sz="0" w:space="0" w:color="auto"/>
                <w:bottom w:val="none" w:sz="0" w:space="0" w:color="auto"/>
                <w:right w:val="none" w:sz="0" w:space="0" w:color="auto"/>
              </w:divBdr>
            </w:div>
            <w:div w:id="1705329630">
              <w:marLeft w:val="0"/>
              <w:marRight w:val="0"/>
              <w:marTop w:val="0"/>
              <w:marBottom w:val="0"/>
              <w:divBdr>
                <w:top w:val="none" w:sz="0" w:space="0" w:color="auto"/>
                <w:left w:val="none" w:sz="0" w:space="0" w:color="auto"/>
                <w:bottom w:val="none" w:sz="0" w:space="0" w:color="auto"/>
                <w:right w:val="none" w:sz="0" w:space="0" w:color="auto"/>
              </w:divBdr>
            </w:div>
            <w:div w:id="1161655393">
              <w:marLeft w:val="0"/>
              <w:marRight w:val="0"/>
              <w:marTop w:val="0"/>
              <w:marBottom w:val="0"/>
              <w:divBdr>
                <w:top w:val="none" w:sz="0" w:space="0" w:color="auto"/>
                <w:left w:val="none" w:sz="0" w:space="0" w:color="auto"/>
                <w:bottom w:val="none" w:sz="0" w:space="0" w:color="auto"/>
                <w:right w:val="none" w:sz="0" w:space="0" w:color="auto"/>
              </w:divBdr>
            </w:div>
            <w:div w:id="1345396803">
              <w:marLeft w:val="0"/>
              <w:marRight w:val="0"/>
              <w:marTop w:val="0"/>
              <w:marBottom w:val="0"/>
              <w:divBdr>
                <w:top w:val="none" w:sz="0" w:space="0" w:color="auto"/>
                <w:left w:val="none" w:sz="0" w:space="0" w:color="auto"/>
                <w:bottom w:val="none" w:sz="0" w:space="0" w:color="auto"/>
                <w:right w:val="none" w:sz="0" w:space="0" w:color="auto"/>
              </w:divBdr>
            </w:div>
            <w:div w:id="988289591">
              <w:marLeft w:val="0"/>
              <w:marRight w:val="0"/>
              <w:marTop w:val="0"/>
              <w:marBottom w:val="0"/>
              <w:divBdr>
                <w:top w:val="none" w:sz="0" w:space="0" w:color="auto"/>
                <w:left w:val="none" w:sz="0" w:space="0" w:color="auto"/>
                <w:bottom w:val="none" w:sz="0" w:space="0" w:color="auto"/>
                <w:right w:val="none" w:sz="0" w:space="0" w:color="auto"/>
              </w:divBdr>
            </w:div>
            <w:div w:id="1239440757">
              <w:marLeft w:val="0"/>
              <w:marRight w:val="0"/>
              <w:marTop w:val="0"/>
              <w:marBottom w:val="0"/>
              <w:divBdr>
                <w:top w:val="none" w:sz="0" w:space="0" w:color="auto"/>
                <w:left w:val="none" w:sz="0" w:space="0" w:color="auto"/>
                <w:bottom w:val="none" w:sz="0" w:space="0" w:color="auto"/>
                <w:right w:val="none" w:sz="0" w:space="0" w:color="auto"/>
              </w:divBdr>
            </w:div>
            <w:div w:id="1757818909">
              <w:marLeft w:val="0"/>
              <w:marRight w:val="0"/>
              <w:marTop w:val="0"/>
              <w:marBottom w:val="0"/>
              <w:divBdr>
                <w:top w:val="none" w:sz="0" w:space="0" w:color="auto"/>
                <w:left w:val="none" w:sz="0" w:space="0" w:color="auto"/>
                <w:bottom w:val="none" w:sz="0" w:space="0" w:color="auto"/>
                <w:right w:val="none" w:sz="0" w:space="0" w:color="auto"/>
              </w:divBdr>
            </w:div>
            <w:div w:id="16776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600">
      <w:bodyDiv w:val="1"/>
      <w:marLeft w:val="0"/>
      <w:marRight w:val="0"/>
      <w:marTop w:val="0"/>
      <w:marBottom w:val="0"/>
      <w:divBdr>
        <w:top w:val="none" w:sz="0" w:space="0" w:color="auto"/>
        <w:left w:val="none" w:sz="0" w:space="0" w:color="auto"/>
        <w:bottom w:val="none" w:sz="0" w:space="0" w:color="auto"/>
        <w:right w:val="none" w:sz="0" w:space="0" w:color="auto"/>
      </w:divBdr>
    </w:div>
    <w:div w:id="2041738384">
      <w:bodyDiv w:val="1"/>
      <w:marLeft w:val="0"/>
      <w:marRight w:val="0"/>
      <w:marTop w:val="0"/>
      <w:marBottom w:val="0"/>
      <w:divBdr>
        <w:top w:val="none" w:sz="0" w:space="0" w:color="auto"/>
        <w:left w:val="none" w:sz="0" w:space="0" w:color="auto"/>
        <w:bottom w:val="none" w:sz="0" w:space="0" w:color="auto"/>
        <w:right w:val="none" w:sz="0" w:space="0" w:color="auto"/>
      </w:divBdr>
    </w:div>
    <w:div w:id="2070104792">
      <w:bodyDiv w:val="1"/>
      <w:marLeft w:val="0"/>
      <w:marRight w:val="0"/>
      <w:marTop w:val="0"/>
      <w:marBottom w:val="0"/>
      <w:divBdr>
        <w:top w:val="none" w:sz="0" w:space="0" w:color="auto"/>
        <w:left w:val="none" w:sz="0" w:space="0" w:color="auto"/>
        <w:bottom w:val="none" w:sz="0" w:space="0" w:color="auto"/>
        <w:right w:val="none" w:sz="0" w:space="0" w:color="auto"/>
      </w:divBdr>
    </w:div>
    <w:div w:id="214534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www.medienheft.ch/kritik/bibliothek/k16_BeckDaniel.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
    <b:Tag>Lar23</b:Tag>
    <b:SourceType>InternetSite</b:SourceType>
    <b:Guid>{8682853C-F013-49AD-BF44-2A8A3A8ED66B}</b:Guid>
    <b:Author>
      <b:Author>
        <b:Corporate>Laraveldaily</b:Corporate>
      </b:Author>
    </b:Author>
    <b:Title>laraveldaily.com</b:Title>
    <b:InternetSiteTitle>laraveldaily.com</b:InternetSiteTitle>
    <b:Year>2023</b:Year>
    <b:Month>03</b:Month>
    <b:Day>21</b:Day>
    <b:URL>https://laraveldaily.com/post/laravel-api-override-404-error-message-route-model-binding</b:URL>
    <b:RefOrder>3</b:RefOrder>
  </b:Source>
</b:Sources>
</file>

<file path=customXml/itemProps1.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8DDE140F-AA06-45EA-94E9-2FA17979B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14518</Words>
  <Characters>82759</Characters>
  <Application>Microsoft Office Word</Application>
  <DocSecurity>0</DocSecurity>
  <Lines>689</Lines>
  <Paragraphs>194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VORLAGENBAUER.ch</Company>
  <LinksUpToDate>false</LinksUpToDate>
  <CharactersWithSpaces>97083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Raedler</cp:lastModifiedBy>
  <cp:revision>38</cp:revision>
  <cp:lastPrinted>2020-10-16T06:25:00Z</cp:lastPrinted>
  <dcterms:created xsi:type="dcterms:W3CDTF">2023-03-13T07:08:00Z</dcterms:created>
  <dcterms:modified xsi:type="dcterms:W3CDTF">2023-03-26T10:18:00Z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