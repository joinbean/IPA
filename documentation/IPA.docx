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7976F0D1" w:rsidR="00FD3622" w:rsidRPr="006558CB" w:rsidRDefault="00486D98" w:rsidP="00FD3622">
      <w:pPr>
        <w:pStyle w:val="Lauftext"/>
        <w:rPr>
          <w:rFonts w:asciiTheme="majorHAnsi" w:hAnsiTheme="majorHAnsi" w:cs="Segoe UI"/>
          <w:b/>
          <w:sz w:val="20"/>
          <w:szCs w:val="20"/>
        </w:rPr>
      </w:pPr>
      <w:r>
        <w:rPr>
          <w:rFonts w:asciiTheme="majorHAnsi" w:hAnsiTheme="majorHAnsi" w:cs="Segoe UI"/>
          <w:b/>
          <w:sz w:val="20"/>
          <w:szCs w:val="20"/>
        </w:rPr>
        <w:t>Bestellungs-Übersicht | API-Backend in Laravel (PHP-Framework)</w:t>
      </w:r>
    </w:p>
    <w:p w14:paraId="16A7A2E5" w14:textId="77777777" w:rsidR="00FD3622" w:rsidRPr="006558CB" w:rsidRDefault="00FD3622" w:rsidP="00FD3622">
      <w:pPr>
        <w:pStyle w:val="Lauftext"/>
        <w:rPr>
          <w:rFonts w:asciiTheme="majorHAnsi" w:hAnsiTheme="majorHAnsi"/>
          <w:sz w:val="20"/>
          <w:szCs w:val="20"/>
        </w:rPr>
      </w:pPr>
    </w:p>
    <w:p w14:paraId="3820F166" w14:textId="6CAF1B58"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86D98">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p w14:paraId="3EA9F0D7" w14:textId="2ABF8057" w:rsidR="00FD3622" w:rsidRPr="006558CB" w:rsidRDefault="00FD3622" w:rsidP="006F71B9">
      <w:pPr>
        <w:rPr>
          <w:rFonts w:asciiTheme="majorHAnsi" w:hAnsiTheme="majorHAnsi"/>
        </w:rPr>
      </w:pPr>
    </w:p>
    <w:p w14:paraId="419AF374" w14:textId="77777777" w:rsidR="00FD3622" w:rsidRPr="006558CB" w:rsidRDefault="00FD3622" w:rsidP="00FD3622">
      <w:pPr>
        <w:spacing w:after="160" w:line="259" w:lineRule="auto"/>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Inhaltsverzeichnis</w:t>
      </w:r>
    </w:p>
    <w:p w14:paraId="707A8107" w14:textId="77777777" w:rsidR="00FD3622" w:rsidRPr="006558CB" w:rsidRDefault="00FD3622" w:rsidP="00FD3622">
      <w:pPr>
        <w:pStyle w:val="Verzeichnis1"/>
        <w:tabs>
          <w:tab w:val="right" w:leader="dot" w:pos="8097"/>
        </w:tabs>
        <w:rPr>
          <w:rFonts w:asciiTheme="majorHAnsi" w:eastAsiaTheme="minorEastAsia" w:hAnsiTheme="majorHAnsi"/>
          <w:noProof/>
          <w:lang w:eastAsia="de-CH"/>
        </w:rPr>
      </w:pPr>
      <w:r w:rsidRPr="006558CB">
        <w:rPr>
          <w:rFonts w:asciiTheme="majorHAnsi" w:eastAsiaTheme="majorEastAsia" w:hAnsiTheme="majorHAnsi" w:cstheme="majorBidi"/>
          <w:b/>
          <w:spacing w:val="-10"/>
          <w:kern w:val="28"/>
        </w:rPr>
        <w:fldChar w:fldCharType="begin"/>
      </w:r>
      <w:r w:rsidRPr="006558CB">
        <w:rPr>
          <w:rFonts w:asciiTheme="majorHAnsi" w:eastAsiaTheme="majorEastAsia" w:hAnsiTheme="majorHAnsi" w:cstheme="majorBidi"/>
          <w:b/>
          <w:spacing w:val="-10"/>
          <w:kern w:val="28"/>
        </w:rPr>
        <w:instrText xml:space="preserve"> TOC \o "3-3" \h \z \t "Heading 1;2;Heading 2;3;Title;1" </w:instrText>
      </w:r>
      <w:r w:rsidRPr="006558CB">
        <w:rPr>
          <w:rFonts w:asciiTheme="majorHAnsi" w:eastAsiaTheme="majorEastAsia" w:hAnsiTheme="majorHAnsi" w:cstheme="majorBidi"/>
          <w:b/>
          <w:spacing w:val="-10"/>
          <w:kern w:val="28"/>
        </w:rPr>
        <w:fldChar w:fldCharType="separate"/>
      </w:r>
      <w:hyperlink w:anchor="_Toc529881966" w:history="1">
        <w:r w:rsidRPr="006558CB">
          <w:rPr>
            <w:rStyle w:val="Hyperlink"/>
            <w:rFonts w:asciiTheme="majorHAnsi" w:hAnsiTheme="majorHAnsi"/>
            <w:noProof/>
          </w:rPr>
          <w:t>Teil 1: Umfeld und Ablauf</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_Toc529881966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5</w:t>
        </w:r>
        <w:r w:rsidRPr="006558CB">
          <w:rPr>
            <w:rFonts w:asciiTheme="majorHAnsi" w:hAnsiTheme="majorHAnsi"/>
            <w:noProof/>
            <w:webHidden/>
          </w:rPr>
          <w:fldChar w:fldCharType="end"/>
        </w:r>
      </w:hyperlink>
    </w:p>
    <w:p w14:paraId="26B4EC38"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7" w:history="1">
        <w:r w:rsidR="00FD3622" w:rsidRPr="006558CB">
          <w:rPr>
            <w:rStyle w:val="Hyperlink"/>
            <w:rFonts w:asciiTheme="majorHAnsi" w:hAnsiTheme="majorHAnsi"/>
            <w:noProof/>
          </w:rPr>
          <w:t>Aufgabenstellung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5</w:t>
        </w:r>
        <w:r w:rsidR="00FD3622" w:rsidRPr="006558CB">
          <w:rPr>
            <w:rFonts w:asciiTheme="majorHAnsi" w:hAnsiTheme="majorHAnsi"/>
            <w:noProof/>
            <w:webHidden/>
          </w:rPr>
          <w:fldChar w:fldCharType="end"/>
        </w:r>
      </w:hyperlink>
    </w:p>
    <w:p w14:paraId="05D6F1CB"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8" w:history="1">
        <w:r w:rsidR="00FD3622" w:rsidRPr="006558CB">
          <w:rPr>
            <w:rStyle w:val="Hyperlink"/>
            <w:rFonts w:asciiTheme="majorHAnsi" w:hAnsiTheme="majorHAnsi"/>
            <w:noProof/>
          </w:rPr>
          <w:t>Projektaufbauorganisation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7</w:t>
        </w:r>
        <w:r w:rsidR="00FD3622" w:rsidRPr="006558CB">
          <w:rPr>
            <w:rFonts w:asciiTheme="majorHAnsi" w:hAnsiTheme="majorHAnsi"/>
            <w:noProof/>
            <w:webHidden/>
          </w:rPr>
          <w:fldChar w:fldCharType="end"/>
        </w:r>
      </w:hyperlink>
    </w:p>
    <w:p w14:paraId="2206BD3C"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9" w:history="1">
        <w:r w:rsidR="00FD3622" w:rsidRPr="006558CB">
          <w:rPr>
            <w:rStyle w:val="Hyperlink"/>
            <w:rFonts w:asciiTheme="majorHAnsi" w:hAnsiTheme="majorHAnsi"/>
            <w:noProof/>
          </w:rPr>
          <w:t>Vorkenntnisse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77965B0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0" w:history="1">
        <w:r w:rsidR="00FD3622" w:rsidRPr="006558CB">
          <w:rPr>
            <w:rStyle w:val="Hyperlink"/>
            <w:rFonts w:asciiTheme="majorHAnsi" w:hAnsiTheme="majorHAnsi"/>
            <w:noProof/>
            <w:lang w:val="fr-CH"/>
          </w:rPr>
          <w:t>Vorarbeiten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5E2EBFCF"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1" w:history="1">
        <w:r w:rsidR="00FD3622" w:rsidRPr="006558CB">
          <w:rPr>
            <w:rStyle w:val="Hyperlink"/>
            <w:rFonts w:asciiTheme="majorHAnsi" w:hAnsiTheme="majorHAnsi"/>
            <w:noProof/>
          </w:rPr>
          <w:t>Benützte Firmenstandards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42813E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2" w:history="1">
        <w:r w:rsidR="00FD3622" w:rsidRPr="006558CB">
          <w:rPr>
            <w:rStyle w:val="Hyperlink"/>
            <w:rFonts w:asciiTheme="majorHAnsi" w:hAnsiTheme="majorHAnsi"/>
            <w:noProof/>
          </w:rPr>
          <w:t>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9</w:t>
        </w:r>
        <w:r w:rsidR="00FD3622" w:rsidRPr="006558CB">
          <w:rPr>
            <w:rFonts w:asciiTheme="majorHAnsi" w:hAnsiTheme="majorHAnsi"/>
            <w:noProof/>
            <w:webHidden/>
          </w:rPr>
          <w:fldChar w:fldCharType="end"/>
        </w:r>
      </w:hyperlink>
    </w:p>
    <w:p w14:paraId="7350D0F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3" w:history="1">
        <w:r w:rsidR="00FD3622" w:rsidRPr="006558CB">
          <w:rPr>
            <w:rStyle w:val="Hyperlink"/>
            <w:rFonts w:asciiTheme="majorHAnsi" w:hAnsiTheme="majorHAnsi"/>
            <w:noProof/>
          </w:rPr>
          <w:t>Arbeitsprotokoll</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10</w:t>
        </w:r>
        <w:r w:rsidR="00FD3622" w:rsidRPr="006558CB">
          <w:rPr>
            <w:rFonts w:asciiTheme="majorHAnsi" w:hAnsiTheme="majorHAnsi"/>
            <w:noProof/>
            <w:webHidden/>
          </w:rPr>
          <w:fldChar w:fldCharType="end"/>
        </w:r>
      </w:hyperlink>
    </w:p>
    <w:p w14:paraId="7E6E9588"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1974" w:history="1">
        <w:r w:rsidR="00FD3622" w:rsidRPr="006558CB">
          <w:rPr>
            <w:rStyle w:val="Hyperlink"/>
            <w:rFonts w:asciiTheme="majorHAnsi" w:hAnsiTheme="majorHAnsi"/>
            <w:noProof/>
          </w:rPr>
          <w:t>Teil 2: Projekt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736B8CF2"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5" w:history="1">
        <w:r w:rsidR="00FD3622" w:rsidRPr="006558CB">
          <w:rPr>
            <w:rStyle w:val="Hyperlink"/>
            <w:rFonts w:asciiTheme="majorHAnsi" w:hAnsiTheme="majorHAnsi"/>
            <w:noProof/>
          </w:rPr>
          <w:t>Kurzfassung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000B1A93"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6" w:history="1">
        <w:r w:rsidR="00FD3622" w:rsidRPr="006558CB">
          <w:rPr>
            <w:rStyle w:val="Hyperlink"/>
            <w:rFonts w:asciiTheme="majorHAnsi" w:hAnsiTheme="majorHAnsi"/>
            <w:noProof/>
          </w:rPr>
          <w:t>Informieren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5073A3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7" w:history="1">
        <w:r w:rsidR="00FD3622" w:rsidRPr="006558CB">
          <w:rPr>
            <w:rStyle w:val="Hyperlink"/>
            <w:rFonts w:asciiTheme="majorHAnsi" w:hAnsiTheme="majorHAnsi"/>
            <w:noProof/>
          </w:rPr>
          <w:t>Ausgangslage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1512E6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8" w:history="1">
        <w:r w:rsidR="00FD3622" w:rsidRPr="006558CB">
          <w:rPr>
            <w:rStyle w:val="Hyperlink"/>
            <w:rFonts w:asciiTheme="majorHAnsi" w:hAnsiTheme="majorHAnsi"/>
            <w:noProof/>
          </w:rPr>
          <w:t>Verstandene Aufgabenstellung und Ziel der Arbeit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626D94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9" w:history="1">
        <w:r w:rsidR="00FD3622" w:rsidRPr="006558CB">
          <w:rPr>
            <w:rStyle w:val="Hyperlink"/>
            <w:rFonts w:asciiTheme="majorHAnsi" w:hAnsiTheme="majorHAnsi"/>
            <w:noProof/>
          </w:rPr>
          <w:t>Verfeinerung des Auftrages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20EED08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0" w:history="1">
        <w:r w:rsidR="00FD3622" w:rsidRPr="006558CB">
          <w:rPr>
            <w:rStyle w:val="Hyperlink"/>
            <w:rFonts w:asciiTheme="majorHAnsi" w:hAnsiTheme="majorHAnsi"/>
            <w:noProof/>
          </w:rPr>
          <w:t>Projektumfeld und Systemgrenzen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04C3812D"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81" w:history="1">
        <w:r w:rsidR="00FD3622" w:rsidRPr="006558CB">
          <w:rPr>
            <w:rStyle w:val="Hyperlink"/>
            <w:rFonts w:asciiTheme="majorHAnsi" w:hAnsiTheme="majorHAnsi"/>
            <w:noProof/>
            <w:lang w:val="fr-CH"/>
          </w:rPr>
          <w:t>Planen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B3F478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2" w:history="1">
        <w:r w:rsidR="00FD3622" w:rsidRPr="006558CB">
          <w:rPr>
            <w:rStyle w:val="Hyperlink"/>
            <w:rFonts w:asciiTheme="majorHAnsi" w:hAnsiTheme="majorHAnsi"/>
            <w:noProof/>
            <w:lang w:val="fr-CH"/>
          </w:rPr>
          <w:t>Verwendete Projektmanagementmethode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5A8F2D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3" w:history="1">
        <w:r w:rsidR="00FD3622" w:rsidRPr="006558CB">
          <w:rPr>
            <w:rStyle w:val="Hyperlink"/>
            <w:rFonts w:asciiTheme="majorHAnsi" w:hAnsiTheme="majorHAnsi"/>
            <w:noProof/>
          </w:rPr>
          <w:t>Versionierung und Datensicherheit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D7A18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4" w:history="1">
        <w:r w:rsidR="00FD3622" w:rsidRPr="006558CB">
          <w:rPr>
            <w:rStyle w:val="Hyperlink"/>
            <w:rFonts w:asciiTheme="majorHAnsi" w:hAnsiTheme="majorHAnsi"/>
            <w:noProof/>
          </w:rPr>
          <w:t>Priorisierung der Tätigkeiten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FFD3A0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5" w:history="1">
        <w:r w:rsidR="00FD3622" w:rsidRPr="006558CB">
          <w:rPr>
            <w:rStyle w:val="Hyperlink"/>
            <w:rFonts w:asciiTheme="majorHAnsi" w:hAnsiTheme="majorHAnsi"/>
            <w:noProof/>
          </w:rPr>
          <w:t>Kernfeature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0A8F32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6" w:history="1">
        <w:r w:rsidR="00FD3622" w:rsidRPr="006558CB">
          <w:rPr>
            <w:rStyle w:val="Hyperlink"/>
            <w:rFonts w:asciiTheme="majorHAnsi" w:hAnsiTheme="majorHAnsi"/>
            <w:noProof/>
          </w:rPr>
          <w:t>Use-Case für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0C85886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7"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9CF5BD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8"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23043C2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9"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4854CC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0" w:history="1">
        <w:r w:rsidR="00FD3622" w:rsidRPr="006558CB">
          <w:rPr>
            <w:rStyle w:val="Hyperlink"/>
            <w:rFonts w:asciiTheme="majorHAnsi" w:hAnsiTheme="majorHAnsi"/>
            <w:noProof/>
            <w:lang w:val="en-IE"/>
          </w:rPr>
          <w:t>Kernfeature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38E07F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1" w:history="1">
        <w:r w:rsidR="00FD3622" w:rsidRPr="006558CB">
          <w:rPr>
            <w:rStyle w:val="Hyperlink"/>
            <w:rFonts w:asciiTheme="majorHAnsi" w:hAnsiTheme="majorHAnsi"/>
            <w:noProof/>
          </w:rPr>
          <w:t>Use-Case für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178698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2"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21A1B1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3"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5310C28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4"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5040B0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5" w:history="1">
        <w:r w:rsidR="00FD3622" w:rsidRPr="006558CB">
          <w:rPr>
            <w:rStyle w:val="Hyperlink"/>
            <w:rFonts w:asciiTheme="majorHAnsi" w:hAnsiTheme="majorHAnsi"/>
            <w:noProof/>
          </w:rPr>
          <w:t>Geplantes Vorgehen für die Qualitätssicherung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7284F7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6" w:history="1">
        <w:r w:rsidR="00FD3622" w:rsidRPr="006558CB">
          <w:rPr>
            <w:rStyle w:val="Hyperlink"/>
            <w:rFonts w:asciiTheme="majorHAnsi" w:hAnsiTheme="majorHAnsi"/>
            <w:noProof/>
          </w:rPr>
          <w:t>Anmerkungen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707DFB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7" w:history="1">
        <w:r w:rsidR="00FD3622" w:rsidRPr="006558CB">
          <w:rPr>
            <w:rStyle w:val="Hyperlink"/>
            <w:rFonts w:asciiTheme="majorHAnsi" w:hAnsiTheme="majorHAnsi"/>
            <w:noProof/>
          </w:rPr>
          <w:t>Begründung für Abweichungen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27</w:t>
        </w:r>
        <w:r w:rsidR="00FD3622" w:rsidRPr="006558CB">
          <w:rPr>
            <w:rFonts w:asciiTheme="majorHAnsi" w:hAnsiTheme="majorHAnsi"/>
            <w:noProof/>
            <w:webHidden/>
          </w:rPr>
          <w:fldChar w:fldCharType="end"/>
        </w:r>
      </w:hyperlink>
    </w:p>
    <w:p w14:paraId="2C18B60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98" w:history="1">
        <w:r w:rsidR="00FD3622" w:rsidRPr="006558CB">
          <w:rPr>
            <w:rStyle w:val="Hyperlink"/>
            <w:rFonts w:asciiTheme="majorHAnsi" w:hAnsiTheme="majorHAnsi"/>
            <w:noProof/>
          </w:rPr>
          <w:t>Entscheiden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4B0AE5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9" w:history="1">
        <w:r w:rsidR="00FD3622" w:rsidRPr="006558CB">
          <w:rPr>
            <w:rStyle w:val="Hyperlink"/>
            <w:rFonts w:asciiTheme="majorHAnsi" w:hAnsiTheme="majorHAnsi"/>
            <w:noProof/>
          </w:rPr>
          <w:t>Beschreibung Variante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7C1B241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0" w:history="1">
        <w:r w:rsidR="00FD3622" w:rsidRPr="006558CB">
          <w:rPr>
            <w:rStyle w:val="Hyperlink"/>
            <w:rFonts w:asciiTheme="majorHAnsi" w:hAnsiTheme="majorHAnsi"/>
            <w:noProof/>
            <w:lang w:val="fr-CH"/>
          </w:rPr>
          <w:t>Beschreibung Variante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3843C6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1" w:history="1">
        <w:r w:rsidR="00FD3622" w:rsidRPr="006558CB">
          <w:rPr>
            <w:rStyle w:val="Hyperlink"/>
            <w:rFonts w:asciiTheme="majorHAnsi" w:hAnsiTheme="majorHAnsi"/>
            <w:noProof/>
          </w:rPr>
          <w:t>Kurzbeschreibung der Entscheidungskriterien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1B1539C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2" w:history="1">
        <w:r w:rsidR="00FD3622" w:rsidRPr="006558CB">
          <w:rPr>
            <w:rStyle w:val="Hyperlink"/>
            <w:rFonts w:asciiTheme="majorHAnsi" w:hAnsiTheme="majorHAnsi"/>
            <w:noProof/>
          </w:rPr>
          <w:t>Variantenvergleich und Entscheidungsmatrix</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18576EC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3" w:history="1">
        <w:r w:rsidR="00FD3622" w:rsidRPr="006558CB">
          <w:rPr>
            <w:rStyle w:val="Hyperlink"/>
            <w:rFonts w:asciiTheme="majorHAnsi" w:hAnsiTheme="majorHAnsi"/>
            <w:noProof/>
          </w:rPr>
          <w:t>Begründung zum Entscheid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6D427594"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04" w:history="1">
        <w:r w:rsidR="00FD3622" w:rsidRPr="006558CB">
          <w:rPr>
            <w:rStyle w:val="Hyperlink"/>
            <w:rFonts w:asciiTheme="majorHAnsi" w:hAnsiTheme="majorHAnsi"/>
            <w:noProof/>
          </w:rPr>
          <w:t>Realisieren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9A59711"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5" w:history="1">
        <w:r w:rsidR="00FD3622" w:rsidRPr="006558CB">
          <w:rPr>
            <w:rStyle w:val="Hyperlink"/>
            <w:rFonts w:asciiTheme="majorHAnsi" w:hAnsiTheme="majorHAnsi"/>
            <w:noProof/>
          </w:rPr>
          <w:t>Abbildung des Gesamtsystems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0A13B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6" w:history="1">
        <w:r w:rsidR="00FD3622" w:rsidRPr="006558CB">
          <w:rPr>
            <w:rStyle w:val="Hyperlink"/>
            <w:rFonts w:asciiTheme="majorHAnsi" w:hAnsiTheme="majorHAnsi"/>
            <w:noProof/>
          </w:rPr>
          <w:t>Interaktionen zwischen den Teilsystemen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462127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7" w:history="1">
        <w:r w:rsidR="00FD3622" w:rsidRPr="006558CB">
          <w:rPr>
            <w:rStyle w:val="Hyperlink"/>
            <w:rFonts w:asciiTheme="majorHAnsi" w:hAnsiTheme="majorHAnsi"/>
            <w:noProof/>
          </w:rPr>
          <w:t>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16B75C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8" w:history="1">
        <w:r w:rsidR="00FD3622" w:rsidRPr="006558CB">
          <w:rPr>
            <w:rStyle w:val="Hyperlink"/>
            <w:rFonts w:asciiTheme="majorHAnsi" w:hAnsiTheme="majorHAnsi"/>
            <w:noProof/>
          </w:rPr>
          <w:t>Grundaufbau / Architetkur des Projektes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29190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9" w:history="1">
        <w:r w:rsidR="00FD3622" w:rsidRPr="006558CB">
          <w:rPr>
            <w:rStyle w:val="Hyperlink"/>
            <w:rFonts w:asciiTheme="majorHAnsi" w:hAnsiTheme="majorHAnsi"/>
            <w:noProof/>
            <w:lang w:val="en-IE"/>
          </w:rPr>
          <w:t>Anbindung an die Datenbank</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455FB17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0"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lang w:val="fr-CH"/>
          </w:rPr>
          <w:t xml:space="preserv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03272D3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1"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10FD954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2"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6B54B4E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3" w:history="1">
        <w:r w:rsidR="00FD3622" w:rsidRPr="006558CB">
          <w:rPr>
            <w:rStyle w:val="Hyperlink"/>
            <w:rFonts w:asciiTheme="majorHAnsi" w:hAnsiTheme="majorHAnsi"/>
            <w:noProof/>
            <w:lang w:val="en-IE"/>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2BAC4F1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4"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rPr>
          <w:t xml:space="preserve"> des Kernfeatures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0C64060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5"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7448AD2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6"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2327DD9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7" w:history="1">
        <w:r w:rsidR="00FD3622" w:rsidRPr="006558CB">
          <w:rPr>
            <w:rStyle w:val="Hyperlink"/>
            <w:rFonts w:asciiTheme="majorHAnsi" w:hAnsiTheme="majorHAnsi"/>
            <w:noProof/>
            <w:lang w:val="fr-CH"/>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4B6C4EF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18" w:history="1">
        <w:r w:rsidR="00FD3622" w:rsidRPr="006558CB">
          <w:rPr>
            <w:rStyle w:val="Hyperlink"/>
            <w:rFonts w:asciiTheme="majorHAnsi" w:hAnsiTheme="majorHAnsi"/>
            <w:noProof/>
          </w:rPr>
          <w:t>Kontrollieren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51DDE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9" w:history="1">
        <w:r w:rsidR="00FD3622" w:rsidRPr="006558CB">
          <w:rPr>
            <w:rStyle w:val="Hyperlink"/>
            <w:rFonts w:asciiTheme="majorHAnsi" w:hAnsiTheme="majorHAnsi"/>
            <w:noProof/>
          </w:rPr>
          <w:t>Beschreibung der Randbedingungen / Testanlage (Umfeld)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35FA2BF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0" w:history="1">
        <w:r w:rsidR="00FD3622" w:rsidRPr="006558CB">
          <w:rPr>
            <w:rStyle w:val="Hyperlink"/>
            <w:rFonts w:asciiTheme="majorHAnsi" w:hAnsiTheme="majorHAnsi"/>
            <w:noProof/>
          </w:rPr>
          <w:t>Eingesetzte Testmittel und -methoden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5976022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1" w:history="1">
        <w:r w:rsidR="00FD3622" w:rsidRPr="006558CB">
          <w:rPr>
            <w:rStyle w:val="Hyperlink"/>
            <w:rFonts w:asciiTheme="majorHAnsi" w:hAnsiTheme="majorHAnsi"/>
            <w:noProof/>
          </w:rPr>
          <w:t>Beschreibung der Testszenarien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F3DF82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2" w:history="1">
        <w:r w:rsidR="00FD3622" w:rsidRPr="006558CB">
          <w:rPr>
            <w:rStyle w:val="Hyperlink"/>
            <w:rFonts w:asciiTheme="majorHAnsi" w:hAnsiTheme="majorHAnsi"/>
            <w:noProof/>
          </w:rPr>
          <w:t>Testprotokoll zum Testszenario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2764A89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3" w:history="1">
        <w:r w:rsidR="00FD3622" w:rsidRPr="006558CB">
          <w:rPr>
            <w:rStyle w:val="Hyperlink"/>
            <w:rFonts w:asciiTheme="majorHAnsi" w:hAnsiTheme="majorHAnsi"/>
            <w:noProof/>
          </w:rPr>
          <w:t>Testprotokoll zum Testszenario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5BA353F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4" w:history="1">
        <w:r w:rsidR="00FD3622" w:rsidRPr="006558CB">
          <w:rPr>
            <w:rStyle w:val="Hyperlink"/>
            <w:rFonts w:asciiTheme="majorHAnsi" w:hAnsiTheme="majorHAnsi"/>
            <w:noProof/>
            <w:lang w:val="en-IE"/>
          </w:rPr>
          <w:t>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23D9C2D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5" w:history="1">
        <w:r w:rsidR="00FD3622" w:rsidRPr="006558CB">
          <w:rPr>
            <w:rStyle w:val="Hyperlink"/>
            <w:rFonts w:asciiTheme="majorHAnsi" w:hAnsiTheme="majorHAnsi"/>
            <w:noProof/>
            <w:lang w:val="en-IE"/>
          </w:rPr>
          <w:t>Testprotokoll nach dem 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74137E5A"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26" w:history="1">
        <w:r w:rsidR="00FD3622" w:rsidRPr="006558CB">
          <w:rPr>
            <w:rStyle w:val="Hyperlink"/>
            <w:rFonts w:asciiTheme="majorHAnsi" w:hAnsiTheme="majorHAnsi"/>
            <w:noProof/>
          </w:rPr>
          <w:t>Auswerten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AE325E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7" w:history="1">
        <w:r w:rsidR="00FD3622" w:rsidRPr="006558CB">
          <w:rPr>
            <w:rStyle w:val="Hyperlink"/>
            <w:rFonts w:asciiTheme="majorHAnsi" w:hAnsiTheme="majorHAnsi"/>
            <w:noProof/>
          </w:rPr>
          <w:t>Reflexion der 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6731D54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8" w:history="1">
        <w:r w:rsidR="00FD3622" w:rsidRPr="006558CB">
          <w:rPr>
            <w:rStyle w:val="Hyperlink"/>
            <w:rFonts w:asciiTheme="majorHAnsi" w:hAnsiTheme="majorHAnsi"/>
            <w:noProof/>
          </w:rPr>
          <w:t>Bewertung des Produktes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7DCFCDC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9" w:history="1">
        <w:r w:rsidR="00FD3622" w:rsidRPr="006558CB">
          <w:rPr>
            <w:rStyle w:val="Hyperlink"/>
            <w:rFonts w:asciiTheme="majorHAnsi" w:hAnsiTheme="majorHAnsi"/>
            <w:noProof/>
          </w:rPr>
          <w:t>Persönliches Schlusswort und Bilanz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815FBA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0" w:history="1">
        <w:r w:rsidR="00FD3622" w:rsidRPr="006558CB">
          <w:rPr>
            <w:rStyle w:val="Hyperlink"/>
            <w:rFonts w:asciiTheme="majorHAnsi" w:hAnsiTheme="majorHAnsi"/>
            <w:noProof/>
          </w:rPr>
          <w:t>Glossar</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37</w:t>
        </w:r>
        <w:r w:rsidR="00FD3622" w:rsidRPr="006558CB">
          <w:rPr>
            <w:rFonts w:asciiTheme="majorHAnsi" w:hAnsiTheme="majorHAnsi"/>
            <w:noProof/>
            <w:webHidden/>
          </w:rPr>
          <w:fldChar w:fldCharType="end"/>
        </w:r>
      </w:hyperlink>
    </w:p>
    <w:p w14:paraId="6E62E2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1" w:history="1">
        <w:r w:rsidR="00FD3622" w:rsidRPr="006558CB">
          <w:rPr>
            <w:rStyle w:val="Hyperlink"/>
            <w:rFonts w:asciiTheme="majorHAnsi" w:hAnsiTheme="majorHAnsi"/>
            <w:noProof/>
          </w:rPr>
          <w:t>Quellenverzeichnis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40</w:t>
        </w:r>
        <w:r w:rsidR="00FD3622" w:rsidRPr="006558CB">
          <w:rPr>
            <w:rFonts w:asciiTheme="majorHAnsi" w:hAnsiTheme="majorHAnsi"/>
            <w:noProof/>
            <w:webHidden/>
          </w:rPr>
          <w:fldChar w:fldCharType="end"/>
        </w:r>
      </w:hyperlink>
    </w:p>
    <w:p w14:paraId="62A18703"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2032" w:history="1">
        <w:r w:rsidR="00FD3622" w:rsidRPr="006558CB">
          <w:rPr>
            <w:rStyle w:val="Hyperlink"/>
            <w:rFonts w:asciiTheme="majorHAnsi" w:hAnsiTheme="majorHAnsi"/>
            <w:noProof/>
          </w:rPr>
          <w:t>Anhang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42</w:t>
        </w:r>
        <w:r w:rsidR="00FD3622" w:rsidRPr="006558CB">
          <w:rPr>
            <w:rFonts w:asciiTheme="majorHAnsi" w:hAnsiTheme="majorHAnsi"/>
            <w:noProof/>
            <w:webHidden/>
          </w:rPr>
          <w:fldChar w:fldCharType="end"/>
        </w:r>
      </w:hyperlink>
    </w:p>
    <w:p w14:paraId="6229772A" w14:textId="43539514"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fldChar w:fldCharType="end"/>
      </w:r>
    </w:p>
    <w:p w14:paraId="788AFA1A" w14:textId="06A9AF7C" w:rsidR="00FD3622" w:rsidRPr="006558CB" w:rsidRDefault="00FD3622" w:rsidP="00FD3622">
      <w:pPr>
        <w:rPr>
          <w:rFonts w:asciiTheme="majorHAnsi" w:eastAsiaTheme="majorEastAsia" w:hAnsiTheme="majorHAnsi" w:cstheme="majorBidi"/>
          <w:b/>
          <w:spacing w:val="-10"/>
          <w:kern w:val="28"/>
        </w:rPr>
      </w:pPr>
    </w:p>
    <w:p w14:paraId="36BDDB39" w14:textId="2C8FF5DF" w:rsidR="00FD3622" w:rsidRPr="006558CB" w:rsidRDefault="00FD3622" w:rsidP="00FD3622">
      <w:pPr>
        <w:rPr>
          <w:rFonts w:asciiTheme="majorHAnsi" w:eastAsiaTheme="majorEastAsia" w:hAnsiTheme="majorHAnsi" w:cstheme="majorBidi"/>
          <w:b/>
          <w:spacing w:val="-10"/>
          <w:kern w:val="28"/>
        </w:rPr>
      </w:pPr>
    </w:p>
    <w:p w14:paraId="29D82F86" w14:textId="65A3F467" w:rsidR="00FD3622" w:rsidRPr="006558CB" w:rsidRDefault="00FD3622" w:rsidP="00FD3622">
      <w:pPr>
        <w:rPr>
          <w:rFonts w:asciiTheme="majorHAnsi" w:eastAsiaTheme="majorEastAsia" w:hAnsiTheme="majorHAnsi" w:cstheme="majorBidi"/>
          <w:b/>
          <w:spacing w:val="-10"/>
          <w:kern w:val="28"/>
        </w:rPr>
      </w:pPr>
    </w:p>
    <w:p w14:paraId="5DE4139E" w14:textId="11D18C70" w:rsidR="00FD3622" w:rsidRPr="006558CB" w:rsidRDefault="00FD3622" w:rsidP="00FD3622">
      <w:pPr>
        <w:rPr>
          <w:rFonts w:asciiTheme="majorHAnsi" w:eastAsiaTheme="majorEastAsia" w:hAnsiTheme="majorHAnsi" w:cstheme="majorBidi"/>
          <w:b/>
          <w:spacing w:val="-10"/>
          <w:kern w:val="28"/>
        </w:rPr>
      </w:pPr>
    </w:p>
    <w:p w14:paraId="2F0557B7" w14:textId="7B02D5B4" w:rsidR="00FD3622" w:rsidRPr="006558CB" w:rsidRDefault="00FD3622" w:rsidP="00FD3622">
      <w:pPr>
        <w:rPr>
          <w:rFonts w:asciiTheme="majorHAnsi" w:eastAsiaTheme="majorEastAsia" w:hAnsiTheme="majorHAnsi" w:cstheme="majorBidi"/>
          <w:b/>
          <w:spacing w:val="-10"/>
          <w:kern w:val="28"/>
        </w:rPr>
      </w:pPr>
    </w:p>
    <w:p w14:paraId="36CD4C82" w14:textId="7CFCE346" w:rsidR="00FD3622" w:rsidRPr="006558CB" w:rsidRDefault="00FD3622" w:rsidP="00FD3622">
      <w:pPr>
        <w:rPr>
          <w:rFonts w:asciiTheme="majorHAnsi" w:eastAsiaTheme="majorEastAsia" w:hAnsiTheme="majorHAnsi" w:cstheme="majorBidi"/>
          <w:b/>
          <w:spacing w:val="-10"/>
          <w:kern w:val="28"/>
        </w:rPr>
      </w:pPr>
    </w:p>
    <w:p w14:paraId="0CA802A6" w14:textId="247A447E" w:rsidR="00FD3622" w:rsidRPr="006558CB" w:rsidRDefault="00FD3622" w:rsidP="00FD3622">
      <w:pPr>
        <w:rPr>
          <w:rFonts w:asciiTheme="majorHAnsi" w:eastAsiaTheme="majorEastAsia" w:hAnsiTheme="majorHAnsi" w:cstheme="majorBidi"/>
          <w:b/>
          <w:spacing w:val="-10"/>
          <w:kern w:val="28"/>
        </w:rPr>
      </w:pPr>
    </w:p>
    <w:p w14:paraId="01A2535E" w14:textId="4B64FC76" w:rsidR="00FD3622" w:rsidRPr="006558CB" w:rsidRDefault="00FD3622" w:rsidP="00FD3622">
      <w:pPr>
        <w:rPr>
          <w:rFonts w:asciiTheme="majorHAnsi" w:eastAsiaTheme="majorEastAsia" w:hAnsiTheme="majorHAnsi" w:cstheme="majorBidi"/>
          <w:b/>
          <w:spacing w:val="-10"/>
          <w:kern w:val="28"/>
        </w:rPr>
      </w:pPr>
    </w:p>
    <w:p w14:paraId="7C36275C" w14:textId="449100B0" w:rsidR="00FD3622" w:rsidRPr="006558CB" w:rsidRDefault="00FD3622" w:rsidP="00FD3622">
      <w:pPr>
        <w:rPr>
          <w:rFonts w:asciiTheme="majorHAnsi" w:eastAsiaTheme="majorEastAsia" w:hAnsiTheme="majorHAnsi" w:cstheme="majorBidi"/>
          <w:b/>
          <w:spacing w:val="-10"/>
          <w:kern w:val="28"/>
        </w:rPr>
      </w:pPr>
    </w:p>
    <w:p w14:paraId="09D43AFB" w14:textId="2DE756E6" w:rsidR="00FD3622" w:rsidRPr="006558CB" w:rsidRDefault="00FD3622" w:rsidP="00FD3622">
      <w:pPr>
        <w:rPr>
          <w:rFonts w:asciiTheme="majorHAnsi" w:eastAsiaTheme="majorEastAsia" w:hAnsiTheme="majorHAnsi" w:cstheme="majorBidi"/>
          <w:b/>
          <w:spacing w:val="-10"/>
          <w:kern w:val="28"/>
        </w:rPr>
      </w:pPr>
    </w:p>
    <w:p w14:paraId="1EFD735F" w14:textId="7C3FD7BA" w:rsidR="00FD3622" w:rsidRPr="006558CB" w:rsidRDefault="00FD3622" w:rsidP="00FD3622">
      <w:pPr>
        <w:rPr>
          <w:rFonts w:asciiTheme="majorHAnsi" w:eastAsiaTheme="majorEastAsia" w:hAnsiTheme="majorHAnsi" w:cstheme="majorBidi"/>
          <w:b/>
          <w:spacing w:val="-10"/>
          <w:kern w:val="28"/>
        </w:rPr>
      </w:pPr>
    </w:p>
    <w:p w14:paraId="38440111" w14:textId="23E9C4D1" w:rsidR="00FD3622" w:rsidRPr="006558CB" w:rsidRDefault="00FD3622" w:rsidP="00FD3622">
      <w:pPr>
        <w:rPr>
          <w:rFonts w:asciiTheme="majorHAnsi" w:eastAsiaTheme="majorEastAsia" w:hAnsiTheme="majorHAnsi" w:cstheme="majorBidi"/>
          <w:b/>
          <w:spacing w:val="-10"/>
          <w:kern w:val="28"/>
        </w:rPr>
      </w:pPr>
    </w:p>
    <w:p w14:paraId="5A303F05" w14:textId="07EE8C65" w:rsidR="00FD3622" w:rsidRPr="006558CB" w:rsidRDefault="00FD3622" w:rsidP="00FD3622">
      <w:pPr>
        <w:rPr>
          <w:rFonts w:asciiTheme="majorHAnsi" w:eastAsiaTheme="majorEastAsia" w:hAnsiTheme="majorHAnsi" w:cstheme="majorBidi"/>
          <w:b/>
          <w:spacing w:val="-10"/>
          <w:kern w:val="28"/>
        </w:rPr>
      </w:pPr>
    </w:p>
    <w:p w14:paraId="658CAF8B" w14:textId="613751D1" w:rsidR="00FD3622" w:rsidRPr="006558CB" w:rsidRDefault="00FD3622" w:rsidP="00FD3622">
      <w:pPr>
        <w:rPr>
          <w:rFonts w:asciiTheme="majorHAnsi" w:eastAsiaTheme="majorEastAsia" w:hAnsiTheme="majorHAnsi" w:cstheme="majorBidi"/>
          <w:b/>
          <w:spacing w:val="-10"/>
          <w:kern w:val="28"/>
        </w:rPr>
      </w:pPr>
    </w:p>
    <w:p w14:paraId="224AB577" w14:textId="27205758" w:rsidR="00FD3622" w:rsidRPr="006558CB" w:rsidRDefault="00FD3622" w:rsidP="00FD3622">
      <w:pPr>
        <w:rPr>
          <w:rFonts w:asciiTheme="majorHAnsi" w:eastAsiaTheme="majorEastAsia" w:hAnsiTheme="majorHAnsi" w:cstheme="majorBidi"/>
          <w:b/>
          <w:spacing w:val="-10"/>
          <w:kern w:val="28"/>
        </w:rPr>
      </w:pPr>
    </w:p>
    <w:p w14:paraId="1EC39EE4" w14:textId="51B35516" w:rsidR="00FD3622" w:rsidRPr="006558CB" w:rsidRDefault="00FD3622" w:rsidP="00FD3622">
      <w:pPr>
        <w:rPr>
          <w:rFonts w:asciiTheme="majorHAnsi" w:eastAsiaTheme="majorEastAsia" w:hAnsiTheme="majorHAnsi" w:cstheme="majorBidi"/>
          <w:b/>
          <w:spacing w:val="-10"/>
          <w:kern w:val="28"/>
        </w:rPr>
      </w:pPr>
    </w:p>
    <w:p w14:paraId="67D41909" w14:textId="4ED16BA0" w:rsidR="00FD3622" w:rsidRPr="006558CB" w:rsidRDefault="00FD3622" w:rsidP="00FD3622">
      <w:pPr>
        <w:rPr>
          <w:rFonts w:asciiTheme="majorHAnsi" w:eastAsiaTheme="majorEastAsia" w:hAnsiTheme="majorHAnsi" w:cstheme="majorBidi"/>
          <w:b/>
          <w:spacing w:val="-10"/>
          <w:kern w:val="28"/>
        </w:rPr>
      </w:pPr>
    </w:p>
    <w:p w14:paraId="531AAE8B" w14:textId="41A6E708" w:rsidR="00FD3622" w:rsidRPr="006558CB" w:rsidRDefault="00FD3622" w:rsidP="00FD3622">
      <w:pPr>
        <w:rPr>
          <w:rFonts w:asciiTheme="majorHAnsi" w:eastAsiaTheme="majorEastAsia" w:hAnsiTheme="majorHAnsi" w:cstheme="majorBidi"/>
          <w:b/>
          <w:spacing w:val="-10"/>
          <w:kern w:val="28"/>
        </w:rPr>
      </w:pPr>
    </w:p>
    <w:p w14:paraId="3AFA0442" w14:textId="24823677" w:rsidR="00FD3622" w:rsidRPr="006558CB" w:rsidRDefault="00FD3622" w:rsidP="00FD3622">
      <w:pPr>
        <w:rPr>
          <w:rFonts w:asciiTheme="majorHAnsi" w:eastAsiaTheme="majorEastAsia" w:hAnsiTheme="majorHAnsi" w:cstheme="majorBidi"/>
          <w:b/>
          <w:spacing w:val="-10"/>
          <w:kern w:val="28"/>
        </w:rPr>
      </w:pPr>
    </w:p>
    <w:p w14:paraId="32702895" w14:textId="13D19C32" w:rsidR="00FD3622" w:rsidRPr="006558CB" w:rsidRDefault="00FD3622" w:rsidP="00FD3622">
      <w:pPr>
        <w:rPr>
          <w:rFonts w:asciiTheme="majorHAnsi" w:eastAsiaTheme="majorEastAsia" w:hAnsiTheme="majorHAnsi" w:cstheme="majorBidi"/>
          <w:b/>
          <w:spacing w:val="-10"/>
          <w:kern w:val="28"/>
        </w:rPr>
      </w:pPr>
    </w:p>
    <w:p w14:paraId="6B61E940" w14:textId="263E3A35" w:rsidR="00FD3622" w:rsidRPr="006558CB" w:rsidRDefault="00FD3622" w:rsidP="00FD3622">
      <w:pPr>
        <w:rPr>
          <w:rFonts w:asciiTheme="majorHAnsi" w:eastAsiaTheme="majorEastAsia" w:hAnsiTheme="majorHAnsi" w:cstheme="majorBidi"/>
          <w:b/>
          <w:spacing w:val="-10"/>
          <w:kern w:val="28"/>
        </w:rPr>
      </w:pPr>
    </w:p>
    <w:p w14:paraId="3C4BC3C5" w14:textId="41A21F1A" w:rsidR="00FD3622" w:rsidRPr="006558CB" w:rsidRDefault="00FD3622" w:rsidP="00FD3622">
      <w:pPr>
        <w:rPr>
          <w:rFonts w:asciiTheme="majorHAnsi" w:eastAsiaTheme="majorEastAsia" w:hAnsiTheme="majorHAnsi" w:cstheme="majorBidi"/>
          <w:b/>
          <w:spacing w:val="-10"/>
          <w:kern w:val="28"/>
        </w:rPr>
      </w:pPr>
    </w:p>
    <w:p w14:paraId="03900DAD" w14:textId="48696889" w:rsidR="00FD3622" w:rsidRPr="006558CB" w:rsidRDefault="00FD3622" w:rsidP="00FD3622">
      <w:pPr>
        <w:rPr>
          <w:rFonts w:asciiTheme="majorHAnsi" w:eastAsiaTheme="majorEastAsia" w:hAnsiTheme="majorHAnsi" w:cstheme="majorBidi"/>
          <w:b/>
          <w:spacing w:val="-10"/>
          <w:kern w:val="28"/>
        </w:rPr>
      </w:pPr>
    </w:p>
    <w:p w14:paraId="0EDC1C93" w14:textId="109E585E" w:rsidR="00FD3622" w:rsidRDefault="00FD3622" w:rsidP="00FD3622">
      <w:pPr>
        <w:rPr>
          <w:rFonts w:asciiTheme="majorHAnsi" w:eastAsiaTheme="majorEastAsia" w:hAnsiTheme="majorHAnsi" w:cstheme="majorBidi"/>
          <w:b/>
          <w:spacing w:val="-10"/>
          <w:kern w:val="28"/>
        </w:rPr>
      </w:pPr>
    </w:p>
    <w:p w14:paraId="25B0DAA7" w14:textId="0CC0FD9B" w:rsidR="000B6510" w:rsidRDefault="000B6510" w:rsidP="00FD3622">
      <w:pPr>
        <w:rPr>
          <w:rFonts w:asciiTheme="majorHAnsi" w:eastAsiaTheme="majorEastAsia" w:hAnsiTheme="majorHAnsi" w:cstheme="majorBidi"/>
          <w:b/>
          <w:spacing w:val="-10"/>
          <w:kern w:val="28"/>
        </w:rPr>
      </w:pPr>
    </w:p>
    <w:p w14:paraId="62CDDAFB" w14:textId="405C00E2" w:rsidR="000B6510" w:rsidRDefault="000B6510" w:rsidP="00FD3622">
      <w:pPr>
        <w:rPr>
          <w:rFonts w:asciiTheme="majorHAnsi" w:eastAsiaTheme="majorEastAsia" w:hAnsiTheme="majorHAnsi" w:cstheme="majorBidi"/>
          <w:b/>
          <w:spacing w:val="-10"/>
          <w:kern w:val="28"/>
        </w:rPr>
      </w:pPr>
    </w:p>
    <w:p w14:paraId="249AA476" w14:textId="7B08A696" w:rsidR="000B6510" w:rsidRDefault="000B6510" w:rsidP="00FD3622">
      <w:pPr>
        <w:rPr>
          <w:rFonts w:asciiTheme="majorHAnsi" w:eastAsiaTheme="majorEastAsia" w:hAnsiTheme="majorHAnsi" w:cstheme="majorBidi"/>
          <w:b/>
          <w:spacing w:val="-10"/>
          <w:kern w:val="28"/>
        </w:rPr>
      </w:pPr>
    </w:p>
    <w:p w14:paraId="15EBB584" w14:textId="5D3F6D0F" w:rsidR="000B6510" w:rsidRDefault="000B6510" w:rsidP="00FD3622">
      <w:pPr>
        <w:rPr>
          <w:rFonts w:asciiTheme="majorHAnsi" w:eastAsiaTheme="majorEastAsia" w:hAnsiTheme="majorHAnsi" w:cstheme="majorBidi"/>
          <w:b/>
          <w:spacing w:val="-10"/>
          <w:kern w:val="28"/>
        </w:rPr>
      </w:pPr>
    </w:p>
    <w:p w14:paraId="6547B7C2" w14:textId="2F9E65D9" w:rsidR="000B6510" w:rsidRDefault="000B6510" w:rsidP="00FD3622">
      <w:pPr>
        <w:rPr>
          <w:rFonts w:asciiTheme="majorHAnsi" w:eastAsiaTheme="majorEastAsia" w:hAnsiTheme="majorHAnsi" w:cstheme="majorBidi"/>
          <w:b/>
          <w:spacing w:val="-10"/>
          <w:kern w:val="28"/>
        </w:rPr>
      </w:pPr>
    </w:p>
    <w:p w14:paraId="6AB60D0C" w14:textId="2F4EF2DD" w:rsidR="000B6510" w:rsidRDefault="000B6510" w:rsidP="00FD3622">
      <w:pPr>
        <w:rPr>
          <w:rFonts w:asciiTheme="majorHAnsi" w:eastAsiaTheme="majorEastAsia" w:hAnsiTheme="majorHAnsi" w:cstheme="majorBidi"/>
          <w:b/>
          <w:spacing w:val="-10"/>
          <w:kern w:val="28"/>
        </w:rPr>
      </w:pPr>
    </w:p>
    <w:p w14:paraId="02C7DC36" w14:textId="2701F9A5" w:rsidR="000B6510" w:rsidRDefault="000B6510" w:rsidP="00FD3622">
      <w:pPr>
        <w:rPr>
          <w:rFonts w:asciiTheme="majorHAnsi" w:eastAsiaTheme="majorEastAsia" w:hAnsiTheme="majorHAnsi" w:cstheme="majorBidi"/>
          <w:b/>
          <w:spacing w:val="-10"/>
          <w:kern w:val="28"/>
        </w:rPr>
      </w:pPr>
    </w:p>
    <w:p w14:paraId="11D2FB39" w14:textId="560BF2CE" w:rsidR="000B6510" w:rsidRDefault="000B6510" w:rsidP="00FD3622">
      <w:pPr>
        <w:rPr>
          <w:rFonts w:asciiTheme="majorHAnsi" w:eastAsiaTheme="majorEastAsia" w:hAnsiTheme="majorHAnsi" w:cstheme="majorBidi"/>
          <w:b/>
          <w:spacing w:val="-10"/>
          <w:kern w:val="28"/>
        </w:rPr>
      </w:pPr>
    </w:p>
    <w:p w14:paraId="236EAC31" w14:textId="49E05ABB" w:rsidR="000B6510" w:rsidRDefault="000B6510" w:rsidP="00FD3622">
      <w:pPr>
        <w:rPr>
          <w:rFonts w:asciiTheme="majorHAnsi" w:eastAsiaTheme="majorEastAsia" w:hAnsiTheme="majorHAnsi" w:cstheme="majorBidi"/>
          <w:b/>
          <w:spacing w:val="-10"/>
          <w:kern w:val="28"/>
        </w:rPr>
      </w:pPr>
    </w:p>
    <w:p w14:paraId="3F0590CD" w14:textId="2E7DB1D5" w:rsidR="000B6510" w:rsidRDefault="000B6510" w:rsidP="00FD3622">
      <w:pPr>
        <w:rPr>
          <w:rFonts w:asciiTheme="majorHAnsi" w:eastAsiaTheme="majorEastAsia" w:hAnsiTheme="majorHAnsi" w:cstheme="majorBidi"/>
          <w:b/>
          <w:spacing w:val="-10"/>
          <w:kern w:val="28"/>
        </w:rPr>
      </w:pPr>
    </w:p>
    <w:p w14:paraId="354C8DD1" w14:textId="77777777" w:rsidR="000B6510" w:rsidRPr="006558CB" w:rsidRDefault="000B6510" w:rsidP="00FD3622">
      <w:pPr>
        <w:rPr>
          <w:rFonts w:asciiTheme="majorHAnsi" w:eastAsiaTheme="majorEastAsia" w:hAnsiTheme="majorHAnsi" w:cstheme="majorBidi"/>
          <w:b/>
          <w:spacing w:val="-10"/>
          <w:kern w:val="28"/>
        </w:rPr>
      </w:pP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6F68B1">
      <w:pPr>
        <w:pStyle w:val="berschrift1"/>
      </w:pPr>
      <w:bookmarkStart w:id="1" w:name="_Toc529355449"/>
      <w:bookmarkStart w:id="2" w:name="_Toc529355528"/>
      <w:bookmarkStart w:id="3" w:name="_Toc529881967"/>
      <w:r w:rsidRPr="006558CB">
        <w:t>Aufgabenstellung</w:t>
      </w:r>
      <w:bookmarkEnd w:id="1"/>
      <w:bookmarkEnd w:id="2"/>
      <w:bookmarkEnd w:id="3"/>
      <w:r w:rsidRPr="006558CB">
        <w:t xml:space="preserve"> </w:t>
      </w:r>
    </w:p>
    <w:p w14:paraId="621EEC73" w14:textId="77777777" w:rsidR="00FD3622" w:rsidRPr="006558CB" w:rsidRDefault="00FD3622" w:rsidP="00FD3622">
      <w:pPr>
        <w:pStyle w:val="H2-ohneImpactaufInhaltsverzeichnis"/>
        <w:rPr>
          <w:caps/>
          <w:szCs w:val="20"/>
        </w:rPr>
      </w:pPr>
      <w:bookmarkStart w:id="4" w:name="_Toc529355450"/>
      <w:r w:rsidRPr="006558CB">
        <w:rPr>
          <w:szCs w:val="20"/>
        </w:rPr>
        <w:t>Titel der Arbeit</w:t>
      </w:r>
      <w:bookmarkEnd w:id="4"/>
    </w:p>
    <w:p w14:paraId="5761E8EB" w14:textId="30BC511C" w:rsidR="00FD3622" w:rsidRPr="006558CB" w:rsidRDefault="00DF0883" w:rsidP="00FD3622">
      <w:pPr>
        <w:pStyle w:val="Lauftext"/>
        <w:rPr>
          <w:rFonts w:asciiTheme="majorHAnsi" w:hAnsiTheme="majorHAnsi"/>
          <w:sz w:val="20"/>
          <w:szCs w:val="20"/>
          <w:lang w:val="fr-CH"/>
        </w:rPr>
      </w:pPr>
      <w:r w:rsidRPr="00DF0883">
        <w:rPr>
          <w:rFonts w:asciiTheme="majorHAnsi" w:hAnsiTheme="majorHAnsi"/>
          <w:sz w:val="20"/>
          <w:szCs w:val="20"/>
        </w:rPr>
        <w:t>Bestellungs-Übersicht | API-Backend in Laravel (PHP-Framework)</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r w:rsidRPr="006558CB">
        <w:rPr>
          <w:szCs w:val="20"/>
          <w:lang w:val="fr-CH"/>
        </w:rPr>
        <w:t>Ausgangslage</w:t>
      </w:r>
      <w:bookmarkEnd w:id="5"/>
    </w:p>
    <w:p w14:paraId="7BF09F7F"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Wir bei der twofold academy AG bieten Lernenden auf dem Autismus-Spektrum die Möglichkeit eine Lehre zu</w:t>
      </w:r>
    </w:p>
    <w:p w14:paraId="5923B935"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machen und fit für den ersten Arbeitsmarkt zu werden. Durch unser spezielles Setting und die Finanzierung</w:t>
      </w:r>
    </w:p>
    <w:p w14:paraId="4A84F9A6"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durch die IV dürfen wir keine gewinnbringenden, externen Aufträge annehmen, weswegen wir auf interne</w:t>
      </w:r>
    </w:p>
    <w:p w14:paraId="6A6A3583"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Projekte bauen.</w:t>
      </w:r>
    </w:p>
    <w:p w14:paraId="25C932C0" w14:textId="4AFE0AA1"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lang w:val="fr-CH"/>
        </w:rPr>
        <w:t>Bei uns in der Firma werden von verschiedenen Personen Bestellungen in diversen Webshops getätigt. Da nicht für jeden Mitarbeiter ein eigenes Login bei diesen Webshops existiert, fehlt eine Möglichkeit diese Bestellungen zuzuordnen, nachzuverfolgen und zu organisieren. Es soll eine Bestellungs-Übersicht erstellt werden, wo oft bestellte Produkte erfasst und zu Bestellungen hinzugefügt werden können. In dieser IPA soll jetzt der erste Schritt dieser Bestellungs-Übersicht, das API-Backend, erstellt werden. Aufbauend auf diese Arbeit wird dann später noch ein Frontend erstellt, was aber nicht zu dieser IPA gehört</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6" w:name="_Toc529355452"/>
      <w:r w:rsidRPr="006558CB">
        <w:rPr>
          <w:szCs w:val="20"/>
        </w:rPr>
        <w:t>Detaillierte Aufgabenstellung</w:t>
      </w:r>
      <w:bookmarkEnd w:id="6"/>
    </w:p>
    <w:p w14:paraId="503FA117"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Es soll ein API-Backend aufgebaut werden, womit Produkte verwaltet werden können. Die Produkte sollen zudem zu Bestellungen zusammengefasst werden können.</w:t>
      </w:r>
    </w:p>
    <w:p w14:paraId="3413D2A3" w14:textId="77777777" w:rsidR="00DF0883" w:rsidRPr="00DF0883" w:rsidRDefault="00DF0883" w:rsidP="00DF0883">
      <w:pPr>
        <w:pStyle w:val="Lauftext"/>
        <w:rPr>
          <w:rFonts w:asciiTheme="majorHAnsi" w:hAnsiTheme="majorHAnsi"/>
          <w:sz w:val="20"/>
          <w:szCs w:val="20"/>
        </w:rPr>
      </w:pPr>
    </w:p>
    <w:p w14:paraId="7784848A" w14:textId="56B5220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Es ist ein API-Backend mit dem Laravel Framework in PHP umzusetzen</w:t>
      </w:r>
    </w:p>
    <w:p w14:paraId="31DD8D5B" w14:textId="671E4D4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 sollen in einer geeigneten Struktur in einer Datenbank abgelegt werden: Die 3. Normalform muss erreicht sein und die Spalten müssen mit sinnvollen Datentypen definiert werden</w:t>
      </w:r>
    </w:p>
    <w:p w14:paraId="1B84B334" w14:textId="1087AA5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Datenbank-Struktur wird mithilfe einer Migration automatisch aufgebaut</w:t>
      </w:r>
    </w:p>
    <w:p w14:paraId="4CDB8EE2" w14:textId="3F9E5D4A"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einzelnen Tabellen werden mit Model-Klassen in Laravel abgebildet</w:t>
      </w:r>
    </w:p>
    <w:p w14:paraId="1E054866" w14:textId="396DB4A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Für die verschiedenen Inhalte werden Routen bereitgestellt</w:t>
      </w:r>
    </w:p>
    <w:p w14:paraId="4BB731CB" w14:textId="40B748A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werden mit den üblichen Verben angesprochen (Create = POST, Read = GET, Update = PUT/PATCH, Delete = DELETE)</w:t>
      </w:r>
    </w:p>
    <w:p w14:paraId="4DFE1030" w14:textId="526BD39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API-Routen sollen in einer geeigneten Form dokumentiert werden für die künftigen Frontend-Entwickler (Swagger o.ä.)</w:t>
      </w:r>
    </w:p>
    <w:p w14:paraId="26BFDA4E" w14:textId="0DA0166E"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Kommunikation mit der API läuft über JSON</w:t>
      </w:r>
    </w:p>
    <w:p w14:paraId="2926A626" w14:textId="518928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Anfragen werden in Request-Klassen validiert und aufbereitet</w:t>
      </w:r>
    </w:p>
    <w:p w14:paraId="4AC0C20A" w14:textId="15E8FB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Antworten werden in Ressourcen-Klassen aufbereitet und zurückgesendet</w:t>
      </w:r>
    </w:p>
    <w:p w14:paraId="5FE0E959" w14:textId="260A70D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Fehler in den Eingaben werden dem Nutzer verständlich, auf Deutsch, zurückgeschickt</w:t>
      </w:r>
    </w:p>
    <w:p w14:paraId="5264F4DD" w14:textId="799691CF"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und Inhalte sind geschützt, sodass nur eingeloggte User Zugang haben</w:t>
      </w:r>
    </w:p>
    <w:p w14:paraId="0612B3F5" w14:textId="20649F8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sollen händisch getestet und in einem Testprotokoll aufgeführt werden</w:t>
      </w:r>
    </w:p>
    <w:p w14:paraId="168E602D" w14:textId="4F488BC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Das Projekt soll lokal laufen und muss noch nicht veröffentlicht werden</w:t>
      </w:r>
    </w:p>
    <w:p w14:paraId="6F0C4B3A" w14:textId="2D264E2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lastRenderedPageBreak/>
        <w:t>Das Projekt muss sauber, nachvollziehbar und leicht erweiterbar sein: Die Konventionen, die in der Laravel-Dokumentation festgehalten sind, sollen eingehalten werden, Funktionen/Variablen sollen selbsterklärende Namen haben und der gesamte Code soll einheitlich formatiert/eingerückt sein</w:t>
      </w:r>
    </w:p>
    <w:p w14:paraId="45AEE8B4" w14:textId="77777777" w:rsidR="00DF0883" w:rsidRPr="00DF0883" w:rsidRDefault="00DF0883" w:rsidP="00DF0883">
      <w:pPr>
        <w:pStyle w:val="Lauftext"/>
        <w:rPr>
          <w:rFonts w:asciiTheme="majorHAnsi" w:hAnsiTheme="majorHAnsi"/>
          <w:sz w:val="20"/>
          <w:szCs w:val="20"/>
        </w:rPr>
      </w:pPr>
    </w:p>
    <w:p w14:paraId="62222C50"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Endpoints:</w:t>
      </w:r>
    </w:p>
    <w:p w14:paraId="540ADA9E"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Alle Angaben sind Pflichtangaben, ausser mit "optional" spezifizierte.</w:t>
      </w:r>
    </w:p>
    <w:p w14:paraId="3F71CC45" w14:textId="77777777" w:rsidR="00DF0883" w:rsidRPr="00DF0883" w:rsidRDefault="00DF0883" w:rsidP="00DF0883">
      <w:pPr>
        <w:pStyle w:val="Lauftext"/>
        <w:rPr>
          <w:rFonts w:asciiTheme="majorHAnsi" w:hAnsiTheme="majorHAnsi"/>
          <w:sz w:val="20"/>
          <w:szCs w:val="20"/>
        </w:rPr>
      </w:pPr>
    </w:p>
    <w:p w14:paraId="0BB649FD"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Users:</w:t>
      </w:r>
    </w:p>
    <w:p w14:paraId="6B4116FF" w14:textId="1EDBF856"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 sollen sich registrieren und einloggen können (ohne Mail-Validierung)</w:t>
      </w:r>
    </w:p>
    <w:p w14:paraId="3B1C154B" w14:textId="0C0460A8"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Users beinhalten:</w:t>
      </w:r>
    </w:p>
    <w:p w14:paraId="3F69C460" w14:textId="1EFCD171"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Username</w:t>
      </w:r>
    </w:p>
    <w:p w14:paraId="579F6074" w14:textId="63FBAFAB"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Email</w:t>
      </w:r>
    </w:p>
    <w:p w14:paraId="18442A38" w14:textId="498F283C"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Passwort</w:t>
      </w:r>
    </w:p>
    <w:p w14:paraId="0A14654A" w14:textId="77777777" w:rsidR="00DF0883" w:rsidRPr="00DF0883" w:rsidRDefault="00DF0883" w:rsidP="00DF0883">
      <w:pPr>
        <w:pStyle w:val="Lauftext"/>
        <w:rPr>
          <w:rFonts w:asciiTheme="majorHAnsi" w:hAnsiTheme="majorHAnsi"/>
          <w:sz w:val="20"/>
          <w:szCs w:val="20"/>
        </w:rPr>
      </w:pPr>
    </w:p>
    <w:p w14:paraId="4B7E6B2C"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Orders:</w:t>
      </w:r>
    </w:p>
    <w:p w14:paraId="4BE26607" w14:textId="0A7D685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sollen CRUD Möglichkeiten haben</w:t>
      </w:r>
    </w:p>
    <w:p w14:paraId="4770FBBA" w14:textId="0CB51A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beinhalten:</w:t>
      </w:r>
    </w:p>
    <w:p w14:paraId="5475D899" w14:textId="1AB5B97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Bestelldatum</w:t>
      </w:r>
    </w:p>
    <w:p w14:paraId="4803511B" w14:textId="489817E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User, der die Bestellung eingetragen hat (siehe "Users" oben)</w:t>
      </w:r>
    </w:p>
    <w:p w14:paraId="424B4563" w14:textId="0DD958A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Produkte (siehe "Products" unten)</w:t>
      </w:r>
    </w:p>
    <w:p w14:paraId="5CB1B2DE" w14:textId="6629C0F3"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Erhaltdatum pro Produkt</w:t>
      </w:r>
    </w:p>
    <w:p w14:paraId="2827C890" w14:textId="6ADC0769"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Anzahl pro Produkt</w:t>
      </w:r>
    </w:p>
    <w:p w14:paraId="194614F5" w14:textId="16153EE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Preis pro Produkt zum Bestellzeitpunkt</w:t>
      </w:r>
    </w:p>
    <w:p w14:paraId="309EA9E9" w14:textId="481A21C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pro Produkt für gesamte Anzahl</w:t>
      </w:r>
    </w:p>
    <w:p w14:paraId="51E91E3E" w14:textId="2D8E48D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Bestellung</w:t>
      </w:r>
    </w:p>
    <w:p w14:paraId="773A1F1D" w14:textId="468D9535"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Optionale Bemerkungen zur Bestellung</w:t>
      </w:r>
    </w:p>
    <w:p w14:paraId="0BC89FA3" w14:textId="40A1ED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können sortiert und gefiltert werden</w:t>
      </w:r>
    </w:p>
    <w:p w14:paraId="2AA0ECAF" w14:textId="1F1084B6"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Sortierungen:</w:t>
      </w:r>
    </w:p>
    <w:p w14:paraId="7AA4BF73"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Bestelldatum, Status (Offen/Abgeschlossen)</w:t>
      </w:r>
    </w:p>
    <w:p w14:paraId="1D51A2BA" w14:textId="57C0044C"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Filterung:</w:t>
      </w:r>
    </w:p>
    <w:p w14:paraId="5FDC8E76"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Status (Offen/Abgeschlossen)</w:t>
      </w:r>
    </w:p>
    <w:p w14:paraId="2B523D5A" w14:textId="77777777" w:rsidR="00DF0883" w:rsidRPr="00DF0883" w:rsidRDefault="00DF0883" w:rsidP="00DF0883">
      <w:pPr>
        <w:pStyle w:val="Lauftext"/>
        <w:rPr>
          <w:rFonts w:asciiTheme="majorHAnsi" w:hAnsiTheme="majorHAnsi"/>
          <w:sz w:val="20"/>
          <w:szCs w:val="20"/>
        </w:rPr>
      </w:pPr>
    </w:p>
    <w:p w14:paraId="0D08828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(Der Status der Bestellung ist "Abgeschlossen", sobald alle Produkte ein Erhaltdatum eingetragen haben. Bis dahin bleibt dieser "Offen". Dieser Status kann dynamisch aus der Datenbank ausgelesen und muss in keiner Tabelle erfasst werden. Das Erhaltdatum wird von der jeweiligen Person aktualisiert, die zuständig für die Entgegennahme von Paketen ist.)</w:t>
      </w:r>
    </w:p>
    <w:p w14:paraId="1A847745" w14:textId="77777777" w:rsidR="00DF0883" w:rsidRPr="00DF0883" w:rsidRDefault="00DF0883" w:rsidP="00DF0883">
      <w:pPr>
        <w:pStyle w:val="Lauftext"/>
        <w:rPr>
          <w:rFonts w:asciiTheme="majorHAnsi" w:hAnsiTheme="majorHAnsi"/>
          <w:sz w:val="20"/>
          <w:szCs w:val="20"/>
        </w:rPr>
      </w:pPr>
    </w:p>
    <w:p w14:paraId="66E06011"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Products:</w:t>
      </w:r>
    </w:p>
    <w:p w14:paraId="48D24963" w14:textId="4FC558C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sollen CRUD Möglichkeiten haben</w:t>
      </w:r>
    </w:p>
    <w:p w14:paraId="4656334E" w14:textId="2C5FF07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Wird ein Produkt in mehreren Shops bestellt, muss es mehrfach erstellt werden</w:t>
      </w:r>
    </w:p>
    <w:p w14:paraId="73FB1717" w14:textId="7799481E"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beinhalten:</w:t>
      </w:r>
    </w:p>
    <w:p w14:paraId="02B1D2CF" w14:textId="4E7091E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Name</w:t>
      </w:r>
    </w:p>
    <w:p w14:paraId="7AF0EFA4" w14:textId="4F99E6B7"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optionales Bild</w:t>
      </w:r>
    </w:p>
    <w:p w14:paraId="08265960" w14:textId="5E34E33B"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Webshop</w:t>
      </w:r>
    </w:p>
    <w:p w14:paraId="423F668E" w14:textId="2DFE25B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Link zu Produkt</w:t>
      </w:r>
    </w:p>
    <w:p w14:paraId="154E35A6" w14:textId="09FA1B81"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lastRenderedPageBreak/>
        <w:t>Produkte können sortiert und gefiltert werden</w:t>
      </w:r>
    </w:p>
    <w:p w14:paraId="746CCF88" w14:textId="5AFDC98D"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Sortierungen:</w:t>
      </w:r>
    </w:p>
    <w:p w14:paraId="0D629762"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Name, Webshop</w:t>
      </w:r>
    </w:p>
    <w:p w14:paraId="1A565190" w14:textId="552A0E13"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Filterung:</w:t>
      </w:r>
    </w:p>
    <w:p w14:paraId="7C83B54F"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Webshop</w:t>
      </w:r>
    </w:p>
    <w:p w14:paraId="63CF9A26" w14:textId="77777777" w:rsidR="00DF0883" w:rsidRPr="00DF0883" w:rsidRDefault="00DF0883" w:rsidP="00DF0883">
      <w:pPr>
        <w:pStyle w:val="Lauftext"/>
        <w:rPr>
          <w:rFonts w:asciiTheme="majorHAnsi" w:hAnsiTheme="majorHAnsi"/>
          <w:sz w:val="20"/>
          <w:szCs w:val="20"/>
        </w:rPr>
      </w:pPr>
    </w:p>
    <w:p w14:paraId="2E5986C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Die Einkäufe werden in den jeweiligen Webshops getätigt und können danach mithilfe dieser IPA in Bestellungen zusammengefasst eingetragen und somit organisiert und nachvollzogen werden. Diese IPA dient dazu, den Überblick zu bewahren, was, wann, von wem bestellt und was bereits erhalten wurde, ohne sich in alle Webshops einloggen zu müssen.</w:t>
      </w:r>
    </w:p>
    <w:p w14:paraId="3B94A4D6" w14:textId="77777777" w:rsidR="00DF0883" w:rsidRPr="00DF0883" w:rsidRDefault="00DF0883" w:rsidP="00DF0883">
      <w:pPr>
        <w:pStyle w:val="Lauftext"/>
        <w:rPr>
          <w:rFonts w:asciiTheme="majorHAnsi" w:hAnsiTheme="majorHAnsi"/>
          <w:sz w:val="20"/>
          <w:szCs w:val="20"/>
        </w:rPr>
      </w:pPr>
    </w:p>
    <w:p w14:paraId="03FC50B7" w14:textId="0572D090"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rPr>
        <w:t>Erwartet wird ein funktionierendes API-Backend, aufgebaut in Laravel, mit welchem bspw. über Postman/Insomnia kommuniziert werden kann. Es soll eine funktionierende Registrierung eines Nutzers möglich sein, mit anschliessendem Login. Die Authentifizierung soll via Bearer-Token funktionieren. 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01B13475" w14:textId="77777777" w:rsidR="00FD3622" w:rsidRPr="006558CB" w:rsidRDefault="00FD3622" w:rsidP="00FD3622">
      <w:pPr>
        <w:pStyle w:val="Lauftext"/>
        <w:rPr>
          <w:rFonts w:asciiTheme="majorHAnsi" w:hAnsiTheme="majorHAnsi"/>
          <w:sz w:val="20"/>
          <w:szCs w:val="20"/>
        </w:rPr>
      </w:pPr>
    </w:p>
    <w:p w14:paraId="063613EC" w14:textId="77777777" w:rsidR="00FD3622" w:rsidRPr="006558CB" w:rsidRDefault="00FD3622" w:rsidP="00FD3622">
      <w:pPr>
        <w:pStyle w:val="H2-ohneImpactaufInhaltsverzeichnis"/>
        <w:rPr>
          <w:caps/>
          <w:szCs w:val="20"/>
        </w:rPr>
      </w:pPr>
      <w:bookmarkStart w:id="7" w:name="_Toc529355453"/>
      <w:r w:rsidRPr="006558CB">
        <w:rPr>
          <w:szCs w:val="20"/>
        </w:rPr>
        <w:t>Mitteln und Methoden</w:t>
      </w:r>
      <w:bookmarkEnd w:id="7"/>
    </w:p>
    <w:p w14:paraId="63A6E6AD" w14:textId="2B7F968E" w:rsidR="00FD3622" w:rsidRDefault="00DF0883" w:rsidP="00FD3622">
      <w:pPr>
        <w:pStyle w:val="Lauftext"/>
        <w:rPr>
          <w:rFonts w:asciiTheme="majorHAnsi" w:hAnsiTheme="majorHAnsi"/>
          <w:sz w:val="20"/>
          <w:szCs w:val="20"/>
          <w:lang w:val="fr-CH"/>
        </w:rPr>
      </w:pPr>
      <w:r w:rsidRPr="00DF0883">
        <w:rPr>
          <w:rFonts w:asciiTheme="majorHAnsi" w:hAnsiTheme="majorHAnsi"/>
          <w:sz w:val="20"/>
          <w:szCs w:val="20"/>
        </w:rPr>
        <w:t>XAMPP, Laravel, PHP, Postman/Insomnia</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B2565D2" w14:textId="77777777" w:rsidR="00DF0883" w:rsidRPr="006558CB" w:rsidRDefault="00DF0883"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8" w:name="_Toc529355454"/>
      <w:r w:rsidRPr="006558CB">
        <w:rPr>
          <w:szCs w:val="20"/>
          <w:lang w:val="fr-CH"/>
        </w:rPr>
        <w:t>Neue Lerninhalte</w:t>
      </w:r>
      <w:bookmarkEnd w:id="8"/>
    </w:p>
    <w:p w14:paraId="03C21075" w14:textId="7F072FE2" w:rsidR="00FD3622" w:rsidRDefault="00DF0883" w:rsidP="00FD3622">
      <w:pPr>
        <w:pStyle w:val="Lauftext"/>
        <w:rPr>
          <w:rFonts w:asciiTheme="majorHAnsi" w:hAnsiTheme="majorHAnsi"/>
          <w:sz w:val="20"/>
          <w:szCs w:val="20"/>
          <w:lang w:val="fr-CH"/>
        </w:rPr>
      </w:pPr>
      <w:r>
        <w:rPr>
          <w:rFonts w:asciiTheme="majorHAnsi" w:hAnsiTheme="majorHAnsi"/>
          <w:sz w:val="20"/>
          <w:szCs w:val="20"/>
          <w:lang w:val="fr-CH"/>
        </w:rPr>
        <w:t>Keine</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5"/>
      </w:r>
    </w:p>
    <w:p w14:paraId="51C4F38D" w14:textId="0BC04B35" w:rsidR="002C34F9" w:rsidRDefault="002C34F9" w:rsidP="00FD3622">
      <w:pPr>
        <w:pStyle w:val="Lauftext"/>
        <w:rPr>
          <w:rFonts w:asciiTheme="majorHAnsi" w:hAnsiTheme="majorHAnsi"/>
          <w:sz w:val="20"/>
          <w:szCs w:val="20"/>
          <w:lang w:val="fr-CH"/>
        </w:rPr>
      </w:pPr>
    </w:p>
    <w:p w14:paraId="6B11E1B4" w14:textId="33E75E65" w:rsidR="002C34F9" w:rsidRDefault="002C34F9" w:rsidP="002C34F9">
      <w:pPr>
        <w:pStyle w:val="H2-ohneImpactaufInhaltsverzeichnis"/>
        <w:rPr>
          <w:lang w:val="fr-CH"/>
        </w:rPr>
      </w:pPr>
      <w:r>
        <w:rPr>
          <w:lang w:val="fr-CH"/>
        </w:rPr>
        <w:t>Arbeiten in den letzten 6 Monaten</w:t>
      </w:r>
    </w:p>
    <w:p w14:paraId="4E1D2527" w14:textId="050B8FE8" w:rsidR="002C34F9" w:rsidRPr="006558CB" w:rsidRDefault="002C34F9" w:rsidP="002C34F9">
      <w:pPr>
        <w:rPr>
          <w:lang w:val="fr-CH"/>
        </w:rPr>
      </w:pPr>
      <w:r>
        <w:rPr>
          <w:lang w:val="fr-CH"/>
        </w:rPr>
        <w:t>Ausschliesslich Aufgaben und Projekte in Laravel.</w:t>
      </w:r>
      <w:r w:rsidRPr="006558CB">
        <w:rPr>
          <w:rStyle w:val="Funotenzeichen"/>
          <w:rFonts w:asciiTheme="majorHAnsi" w:hAnsiTheme="majorHAnsi"/>
        </w:rPr>
        <w:footnoteReference w:id="6"/>
      </w:r>
    </w:p>
    <w:p w14:paraId="1B43CC2D" w14:textId="25C3FA2E" w:rsidR="00FD3622" w:rsidRDefault="00FD3622" w:rsidP="00FD3622">
      <w:pPr>
        <w:pStyle w:val="Lauftext"/>
        <w:rPr>
          <w:rFonts w:asciiTheme="majorHAnsi" w:hAnsiTheme="majorHAnsi"/>
          <w:sz w:val="20"/>
          <w:szCs w:val="20"/>
          <w:lang w:val="fr-CH"/>
        </w:rPr>
      </w:pPr>
    </w:p>
    <w:p w14:paraId="6A618DA0" w14:textId="3B8327F0" w:rsidR="00F45938" w:rsidRDefault="00F45938" w:rsidP="00FD3622">
      <w:pPr>
        <w:pStyle w:val="Lauftext"/>
        <w:rPr>
          <w:rFonts w:asciiTheme="majorHAnsi" w:hAnsiTheme="majorHAnsi"/>
          <w:sz w:val="20"/>
          <w:szCs w:val="20"/>
          <w:lang w:val="fr-CH"/>
        </w:rPr>
      </w:pPr>
    </w:p>
    <w:p w14:paraId="31A002D9" w14:textId="05182231" w:rsidR="00F45938" w:rsidRDefault="00F45938" w:rsidP="00FD3622">
      <w:pPr>
        <w:pStyle w:val="Lauftext"/>
        <w:rPr>
          <w:rFonts w:asciiTheme="majorHAnsi" w:hAnsiTheme="majorHAnsi"/>
          <w:sz w:val="20"/>
          <w:szCs w:val="20"/>
          <w:lang w:val="fr-CH"/>
        </w:rPr>
      </w:pPr>
    </w:p>
    <w:p w14:paraId="09E46FFF" w14:textId="1BE87AFC" w:rsidR="00F45938" w:rsidRDefault="00F45938" w:rsidP="00FD3622">
      <w:pPr>
        <w:pStyle w:val="Lauftext"/>
        <w:rPr>
          <w:rFonts w:asciiTheme="majorHAnsi" w:hAnsiTheme="majorHAnsi"/>
          <w:sz w:val="20"/>
          <w:szCs w:val="20"/>
          <w:lang w:val="fr-CH"/>
        </w:rPr>
      </w:pPr>
    </w:p>
    <w:p w14:paraId="40C2DC6E" w14:textId="152EFD3D" w:rsidR="00F45938" w:rsidRDefault="00F45938" w:rsidP="00FD3622">
      <w:pPr>
        <w:pStyle w:val="Lauftext"/>
        <w:rPr>
          <w:rFonts w:asciiTheme="majorHAnsi" w:hAnsiTheme="majorHAnsi"/>
          <w:sz w:val="20"/>
          <w:szCs w:val="20"/>
          <w:lang w:val="fr-CH"/>
        </w:rPr>
      </w:pPr>
    </w:p>
    <w:p w14:paraId="46B5BB2B" w14:textId="2FCF77FC" w:rsidR="00F45938" w:rsidRDefault="00F45938" w:rsidP="00FD3622">
      <w:pPr>
        <w:pStyle w:val="Lauftext"/>
        <w:rPr>
          <w:rFonts w:asciiTheme="majorHAnsi" w:hAnsiTheme="majorHAnsi"/>
          <w:sz w:val="20"/>
          <w:szCs w:val="20"/>
          <w:lang w:val="fr-CH"/>
        </w:rPr>
      </w:pPr>
    </w:p>
    <w:p w14:paraId="453ABED6" w14:textId="77226365" w:rsidR="00F45938" w:rsidRDefault="00F45938" w:rsidP="00FD3622">
      <w:pPr>
        <w:pStyle w:val="Lauftext"/>
        <w:rPr>
          <w:rFonts w:asciiTheme="majorHAnsi" w:hAnsiTheme="majorHAnsi"/>
          <w:sz w:val="20"/>
          <w:szCs w:val="20"/>
          <w:lang w:val="fr-CH"/>
        </w:rPr>
      </w:pPr>
    </w:p>
    <w:p w14:paraId="7D4C129F" w14:textId="6D48F50E" w:rsidR="00F45938" w:rsidRDefault="00F45938" w:rsidP="00FD3622">
      <w:pPr>
        <w:pStyle w:val="Lauftext"/>
        <w:rPr>
          <w:rFonts w:asciiTheme="majorHAnsi" w:hAnsiTheme="majorHAnsi"/>
          <w:sz w:val="20"/>
          <w:szCs w:val="20"/>
          <w:lang w:val="fr-CH"/>
        </w:rPr>
      </w:pPr>
    </w:p>
    <w:p w14:paraId="22EE0529" w14:textId="78919FC1" w:rsidR="00F45938" w:rsidRDefault="00F45938" w:rsidP="00FD3622">
      <w:pPr>
        <w:pStyle w:val="Lauftext"/>
        <w:rPr>
          <w:rFonts w:asciiTheme="majorHAnsi" w:hAnsiTheme="majorHAnsi"/>
          <w:sz w:val="20"/>
          <w:szCs w:val="20"/>
          <w:lang w:val="fr-CH"/>
        </w:rPr>
      </w:pPr>
    </w:p>
    <w:p w14:paraId="05AA9D43" w14:textId="77777777" w:rsidR="00F45938" w:rsidRPr="006558CB" w:rsidRDefault="00F45938" w:rsidP="00FD3622">
      <w:pPr>
        <w:pStyle w:val="Lauftext"/>
        <w:rPr>
          <w:rFonts w:asciiTheme="majorHAnsi" w:hAnsiTheme="majorHAnsi"/>
          <w:sz w:val="20"/>
          <w:szCs w:val="20"/>
          <w:lang w:val="fr-CH"/>
        </w:rPr>
      </w:pPr>
    </w:p>
    <w:p w14:paraId="2D280BA2" w14:textId="4C12CF1F" w:rsidR="00FD3622" w:rsidRPr="000B6510" w:rsidRDefault="00FD3622" w:rsidP="006F68B1">
      <w:pPr>
        <w:pStyle w:val="berschrift1"/>
      </w:pPr>
      <w:bookmarkStart w:id="9" w:name="_Toc529355455"/>
      <w:bookmarkStart w:id="10" w:name="_Toc529355529"/>
      <w:bookmarkStart w:id="11" w:name="_Toc529881968"/>
      <w:r w:rsidRPr="000B6510">
        <w:lastRenderedPageBreak/>
        <w:t>Projektaufbauorganisation</w:t>
      </w:r>
      <w:bookmarkEnd w:id="9"/>
      <w:bookmarkEnd w:id="10"/>
      <w:bookmarkEnd w:id="11"/>
      <w:r w:rsidRPr="000B6510">
        <w:t xml:space="preserve"> </w:t>
      </w:r>
    </w:p>
    <w:p w14:paraId="74531B6B" w14:textId="77777777" w:rsidR="00FD3622" w:rsidRPr="006558CB" w:rsidRDefault="00FD3622" w:rsidP="00FD3622">
      <w:pPr>
        <w:pStyle w:val="H2-ohneImpactaufInhaltsverzeichnis"/>
        <w:rPr>
          <w:szCs w:val="20"/>
        </w:rPr>
      </w:pPr>
      <w:bookmarkStart w:id="12" w:name="_Toc529355456"/>
      <w:r w:rsidRPr="006558CB">
        <w:rPr>
          <w:szCs w:val="20"/>
          <w:lang w:val="fr-CH"/>
        </w:rPr>
        <w:t>Projektorganisation</w:t>
      </w:r>
      <w:bookmarkEnd w:id="12"/>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31A9649D" w:rsidR="00FD3622" w:rsidRPr="006558CB" w:rsidRDefault="00037B78" w:rsidP="00221C62">
            <w:pPr>
              <w:pStyle w:val="Lauftext"/>
              <w:rPr>
                <w:rFonts w:asciiTheme="majorHAnsi" w:hAnsiTheme="majorHAnsi"/>
                <w:sz w:val="20"/>
                <w:szCs w:val="20"/>
              </w:rPr>
            </w:pPr>
            <w:r>
              <w:rPr>
                <w:rFonts w:asciiTheme="majorHAnsi" w:hAnsiTheme="majorHAnsi"/>
                <w:sz w:val="20"/>
                <w:szCs w:val="20"/>
              </w:rPr>
              <w:t>Julien Rädler</w:t>
            </w:r>
          </w:p>
          <w:p w14:paraId="796BB266" w14:textId="3688E418" w:rsidR="00FD3622" w:rsidRPr="006558CB" w:rsidRDefault="00037B78" w:rsidP="00221C62">
            <w:pPr>
              <w:pStyle w:val="Lauftext"/>
              <w:rPr>
                <w:rFonts w:asciiTheme="majorHAnsi" w:hAnsiTheme="majorHAnsi"/>
                <w:sz w:val="20"/>
                <w:szCs w:val="20"/>
              </w:rPr>
            </w:pPr>
            <w:r>
              <w:rPr>
                <w:rFonts w:asciiTheme="majorHAnsi" w:hAnsiTheme="majorHAnsi"/>
                <w:sz w:val="20"/>
                <w:szCs w:val="20"/>
              </w:rPr>
              <w:t>Im Dreispitz 235</w:t>
            </w:r>
          </w:p>
          <w:p w14:paraId="33A7FF19" w14:textId="0AF12371" w:rsidR="00FD3622" w:rsidRPr="006558CB" w:rsidRDefault="00037B78"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Thurgauerstrasse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77777777" w:rsidR="00FD3622" w:rsidRPr="006558CB" w:rsidRDefault="00FD3622" w:rsidP="00FD3622">
      <w:pPr>
        <w:pStyle w:val="Beschriftung"/>
        <w:rPr>
          <w:rFonts w:asciiTheme="majorHAnsi" w:hAnsiTheme="majorHAnsi"/>
          <w:sz w:val="20"/>
          <w:szCs w:val="20"/>
        </w:rPr>
      </w:pPr>
      <w:bookmarkStart w:id="13"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3"/>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4" w:name="_Toc529355457"/>
      <w:r w:rsidRPr="006558CB">
        <w:rPr>
          <w:szCs w:val="20"/>
          <w:lang w:val="fr-CH"/>
        </w:rPr>
        <w:t>Ausführungszeitraum</w:t>
      </w:r>
      <w:bookmarkEnd w:id="14"/>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2D6ACFF5"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 xml:space="preserve">Mo </w:t>
            </w:r>
            <w:r w:rsidR="00037B78">
              <w:rPr>
                <w:rFonts w:asciiTheme="majorHAnsi" w:hAnsiTheme="majorHAnsi"/>
                <w:sz w:val="20"/>
                <w:szCs w:val="20"/>
                <w:lang w:val="fr-CH"/>
              </w:rPr>
              <w:t>13</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0EA64F6" w14:textId="5B546340"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w:t>
            </w:r>
            <w:r>
              <w:rPr>
                <w:rFonts w:asciiTheme="majorHAnsi" w:hAnsiTheme="majorHAnsi"/>
                <w:sz w:val="20"/>
                <w:szCs w:val="20"/>
                <w:lang w:val="fr-CH"/>
              </w:rPr>
              <w:t>17</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6B303217" w14:textId="7CF042D4"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22</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32FE9EF5" w14:textId="5F29F507" w:rsidR="00FD3622" w:rsidRPr="006558CB" w:rsidRDefault="00FD5948" w:rsidP="00FD5948">
            <w:pPr>
              <w:pStyle w:val="Lauftext"/>
              <w:jc w:val="center"/>
              <w:rPr>
                <w:rFonts w:asciiTheme="majorHAnsi" w:hAnsiTheme="majorHAnsi"/>
                <w:sz w:val="20"/>
                <w:szCs w:val="20"/>
                <w:lang w:val="fr-CH"/>
              </w:rPr>
            </w:pPr>
            <w:r>
              <w:rPr>
                <w:rFonts w:asciiTheme="majorHAnsi" w:hAnsiTheme="majorHAnsi"/>
                <w:sz w:val="20"/>
                <w:szCs w:val="20"/>
                <w:lang w:val="fr-CH"/>
              </w:rPr>
              <w:t>Di 28</w:t>
            </w:r>
            <w:r w:rsidR="00FD3622"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r>
      <w:tr w:rsidR="00FD3622" w:rsidRPr="006558CB" w14:paraId="01C66A78" w14:textId="77777777" w:rsidTr="00221C62">
        <w:tc>
          <w:tcPr>
            <w:tcW w:w="2024" w:type="dxa"/>
          </w:tcPr>
          <w:p w14:paraId="3BD42886" w14:textId="2E7DBCE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14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552372EC" w14:textId="5A824628"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Mo</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BFCA432" w14:textId="57CC2F77"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24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5" w:type="dxa"/>
          </w:tcPr>
          <w:p w14:paraId="3633F18C" w14:textId="15C6441F" w:rsidR="00FD3622" w:rsidRPr="006558CB" w:rsidRDefault="00FD3622" w:rsidP="00FD5948">
            <w:pPr>
              <w:pStyle w:val="Lauftext"/>
              <w:jc w:val="center"/>
              <w:rPr>
                <w:rFonts w:asciiTheme="majorHAnsi" w:hAnsiTheme="majorHAnsi"/>
                <w:sz w:val="20"/>
                <w:szCs w:val="20"/>
                <w:lang w:val="fr-CH"/>
              </w:rPr>
            </w:pPr>
          </w:p>
        </w:tc>
      </w:tr>
      <w:tr w:rsidR="00FD3622" w:rsidRPr="006558CB" w14:paraId="619B6C34" w14:textId="77777777" w:rsidTr="00221C62">
        <w:tc>
          <w:tcPr>
            <w:tcW w:w="2024" w:type="dxa"/>
          </w:tcPr>
          <w:p w14:paraId="33EF3292" w14:textId="08DBC7B8"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15</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A73CEA0" w14:textId="2A034E8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7CABAD3" w14:textId="43E50AAF"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Mo</w:t>
            </w:r>
            <w:r w:rsidR="00FD5948">
              <w:rPr>
                <w:rFonts w:asciiTheme="majorHAnsi" w:hAnsiTheme="majorHAnsi"/>
                <w:sz w:val="20"/>
                <w:szCs w:val="20"/>
                <w:lang w:val="fr-CH"/>
              </w:rPr>
              <w:t xml:space="preserve"> 27</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476DFD4E" w14:textId="4554BED6" w:rsidR="00FD3622" w:rsidRPr="006558CB" w:rsidRDefault="00FD3622" w:rsidP="00FD5948">
            <w:pPr>
              <w:pStyle w:val="Lauftext"/>
              <w:keepNext/>
              <w:jc w:val="center"/>
              <w:rPr>
                <w:rFonts w:asciiTheme="majorHAnsi" w:hAnsiTheme="majorHAnsi"/>
                <w:sz w:val="20"/>
                <w:szCs w:val="20"/>
                <w:lang w:val="fr-CH"/>
              </w:rPr>
            </w:pPr>
          </w:p>
        </w:tc>
      </w:tr>
    </w:tbl>
    <w:p w14:paraId="2293030D" w14:textId="77777777" w:rsidR="00FD3622" w:rsidRPr="006558CB" w:rsidRDefault="00FD3622" w:rsidP="00FD3622">
      <w:pPr>
        <w:pStyle w:val="Beschriftung"/>
        <w:rPr>
          <w:rFonts w:asciiTheme="majorHAnsi" w:hAnsiTheme="majorHAnsi"/>
          <w:sz w:val="20"/>
          <w:szCs w:val="20"/>
        </w:rPr>
      </w:pPr>
      <w:bookmarkStart w:id="15"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15"/>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16" w:name="_Toc529355458"/>
      <w:r w:rsidRPr="006558CB">
        <w:rPr>
          <w:szCs w:val="20"/>
        </w:rPr>
        <w:t>Termine</w:t>
      </w:r>
      <w:bookmarkEnd w:id="16"/>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77B7000A" w:rsidR="00FD3622" w:rsidRPr="006558CB" w:rsidRDefault="00FD5948" w:rsidP="00221C62">
            <w:pPr>
              <w:pStyle w:val="Lauftext"/>
              <w:rPr>
                <w:rFonts w:asciiTheme="majorHAnsi" w:hAnsiTheme="majorHAnsi"/>
                <w:sz w:val="20"/>
                <w:szCs w:val="20"/>
              </w:rPr>
            </w:pPr>
            <w:r>
              <w:rPr>
                <w:rFonts w:asciiTheme="majorHAnsi" w:hAnsiTheme="majorHAnsi"/>
                <w:sz w:val="20"/>
                <w:szCs w:val="20"/>
              </w:rPr>
              <w:t>15.03.2023 16:00</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5E83C360" w:rsidR="00FD3622" w:rsidRPr="006558CB" w:rsidRDefault="00FD5948" w:rsidP="00221C62">
            <w:pPr>
              <w:pStyle w:val="Lauftext"/>
              <w:rPr>
                <w:rFonts w:asciiTheme="majorHAnsi" w:hAnsiTheme="majorHAnsi"/>
                <w:sz w:val="20"/>
                <w:szCs w:val="20"/>
              </w:rPr>
            </w:pPr>
            <w:r>
              <w:rPr>
                <w:rFonts w:asciiTheme="majorHAnsi" w:hAnsiTheme="majorHAnsi"/>
                <w:sz w:val="20"/>
                <w:szCs w:val="20"/>
              </w:rPr>
              <w:t>22.03.2023 13:30</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343D7FB0" w:rsidR="00FD3622" w:rsidRPr="006558CB" w:rsidRDefault="00FD5948" w:rsidP="00221C62">
            <w:pPr>
              <w:pStyle w:val="Lauftext"/>
              <w:keepNext/>
              <w:rPr>
                <w:rFonts w:asciiTheme="majorHAnsi" w:hAnsiTheme="majorHAnsi"/>
                <w:sz w:val="20"/>
                <w:szCs w:val="20"/>
              </w:rPr>
            </w:pPr>
            <w:r>
              <w:rPr>
                <w:rFonts w:asciiTheme="majorHAnsi" w:hAnsiTheme="majorHAnsi"/>
                <w:sz w:val="20"/>
                <w:szCs w:val="20"/>
              </w:rPr>
              <w:t>05.04.2023 13:30</w:t>
            </w:r>
          </w:p>
        </w:tc>
      </w:tr>
    </w:tbl>
    <w:p w14:paraId="7A136893" w14:textId="77777777" w:rsidR="00FD3622" w:rsidRPr="006558CB" w:rsidRDefault="00FD3622" w:rsidP="00FD3622">
      <w:pPr>
        <w:pStyle w:val="Beschriftung"/>
        <w:rPr>
          <w:rFonts w:asciiTheme="majorHAnsi" w:hAnsiTheme="majorHAnsi"/>
          <w:sz w:val="20"/>
          <w:szCs w:val="20"/>
        </w:rPr>
      </w:pPr>
      <w:bookmarkStart w:id="17"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17"/>
    </w:p>
    <w:p w14:paraId="559FCA35" w14:textId="77777777" w:rsidR="00FD3622" w:rsidRPr="006558CB" w:rsidRDefault="00FD3622" w:rsidP="00FD3622">
      <w:pPr>
        <w:rPr>
          <w:rFonts w:asciiTheme="majorHAnsi" w:hAnsiTheme="majorHAnsi"/>
        </w:rPr>
      </w:pPr>
    </w:p>
    <w:p w14:paraId="6E1D485D" w14:textId="77777777" w:rsidR="00FD3622" w:rsidRPr="006558CB" w:rsidRDefault="00FD3622" w:rsidP="00FD3622">
      <w:pPr>
        <w:pStyle w:val="H2-ohneImpactaufInhaltsverzeichnis"/>
        <w:rPr>
          <w:caps/>
          <w:szCs w:val="20"/>
          <w:lang w:val="en-IE"/>
        </w:rPr>
      </w:pPr>
      <w:bookmarkStart w:id="18" w:name="_Toc529355459"/>
      <w:r w:rsidRPr="006558CB">
        <w:rPr>
          <w:szCs w:val="20"/>
          <w:lang w:val="en-IE"/>
        </w:rPr>
        <w:t>Involvierte Personen</w:t>
      </w:r>
      <w:bookmarkEnd w:id="18"/>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Aufgabe, Verantwortung</w:t>
            </w:r>
          </w:p>
        </w:tc>
      </w:tr>
      <w:tr w:rsidR="00FD3622" w:rsidRPr="006558CB" w14:paraId="7032C0A5" w14:textId="77777777" w:rsidTr="00221C62">
        <w:tc>
          <w:tcPr>
            <w:tcW w:w="4048" w:type="dxa"/>
            <w:tcBorders>
              <w:left w:val="nil"/>
            </w:tcBorders>
          </w:tcPr>
          <w:p w14:paraId="7B8CB541" w14:textId="457AF84C"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Hansruedi Menzi</w:t>
            </w:r>
          </w:p>
          <w:p w14:paraId="60128076" w14:textId="4BB55CB1"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hasu.menzi@bewegdi.com</w:t>
            </w:r>
          </w:p>
          <w:p w14:paraId="40D726D4" w14:textId="35CA9004" w:rsidR="00FD3622" w:rsidRPr="006558CB" w:rsidRDefault="00FD5948" w:rsidP="00221C62">
            <w:pPr>
              <w:pStyle w:val="Lauftext"/>
              <w:rPr>
                <w:rFonts w:asciiTheme="majorHAnsi" w:hAnsiTheme="majorHAnsi"/>
                <w:sz w:val="20"/>
                <w:szCs w:val="20"/>
              </w:rPr>
            </w:pPr>
            <w:r>
              <w:rPr>
                <w:rFonts w:asciiTheme="majorHAnsi" w:hAnsiTheme="majorHAnsi"/>
                <w:sz w:val="20"/>
                <w:szCs w:val="20"/>
              </w:rPr>
              <w:t>079 242 08 37</w:t>
            </w:r>
          </w:p>
        </w:tc>
        <w:tc>
          <w:tcPr>
            <w:tcW w:w="4049" w:type="dxa"/>
            <w:tcBorders>
              <w:right w:val="nil"/>
            </w:tcBorders>
          </w:tcPr>
          <w:p w14:paraId="18F96571" w14:textId="07E9B3F5"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Hauptexperte</w:t>
            </w:r>
            <w:r w:rsidRPr="006558CB">
              <w:rPr>
                <w:rFonts w:asciiTheme="majorHAnsi" w:hAnsiTheme="majorHAnsi"/>
                <w:sz w:val="20"/>
                <w:szCs w:val="20"/>
              </w:rPr>
              <w:br/>
              <w:t xml:space="preserve">Aufgabe: </w:t>
            </w:r>
            <w:r w:rsidR="00E2785A">
              <w:rPr>
                <w:rFonts w:asciiTheme="majorHAnsi" w:hAnsiTheme="majorHAnsi"/>
                <w:sz w:val="20"/>
                <w:szCs w:val="20"/>
              </w:rPr>
              <w:t>Hauptexperte</w:t>
            </w:r>
          </w:p>
          <w:p w14:paraId="32B54C09" w14:textId="66632D2C"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66156FCD" w14:textId="793A3EC6"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 Gysel</w:t>
            </w:r>
          </w:p>
          <w:p w14:paraId="5F6F0109" w14:textId="08D63065"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sascha@gysel.biz</w:t>
            </w:r>
          </w:p>
          <w:p w14:paraId="40878FE2" w14:textId="11201B12" w:rsidR="00FD3622" w:rsidRPr="006558CB" w:rsidRDefault="00FD5948" w:rsidP="00221C62">
            <w:pPr>
              <w:pStyle w:val="Lauftext"/>
              <w:rPr>
                <w:rFonts w:asciiTheme="majorHAnsi" w:hAnsiTheme="majorHAnsi"/>
                <w:sz w:val="20"/>
                <w:szCs w:val="20"/>
              </w:rPr>
            </w:pPr>
            <w:r>
              <w:rPr>
                <w:rFonts w:asciiTheme="majorHAnsi" w:hAnsiTheme="majorHAnsi"/>
                <w:sz w:val="20"/>
                <w:szCs w:val="20"/>
              </w:rPr>
              <w:t>+41 79 240 45 23</w:t>
            </w:r>
          </w:p>
        </w:tc>
        <w:tc>
          <w:tcPr>
            <w:tcW w:w="4049" w:type="dxa"/>
            <w:tcBorders>
              <w:right w:val="nil"/>
            </w:tcBorders>
          </w:tcPr>
          <w:p w14:paraId="2BA7B43C" w14:textId="03ABCCF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2. Experte</w:t>
            </w:r>
            <w:r w:rsidRPr="006558CB">
              <w:rPr>
                <w:rFonts w:asciiTheme="majorHAnsi" w:hAnsiTheme="majorHAnsi"/>
                <w:sz w:val="20"/>
                <w:szCs w:val="20"/>
              </w:rPr>
              <w:br/>
              <w:t xml:space="preserve">Aufgabe: </w:t>
            </w:r>
            <w:r w:rsidR="00E2785A">
              <w:rPr>
                <w:rFonts w:asciiTheme="majorHAnsi" w:hAnsiTheme="majorHAnsi"/>
                <w:sz w:val="20"/>
                <w:szCs w:val="20"/>
              </w:rPr>
              <w:t>2. Experte</w:t>
            </w:r>
          </w:p>
          <w:p w14:paraId="5BBA212F" w14:textId="6400E5B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7799B372" w14:textId="5A4143E2"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5E862635" w14:textId="30534CB4"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domenik.hofer@twofold.swiss</w:t>
            </w:r>
          </w:p>
          <w:p w14:paraId="5B749A97" w14:textId="24F59051"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235B7CCE" w14:textId="0BAD8A4B"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Verantwortliche Fachkraft</w:t>
            </w:r>
            <w:r w:rsidRPr="006558CB">
              <w:rPr>
                <w:rFonts w:asciiTheme="majorHAnsi" w:hAnsiTheme="majorHAnsi"/>
                <w:sz w:val="20"/>
                <w:szCs w:val="20"/>
              </w:rPr>
              <w:br/>
              <w:t xml:space="preserve">Aufgabe: </w:t>
            </w:r>
            <w:r w:rsidR="00E2785A">
              <w:rPr>
                <w:rFonts w:asciiTheme="majorHAnsi" w:hAnsiTheme="majorHAnsi"/>
                <w:sz w:val="20"/>
                <w:szCs w:val="20"/>
              </w:rPr>
              <w:t>Verantwortliche Fachkraft</w:t>
            </w:r>
          </w:p>
          <w:p w14:paraId="07CFBE89" w14:textId="59840F96"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27AEC6AC" w14:textId="402D90CA"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77088A59" w14:textId="3AAF060A"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domenik.hofer@twofold.swiss</w:t>
            </w:r>
          </w:p>
          <w:p w14:paraId="1DB07EAE" w14:textId="21232CC5"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16F8A6EA" w14:textId="6BD8E360"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Berufsbildner</w:t>
            </w:r>
            <w:r w:rsidRPr="006558CB">
              <w:rPr>
                <w:rFonts w:asciiTheme="majorHAnsi" w:hAnsiTheme="majorHAnsi"/>
                <w:sz w:val="20"/>
                <w:szCs w:val="20"/>
              </w:rPr>
              <w:br/>
              <w:t xml:space="preserve">Aufgabe: </w:t>
            </w:r>
            <w:r w:rsidR="00E2785A">
              <w:rPr>
                <w:rFonts w:asciiTheme="majorHAnsi" w:hAnsiTheme="majorHAnsi"/>
                <w:sz w:val="20"/>
                <w:szCs w:val="20"/>
              </w:rPr>
              <w:t>Berufsbildner</w:t>
            </w:r>
          </w:p>
          <w:p w14:paraId="5C282058" w14:textId="190F7D8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2E572202" w14:textId="7366C3B9"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 Rädler</w:t>
            </w:r>
          </w:p>
          <w:p w14:paraId="5FC06D88" w14:textId="3BB3B448"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julien.raedler@twofold.swiss</w:t>
            </w:r>
          </w:p>
          <w:p w14:paraId="7436ED32" w14:textId="444EFF08" w:rsidR="00FD3622" w:rsidRPr="006558CB" w:rsidRDefault="00E2785A" w:rsidP="00221C62">
            <w:pPr>
              <w:pStyle w:val="Lauftext"/>
              <w:rPr>
                <w:rFonts w:asciiTheme="majorHAnsi" w:hAnsiTheme="majorHAnsi"/>
                <w:sz w:val="20"/>
                <w:szCs w:val="20"/>
              </w:rPr>
            </w:pPr>
            <w:r>
              <w:rPr>
                <w:rFonts w:asciiTheme="majorHAnsi" w:hAnsiTheme="majorHAnsi"/>
                <w:sz w:val="20"/>
                <w:szCs w:val="20"/>
              </w:rPr>
              <w:t>076 526 25 52</w:t>
            </w:r>
          </w:p>
        </w:tc>
        <w:tc>
          <w:tcPr>
            <w:tcW w:w="4049" w:type="dxa"/>
            <w:tcBorders>
              <w:right w:val="nil"/>
            </w:tcBorders>
          </w:tcPr>
          <w:p w14:paraId="7A367B7D" w14:textId="570B47C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IPA-Prüfungskandidat</w:t>
            </w:r>
            <w:r w:rsidRPr="006558CB">
              <w:rPr>
                <w:rFonts w:asciiTheme="majorHAnsi" w:hAnsiTheme="majorHAnsi"/>
                <w:sz w:val="20"/>
                <w:szCs w:val="20"/>
              </w:rPr>
              <w:br/>
              <w:t xml:space="preserve">Aufgabe: </w:t>
            </w:r>
            <w:r w:rsidR="00E2785A">
              <w:rPr>
                <w:rFonts w:asciiTheme="majorHAnsi" w:hAnsiTheme="majorHAnsi"/>
                <w:sz w:val="20"/>
                <w:szCs w:val="20"/>
              </w:rPr>
              <w:t>IPA-Prüfungskandidat</w:t>
            </w:r>
          </w:p>
          <w:p w14:paraId="172C7302" w14:textId="706165CB"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IPA-Prüfungskandidat</w:t>
            </w:r>
            <w:r w:rsidR="00752061">
              <w:rPr>
                <w:rFonts w:asciiTheme="majorHAnsi" w:hAnsiTheme="majorHAnsi"/>
                <w:sz w:val="20"/>
                <w:szCs w:val="20"/>
              </w:rPr>
              <w:t xml:space="preserve"> </w:t>
            </w:r>
          </w:p>
        </w:tc>
      </w:tr>
    </w:tbl>
    <w:p w14:paraId="2D5E5EC5" w14:textId="77777777" w:rsidR="00FD3622" w:rsidRPr="006558CB" w:rsidRDefault="00FD3622" w:rsidP="00FD3622">
      <w:pPr>
        <w:pStyle w:val="Beschriftung"/>
        <w:rPr>
          <w:rFonts w:asciiTheme="majorHAnsi" w:hAnsiTheme="majorHAnsi"/>
          <w:sz w:val="20"/>
          <w:szCs w:val="20"/>
        </w:rPr>
      </w:pPr>
      <w:bookmarkStart w:id="19"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19"/>
    </w:p>
    <w:p w14:paraId="2E470D68" w14:textId="77777777" w:rsidR="00FD3622" w:rsidRPr="006558CB" w:rsidRDefault="00FD3622" w:rsidP="006F68B1">
      <w:pPr>
        <w:pStyle w:val="berschrift1"/>
        <w:rPr>
          <w:caps/>
        </w:rPr>
      </w:pPr>
      <w:bookmarkStart w:id="20" w:name="_Toc529355460"/>
      <w:bookmarkStart w:id="21" w:name="_Toc529355530"/>
      <w:bookmarkStart w:id="22" w:name="_Toc529881969"/>
      <w:r w:rsidRPr="006558CB">
        <w:lastRenderedPageBreak/>
        <w:t>Vorkenntnisse</w:t>
      </w:r>
      <w:bookmarkEnd w:id="20"/>
      <w:bookmarkEnd w:id="21"/>
      <w:bookmarkEnd w:id="22"/>
    </w:p>
    <w:p w14:paraId="14002AD4" w14:textId="77777777" w:rsidR="00F45938" w:rsidRPr="002C34F9"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Laravel, PHP</w:t>
      </w:r>
    </w:p>
    <w:p w14:paraId="6577CE1F" w14:textId="77777777" w:rsidR="00F45938" w:rsidRPr="002C34F9"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Laravel API Authentifizierung via Bearer-Token</w:t>
      </w:r>
    </w:p>
    <w:p w14:paraId="402B6390" w14:textId="77777777" w:rsidR="00F45938" w:rsidRPr="002C34F9" w:rsidRDefault="00F45938" w:rsidP="00F45938">
      <w:pPr>
        <w:pStyle w:val="Lauftext"/>
        <w:rPr>
          <w:rFonts w:asciiTheme="majorHAnsi" w:hAnsiTheme="majorHAnsi"/>
          <w:sz w:val="20"/>
          <w:szCs w:val="20"/>
          <w:lang w:val="fr-CH"/>
        </w:rPr>
      </w:pPr>
    </w:p>
    <w:p w14:paraId="76DA113D" w14:textId="5B975F28" w:rsidR="00FD3622" w:rsidRPr="006558CB"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Ganze Lehrzeit verwendet</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7"/>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6F68B1">
      <w:pPr>
        <w:pStyle w:val="berschrift1"/>
        <w:rPr>
          <w:lang w:val="fr-CH"/>
        </w:rPr>
      </w:pPr>
      <w:bookmarkStart w:id="23" w:name="_Toc529355461"/>
      <w:bookmarkStart w:id="24" w:name="_Toc529355531"/>
      <w:bookmarkStart w:id="25" w:name="_Toc529881970"/>
      <w:r w:rsidRPr="006558CB">
        <w:rPr>
          <w:lang w:val="fr-CH"/>
        </w:rPr>
        <w:t>Vorarbeiten</w:t>
      </w:r>
      <w:bookmarkEnd w:id="23"/>
      <w:bookmarkEnd w:id="24"/>
      <w:bookmarkEnd w:id="25"/>
    </w:p>
    <w:p w14:paraId="02ADCA2A" w14:textId="20BE5EDD" w:rsidR="00FD3622" w:rsidRPr="006558CB" w:rsidRDefault="00F45938" w:rsidP="00FD3622">
      <w:pPr>
        <w:pStyle w:val="Lauftext"/>
        <w:rPr>
          <w:rFonts w:asciiTheme="majorHAnsi" w:hAnsiTheme="majorHAnsi"/>
          <w:sz w:val="20"/>
          <w:szCs w:val="20"/>
        </w:rPr>
      </w:pPr>
      <w:r>
        <w:rPr>
          <w:rFonts w:asciiTheme="majorHAnsi" w:hAnsiTheme="majorHAnsi"/>
          <w:sz w:val="20"/>
          <w:szCs w:val="20"/>
          <w:lang w:val="fr-CH"/>
        </w:rPr>
        <w:t>Keine</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8"/>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6F68B1">
      <w:pPr>
        <w:pStyle w:val="berschrift1"/>
      </w:pPr>
      <w:bookmarkStart w:id="26" w:name="_Toc529355462"/>
      <w:bookmarkStart w:id="27" w:name="_Toc529355532"/>
      <w:bookmarkStart w:id="28" w:name="_Toc529881971"/>
      <w:r w:rsidRPr="002A6B14">
        <w:t>Benützte Firmenstandards</w:t>
      </w:r>
      <w:bookmarkEnd w:id="26"/>
      <w:bookmarkEnd w:id="27"/>
      <w:bookmarkEnd w:id="28"/>
    </w:p>
    <w:p w14:paraId="1C48F3A6" w14:textId="27B50A47" w:rsidR="00FD3622" w:rsidRDefault="00F45938" w:rsidP="00FD3622">
      <w:pPr>
        <w:pStyle w:val="Lauftext"/>
        <w:rPr>
          <w:rFonts w:asciiTheme="majorHAnsi" w:hAnsiTheme="majorHAnsi"/>
          <w:sz w:val="20"/>
          <w:szCs w:val="20"/>
        </w:rPr>
      </w:pPr>
      <w:r>
        <w:rPr>
          <w:rFonts w:asciiTheme="majorHAnsi" w:hAnsiTheme="majorHAnsi"/>
          <w:sz w:val="20"/>
          <w:szCs w:val="20"/>
        </w:rPr>
        <w:t>Dokumentation:</w:t>
      </w:r>
    </w:p>
    <w:p w14:paraId="675815BD" w14:textId="0261C50A" w:rsidR="00F45938" w:rsidRDefault="00F45938" w:rsidP="00FD3622">
      <w:pPr>
        <w:pStyle w:val="Lauftext"/>
        <w:rPr>
          <w:rFonts w:asciiTheme="majorHAnsi" w:hAnsiTheme="majorHAnsi"/>
          <w:sz w:val="20"/>
          <w:szCs w:val="20"/>
        </w:rPr>
      </w:pPr>
      <w:r>
        <w:rPr>
          <w:rFonts w:asciiTheme="majorHAnsi" w:hAnsiTheme="majorHAnsi"/>
          <w:sz w:val="20"/>
          <w:szCs w:val="20"/>
        </w:rPr>
        <w:t>Vorlage der twofold AG.</w:t>
      </w:r>
    </w:p>
    <w:p w14:paraId="0FF99463" w14:textId="77777777" w:rsidR="00F45938" w:rsidRPr="006558CB" w:rsidRDefault="00F45938" w:rsidP="00FD3622">
      <w:pPr>
        <w:pStyle w:val="Lauftext"/>
        <w:rPr>
          <w:rFonts w:asciiTheme="majorHAnsi" w:hAnsiTheme="majorHAnsi"/>
          <w:sz w:val="20"/>
          <w:szCs w:val="20"/>
        </w:rPr>
      </w:pPr>
    </w:p>
    <w:p w14:paraId="35B7ED37" w14:textId="3CE030AE" w:rsidR="00FD3622" w:rsidRDefault="00F45938" w:rsidP="00FD3622">
      <w:pPr>
        <w:pStyle w:val="Lauftext"/>
        <w:rPr>
          <w:rFonts w:asciiTheme="majorHAnsi" w:hAnsiTheme="majorHAnsi"/>
          <w:sz w:val="20"/>
          <w:szCs w:val="20"/>
        </w:rPr>
      </w:pPr>
      <w:r>
        <w:rPr>
          <w:rFonts w:asciiTheme="majorHAnsi" w:hAnsiTheme="majorHAnsi"/>
          <w:sz w:val="20"/>
          <w:szCs w:val="20"/>
        </w:rPr>
        <w:t>Coding-Vorgaben:</w:t>
      </w:r>
    </w:p>
    <w:p w14:paraId="7FB84811" w14:textId="659B10FF" w:rsidR="00F45938" w:rsidRDefault="00F45938" w:rsidP="00FD3622">
      <w:pPr>
        <w:pStyle w:val="Lauftext"/>
        <w:rPr>
          <w:rFonts w:asciiTheme="majorHAnsi" w:hAnsiTheme="majorHAnsi"/>
          <w:sz w:val="20"/>
          <w:szCs w:val="20"/>
        </w:rPr>
      </w:pPr>
      <w:r>
        <w:rPr>
          <w:rFonts w:asciiTheme="majorHAnsi" w:hAnsiTheme="majorHAnsi"/>
          <w:sz w:val="20"/>
          <w:szCs w:val="20"/>
        </w:rPr>
        <w:t>Github zur Speicherung des Projektes online.</w:t>
      </w:r>
      <w:r w:rsidR="00D7255B" w:rsidRPr="00D7255B">
        <w:rPr>
          <w:rStyle w:val="Funotenzeichen"/>
          <w:rFonts w:asciiTheme="majorHAnsi" w:hAnsiTheme="majorHAnsi"/>
          <w:sz w:val="20"/>
          <w:szCs w:val="20"/>
        </w:rPr>
        <w:t xml:space="preserve"> </w:t>
      </w:r>
      <w:r w:rsidR="00D7255B" w:rsidRPr="006558CB">
        <w:rPr>
          <w:rStyle w:val="Funotenzeichen"/>
          <w:rFonts w:asciiTheme="majorHAnsi" w:hAnsiTheme="majorHAnsi"/>
          <w:sz w:val="20"/>
          <w:szCs w:val="20"/>
        </w:rPr>
        <w:footnoteReference w:id="9"/>
      </w:r>
    </w:p>
    <w:p w14:paraId="08E7ED11" w14:textId="4EC8DEB7" w:rsidR="00D7255B" w:rsidRDefault="00D7255B" w:rsidP="00FD3622">
      <w:pPr>
        <w:pStyle w:val="Lauftext"/>
        <w:rPr>
          <w:rFonts w:asciiTheme="majorHAnsi" w:hAnsiTheme="majorHAnsi"/>
          <w:sz w:val="20"/>
          <w:szCs w:val="20"/>
        </w:rPr>
      </w:pPr>
    </w:p>
    <w:p w14:paraId="4C5750F3" w14:textId="305715B7" w:rsidR="001760E1" w:rsidRDefault="001760E1" w:rsidP="00FD3622">
      <w:pPr>
        <w:pStyle w:val="Lauftext"/>
        <w:rPr>
          <w:rFonts w:asciiTheme="majorHAnsi" w:hAnsiTheme="majorHAnsi"/>
          <w:sz w:val="20"/>
          <w:szCs w:val="20"/>
        </w:rPr>
      </w:pPr>
    </w:p>
    <w:p w14:paraId="17E8D018" w14:textId="5983EE8D" w:rsidR="006A44AA" w:rsidRDefault="006A44AA" w:rsidP="00FD3622">
      <w:pPr>
        <w:pStyle w:val="Lauftext"/>
        <w:rPr>
          <w:rFonts w:asciiTheme="majorHAnsi" w:hAnsiTheme="majorHAnsi"/>
          <w:sz w:val="20"/>
          <w:szCs w:val="20"/>
        </w:rPr>
      </w:pPr>
    </w:p>
    <w:p w14:paraId="523A6D29" w14:textId="77777777" w:rsidR="001760E1" w:rsidRDefault="001760E1" w:rsidP="00FD3622">
      <w:pPr>
        <w:pStyle w:val="Lauftext"/>
        <w:rPr>
          <w:rFonts w:asciiTheme="majorHAnsi" w:hAnsiTheme="majorHAnsi"/>
          <w:sz w:val="20"/>
          <w:szCs w:val="20"/>
        </w:rPr>
      </w:pPr>
    </w:p>
    <w:p w14:paraId="5F25B5EB" w14:textId="56074270" w:rsidR="001760E1" w:rsidRPr="006558CB" w:rsidRDefault="001760E1" w:rsidP="00FD3622">
      <w:pPr>
        <w:pStyle w:val="Lauftext"/>
        <w:rPr>
          <w:rFonts w:asciiTheme="majorHAnsi" w:hAnsiTheme="majorHAnsi"/>
          <w:sz w:val="20"/>
          <w:szCs w:val="20"/>
        </w:rPr>
        <w:sectPr w:rsidR="001760E1"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3639C14E" w14:textId="77777777" w:rsidR="00FD3622" w:rsidRPr="006F68B1" w:rsidRDefault="00FD3622" w:rsidP="006F68B1">
      <w:pPr>
        <w:pStyle w:val="berschrift1"/>
      </w:pPr>
      <w:bookmarkStart w:id="29" w:name="_Toc529355464"/>
      <w:bookmarkStart w:id="30" w:name="_Toc529355534"/>
      <w:bookmarkStart w:id="31" w:name="_Toc529881973"/>
      <w:r w:rsidRPr="006F68B1">
        <w:lastRenderedPageBreak/>
        <w:t>Arbeitsprotokoll</w:t>
      </w:r>
      <w:bookmarkEnd w:id="29"/>
      <w:bookmarkEnd w:id="30"/>
      <w:bookmarkEnd w:id="31"/>
    </w:p>
    <w:p w14:paraId="60B9ADB1" w14:textId="691957C3" w:rsidR="00FD3622" w:rsidRPr="006558CB" w:rsidRDefault="00FD3622" w:rsidP="00FD3622">
      <w:pPr>
        <w:pStyle w:val="H2-ohneImpactaufInhaltsverzeichnis"/>
        <w:rPr>
          <w:szCs w:val="20"/>
        </w:rPr>
      </w:pPr>
      <w:bookmarkStart w:id="32" w:name="_Toc529355465"/>
      <w:r w:rsidRPr="006558CB">
        <w:rPr>
          <w:szCs w:val="20"/>
        </w:rPr>
        <w:t xml:space="preserve">Montag, </w:t>
      </w:r>
      <w:r w:rsidR="00556A19">
        <w:rPr>
          <w:szCs w:val="20"/>
        </w:rPr>
        <w:t>13</w:t>
      </w:r>
      <w:r w:rsidRPr="006558CB">
        <w:rPr>
          <w:szCs w:val="20"/>
        </w:rPr>
        <w:t>. M</w:t>
      </w:r>
      <w:r w:rsidR="00556A19">
        <w:rPr>
          <w:szCs w:val="20"/>
        </w:rPr>
        <w:t>ärz</w:t>
      </w:r>
      <w:r w:rsidRPr="006558CB">
        <w:rPr>
          <w:szCs w:val="20"/>
        </w:rPr>
        <w:t xml:space="preserve"> </w:t>
      </w:r>
      <w:bookmarkEnd w:id="32"/>
      <w:r w:rsidR="00556A19">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D8604B1" w14:textId="1DAEEE9A" w:rsidR="00FD3622" w:rsidRPr="006558CB" w:rsidRDefault="00556A19" w:rsidP="00221C62">
            <w:pPr>
              <w:pStyle w:val="Lauftext"/>
              <w:rPr>
                <w:rFonts w:asciiTheme="majorHAnsi" w:hAnsiTheme="majorHAnsi"/>
                <w:sz w:val="20"/>
                <w:szCs w:val="20"/>
              </w:rPr>
            </w:pPr>
            <w:r>
              <w:rPr>
                <w:rFonts w:asciiTheme="majorHAnsi" w:hAnsiTheme="majorHAnsi"/>
                <w:sz w:val="20"/>
                <w:szCs w:val="20"/>
              </w:rPr>
              <w:t>Zeitplan erstellen, GIT-Projekt erstellen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2FB1C33B"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19BC0701" w:rsidR="00FD3622" w:rsidRPr="006558CB" w:rsidRDefault="00556A19" w:rsidP="00221C62">
            <w:pPr>
              <w:pStyle w:val="Lauftext"/>
              <w:rPr>
                <w:rFonts w:asciiTheme="majorHAnsi" w:hAnsiTheme="majorHAnsi"/>
                <w:sz w:val="20"/>
                <w:szCs w:val="20"/>
              </w:rPr>
            </w:pPr>
            <w:r>
              <w:rPr>
                <w:rFonts w:asciiTheme="majorHAnsi" w:hAnsiTheme="majorHAnsi"/>
                <w:sz w:val="20"/>
                <w:szCs w:val="20"/>
              </w:rPr>
              <w:t>Fertigstellen des Zeitplans und aufsetzen von Repository</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6C7EA3B8"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hatte ein kleines Problem mit dem Zeitplan. Ich wusste nicht genau wie ich die Zeit (15 min), für das Protokollschreiben, im Zeitplan repräsentieren soll.</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ECA18B"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habe beschlossen, die Zeitblöcke nicht zu addieren.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69C6081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696D3387" w:rsidR="00FD3622" w:rsidRPr="006558CB" w:rsidRDefault="00556A19" w:rsidP="00221C62">
            <w:pPr>
              <w:pStyle w:val="Lauftext"/>
              <w:rPr>
                <w:rFonts w:asciiTheme="majorHAnsi" w:hAnsiTheme="majorHAnsi"/>
                <w:sz w:val="20"/>
                <w:szCs w:val="20"/>
              </w:rPr>
            </w:pPr>
            <w:r>
              <w:rPr>
                <w:rFonts w:asciiTheme="majorHAnsi" w:hAnsiTheme="majorHAnsi"/>
                <w:sz w:val="20"/>
                <w:szCs w:val="20"/>
              </w:rPr>
              <w:t>Pkorg Aufgabenstellung</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4A4CADD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6DF06692" w:rsidR="00FD3622" w:rsidRPr="006558CB" w:rsidRDefault="00556A19" w:rsidP="00221C62">
            <w:pPr>
              <w:pStyle w:val="Lauftext"/>
              <w:rPr>
                <w:rFonts w:asciiTheme="majorHAnsi" w:hAnsiTheme="majorHAnsi"/>
                <w:sz w:val="20"/>
                <w:szCs w:val="20"/>
              </w:rPr>
            </w:pPr>
            <w:r>
              <w:rPr>
                <w:rFonts w:asciiTheme="majorHAnsi" w:hAnsiTheme="majorHAnsi"/>
                <w:sz w:val="20"/>
                <w:szCs w:val="20"/>
              </w:rPr>
              <w:t>Stimmt überein.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F35833E" w:rsidR="00FD3622" w:rsidRPr="006558CB" w:rsidRDefault="00556A19" w:rsidP="00221C62">
            <w:pPr>
              <w:pStyle w:val="Lauftext"/>
              <w:keepNext/>
              <w:rPr>
                <w:rFonts w:asciiTheme="majorHAnsi" w:hAnsiTheme="majorHAnsi"/>
                <w:sz w:val="20"/>
                <w:szCs w:val="20"/>
              </w:rPr>
            </w:pPr>
            <w:r>
              <w:rPr>
                <w:rFonts w:asciiTheme="majorHAnsi" w:hAnsiTheme="majorHAnsi"/>
                <w:sz w:val="20"/>
                <w:szCs w:val="20"/>
              </w:rPr>
              <w:t>Ich hatte etwas mit Excel zu kämpfen. Das war jedoch zu erwarten, weshalb ich etwas mehr Zeit für den Zeitplan eingerechnet habe. Ich konnte gut in die IPA starten und liege genau im Z</w:t>
            </w:r>
            <w:r w:rsidR="00964340">
              <w:rPr>
                <w:rFonts w:asciiTheme="majorHAnsi" w:hAnsiTheme="majorHAnsi"/>
                <w:sz w:val="20"/>
                <w:szCs w:val="20"/>
              </w:rPr>
              <w:t>eitrahmen.</w:t>
            </w:r>
          </w:p>
        </w:tc>
      </w:tr>
    </w:tbl>
    <w:p w14:paraId="27471217" w14:textId="77777777" w:rsidR="00FD3622" w:rsidRPr="006558CB" w:rsidRDefault="00FD3622" w:rsidP="00FD3622">
      <w:pPr>
        <w:pStyle w:val="Beschriftung"/>
        <w:rPr>
          <w:rFonts w:asciiTheme="majorHAnsi" w:hAnsiTheme="majorHAnsi"/>
          <w:sz w:val="20"/>
          <w:szCs w:val="20"/>
        </w:rPr>
      </w:pPr>
      <w:bookmarkStart w:id="33"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33"/>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05A2C461" w:rsidR="00FD3622" w:rsidRPr="006558CB" w:rsidRDefault="006A44AA" w:rsidP="00FD3622">
      <w:pPr>
        <w:pStyle w:val="H2-ohneImpactaufInhaltsverzeichnis"/>
        <w:rPr>
          <w:szCs w:val="20"/>
        </w:rPr>
      </w:pPr>
      <w:r>
        <w:rPr>
          <w:szCs w:val="20"/>
        </w:rPr>
        <w:lastRenderedPageBreak/>
        <w:t>Dienstag</w:t>
      </w:r>
      <w:r w:rsidR="00FD3622" w:rsidRPr="006558CB">
        <w:rPr>
          <w:szCs w:val="20"/>
        </w:rPr>
        <w:t xml:space="preserve">, </w:t>
      </w:r>
      <w:r>
        <w:rPr>
          <w:szCs w:val="20"/>
        </w:rPr>
        <w:t>14</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6AABB428" w:rsidR="00FD3622" w:rsidRPr="006558CB" w:rsidRDefault="003A3852" w:rsidP="00221C62">
            <w:pPr>
              <w:pStyle w:val="Lauftext"/>
              <w:rPr>
                <w:rFonts w:asciiTheme="majorHAnsi" w:hAnsiTheme="majorHAnsi"/>
                <w:sz w:val="20"/>
                <w:szCs w:val="20"/>
              </w:rPr>
            </w:pPr>
            <w:r>
              <w:rPr>
                <w:rFonts w:asciiTheme="majorHAnsi" w:hAnsiTheme="majorHAnsi"/>
                <w:sz w:val="20"/>
                <w:szCs w:val="20"/>
              </w:rPr>
              <w:t>IPA-Bericht erstellen, Vorbereitung dokumentieren, Informationen sammeln, Prioritätentabellen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7F9B54DA"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7B37E91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konnte die Informationsphase abschliessen und bereits mit der Planungsphase beginnen.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6795016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hatte Probleme mit draw.io. Ich will das Klassendiagramm mit SQL erstellen, habe aber Probleme beim Import.</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0B8DB91D"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muss es von Hand auf der Seite eingeben.</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7127DCD6"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70654174"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475D80DF"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1967FC1E" w:rsidR="00FD3622" w:rsidRPr="006558CB" w:rsidRDefault="003A3852" w:rsidP="00221C62">
            <w:pPr>
              <w:pStyle w:val="Lauftext"/>
              <w:rPr>
                <w:rFonts w:asciiTheme="majorHAnsi" w:hAnsiTheme="majorHAnsi"/>
                <w:sz w:val="20"/>
                <w:szCs w:val="20"/>
              </w:rPr>
            </w:pPr>
            <w:r>
              <w:rPr>
                <w:rFonts w:asciiTheme="majorHAnsi" w:hAnsiTheme="majorHAnsi"/>
                <w:sz w:val="20"/>
                <w:szCs w:val="20"/>
              </w:rPr>
              <w:t>Leichter Vorsprung</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B282D4A" w:rsidR="00FD3622" w:rsidRPr="006558CB" w:rsidRDefault="003A3852" w:rsidP="00221C62">
            <w:pPr>
              <w:pStyle w:val="Lauftext"/>
              <w:keepNext/>
              <w:rPr>
                <w:rFonts w:asciiTheme="majorHAnsi" w:hAnsiTheme="majorHAnsi"/>
                <w:sz w:val="20"/>
                <w:szCs w:val="20"/>
              </w:rPr>
            </w:pPr>
            <w:r>
              <w:rPr>
                <w:rFonts w:asciiTheme="majorHAnsi" w:hAnsiTheme="majorHAnsi"/>
                <w:sz w:val="20"/>
                <w:szCs w:val="20"/>
              </w:rPr>
              <w:t>Ich bin gut vorangekommen, glaube aber, dass ich meinen Fortschritt von heute noch einmal Überarbeiten muss.</w:t>
            </w:r>
          </w:p>
        </w:tc>
      </w:tr>
    </w:tbl>
    <w:p w14:paraId="248E6FD4" w14:textId="77777777" w:rsidR="00FD3622" w:rsidRPr="006558CB" w:rsidRDefault="00FD3622" w:rsidP="00FD3622">
      <w:pPr>
        <w:pStyle w:val="Beschriftung"/>
        <w:rPr>
          <w:rFonts w:asciiTheme="majorHAnsi" w:hAnsiTheme="majorHAnsi"/>
          <w:sz w:val="20"/>
          <w:szCs w:val="20"/>
        </w:rPr>
      </w:pPr>
      <w:bookmarkStart w:id="34"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34"/>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77777777" w:rsidR="00FD3622" w:rsidRPr="006558CB" w:rsidRDefault="00FD3622" w:rsidP="00221C62">
            <w:pPr>
              <w:pStyle w:val="Lauftext"/>
              <w:rPr>
                <w:rFonts w:asciiTheme="majorHAnsi" w:hAnsiTheme="majorHAnsi"/>
                <w:sz w:val="20"/>
                <w:szCs w:val="20"/>
              </w:rPr>
            </w:pP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77777777" w:rsidR="00FD3622" w:rsidRPr="006558CB" w:rsidRDefault="00FD3622" w:rsidP="00221C62">
            <w:pPr>
              <w:pStyle w:val="Lauftext"/>
              <w:rPr>
                <w:rFonts w:asciiTheme="majorHAnsi" w:hAnsiTheme="majorHAnsi"/>
                <w:sz w:val="20"/>
                <w:szCs w:val="20"/>
              </w:rPr>
            </w:pP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77777777" w:rsidR="00FD3622" w:rsidRPr="006558CB" w:rsidRDefault="00FD3622" w:rsidP="00221C62">
            <w:pPr>
              <w:pStyle w:val="Lauftext"/>
              <w:rPr>
                <w:rFonts w:asciiTheme="majorHAnsi" w:hAnsiTheme="majorHAnsi"/>
                <w:sz w:val="20"/>
                <w:szCs w:val="20"/>
              </w:rPr>
            </w:pP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77777777" w:rsidR="00FD3622" w:rsidRPr="006558CB" w:rsidRDefault="00FD3622" w:rsidP="00221C62">
            <w:pPr>
              <w:pStyle w:val="Lauftext"/>
              <w:rPr>
                <w:rFonts w:asciiTheme="majorHAnsi" w:hAnsiTheme="majorHAnsi"/>
                <w:sz w:val="20"/>
                <w:szCs w:val="20"/>
              </w:rPr>
            </w:pP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77777777" w:rsidR="00FD3622" w:rsidRPr="006558CB" w:rsidRDefault="00FD3622" w:rsidP="00221C62">
            <w:pPr>
              <w:pStyle w:val="Lauftext"/>
              <w:rPr>
                <w:rFonts w:asciiTheme="majorHAnsi" w:hAnsiTheme="majorHAnsi"/>
                <w:sz w:val="20"/>
                <w:szCs w:val="20"/>
              </w:rPr>
            </w:pP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77777777" w:rsidR="00FD3622" w:rsidRPr="006558CB" w:rsidRDefault="00FD3622" w:rsidP="00221C62">
            <w:pPr>
              <w:pStyle w:val="Lauftext"/>
              <w:rPr>
                <w:rFonts w:asciiTheme="majorHAnsi" w:hAnsiTheme="majorHAnsi"/>
                <w:sz w:val="20"/>
                <w:szCs w:val="20"/>
              </w:rPr>
            </w:pP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77777777" w:rsidR="00FD3622" w:rsidRPr="006558CB" w:rsidRDefault="00FD3622" w:rsidP="00221C62">
            <w:pPr>
              <w:pStyle w:val="Lauftext"/>
              <w:rPr>
                <w:rFonts w:asciiTheme="majorHAnsi" w:hAnsiTheme="majorHAnsi"/>
                <w:sz w:val="20"/>
                <w:szCs w:val="20"/>
              </w:rPr>
            </w:pP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77777777" w:rsidR="00FD3622" w:rsidRPr="006558CB" w:rsidRDefault="00FD3622" w:rsidP="00221C62">
            <w:pPr>
              <w:pStyle w:val="Lauftext"/>
              <w:rPr>
                <w:rFonts w:asciiTheme="majorHAnsi" w:hAnsiTheme="majorHAnsi"/>
                <w:sz w:val="20"/>
                <w:szCs w:val="20"/>
              </w:rPr>
            </w:pP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77777777" w:rsidR="00FD3622" w:rsidRPr="006558CB" w:rsidRDefault="00FD3622" w:rsidP="00221C62">
            <w:pPr>
              <w:pStyle w:val="Lauftext"/>
              <w:rPr>
                <w:rFonts w:asciiTheme="majorHAnsi" w:hAnsiTheme="majorHAnsi"/>
                <w:sz w:val="20"/>
                <w:szCs w:val="20"/>
              </w:rPr>
            </w:pP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77777777" w:rsidR="00FD3622" w:rsidRPr="006558CB" w:rsidRDefault="00FD3622" w:rsidP="00221C62">
            <w:pPr>
              <w:pStyle w:val="Lauftext"/>
              <w:keepNext/>
              <w:rPr>
                <w:rFonts w:asciiTheme="majorHAnsi" w:hAnsiTheme="majorHAnsi"/>
                <w:sz w:val="20"/>
                <w:szCs w:val="20"/>
              </w:rPr>
            </w:pPr>
          </w:p>
        </w:tc>
      </w:tr>
    </w:tbl>
    <w:p w14:paraId="7DD48C85" w14:textId="77777777" w:rsidR="00FD3622" w:rsidRPr="006558CB" w:rsidRDefault="00FD3622" w:rsidP="00FD3622">
      <w:pPr>
        <w:pStyle w:val="Beschriftung"/>
        <w:rPr>
          <w:rFonts w:asciiTheme="majorHAnsi" w:hAnsiTheme="majorHAnsi"/>
          <w:sz w:val="20"/>
          <w:szCs w:val="20"/>
        </w:rPr>
      </w:pPr>
      <w:bookmarkStart w:id="35"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35"/>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77777777" w:rsidR="00FD3622" w:rsidRPr="006558CB" w:rsidRDefault="00FD3622" w:rsidP="00221C62">
            <w:pPr>
              <w:pStyle w:val="Lauftext"/>
              <w:rPr>
                <w:rFonts w:asciiTheme="majorHAnsi" w:hAnsiTheme="majorHAnsi"/>
                <w:sz w:val="20"/>
                <w:szCs w:val="20"/>
              </w:rPr>
            </w:pP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77777777" w:rsidR="00FD3622" w:rsidRPr="006558CB" w:rsidRDefault="00FD3622" w:rsidP="00221C62">
            <w:pPr>
              <w:pStyle w:val="Lauftext"/>
              <w:rPr>
                <w:rFonts w:asciiTheme="majorHAnsi" w:hAnsiTheme="majorHAnsi"/>
                <w:sz w:val="20"/>
                <w:szCs w:val="20"/>
              </w:rPr>
            </w:pP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77777777" w:rsidR="00FD3622" w:rsidRPr="006558CB" w:rsidRDefault="00FD3622" w:rsidP="00221C62">
            <w:pPr>
              <w:pStyle w:val="Lauftext"/>
              <w:rPr>
                <w:rFonts w:asciiTheme="majorHAnsi" w:hAnsiTheme="majorHAnsi"/>
                <w:sz w:val="20"/>
                <w:szCs w:val="20"/>
              </w:rPr>
            </w:pP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77777777" w:rsidR="00FD3622" w:rsidRPr="006558CB" w:rsidRDefault="00FD3622" w:rsidP="00221C62">
            <w:pPr>
              <w:pStyle w:val="Lauftext"/>
              <w:rPr>
                <w:rFonts w:asciiTheme="majorHAnsi" w:hAnsiTheme="majorHAnsi"/>
                <w:sz w:val="20"/>
                <w:szCs w:val="20"/>
              </w:rPr>
            </w:pP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77777777" w:rsidR="00FD3622" w:rsidRPr="006558CB" w:rsidRDefault="00FD3622" w:rsidP="00221C62">
            <w:pPr>
              <w:pStyle w:val="Lauftext"/>
              <w:rPr>
                <w:rFonts w:asciiTheme="majorHAnsi" w:hAnsiTheme="majorHAnsi"/>
                <w:sz w:val="20"/>
                <w:szCs w:val="20"/>
              </w:rPr>
            </w:pP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77777777" w:rsidR="00FD3622" w:rsidRPr="006558CB" w:rsidRDefault="00FD3622" w:rsidP="00221C62">
            <w:pPr>
              <w:pStyle w:val="Lauftext"/>
              <w:rPr>
                <w:rFonts w:asciiTheme="majorHAnsi" w:hAnsiTheme="majorHAnsi"/>
                <w:sz w:val="20"/>
                <w:szCs w:val="20"/>
              </w:rPr>
            </w:pP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77777777" w:rsidR="00FD3622" w:rsidRPr="006558CB" w:rsidRDefault="00FD3622" w:rsidP="00221C62">
            <w:pPr>
              <w:pStyle w:val="Lauftext"/>
              <w:rPr>
                <w:rFonts w:asciiTheme="majorHAnsi" w:hAnsiTheme="majorHAnsi"/>
                <w:sz w:val="20"/>
                <w:szCs w:val="20"/>
              </w:rPr>
            </w:pP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77777777" w:rsidR="00FD3622" w:rsidRPr="006558CB" w:rsidRDefault="00FD3622" w:rsidP="00221C62">
            <w:pPr>
              <w:pStyle w:val="Lauftext"/>
              <w:rPr>
                <w:rFonts w:asciiTheme="majorHAnsi" w:hAnsiTheme="majorHAnsi"/>
                <w:sz w:val="20"/>
                <w:szCs w:val="20"/>
              </w:rPr>
            </w:pP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77777777" w:rsidR="00FD3622" w:rsidRPr="006558CB" w:rsidRDefault="00FD3622" w:rsidP="00221C62">
            <w:pPr>
              <w:pStyle w:val="Lauftext"/>
              <w:rPr>
                <w:rFonts w:asciiTheme="majorHAnsi" w:hAnsiTheme="majorHAnsi"/>
                <w:sz w:val="20"/>
                <w:szCs w:val="20"/>
              </w:rPr>
            </w:pP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77777777" w:rsidR="00FD3622" w:rsidRPr="006558CB" w:rsidRDefault="00FD3622" w:rsidP="00221C62">
            <w:pPr>
              <w:pStyle w:val="Lauftext"/>
              <w:keepNext/>
              <w:rPr>
                <w:rFonts w:asciiTheme="majorHAnsi" w:hAnsiTheme="majorHAnsi"/>
                <w:sz w:val="20"/>
                <w:szCs w:val="20"/>
              </w:rPr>
            </w:pPr>
          </w:p>
        </w:tc>
      </w:tr>
    </w:tbl>
    <w:p w14:paraId="50485200" w14:textId="77777777" w:rsidR="00FD3622" w:rsidRPr="006558CB" w:rsidRDefault="00FD3622" w:rsidP="00FD3622">
      <w:pPr>
        <w:pStyle w:val="Beschriftung"/>
        <w:rPr>
          <w:rFonts w:asciiTheme="majorHAnsi" w:hAnsiTheme="majorHAnsi"/>
          <w:sz w:val="20"/>
          <w:szCs w:val="20"/>
        </w:rPr>
      </w:pPr>
      <w:bookmarkStart w:id="36"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36"/>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77777777" w:rsidR="00FD3622" w:rsidRPr="006558CB" w:rsidRDefault="00FD3622" w:rsidP="00221C62">
            <w:pPr>
              <w:pStyle w:val="Lauftext"/>
              <w:rPr>
                <w:rFonts w:asciiTheme="majorHAnsi" w:hAnsiTheme="majorHAnsi"/>
                <w:sz w:val="20"/>
                <w:szCs w:val="20"/>
              </w:rPr>
            </w:pP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77777777" w:rsidR="00FD3622" w:rsidRPr="006558CB" w:rsidRDefault="00FD3622" w:rsidP="00221C62">
            <w:pPr>
              <w:pStyle w:val="Lauftext"/>
              <w:rPr>
                <w:rFonts w:asciiTheme="majorHAnsi" w:hAnsiTheme="majorHAnsi"/>
                <w:sz w:val="20"/>
                <w:szCs w:val="20"/>
              </w:rPr>
            </w:pP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77777777" w:rsidR="00FD3622" w:rsidRPr="006558CB" w:rsidRDefault="00FD3622" w:rsidP="00221C62">
            <w:pPr>
              <w:pStyle w:val="Lauftext"/>
              <w:rPr>
                <w:rFonts w:asciiTheme="majorHAnsi" w:hAnsiTheme="majorHAnsi"/>
                <w:sz w:val="20"/>
                <w:szCs w:val="20"/>
              </w:rPr>
            </w:pP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7777777" w:rsidR="00FD3622" w:rsidRPr="006558CB" w:rsidRDefault="00FD3622" w:rsidP="00221C62">
            <w:pPr>
              <w:pStyle w:val="Lauftext"/>
              <w:rPr>
                <w:rFonts w:asciiTheme="majorHAnsi" w:hAnsiTheme="majorHAnsi"/>
                <w:sz w:val="20"/>
                <w:szCs w:val="20"/>
              </w:rPr>
            </w:pP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77777777" w:rsidR="00FD3622" w:rsidRPr="006558CB" w:rsidRDefault="00FD3622" w:rsidP="00221C62">
            <w:pPr>
              <w:pStyle w:val="Lauftext"/>
              <w:rPr>
                <w:rFonts w:asciiTheme="majorHAnsi" w:hAnsiTheme="majorHAnsi"/>
                <w:sz w:val="20"/>
                <w:szCs w:val="20"/>
              </w:rPr>
            </w:pP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77777777" w:rsidR="00FD3622" w:rsidRPr="006558CB" w:rsidRDefault="00FD3622" w:rsidP="00221C62">
            <w:pPr>
              <w:pStyle w:val="Lauftext"/>
              <w:rPr>
                <w:rFonts w:asciiTheme="majorHAnsi" w:hAnsiTheme="majorHAnsi"/>
                <w:sz w:val="20"/>
                <w:szCs w:val="20"/>
              </w:rPr>
            </w:pP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77777777" w:rsidR="00FD3622" w:rsidRPr="006558CB" w:rsidRDefault="00FD3622" w:rsidP="00221C62">
            <w:pPr>
              <w:pStyle w:val="Lauftext"/>
              <w:rPr>
                <w:rFonts w:asciiTheme="majorHAnsi" w:hAnsiTheme="majorHAnsi"/>
                <w:sz w:val="20"/>
                <w:szCs w:val="20"/>
              </w:rPr>
            </w:pP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77777777" w:rsidR="00FD3622" w:rsidRPr="006558CB" w:rsidRDefault="00FD3622" w:rsidP="00221C62">
            <w:pPr>
              <w:pStyle w:val="Lauftext"/>
              <w:rPr>
                <w:rFonts w:asciiTheme="majorHAnsi" w:hAnsiTheme="majorHAnsi"/>
                <w:sz w:val="20"/>
                <w:szCs w:val="20"/>
              </w:rPr>
            </w:pP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77777777" w:rsidR="00FD3622" w:rsidRPr="006558CB" w:rsidRDefault="00FD3622" w:rsidP="00221C62">
            <w:pPr>
              <w:pStyle w:val="Lauftext"/>
              <w:rPr>
                <w:rFonts w:asciiTheme="majorHAnsi" w:hAnsiTheme="majorHAnsi"/>
                <w:sz w:val="20"/>
                <w:szCs w:val="20"/>
              </w:rPr>
            </w:pP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77777777" w:rsidR="00FD3622" w:rsidRPr="006558CB" w:rsidRDefault="00FD3622" w:rsidP="00221C62">
            <w:pPr>
              <w:pStyle w:val="Lauftext"/>
              <w:keepNext/>
              <w:rPr>
                <w:rFonts w:asciiTheme="majorHAnsi" w:hAnsiTheme="majorHAnsi"/>
                <w:sz w:val="20"/>
                <w:szCs w:val="20"/>
              </w:rPr>
            </w:pPr>
          </w:p>
        </w:tc>
      </w:tr>
    </w:tbl>
    <w:p w14:paraId="05C54200" w14:textId="77777777" w:rsidR="00FD3622" w:rsidRPr="006558CB" w:rsidRDefault="00FD3622" w:rsidP="00FD3622">
      <w:pPr>
        <w:pStyle w:val="Beschriftung"/>
        <w:rPr>
          <w:rFonts w:asciiTheme="majorHAnsi" w:hAnsiTheme="majorHAnsi"/>
          <w:sz w:val="20"/>
          <w:szCs w:val="20"/>
        </w:rPr>
      </w:pPr>
      <w:bookmarkStart w:id="37"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37"/>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77777777" w:rsidR="00FD3622" w:rsidRPr="006558CB" w:rsidRDefault="00FD3622" w:rsidP="00221C62">
            <w:pPr>
              <w:pStyle w:val="Lauftext"/>
              <w:rPr>
                <w:rFonts w:asciiTheme="majorHAnsi" w:hAnsiTheme="majorHAnsi"/>
                <w:sz w:val="20"/>
                <w:szCs w:val="20"/>
              </w:rPr>
            </w:pP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77777777" w:rsidR="00FD3622" w:rsidRPr="006558CB" w:rsidRDefault="00FD3622" w:rsidP="00221C62">
            <w:pPr>
              <w:pStyle w:val="Lauftext"/>
              <w:rPr>
                <w:rFonts w:asciiTheme="majorHAnsi" w:hAnsiTheme="majorHAnsi"/>
                <w:sz w:val="20"/>
                <w:szCs w:val="20"/>
              </w:rPr>
            </w:pP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77777777" w:rsidR="00FD3622" w:rsidRPr="006558CB" w:rsidRDefault="00FD3622" w:rsidP="00221C62">
            <w:pPr>
              <w:pStyle w:val="Lauftext"/>
              <w:rPr>
                <w:rFonts w:asciiTheme="majorHAnsi" w:hAnsiTheme="majorHAnsi"/>
                <w:sz w:val="20"/>
                <w:szCs w:val="20"/>
              </w:rPr>
            </w:pP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77777777" w:rsidR="00FD3622" w:rsidRPr="006558CB" w:rsidRDefault="00FD3622" w:rsidP="00221C62">
            <w:pPr>
              <w:pStyle w:val="Lauftext"/>
              <w:rPr>
                <w:rFonts w:asciiTheme="majorHAnsi" w:hAnsiTheme="majorHAnsi"/>
                <w:sz w:val="20"/>
                <w:szCs w:val="20"/>
              </w:rPr>
            </w:pP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77777777" w:rsidR="00FD3622" w:rsidRPr="006558CB" w:rsidRDefault="00FD3622" w:rsidP="00221C62">
            <w:pPr>
              <w:pStyle w:val="Lauftext"/>
              <w:rPr>
                <w:rFonts w:asciiTheme="majorHAnsi" w:hAnsiTheme="majorHAnsi"/>
                <w:sz w:val="20"/>
                <w:szCs w:val="20"/>
              </w:rPr>
            </w:pP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77777777" w:rsidR="00FD3622" w:rsidRPr="006558CB" w:rsidRDefault="00FD3622" w:rsidP="00221C62">
            <w:pPr>
              <w:pStyle w:val="Lauftext"/>
              <w:rPr>
                <w:rFonts w:asciiTheme="majorHAnsi" w:hAnsiTheme="majorHAnsi"/>
                <w:sz w:val="20"/>
                <w:szCs w:val="20"/>
              </w:rPr>
            </w:pP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77777777" w:rsidR="00FD3622" w:rsidRPr="006558CB" w:rsidRDefault="00FD3622" w:rsidP="00221C62">
            <w:pPr>
              <w:pStyle w:val="Lauftext"/>
              <w:rPr>
                <w:rFonts w:asciiTheme="majorHAnsi" w:hAnsiTheme="majorHAnsi"/>
                <w:sz w:val="20"/>
                <w:szCs w:val="20"/>
              </w:rPr>
            </w:pP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77777777" w:rsidR="00FD3622" w:rsidRPr="006558CB" w:rsidRDefault="00FD3622" w:rsidP="00221C62">
            <w:pPr>
              <w:pStyle w:val="Lauftext"/>
              <w:rPr>
                <w:rFonts w:asciiTheme="majorHAnsi" w:hAnsiTheme="majorHAnsi"/>
                <w:sz w:val="20"/>
                <w:szCs w:val="20"/>
              </w:rPr>
            </w:pP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77777777" w:rsidR="00FD3622" w:rsidRPr="006558CB" w:rsidRDefault="00FD3622" w:rsidP="00221C62">
            <w:pPr>
              <w:pStyle w:val="Lauftext"/>
              <w:rPr>
                <w:rFonts w:asciiTheme="majorHAnsi" w:hAnsiTheme="majorHAnsi"/>
                <w:sz w:val="20"/>
                <w:szCs w:val="20"/>
              </w:rPr>
            </w:pP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77777777" w:rsidR="00FD3622" w:rsidRPr="006558CB" w:rsidRDefault="00FD3622" w:rsidP="00221C62">
            <w:pPr>
              <w:pStyle w:val="Lauftext"/>
              <w:keepNext/>
              <w:rPr>
                <w:rFonts w:asciiTheme="majorHAnsi" w:hAnsiTheme="majorHAnsi"/>
                <w:sz w:val="20"/>
                <w:szCs w:val="20"/>
              </w:rPr>
            </w:pPr>
          </w:p>
        </w:tc>
      </w:tr>
    </w:tbl>
    <w:p w14:paraId="580E738F" w14:textId="77777777" w:rsidR="00FD3622" w:rsidRPr="006558CB" w:rsidRDefault="00FD3622" w:rsidP="00FD3622">
      <w:pPr>
        <w:pStyle w:val="Beschriftung"/>
        <w:rPr>
          <w:rFonts w:asciiTheme="majorHAnsi" w:hAnsiTheme="majorHAnsi"/>
          <w:sz w:val="20"/>
          <w:szCs w:val="20"/>
        </w:rPr>
      </w:pPr>
      <w:bookmarkStart w:id="38"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38"/>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221C62">
        <w:tc>
          <w:tcPr>
            <w:tcW w:w="3114" w:type="dxa"/>
            <w:tcBorders>
              <w:right w:val="nil"/>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nil"/>
              <w:right w:val="nil"/>
            </w:tcBorders>
          </w:tcPr>
          <w:p w14:paraId="1E07F120" w14:textId="77777777" w:rsidR="00FD3622" w:rsidRPr="006558CB" w:rsidRDefault="00FD3622" w:rsidP="00221C62">
            <w:pPr>
              <w:pStyle w:val="Lauftext"/>
              <w:rPr>
                <w:rFonts w:asciiTheme="majorHAnsi" w:hAnsiTheme="majorHAnsi"/>
                <w:sz w:val="20"/>
                <w:szCs w:val="20"/>
              </w:rPr>
            </w:pP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77777777" w:rsidR="00FD3622" w:rsidRPr="006558CB" w:rsidRDefault="00FD3622" w:rsidP="00221C62">
            <w:pPr>
              <w:pStyle w:val="Lauftext"/>
              <w:rPr>
                <w:rFonts w:asciiTheme="majorHAnsi" w:hAnsiTheme="majorHAnsi"/>
                <w:sz w:val="20"/>
                <w:szCs w:val="20"/>
              </w:rPr>
            </w:pP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77777777" w:rsidR="00FD3622" w:rsidRPr="006558CB" w:rsidRDefault="00FD3622" w:rsidP="00221C62">
            <w:pPr>
              <w:pStyle w:val="Lauftext"/>
              <w:rPr>
                <w:rFonts w:asciiTheme="majorHAnsi" w:hAnsiTheme="majorHAnsi"/>
                <w:sz w:val="20"/>
                <w:szCs w:val="20"/>
              </w:rPr>
            </w:pP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77777777" w:rsidR="00FD3622" w:rsidRPr="006558CB" w:rsidRDefault="00FD3622" w:rsidP="00221C62">
            <w:pPr>
              <w:pStyle w:val="Lauftext"/>
              <w:rPr>
                <w:rFonts w:asciiTheme="majorHAnsi" w:hAnsiTheme="majorHAnsi"/>
                <w:sz w:val="20"/>
                <w:szCs w:val="20"/>
              </w:rPr>
            </w:pP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77777777" w:rsidR="00FD3622" w:rsidRPr="006558CB" w:rsidRDefault="00FD3622" w:rsidP="00221C62">
            <w:pPr>
              <w:pStyle w:val="Lauftext"/>
              <w:rPr>
                <w:rFonts w:asciiTheme="majorHAnsi" w:hAnsiTheme="majorHAnsi"/>
                <w:sz w:val="20"/>
                <w:szCs w:val="20"/>
              </w:rPr>
            </w:pP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77777777" w:rsidR="00FD3622" w:rsidRPr="006558CB" w:rsidRDefault="00FD3622" w:rsidP="00221C62">
            <w:pPr>
              <w:pStyle w:val="Lauftext"/>
              <w:rPr>
                <w:rFonts w:asciiTheme="majorHAnsi" w:hAnsiTheme="majorHAnsi"/>
                <w:sz w:val="20"/>
                <w:szCs w:val="20"/>
              </w:rPr>
            </w:pP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77777777" w:rsidR="00FD3622" w:rsidRPr="006558CB" w:rsidRDefault="00FD3622" w:rsidP="00221C62">
            <w:pPr>
              <w:pStyle w:val="Lauftext"/>
              <w:rPr>
                <w:rFonts w:asciiTheme="majorHAnsi" w:hAnsiTheme="majorHAnsi"/>
                <w:sz w:val="20"/>
                <w:szCs w:val="20"/>
              </w:rPr>
            </w:pP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77777777" w:rsidR="00FD3622" w:rsidRPr="006558CB" w:rsidRDefault="00FD3622" w:rsidP="00221C62">
            <w:pPr>
              <w:pStyle w:val="Lauftext"/>
              <w:rPr>
                <w:rFonts w:asciiTheme="majorHAnsi" w:hAnsiTheme="majorHAnsi"/>
                <w:sz w:val="20"/>
                <w:szCs w:val="20"/>
              </w:rPr>
            </w:pP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77777777" w:rsidR="00FD3622" w:rsidRPr="006558CB" w:rsidRDefault="00FD3622" w:rsidP="00221C62">
            <w:pPr>
              <w:pStyle w:val="Lauftext"/>
              <w:rPr>
                <w:rFonts w:asciiTheme="majorHAnsi" w:hAnsiTheme="majorHAnsi"/>
                <w:sz w:val="20"/>
                <w:szCs w:val="20"/>
              </w:rPr>
            </w:pP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7777777" w:rsidR="00FD3622" w:rsidRPr="006558CB" w:rsidRDefault="00FD3622" w:rsidP="00221C62">
            <w:pPr>
              <w:pStyle w:val="Lauftext"/>
              <w:keepNext/>
              <w:rPr>
                <w:rFonts w:asciiTheme="majorHAnsi" w:hAnsiTheme="majorHAnsi"/>
                <w:sz w:val="20"/>
                <w:szCs w:val="20"/>
              </w:rPr>
            </w:pPr>
          </w:p>
        </w:tc>
      </w:tr>
    </w:tbl>
    <w:p w14:paraId="6484229C" w14:textId="77777777" w:rsidR="00FD3622" w:rsidRPr="006558CB" w:rsidRDefault="00FD3622" w:rsidP="00FD3622">
      <w:pPr>
        <w:pStyle w:val="Beschriftung"/>
        <w:rPr>
          <w:rFonts w:asciiTheme="majorHAnsi" w:hAnsiTheme="majorHAnsi"/>
          <w:sz w:val="20"/>
          <w:szCs w:val="20"/>
        </w:rPr>
      </w:pPr>
      <w:bookmarkStart w:id="39"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39"/>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77777777" w:rsidR="00FD3622" w:rsidRPr="006558CB" w:rsidRDefault="00FD3622" w:rsidP="00221C62">
            <w:pPr>
              <w:pStyle w:val="Lauftext"/>
              <w:rPr>
                <w:rFonts w:asciiTheme="majorHAnsi" w:hAnsiTheme="majorHAnsi"/>
                <w:sz w:val="20"/>
                <w:szCs w:val="20"/>
              </w:rPr>
            </w:pP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77777777" w:rsidR="00FD3622" w:rsidRPr="006558CB" w:rsidRDefault="00FD3622" w:rsidP="00221C62">
            <w:pPr>
              <w:pStyle w:val="Lauftext"/>
              <w:rPr>
                <w:rFonts w:asciiTheme="majorHAnsi" w:hAnsiTheme="majorHAnsi"/>
                <w:sz w:val="20"/>
                <w:szCs w:val="20"/>
              </w:rPr>
            </w:pP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77777777" w:rsidR="00FD3622" w:rsidRPr="006558CB" w:rsidRDefault="00FD3622" w:rsidP="00221C62">
            <w:pPr>
              <w:pStyle w:val="Lauftext"/>
              <w:rPr>
                <w:rFonts w:asciiTheme="majorHAnsi" w:hAnsiTheme="majorHAnsi"/>
                <w:sz w:val="20"/>
                <w:szCs w:val="20"/>
              </w:rPr>
            </w:pP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77777777" w:rsidR="00FD3622" w:rsidRPr="006558CB" w:rsidRDefault="00FD3622" w:rsidP="00221C62">
            <w:pPr>
              <w:pStyle w:val="Lauftext"/>
              <w:rPr>
                <w:rFonts w:asciiTheme="majorHAnsi" w:hAnsiTheme="majorHAnsi"/>
                <w:sz w:val="20"/>
                <w:szCs w:val="20"/>
              </w:rPr>
            </w:pP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7777777" w:rsidR="00FD3622" w:rsidRPr="006558CB" w:rsidRDefault="00FD3622" w:rsidP="00221C62">
            <w:pPr>
              <w:pStyle w:val="Lauftext"/>
              <w:rPr>
                <w:rFonts w:asciiTheme="majorHAnsi" w:hAnsiTheme="majorHAnsi"/>
                <w:sz w:val="20"/>
                <w:szCs w:val="20"/>
              </w:rPr>
            </w:pP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77777777" w:rsidR="00FD3622" w:rsidRPr="006558CB" w:rsidRDefault="00FD3622" w:rsidP="00221C62">
            <w:pPr>
              <w:pStyle w:val="Lauftext"/>
              <w:rPr>
                <w:rFonts w:asciiTheme="majorHAnsi" w:hAnsiTheme="majorHAnsi"/>
                <w:sz w:val="20"/>
                <w:szCs w:val="20"/>
              </w:rPr>
            </w:pP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77777777" w:rsidR="00FD3622" w:rsidRPr="006558CB" w:rsidRDefault="00FD3622" w:rsidP="00221C62">
            <w:pPr>
              <w:pStyle w:val="Lauftext"/>
              <w:rPr>
                <w:rFonts w:asciiTheme="majorHAnsi" w:hAnsiTheme="majorHAnsi"/>
                <w:sz w:val="20"/>
                <w:szCs w:val="20"/>
              </w:rPr>
            </w:pP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77777777" w:rsidR="00FD3622" w:rsidRPr="006558CB" w:rsidRDefault="00FD3622" w:rsidP="00221C62">
            <w:pPr>
              <w:pStyle w:val="Lauftext"/>
              <w:rPr>
                <w:rFonts w:asciiTheme="majorHAnsi" w:hAnsiTheme="majorHAnsi"/>
                <w:sz w:val="20"/>
                <w:szCs w:val="20"/>
              </w:rPr>
            </w:pP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77777777" w:rsidR="00FD3622" w:rsidRPr="006558CB" w:rsidRDefault="00FD3622" w:rsidP="00221C62">
            <w:pPr>
              <w:pStyle w:val="Lauftext"/>
              <w:rPr>
                <w:rFonts w:asciiTheme="majorHAnsi" w:hAnsiTheme="majorHAnsi"/>
                <w:sz w:val="20"/>
                <w:szCs w:val="20"/>
              </w:rPr>
            </w:pP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77777777" w:rsidR="00FD3622" w:rsidRPr="006558CB" w:rsidRDefault="00FD3622" w:rsidP="00221C62">
            <w:pPr>
              <w:pStyle w:val="Lauftext"/>
              <w:keepNext/>
              <w:rPr>
                <w:rFonts w:asciiTheme="majorHAnsi" w:hAnsiTheme="majorHAnsi"/>
                <w:sz w:val="20"/>
                <w:szCs w:val="20"/>
              </w:rPr>
            </w:pPr>
          </w:p>
        </w:tc>
      </w:tr>
    </w:tbl>
    <w:p w14:paraId="74AB3CE3" w14:textId="77777777" w:rsidR="00FD3622" w:rsidRPr="006558CB" w:rsidRDefault="00FD3622" w:rsidP="00FD3622">
      <w:pPr>
        <w:pStyle w:val="Beschriftung"/>
        <w:rPr>
          <w:rFonts w:asciiTheme="majorHAnsi" w:hAnsiTheme="majorHAnsi"/>
          <w:sz w:val="20"/>
          <w:szCs w:val="20"/>
        </w:rPr>
      </w:pPr>
      <w:bookmarkStart w:id="40"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40"/>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77777777" w:rsidR="00FD3622" w:rsidRPr="006558CB" w:rsidRDefault="00FD3622" w:rsidP="00FD3622">
      <w:pPr>
        <w:pStyle w:val="Beschriftung"/>
        <w:rPr>
          <w:rFonts w:asciiTheme="majorHAnsi" w:hAnsiTheme="majorHAnsi"/>
          <w:sz w:val="20"/>
          <w:szCs w:val="20"/>
        </w:rPr>
      </w:pPr>
      <w:bookmarkStart w:id="41"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41"/>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77777777" w:rsidR="00FD3622" w:rsidRPr="006558CB" w:rsidRDefault="00FD3622" w:rsidP="00FD3622">
      <w:pPr>
        <w:pStyle w:val="Beschriftung"/>
        <w:rPr>
          <w:rFonts w:asciiTheme="majorHAnsi" w:hAnsiTheme="majorHAnsi"/>
          <w:sz w:val="20"/>
          <w:szCs w:val="20"/>
        </w:rPr>
      </w:pPr>
      <w:bookmarkStart w:id="4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4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77777777" w:rsidR="00FD3622" w:rsidRPr="006558CB" w:rsidRDefault="00FD3622" w:rsidP="00FD3622">
      <w:pPr>
        <w:pStyle w:val="Beschriftung"/>
        <w:rPr>
          <w:rFonts w:asciiTheme="majorHAnsi" w:hAnsiTheme="majorHAnsi"/>
          <w:sz w:val="20"/>
          <w:szCs w:val="20"/>
        </w:rPr>
      </w:pPr>
      <w:bookmarkStart w:id="43"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43"/>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77777777" w:rsidR="00FD3622" w:rsidRPr="006558CB" w:rsidRDefault="00FD3622" w:rsidP="00FD3622">
      <w:pPr>
        <w:pStyle w:val="Beschriftung"/>
        <w:rPr>
          <w:rFonts w:asciiTheme="majorHAnsi" w:hAnsiTheme="majorHAnsi"/>
          <w:sz w:val="20"/>
          <w:szCs w:val="20"/>
        </w:rPr>
      </w:pPr>
      <w:bookmarkStart w:id="44"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44"/>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bookmarkStart w:id="45" w:name="_Toc529881974"/>
      <w:r w:rsidRPr="00A05A7D">
        <w:lastRenderedPageBreak/>
        <w:t>Teil 2: Projekt</w:t>
      </w:r>
      <w:bookmarkEnd w:id="45"/>
    </w:p>
    <w:p w14:paraId="18424E29" w14:textId="77777777" w:rsidR="00FD3622" w:rsidRPr="006558CB" w:rsidRDefault="00FD3622" w:rsidP="006F68B1">
      <w:pPr>
        <w:pStyle w:val="berschrift1"/>
      </w:pPr>
      <w:bookmarkStart w:id="46" w:name="_Toc529881975"/>
      <w:r w:rsidRPr="006558CB">
        <w:t>Kurzfassung</w:t>
      </w:r>
      <w:bookmarkEnd w:id="46"/>
    </w:p>
    <w:p w14:paraId="42BD33FD" w14:textId="77777777" w:rsidR="00FD3622" w:rsidRPr="006558CB" w:rsidRDefault="00FD3622" w:rsidP="00FD3622">
      <w:pPr>
        <w:pStyle w:val="H2-ohneImpactaufInhaltsverzeichnis"/>
        <w:rPr>
          <w:caps/>
          <w:szCs w:val="20"/>
        </w:rPr>
      </w:pPr>
      <w:r w:rsidRPr="006558CB">
        <w:rPr>
          <w:szCs w:val="20"/>
        </w:rPr>
        <w:t>Ausgangssituation</w:t>
      </w:r>
    </w:p>
    <w:p w14:paraId="2A1C1E44" w14:textId="6FBA286D" w:rsidR="00FD3622" w:rsidRDefault="00594B87" w:rsidP="00FD3622">
      <w:pPr>
        <w:pStyle w:val="Lauftext"/>
        <w:rPr>
          <w:rFonts w:asciiTheme="majorHAnsi" w:hAnsiTheme="majorHAnsi"/>
          <w:sz w:val="20"/>
          <w:szCs w:val="20"/>
          <w:lang w:val="en-IE"/>
        </w:rPr>
      </w:pPr>
      <w:r w:rsidRPr="00594B87">
        <w:rPr>
          <w:rFonts w:asciiTheme="majorHAnsi" w:hAnsiTheme="majorHAnsi"/>
          <w:sz w:val="20"/>
          <w:szCs w:val="20"/>
          <w:lang w:val="en-IE"/>
        </w:rPr>
        <w:t>Um Bestellungen von verschiedenen Personen für die Firma detailliert festzuhalten, soll eine Bestellungs-Übersicht erstellt werden. Ziel ist es, Bestellungen mit ihren Produkten organisiert darzustellen und Benutzern zuzuordnen. In dieser Arbeit wird zu diesem Zweck eine API entwickelt, welche diese Daten speichert und sie als JSON ausgibt. In einem späteren Schritt soll ein Frontend entwickelt werden, welche diese Daten konsumiert. Das ist jedoch nicht Teil dieser Arbeit.</w:t>
      </w:r>
    </w:p>
    <w:p w14:paraId="53ADBE2E" w14:textId="4B65C9CB" w:rsidR="00594B87" w:rsidRDefault="00594B87" w:rsidP="00FD3622">
      <w:pPr>
        <w:pStyle w:val="Lauftext"/>
        <w:rPr>
          <w:rFonts w:asciiTheme="majorHAnsi" w:hAnsiTheme="majorHAnsi"/>
          <w:sz w:val="20"/>
          <w:szCs w:val="20"/>
          <w:lang w:val="en-IE"/>
        </w:rPr>
      </w:pPr>
    </w:p>
    <w:p w14:paraId="1AFB5DD8" w14:textId="77777777" w:rsidR="00594B87" w:rsidRPr="006558CB" w:rsidRDefault="00594B87"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r w:rsidRPr="006558CB">
        <w:rPr>
          <w:szCs w:val="20"/>
          <w:lang w:val="fr-CH"/>
        </w:rPr>
        <w:t>Umsetzung</w:t>
      </w:r>
    </w:p>
    <w:p w14:paraId="0EEE7BE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r w:rsidRPr="006558CB">
        <w:rPr>
          <w:szCs w:val="20"/>
          <w:lang w:val="fr-CH"/>
        </w:rPr>
        <w:t>Ergebnis</w:t>
      </w:r>
    </w:p>
    <w:p w14:paraId="4963690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6F68B1">
      <w:pPr>
        <w:pStyle w:val="berschrift1"/>
      </w:pPr>
      <w:bookmarkStart w:id="47" w:name="_Toc529881976"/>
      <w:r w:rsidRPr="006558CB">
        <w:lastRenderedPageBreak/>
        <w:t>Informieren</w:t>
      </w:r>
      <w:bookmarkEnd w:id="47"/>
    </w:p>
    <w:p w14:paraId="452715BA" w14:textId="77777777" w:rsidR="00FD3622" w:rsidRPr="006558CB" w:rsidRDefault="00FD3622" w:rsidP="00FD3622">
      <w:pPr>
        <w:pStyle w:val="berschrift2"/>
        <w:rPr>
          <w:caps/>
          <w:sz w:val="20"/>
          <w:szCs w:val="20"/>
        </w:rPr>
      </w:pPr>
      <w:bookmarkStart w:id="48" w:name="_Toc529881977"/>
      <w:r w:rsidRPr="006558CB">
        <w:rPr>
          <w:sz w:val="20"/>
          <w:szCs w:val="20"/>
        </w:rPr>
        <w:t>Ausgangslage</w:t>
      </w:r>
      <w:bookmarkEnd w:id="48"/>
    </w:p>
    <w:p w14:paraId="6E29A771" w14:textId="391BFC0D" w:rsidR="003F4059" w:rsidRPr="006558CB" w:rsidRDefault="003F4059" w:rsidP="003F4059">
      <w:pPr>
        <w:pStyle w:val="Lauftext"/>
        <w:rPr>
          <w:rFonts w:asciiTheme="majorHAnsi" w:hAnsiTheme="majorHAnsi"/>
          <w:sz w:val="20"/>
          <w:szCs w:val="20"/>
          <w:lang w:val="fr-CH"/>
        </w:rPr>
      </w:pPr>
      <w:r>
        <w:rPr>
          <w:rFonts w:asciiTheme="majorHAnsi" w:hAnsiTheme="majorHAnsi"/>
          <w:sz w:val="20"/>
          <w:szCs w:val="20"/>
        </w:rPr>
        <w:t>Mit einer API sollen Bestellungen in Online-Shops und dazu gehörigen Produkte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r w:rsidRPr="006558CB">
        <w:rPr>
          <w:sz w:val="20"/>
          <w:szCs w:val="20"/>
          <w:lang w:val="fr-CH"/>
        </w:rPr>
        <w:t>Abklärungen</w:t>
      </w:r>
    </w:p>
    <w:p w14:paraId="0734743A" w14:textId="244CA419" w:rsidR="00FD3622" w:rsidRPr="006558CB" w:rsidRDefault="003F4059" w:rsidP="00FD3622">
      <w:pPr>
        <w:pStyle w:val="Lauftext"/>
        <w:rPr>
          <w:rFonts w:asciiTheme="majorHAnsi" w:hAnsiTheme="majorHAnsi"/>
          <w:sz w:val="20"/>
          <w:szCs w:val="20"/>
        </w:rPr>
      </w:pPr>
      <w:r>
        <w:rPr>
          <w:rFonts w:asciiTheme="majorHAnsi" w:hAnsiTheme="majorHAnsi"/>
          <w:sz w:val="20"/>
          <w:szCs w:val="20"/>
          <w:lang w:val="fr-CH"/>
        </w:rPr>
        <w:t xml:space="preserve">Authorizierung und Datenzugang. Jeder angemeldete Benutzer hat vollen Zugang zu allen Daten. Die Produkte und Online-Shops von anderen Benutzern können für die eigenen Bestellungen verwendet werden. Es können Bestellungen von anderen Benutzern verändert und gelöscht werden. </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49" w:name="_Toc529881978"/>
      <w:r w:rsidRPr="006558CB">
        <w:rPr>
          <w:sz w:val="20"/>
          <w:szCs w:val="20"/>
        </w:rPr>
        <w:t>Verstandene Aufgabenstellung und Ziel der Arbeit</w:t>
      </w:r>
      <w:bookmarkEnd w:id="49"/>
    </w:p>
    <w:p w14:paraId="2AA1E0D8" w14:textId="50107EE8" w:rsidR="004363CF" w:rsidRPr="006558CB" w:rsidRDefault="004363CF" w:rsidP="004363CF">
      <w:pPr>
        <w:pStyle w:val="Lauftext"/>
        <w:rPr>
          <w:rFonts w:asciiTheme="majorHAnsi" w:hAnsiTheme="majorHAnsi"/>
          <w:sz w:val="20"/>
          <w:szCs w:val="20"/>
        </w:rPr>
      </w:pPr>
      <w:r w:rsidRPr="003C0041">
        <w:rPr>
          <w:rFonts w:asciiTheme="majorHAnsi" w:hAnsiTheme="majorHAnsi"/>
          <w:sz w:val="20"/>
          <w:szCs w:val="20"/>
        </w:rPr>
        <w:t>Es muss ein sinnvolles Datenbankschema erstellt werden. Routes für die Funktionen der API und die dazugehörende Controller-Logik.</w:t>
      </w:r>
      <w:r w:rsidR="00081F74">
        <w:rPr>
          <w:rFonts w:asciiTheme="majorHAnsi" w:hAnsiTheme="majorHAnsi"/>
          <w:sz w:val="20"/>
          <w:szCs w:val="20"/>
        </w:rPr>
        <w:t xml:space="preserve"> Es sollen Antworten in JSON zurückgegeben werden.</w:t>
      </w:r>
    </w:p>
    <w:p w14:paraId="4DBF2671" w14:textId="77777777" w:rsidR="00FD3622" w:rsidRPr="006558CB" w:rsidRDefault="00FD3622" w:rsidP="00FD3622">
      <w:pPr>
        <w:pStyle w:val="Lauftext"/>
        <w:rPr>
          <w:rFonts w:asciiTheme="majorHAnsi" w:hAnsiTheme="majorHAnsi"/>
          <w:sz w:val="20"/>
          <w:szCs w:val="20"/>
        </w:rPr>
      </w:pPr>
    </w:p>
    <w:p w14:paraId="3932A07B" w14:textId="0FA73E6A" w:rsidR="00FD3622" w:rsidRDefault="00FD3622" w:rsidP="00FD3622">
      <w:pPr>
        <w:pStyle w:val="berschrift2"/>
        <w:rPr>
          <w:sz w:val="20"/>
          <w:szCs w:val="20"/>
        </w:rPr>
      </w:pPr>
      <w:bookmarkStart w:id="50" w:name="_Toc529881979"/>
      <w:r w:rsidRPr="006558CB">
        <w:rPr>
          <w:sz w:val="20"/>
          <w:szCs w:val="20"/>
        </w:rPr>
        <w:t>Verfeinerung des Auftrages</w:t>
      </w:r>
      <w:bookmarkEnd w:id="50"/>
    </w:p>
    <w:p w14:paraId="1E1218B0" w14:textId="623C3C9B" w:rsidR="00E30B51" w:rsidRDefault="00E30B51" w:rsidP="00E30B51">
      <w:r>
        <w:t xml:space="preserve">Es ist ein Bildupload für Produkte erforderlich. Ich werde das mit einer Speicherung von URLs in der Datenbank und dem Speichern von Bildern auf dem Server lösen. Das ist das </w:t>
      </w:r>
      <w:r w:rsidR="000117B9">
        <w:t>Standardvorgehen</w:t>
      </w:r>
      <w:r>
        <w:t xml:space="preserve"> mit Laravel, anstatt der Benutzung eines Blobs. </w:t>
      </w:r>
    </w:p>
    <w:p w14:paraId="56904839" w14:textId="37B5142D" w:rsidR="00E30B51" w:rsidRDefault="00E30B51" w:rsidP="00E30B51">
      <w:r>
        <w:t>Aus praktischen Gründen würde könnte man argumentieren, dass Redundanzen in der Datenbank die Logik vereinfach würden. Ich habe mich dagegen entschieden, weil die dritte Normalform eine Vorgabe ist.</w:t>
      </w:r>
    </w:p>
    <w:p w14:paraId="088C7669" w14:textId="6619F76D" w:rsidR="00E30B51" w:rsidRPr="00E30B51" w:rsidRDefault="00E30B51" w:rsidP="00E30B51">
      <w:r>
        <w:t>Für die Filterung und Sortierung von Modellen existiert ein Framework, das in Laravel integriert werden kann. Es heisst Scout. Dieses ist jedoch sehr umfangreich und daher aufwendig zu implementieren. Da ich nur sehr wenige solche Endpoints habe, habe ich mich gegen die Verwendung entschieden.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51" w:name="_Toc529881980"/>
      <w:r w:rsidRPr="006558CB">
        <w:rPr>
          <w:sz w:val="20"/>
          <w:szCs w:val="20"/>
        </w:rPr>
        <w:t>Projektumfeld und Systemgrenzen</w:t>
      </w:r>
      <w:bookmarkEnd w:id="51"/>
    </w:p>
    <w:p w14:paraId="207C1E28" w14:textId="77777777" w:rsidR="00850180" w:rsidRDefault="00432F43" w:rsidP="00FD3622">
      <w:pPr>
        <w:pStyle w:val="Lauftext"/>
        <w:rPr>
          <w:rFonts w:asciiTheme="majorHAnsi" w:hAnsiTheme="majorHAnsi"/>
          <w:sz w:val="20"/>
          <w:szCs w:val="20"/>
        </w:rPr>
      </w:pPr>
      <w:r>
        <w:rPr>
          <w:rFonts w:asciiTheme="majorHAnsi" w:hAnsiTheme="majorHAnsi"/>
          <w:sz w:val="20"/>
          <w:szCs w:val="20"/>
        </w:rPr>
        <w:t>Die API läuft auf einem XAMPP Server und soll Lokal auf demselben Computer verfügbar sein. Der Zugriff erfolgt über den Browser via Localhost. Zu diesem Zeitpukt ist keine Veröffentlichung geplant.</w:t>
      </w:r>
    </w:p>
    <w:p w14:paraId="5FA3807C" w14:textId="77777777" w:rsidR="00850180" w:rsidRDefault="00850180" w:rsidP="00FD3622">
      <w:pPr>
        <w:pStyle w:val="Lauftext"/>
        <w:rPr>
          <w:rFonts w:asciiTheme="majorHAnsi" w:hAnsiTheme="majorHAnsi"/>
          <w:sz w:val="20"/>
          <w:szCs w:val="20"/>
        </w:rPr>
      </w:pPr>
    </w:p>
    <w:p w14:paraId="2C42EA12" w14:textId="54872501"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br w:type="page"/>
      </w:r>
    </w:p>
    <w:p w14:paraId="1E1A8A1C" w14:textId="77777777" w:rsidR="00FD3622" w:rsidRPr="006558CB" w:rsidRDefault="00FD3622" w:rsidP="006F68B1">
      <w:pPr>
        <w:pStyle w:val="berschrift1"/>
        <w:rPr>
          <w:lang w:val="fr-CH"/>
        </w:rPr>
      </w:pPr>
      <w:bookmarkStart w:id="52" w:name="_Toc529881981"/>
      <w:r w:rsidRPr="006558CB">
        <w:rPr>
          <w:lang w:val="fr-CH"/>
        </w:rPr>
        <w:lastRenderedPageBreak/>
        <w:t>Planen</w:t>
      </w:r>
      <w:bookmarkEnd w:id="52"/>
    </w:p>
    <w:p w14:paraId="7B311847" w14:textId="77777777" w:rsidR="00FD3622" w:rsidRPr="006558CB" w:rsidRDefault="00FD3622" w:rsidP="00FD3622">
      <w:pPr>
        <w:pStyle w:val="berschrift2"/>
        <w:rPr>
          <w:caps/>
          <w:sz w:val="20"/>
          <w:szCs w:val="20"/>
          <w:lang w:val="fr-CH"/>
        </w:rPr>
      </w:pPr>
      <w:bookmarkStart w:id="53" w:name="_Toc529881982"/>
      <w:r w:rsidRPr="006558CB">
        <w:rPr>
          <w:sz w:val="20"/>
          <w:szCs w:val="20"/>
          <w:lang w:val="fr-CH"/>
        </w:rPr>
        <w:t>Verwendete Projektmanagementmethode</w:t>
      </w:r>
      <w:bookmarkEnd w:id="53"/>
    </w:p>
    <w:p w14:paraId="4C8C7C1D" w14:textId="77777777" w:rsidR="006A44AA" w:rsidRDefault="006A44AA" w:rsidP="006A44AA">
      <w:pPr>
        <w:pStyle w:val="Lauftext"/>
        <w:rPr>
          <w:rFonts w:asciiTheme="majorHAnsi" w:hAnsiTheme="majorHAnsi"/>
          <w:sz w:val="20"/>
          <w:szCs w:val="20"/>
        </w:rPr>
      </w:pPr>
      <w:r>
        <w:rPr>
          <w:rFonts w:asciiTheme="majorHAnsi" w:hAnsiTheme="majorHAnsi"/>
          <w:sz w:val="20"/>
          <w:szCs w:val="20"/>
        </w:rPr>
        <w:t>Das Vorgehen während der IPA wird in die Schritte der IPERKA-Projektmanagementmethode eingeteilt.</w:t>
      </w:r>
      <w:r w:rsidRPr="001760E1">
        <w:rPr>
          <w:rStyle w:val="Funotenzeichen"/>
          <w:rFonts w:asciiTheme="majorHAnsi" w:hAnsiTheme="majorHAnsi"/>
          <w:sz w:val="20"/>
          <w:szCs w:val="20"/>
        </w:rPr>
        <w:t xml:space="preserve"> </w:t>
      </w:r>
    </w:p>
    <w:p w14:paraId="44824651" w14:textId="77777777" w:rsidR="006A44AA" w:rsidRDefault="006A44AA" w:rsidP="006A44AA">
      <w:pPr>
        <w:pStyle w:val="Lauftext"/>
        <w:rPr>
          <w:rFonts w:asciiTheme="majorHAnsi" w:hAnsiTheme="majorHAnsi"/>
          <w:sz w:val="20"/>
          <w:szCs w:val="20"/>
        </w:rPr>
      </w:pPr>
    </w:p>
    <w:p w14:paraId="54D06CD6"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Informieren</w:t>
      </w:r>
    </w:p>
    <w:p w14:paraId="5AEC3EA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Planen</w:t>
      </w:r>
    </w:p>
    <w:p w14:paraId="342CA8F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Entscheiden</w:t>
      </w:r>
    </w:p>
    <w:p w14:paraId="305B0830"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Realisieren</w:t>
      </w:r>
    </w:p>
    <w:p w14:paraId="2F55E7F7"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Kontrollieren</w:t>
      </w:r>
    </w:p>
    <w:p w14:paraId="0DB0AFFF" w14:textId="77777777" w:rsidR="006A44AA" w:rsidRPr="006558CB"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Auswerten</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54" w:name="_Toc529881983"/>
      <w:r w:rsidRPr="006558CB">
        <w:rPr>
          <w:sz w:val="20"/>
          <w:szCs w:val="20"/>
        </w:rPr>
        <w:t>Versionierung und Datensicherheit</w:t>
      </w:r>
      <w:bookmarkEnd w:id="54"/>
    </w:p>
    <w:p w14:paraId="04AA1B24" w14:textId="5FE935A9" w:rsidR="00FD3622" w:rsidRPr="006558CB" w:rsidRDefault="004E5E18" w:rsidP="00FD3622">
      <w:pPr>
        <w:pStyle w:val="Lauftext"/>
        <w:rPr>
          <w:rFonts w:asciiTheme="majorHAnsi" w:hAnsiTheme="majorHAnsi"/>
          <w:sz w:val="20"/>
          <w:szCs w:val="20"/>
        </w:rPr>
      </w:pPr>
      <w:r>
        <w:rPr>
          <w:rFonts w:asciiTheme="majorHAnsi" w:hAnsiTheme="majorHAnsi"/>
          <w:sz w:val="20"/>
          <w:szCs w:val="20"/>
        </w:rPr>
        <w:t>Änderungen werden in einem GIT-Repository festgehalten, so wird auch die Datensicherheit gewährleistet.</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55" w:name="_Toc529881984"/>
      <w:r w:rsidRPr="006558CB">
        <w:rPr>
          <w:sz w:val="20"/>
          <w:szCs w:val="20"/>
        </w:rPr>
        <w:t>Priorisierung der Tätigkeiten</w:t>
      </w:r>
      <w:bookmarkEnd w:id="55"/>
    </w:p>
    <w:tbl>
      <w:tblPr>
        <w:tblStyle w:val="Tabellenraster"/>
        <w:tblW w:w="0" w:type="auto"/>
        <w:tblLook w:val="04A0" w:firstRow="1" w:lastRow="0" w:firstColumn="1" w:lastColumn="0" w:noHBand="0" w:noVBand="1"/>
      </w:tblPr>
      <w:tblGrid>
        <w:gridCol w:w="4048"/>
        <w:gridCol w:w="4049"/>
      </w:tblGrid>
      <w:tr w:rsidR="00850180" w:rsidRPr="006558CB" w14:paraId="3E028EB2" w14:textId="77777777" w:rsidTr="00DC7AC6">
        <w:tc>
          <w:tcPr>
            <w:tcW w:w="4048" w:type="dxa"/>
            <w:tcBorders>
              <w:bottom w:val="single" w:sz="4" w:space="0" w:color="auto"/>
            </w:tcBorders>
            <w:shd w:val="clear" w:color="auto" w:fill="000000" w:themeFill="text1"/>
          </w:tcPr>
          <w:p w14:paraId="3506E41A"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64697D8E"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Priorität</w:t>
            </w:r>
          </w:p>
        </w:tc>
      </w:tr>
      <w:tr w:rsidR="00850180" w:rsidRPr="006558CB" w14:paraId="7833F349" w14:textId="77777777" w:rsidTr="00DC7AC6">
        <w:tc>
          <w:tcPr>
            <w:tcW w:w="4048" w:type="dxa"/>
            <w:tcBorders>
              <w:left w:val="nil"/>
            </w:tcBorders>
          </w:tcPr>
          <w:p w14:paraId="032921E7"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Datenbank planen</w:t>
            </w:r>
          </w:p>
        </w:tc>
        <w:tc>
          <w:tcPr>
            <w:tcW w:w="4049" w:type="dxa"/>
            <w:tcBorders>
              <w:right w:val="nil"/>
            </w:tcBorders>
          </w:tcPr>
          <w:p w14:paraId="5C064939"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373EC213" w14:textId="77777777" w:rsidTr="00DC7AC6">
        <w:tc>
          <w:tcPr>
            <w:tcW w:w="4048" w:type="dxa"/>
            <w:tcBorders>
              <w:left w:val="nil"/>
            </w:tcBorders>
          </w:tcPr>
          <w:p w14:paraId="7C0937B8"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Endpoints planen</w:t>
            </w:r>
          </w:p>
        </w:tc>
        <w:tc>
          <w:tcPr>
            <w:tcW w:w="4049" w:type="dxa"/>
            <w:tcBorders>
              <w:right w:val="nil"/>
            </w:tcBorders>
          </w:tcPr>
          <w:p w14:paraId="08AB85F5"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597B8EEB" w14:textId="77777777" w:rsidTr="00DC7AC6">
        <w:tc>
          <w:tcPr>
            <w:tcW w:w="4048" w:type="dxa"/>
            <w:tcBorders>
              <w:left w:val="nil"/>
            </w:tcBorders>
          </w:tcPr>
          <w:p w14:paraId="7DA823F9"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Usecases beschreiben</w:t>
            </w:r>
          </w:p>
        </w:tc>
        <w:tc>
          <w:tcPr>
            <w:tcW w:w="4049" w:type="dxa"/>
            <w:tcBorders>
              <w:right w:val="nil"/>
            </w:tcBorders>
          </w:tcPr>
          <w:p w14:paraId="3678F5D4" w14:textId="779F5221"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Niedrig</w:t>
            </w:r>
          </w:p>
        </w:tc>
      </w:tr>
      <w:tr w:rsidR="00850180" w:rsidRPr="006558CB" w14:paraId="469CA521" w14:textId="77777777" w:rsidTr="00DC7AC6">
        <w:tc>
          <w:tcPr>
            <w:tcW w:w="4048" w:type="dxa"/>
            <w:tcBorders>
              <w:left w:val="nil"/>
            </w:tcBorders>
          </w:tcPr>
          <w:p w14:paraId="7426C375" w14:textId="77777777" w:rsidR="00850180" w:rsidRDefault="00850180" w:rsidP="00DC7AC6">
            <w:pPr>
              <w:pStyle w:val="Lauftext"/>
              <w:rPr>
                <w:rFonts w:asciiTheme="majorHAnsi" w:hAnsiTheme="majorHAnsi"/>
                <w:sz w:val="20"/>
                <w:szCs w:val="20"/>
              </w:rPr>
            </w:pPr>
            <w:r>
              <w:rPr>
                <w:rFonts w:asciiTheme="majorHAnsi" w:hAnsiTheme="majorHAnsi"/>
                <w:sz w:val="20"/>
                <w:szCs w:val="20"/>
              </w:rPr>
              <w:t>Authentifizierung sicherstellen</w:t>
            </w:r>
          </w:p>
        </w:tc>
        <w:tc>
          <w:tcPr>
            <w:tcW w:w="4049" w:type="dxa"/>
            <w:tcBorders>
              <w:right w:val="nil"/>
            </w:tcBorders>
          </w:tcPr>
          <w:p w14:paraId="0E25438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468941EE" w14:textId="77777777" w:rsidTr="00DC7AC6">
        <w:tc>
          <w:tcPr>
            <w:tcW w:w="4048" w:type="dxa"/>
            <w:tcBorders>
              <w:left w:val="nil"/>
            </w:tcBorders>
          </w:tcPr>
          <w:p w14:paraId="0277ABF9" w14:textId="77777777" w:rsidR="00850180" w:rsidRDefault="00850180" w:rsidP="00DC7AC6">
            <w:pPr>
              <w:pStyle w:val="Lauftext"/>
              <w:rPr>
                <w:rFonts w:asciiTheme="majorHAnsi" w:hAnsiTheme="majorHAnsi"/>
                <w:sz w:val="20"/>
                <w:szCs w:val="20"/>
              </w:rPr>
            </w:pPr>
            <w:r>
              <w:rPr>
                <w:rFonts w:asciiTheme="majorHAnsi" w:hAnsiTheme="majorHAnsi"/>
                <w:sz w:val="20"/>
                <w:szCs w:val="20"/>
              </w:rPr>
              <w:t>Swagger implementieren</w:t>
            </w:r>
          </w:p>
        </w:tc>
        <w:tc>
          <w:tcPr>
            <w:tcW w:w="4049" w:type="dxa"/>
            <w:tcBorders>
              <w:right w:val="nil"/>
            </w:tcBorders>
          </w:tcPr>
          <w:p w14:paraId="440D1FC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5D89A3C1" w14:textId="77777777" w:rsidTr="00DC7AC6">
        <w:tc>
          <w:tcPr>
            <w:tcW w:w="4048" w:type="dxa"/>
            <w:tcBorders>
              <w:left w:val="nil"/>
            </w:tcBorders>
          </w:tcPr>
          <w:p w14:paraId="1AB32520" w14:textId="77777777" w:rsidR="00850180" w:rsidRDefault="00850180" w:rsidP="00DC7AC6">
            <w:pPr>
              <w:pStyle w:val="Lauftext"/>
              <w:rPr>
                <w:rFonts w:asciiTheme="majorHAnsi" w:hAnsiTheme="majorHAnsi"/>
                <w:sz w:val="20"/>
                <w:szCs w:val="20"/>
              </w:rPr>
            </w:pPr>
            <w:r>
              <w:rPr>
                <w:rFonts w:asciiTheme="majorHAnsi" w:hAnsiTheme="majorHAnsi"/>
                <w:sz w:val="20"/>
                <w:szCs w:val="20"/>
              </w:rPr>
              <w:t>Tests durchführen</w:t>
            </w:r>
          </w:p>
        </w:tc>
        <w:tc>
          <w:tcPr>
            <w:tcW w:w="4049" w:type="dxa"/>
            <w:tcBorders>
              <w:right w:val="nil"/>
            </w:tcBorders>
          </w:tcPr>
          <w:p w14:paraId="65A3F20C"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3D5BA985" w14:textId="77777777" w:rsidTr="00DC7AC6">
        <w:tc>
          <w:tcPr>
            <w:tcW w:w="4048" w:type="dxa"/>
            <w:tcBorders>
              <w:left w:val="nil"/>
            </w:tcBorders>
          </w:tcPr>
          <w:p w14:paraId="045C0473" w14:textId="77777777" w:rsidR="00850180" w:rsidRDefault="00850180" w:rsidP="00DC7AC6">
            <w:pPr>
              <w:pStyle w:val="Lauftext"/>
              <w:rPr>
                <w:rFonts w:asciiTheme="majorHAnsi" w:hAnsiTheme="majorHAnsi"/>
                <w:sz w:val="20"/>
                <w:szCs w:val="20"/>
              </w:rPr>
            </w:pPr>
            <w:r>
              <w:rPr>
                <w:rFonts w:asciiTheme="majorHAnsi" w:hAnsiTheme="majorHAnsi"/>
                <w:sz w:val="20"/>
                <w:szCs w:val="20"/>
              </w:rPr>
              <w:t>Dokumentation erstellen</w:t>
            </w:r>
          </w:p>
        </w:tc>
        <w:tc>
          <w:tcPr>
            <w:tcW w:w="4049" w:type="dxa"/>
            <w:tcBorders>
              <w:right w:val="nil"/>
            </w:tcBorders>
          </w:tcPr>
          <w:p w14:paraId="59236161"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Normal</w:t>
            </w:r>
          </w:p>
        </w:tc>
      </w:tr>
    </w:tbl>
    <w:p w14:paraId="47F49867" w14:textId="77777777"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Tätigkeitenliste</w:t>
      </w:r>
    </w:p>
    <w:p w14:paraId="0D877EDD" w14:textId="3BAA1125" w:rsidR="00FD3622" w:rsidRPr="006558CB" w:rsidRDefault="00FD3622" w:rsidP="00FD3622">
      <w:pPr>
        <w:pStyle w:val="berschrift2"/>
        <w:rPr>
          <w:caps/>
          <w:sz w:val="20"/>
          <w:szCs w:val="20"/>
        </w:rPr>
      </w:pPr>
      <w:bookmarkStart w:id="56" w:name="_Toc529881985"/>
      <w:r w:rsidRPr="006558CB">
        <w:rPr>
          <w:sz w:val="20"/>
          <w:szCs w:val="20"/>
        </w:rPr>
        <w:t xml:space="preserve">Kernfeature </w:t>
      </w:r>
      <w:bookmarkEnd w:id="56"/>
      <w:r w:rsidR="00544C71">
        <w:rPr>
          <w:sz w:val="20"/>
          <w:szCs w:val="20"/>
        </w:rPr>
        <w:t>Laravel API</w:t>
      </w:r>
    </w:p>
    <w:p w14:paraId="71178731" w14:textId="40C40D08" w:rsidR="00FD3622" w:rsidRPr="006558CB" w:rsidRDefault="007F0C29" w:rsidP="00FD3622">
      <w:pPr>
        <w:pStyle w:val="Lauftext"/>
        <w:rPr>
          <w:rFonts w:asciiTheme="majorHAnsi" w:hAnsiTheme="majorHAnsi"/>
          <w:sz w:val="20"/>
          <w:szCs w:val="20"/>
        </w:rPr>
      </w:pPr>
      <w:r w:rsidRPr="007F0C29">
        <w:rPr>
          <w:rFonts w:asciiTheme="majorHAnsi" w:hAnsiTheme="majorHAnsi"/>
          <w:sz w:val="20"/>
          <w:szCs w:val="20"/>
          <w:lang w:val="en-IE"/>
        </w:rPr>
        <w:t xml:space="preserve">User sollen sich Registrieren und Anmelden können. Daten sollen gespeichert und erhallten werden können. </w:t>
      </w:r>
      <w:r>
        <w:rPr>
          <w:rFonts w:asciiTheme="majorHAnsi" w:hAnsiTheme="majorHAnsi"/>
          <w:sz w:val="20"/>
          <w:szCs w:val="20"/>
          <w:lang w:val="en-IE"/>
        </w:rPr>
        <w:t>Die Daten sollen im JSON-Format ausgegeben werden</w:t>
      </w:r>
      <w:r w:rsidRPr="007F0C29">
        <w:rPr>
          <w:rFonts w:asciiTheme="majorHAnsi" w:hAnsiTheme="majorHAnsi"/>
          <w:sz w:val="20"/>
          <w:szCs w:val="20"/>
          <w:lang w:val="en-IE"/>
        </w:rPr>
        <w:t>. Authentifizierung und Datensicherheit sind gewährleistet.</w:t>
      </w:r>
      <w:r>
        <w:rPr>
          <w:rFonts w:asciiTheme="majorHAnsi" w:hAnsiTheme="majorHAnsi"/>
          <w:sz w:val="20"/>
          <w:szCs w:val="20"/>
          <w:lang w:val="en-IE"/>
        </w:rPr>
        <w:t xml:space="preserve"> Es sollen verständliche Fehlermeldungen ausgegeben warden.</w:t>
      </w:r>
    </w:p>
    <w:p w14:paraId="2EAA4B67" w14:textId="15519BDC" w:rsidR="00FD3622" w:rsidRPr="006558CB" w:rsidRDefault="0002504B" w:rsidP="00FD3622">
      <w:pPr>
        <w:pStyle w:val="berschrift3"/>
        <w:rPr>
          <w:szCs w:val="20"/>
        </w:rPr>
      </w:pPr>
      <w:bookmarkStart w:id="57" w:name="_Toc529881986"/>
      <w:r>
        <w:rPr>
          <w:szCs w:val="20"/>
        </w:rPr>
        <w:t>Aktivitätsdiagramm</w:t>
      </w:r>
      <w:r w:rsidR="00FD3622" w:rsidRPr="006558CB">
        <w:rPr>
          <w:szCs w:val="20"/>
        </w:rPr>
        <w:t xml:space="preserve"> </w:t>
      </w:r>
      <w:bookmarkEnd w:id="57"/>
      <w:r>
        <w:rPr>
          <w:szCs w:val="20"/>
        </w:rPr>
        <w:t>Laravel API</w:t>
      </w:r>
    </w:p>
    <w:p w14:paraId="561B77C6" w14:textId="1111F070" w:rsidR="00FD3622" w:rsidRDefault="0002504B" w:rsidP="00FD3622">
      <w:pPr>
        <w:pStyle w:val="Lauftext"/>
        <w:rPr>
          <w:rFonts w:asciiTheme="majorHAnsi" w:hAnsiTheme="majorHAnsi"/>
          <w:sz w:val="20"/>
          <w:szCs w:val="20"/>
          <w:lang w:val="en-IE"/>
        </w:rPr>
      </w:pPr>
      <w:r>
        <w:rPr>
          <w:rFonts w:asciiTheme="majorHAnsi" w:hAnsiTheme="majorHAnsi"/>
          <w:sz w:val="20"/>
          <w:szCs w:val="20"/>
          <w:lang w:val="en-IE"/>
        </w:rPr>
        <w:t>Bei dieser API wird jede Aktivität stets von einem Benutzer angestossen werden. Jeder Endpoint representiert dabei eine Aktivität.</w:t>
      </w:r>
      <w:r w:rsidR="00A23F6A">
        <w:rPr>
          <w:rFonts w:asciiTheme="majorHAnsi" w:hAnsiTheme="majorHAnsi"/>
          <w:sz w:val="20"/>
          <w:szCs w:val="20"/>
          <w:lang w:val="en-IE"/>
        </w:rPr>
        <w:t xml:space="preserve"> Wie zum Beispiel das Hinzufügen von Produkten:</w:t>
      </w:r>
    </w:p>
    <w:p w14:paraId="76CEBA19" w14:textId="5358BC3C" w:rsidR="00FD3622" w:rsidRPr="001569C1" w:rsidRDefault="00A23F6A" w:rsidP="00FD3622">
      <w:pPr>
        <w:pStyle w:val="Lauftext"/>
        <w:rPr>
          <w:rFonts w:asciiTheme="majorHAnsi" w:hAnsiTheme="majorHAnsi"/>
          <w:sz w:val="20"/>
          <w:szCs w:val="20"/>
          <w:lang w:val="en-IE"/>
        </w:rPr>
      </w:pPr>
      <w:r>
        <w:rPr>
          <w:rFonts w:asciiTheme="majorHAnsi" w:hAnsiTheme="majorHAnsi"/>
          <w:noProof/>
          <w:sz w:val="20"/>
          <w:szCs w:val="20"/>
          <w:lang w:val="en-IE"/>
        </w:rPr>
        <w:lastRenderedPageBreak/>
        <w:drawing>
          <wp:anchor distT="0" distB="0" distL="114300" distR="114300" simplePos="0" relativeHeight="251660288" behindDoc="0" locked="0" layoutInCell="1" allowOverlap="1" wp14:anchorId="081A72B6" wp14:editId="74C250FB">
            <wp:simplePos x="0" y="0"/>
            <wp:positionH relativeFrom="column">
              <wp:posOffset>-1270</wp:posOffset>
            </wp:positionH>
            <wp:positionV relativeFrom="paragraph">
              <wp:posOffset>0</wp:posOffset>
            </wp:positionV>
            <wp:extent cx="4940935" cy="8171815"/>
            <wp:effectExtent l="0" t="0" r="0" b="635"/>
            <wp:wrapTopAndBottom/>
            <wp:docPr id="7" name="Grafik 7"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940935" cy="8171815"/>
                    </a:xfrm>
                    <a:prstGeom prst="rect">
                      <a:avLst/>
                    </a:prstGeom>
                  </pic:spPr>
                </pic:pic>
              </a:graphicData>
            </a:graphic>
          </wp:anchor>
        </w:drawing>
      </w:r>
    </w:p>
    <w:p w14:paraId="73C642BF" w14:textId="6E2226AB" w:rsidR="00FD3622" w:rsidRPr="006558CB" w:rsidRDefault="00FD3622" w:rsidP="00FD3622">
      <w:pPr>
        <w:pStyle w:val="berschrift3"/>
        <w:rPr>
          <w:szCs w:val="20"/>
          <w:lang w:val="fr-CH"/>
        </w:rPr>
      </w:pPr>
      <w:bookmarkStart w:id="58" w:name="_Toc529881987"/>
      <w:r w:rsidRPr="006558CB">
        <w:rPr>
          <w:szCs w:val="20"/>
          <w:lang w:val="fr-CH"/>
        </w:rPr>
        <w:lastRenderedPageBreak/>
        <w:t>Klassendiagramm</w:t>
      </w:r>
      <w:bookmarkEnd w:id="58"/>
    </w:p>
    <w:p w14:paraId="17FB885C" w14:textId="169A5C8B" w:rsidR="00FD3622" w:rsidRDefault="008742C1" w:rsidP="00FD3622">
      <w:pPr>
        <w:pStyle w:val="Lauftext"/>
        <w:rPr>
          <w:rFonts w:asciiTheme="majorHAnsi" w:hAnsiTheme="majorHAnsi"/>
          <w:sz w:val="20"/>
          <w:szCs w:val="20"/>
          <w:lang w:val="fr-CH"/>
        </w:rPr>
      </w:pPr>
      <w:r>
        <w:rPr>
          <w:rFonts w:asciiTheme="majorHAnsi" w:hAnsiTheme="majorHAnsi"/>
          <w:sz w:val="20"/>
          <w:szCs w:val="20"/>
          <w:lang w:val="fr-CH"/>
        </w:rPr>
        <w:t>Das Klassendiagramm für Datenbank. Die Tabellen für Migrationen, Tokens und Jobs sind hier nicht abgebildet, um die Übersichtlichkeit zu erhöhen und weil sie hier nicht sehr relevant sind.</w:t>
      </w:r>
    </w:p>
    <w:p w14:paraId="6BCFAE2F" w14:textId="035F613C" w:rsidR="008742C1" w:rsidRPr="006558CB" w:rsidRDefault="008742C1" w:rsidP="00FD3622">
      <w:pPr>
        <w:pStyle w:val="Lauftext"/>
        <w:rPr>
          <w:rFonts w:asciiTheme="majorHAnsi" w:hAnsiTheme="majorHAnsi"/>
          <w:sz w:val="20"/>
          <w:szCs w:val="20"/>
          <w:lang w:val="fr-CH"/>
        </w:rPr>
      </w:pPr>
    </w:p>
    <w:p w14:paraId="27AAE559" w14:textId="7D21F610" w:rsidR="00FD3622" w:rsidRPr="006558CB" w:rsidRDefault="00A23F6A" w:rsidP="00FD3622">
      <w:pPr>
        <w:pStyle w:val="Lauftext"/>
        <w:rPr>
          <w:rFonts w:asciiTheme="majorHAnsi" w:hAnsiTheme="majorHAnsi"/>
          <w:sz w:val="20"/>
          <w:szCs w:val="20"/>
          <w:lang w:val="fr-CH"/>
        </w:rPr>
      </w:pPr>
      <w:r>
        <w:rPr>
          <w:rFonts w:asciiTheme="majorHAnsi" w:hAnsiTheme="majorHAnsi"/>
          <w:noProof/>
          <w:sz w:val="20"/>
          <w:szCs w:val="20"/>
          <w:lang w:val="fr-CH"/>
        </w:rPr>
        <w:drawing>
          <wp:anchor distT="0" distB="0" distL="114300" distR="114300" simplePos="0" relativeHeight="251658240" behindDoc="0" locked="0" layoutInCell="1" allowOverlap="1" wp14:anchorId="5036D5CF" wp14:editId="1AE9B7A7">
            <wp:simplePos x="0" y="0"/>
            <wp:positionH relativeFrom="page">
              <wp:align>center</wp:align>
            </wp:positionH>
            <wp:positionV relativeFrom="paragraph">
              <wp:posOffset>187325</wp:posOffset>
            </wp:positionV>
            <wp:extent cx="6041390" cy="3667125"/>
            <wp:effectExtent l="0" t="0" r="0" b="9525"/>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6041390" cy="3667125"/>
                    </a:xfrm>
                    <a:prstGeom prst="rect">
                      <a:avLst/>
                    </a:prstGeom>
                  </pic:spPr>
                </pic:pic>
              </a:graphicData>
            </a:graphic>
            <wp14:sizeRelH relativeFrom="margin">
              <wp14:pctWidth>0</wp14:pctWidth>
            </wp14:sizeRelH>
            <wp14:sizeRelV relativeFrom="margin">
              <wp14:pctHeight>0</wp14:pctHeight>
            </wp14:sizeRelV>
          </wp:anchor>
        </w:drawing>
      </w:r>
    </w:p>
    <w:p w14:paraId="622D5C73" w14:textId="77777777" w:rsidR="00FD3622" w:rsidRPr="006558CB" w:rsidRDefault="00FD3622" w:rsidP="00FD3622">
      <w:pPr>
        <w:pStyle w:val="berschrift3"/>
        <w:rPr>
          <w:szCs w:val="20"/>
          <w:lang w:val="fr-CH"/>
        </w:rPr>
      </w:pPr>
      <w:bookmarkStart w:id="59" w:name="_Toc529881988"/>
      <w:r w:rsidRPr="006558CB">
        <w:rPr>
          <w:szCs w:val="20"/>
          <w:lang w:val="fr-CH"/>
        </w:rPr>
        <w:t>GUI-Design / Mockup</w:t>
      </w:r>
      <w:bookmarkEnd w:id="59"/>
    </w:p>
    <w:p w14:paraId="01408EC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4B34550" w14:textId="77777777" w:rsidR="00FD3622" w:rsidRPr="006558CB" w:rsidRDefault="00FD3622" w:rsidP="00FD3622">
      <w:pPr>
        <w:pStyle w:val="Lauftext"/>
        <w:rPr>
          <w:rFonts w:asciiTheme="majorHAnsi" w:hAnsiTheme="majorHAnsi"/>
          <w:sz w:val="20"/>
          <w:szCs w:val="20"/>
        </w:rPr>
      </w:pPr>
    </w:p>
    <w:p w14:paraId="0C76C4B1" w14:textId="77777777" w:rsidR="00FD3622" w:rsidRPr="006558CB" w:rsidRDefault="00FD3622" w:rsidP="00FD3622">
      <w:pPr>
        <w:pStyle w:val="berschrift3"/>
        <w:rPr>
          <w:szCs w:val="20"/>
        </w:rPr>
      </w:pPr>
      <w:bookmarkStart w:id="60" w:name="_Toc529881989"/>
      <w:r w:rsidRPr="006558CB">
        <w:rPr>
          <w:szCs w:val="20"/>
        </w:rPr>
        <w:t>Konzeptioneller Aufbau</w:t>
      </w:r>
      <w:bookmarkEnd w:id="60"/>
    </w:p>
    <w:p w14:paraId="436462E0"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7D31FFC7" w14:textId="77777777" w:rsidR="00FD3622" w:rsidRPr="006558CB" w:rsidRDefault="00FD3622" w:rsidP="00FD3622">
      <w:pPr>
        <w:pStyle w:val="Lauftext"/>
        <w:rPr>
          <w:rFonts w:asciiTheme="majorHAnsi" w:hAnsiTheme="majorHAnsi"/>
          <w:sz w:val="20"/>
          <w:szCs w:val="20"/>
          <w:lang w:val="fr-CH"/>
        </w:rPr>
      </w:pPr>
    </w:p>
    <w:p w14:paraId="022E7A12" w14:textId="2521EC97" w:rsidR="00FD3622" w:rsidRPr="006558CB" w:rsidRDefault="00FD3622" w:rsidP="00FD3622">
      <w:pPr>
        <w:pStyle w:val="berschrift2"/>
        <w:rPr>
          <w:caps/>
          <w:sz w:val="20"/>
          <w:szCs w:val="20"/>
          <w:lang w:val="fr-CH"/>
        </w:rPr>
      </w:pPr>
      <w:bookmarkStart w:id="61" w:name="_Toc529881990"/>
      <w:r w:rsidRPr="006558CB">
        <w:rPr>
          <w:sz w:val="20"/>
          <w:szCs w:val="20"/>
          <w:lang w:val="fr-CH"/>
        </w:rPr>
        <w:t xml:space="preserve">Kernfeature </w:t>
      </w:r>
      <w:bookmarkEnd w:id="61"/>
      <w:r w:rsidR="008E4E28">
        <w:rPr>
          <w:sz w:val="20"/>
          <w:szCs w:val="20"/>
          <w:lang w:val="fr-CH"/>
        </w:rPr>
        <w:t>Swagger GUI</w:t>
      </w:r>
    </w:p>
    <w:p w14:paraId="4C0DB2E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w:t>
      </w:r>
      <w:r w:rsidRPr="006558CB">
        <w:rPr>
          <w:rFonts w:asciiTheme="majorHAnsi" w:hAnsiTheme="majorHAnsi"/>
          <w:sz w:val="20"/>
          <w:szCs w:val="20"/>
          <w:lang w:val="fr-CH"/>
        </w:rPr>
        <w:lastRenderedPageBreak/>
        <w:t xml:space="preserve">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495CBEC" w14:textId="77777777" w:rsidR="00FD3622" w:rsidRPr="006558CB" w:rsidRDefault="00FD3622" w:rsidP="00FD3622">
      <w:pPr>
        <w:pStyle w:val="Lauftext"/>
        <w:rPr>
          <w:rFonts w:asciiTheme="majorHAnsi" w:hAnsiTheme="majorHAnsi"/>
          <w:sz w:val="20"/>
          <w:szCs w:val="20"/>
        </w:rPr>
      </w:pPr>
    </w:p>
    <w:p w14:paraId="41BCF274" w14:textId="77777777" w:rsidR="00FD3622" w:rsidRPr="006558CB" w:rsidRDefault="00FD3622" w:rsidP="00FD3622">
      <w:pPr>
        <w:pStyle w:val="berschrift3"/>
        <w:rPr>
          <w:szCs w:val="20"/>
        </w:rPr>
      </w:pPr>
      <w:bookmarkStart w:id="62" w:name="_Toc529881991"/>
      <w:r w:rsidRPr="006558CB">
        <w:rPr>
          <w:szCs w:val="20"/>
        </w:rPr>
        <w:t>Use-Case für zyz</w:t>
      </w:r>
      <w:bookmarkEnd w:id="62"/>
    </w:p>
    <w:p w14:paraId="08AE1E31" w14:textId="3A2E21F4"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1AC8ED4F" w14:textId="77777777" w:rsidR="00FD3622" w:rsidRPr="006558CB" w:rsidRDefault="00FD3622" w:rsidP="00FD3622">
      <w:pPr>
        <w:pStyle w:val="Lauftext"/>
        <w:rPr>
          <w:rFonts w:asciiTheme="majorHAnsi" w:hAnsiTheme="majorHAnsi"/>
          <w:sz w:val="20"/>
          <w:szCs w:val="20"/>
          <w:lang w:val="fr-CH"/>
        </w:rPr>
      </w:pPr>
    </w:p>
    <w:p w14:paraId="2944A952" w14:textId="77777777" w:rsidR="00FD3622" w:rsidRPr="006558CB" w:rsidRDefault="00FD3622" w:rsidP="00FD3622">
      <w:pPr>
        <w:pStyle w:val="berschrift3"/>
        <w:rPr>
          <w:szCs w:val="20"/>
          <w:lang w:val="fr-CH"/>
        </w:rPr>
      </w:pPr>
      <w:bookmarkStart w:id="63" w:name="_Toc529881992"/>
      <w:r w:rsidRPr="006558CB">
        <w:rPr>
          <w:szCs w:val="20"/>
          <w:lang w:val="fr-CH"/>
        </w:rPr>
        <w:t>Klassendiagramm</w:t>
      </w:r>
      <w:bookmarkEnd w:id="63"/>
    </w:p>
    <w:p w14:paraId="4A207C6A" w14:textId="55ED9416"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5B51CF3D" w14:textId="22E053E8" w:rsidR="00FD3622" w:rsidRPr="006558CB" w:rsidRDefault="00FD3622" w:rsidP="00FD3622">
      <w:pPr>
        <w:pStyle w:val="Lauftext"/>
        <w:rPr>
          <w:rFonts w:asciiTheme="majorHAnsi" w:hAnsiTheme="majorHAnsi"/>
          <w:sz w:val="20"/>
          <w:szCs w:val="20"/>
          <w:lang w:val="fr-CH"/>
        </w:rPr>
      </w:pPr>
    </w:p>
    <w:p w14:paraId="6C88441A" w14:textId="300B7345" w:rsidR="00FD3622" w:rsidRPr="006558CB" w:rsidRDefault="008E4E28" w:rsidP="00FD3622">
      <w:pPr>
        <w:pStyle w:val="berschrift3"/>
        <w:rPr>
          <w:szCs w:val="20"/>
          <w:lang w:val="fr-CH"/>
        </w:rPr>
      </w:pPr>
      <w:bookmarkStart w:id="64" w:name="_Toc529881993"/>
      <w:r>
        <w:rPr>
          <w:noProof/>
        </w:rPr>
        <w:drawing>
          <wp:anchor distT="0" distB="0" distL="114300" distR="114300" simplePos="0" relativeHeight="251659264" behindDoc="0" locked="0" layoutInCell="1" allowOverlap="1" wp14:anchorId="47FAD002" wp14:editId="4251ED58">
            <wp:simplePos x="0" y="0"/>
            <wp:positionH relativeFrom="page">
              <wp:align>center</wp:align>
            </wp:positionH>
            <wp:positionV relativeFrom="paragraph">
              <wp:posOffset>447675</wp:posOffset>
            </wp:positionV>
            <wp:extent cx="5688330" cy="2310765"/>
            <wp:effectExtent l="0" t="0" r="7620" b="0"/>
            <wp:wrapTopAndBottom/>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688330" cy="2310765"/>
                    </a:xfrm>
                    <a:prstGeom prst="rect">
                      <a:avLst/>
                    </a:prstGeom>
                  </pic:spPr>
                </pic:pic>
              </a:graphicData>
            </a:graphic>
          </wp:anchor>
        </w:drawing>
      </w:r>
      <w:r w:rsidR="00FD3622" w:rsidRPr="006558CB">
        <w:rPr>
          <w:szCs w:val="20"/>
          <w:lang w:val="fr-CH"/>
        </w:rPr>
        <w:t>GUI-Design / Mockup</w:t>
      </w:r>
      <w:bookmarkEnd w:id="64"/>
    </w:p>
    <w:p w14:paraId="00138012" w14:textId="008CAE68" w:rsidR="00FD3622" w:rsidRPr="006558CB" w:rsidRDefault="00FD3622" w:rsidP="00FD3622">
      <w:pPr>
        <w:pStyle w:val="Lauftext"/>
        <w:rPr>
          <w:rFonts w:asciiTheme="majorHAnsi" w:hAnsiTheme="majorHAnsi"/>
          <w:sz w:val="20"/>
          <w:szCs w:val="20"/>
        </w:rPr>
      </w:pPr>
    </w:p>
    <w:p w14:paraId="0724F42E" w14:textId="18A7C7A0" w:rsidR="00FD3622" w:rsidRPr="006558CB" w:rsidRDefault="00FD3622" w:rsidP="00FD3622">
      <w:pPr>
        <w:pStyle w:val="berschrift3"/>
        <w:rPr>
          <w:szCs w:val="20"/>
        </w:rPr>
      </w:pPr>
      <w:bookmarkStart w:id="65" w:name="_Toc529881994"/>
      <w:r w:rsidRPr="006558CB">
        <w:rPr>
          <w:szCs w:val="20"/>
        </w:rPr>
        <w:t>Konzeptioneller Aufbau</w:t>
      </w:r>
      <w:bookmarkEnd w:id="65"/>
    </w:p>
    <w:p w14:paraId="2FB840AF" w14:textId="19FF4B93"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66" w:name="_Toc529881995"/>
      <w:r w:rsidRPr="006558CB">
        <w:rPr>
          <w:sz w:val="20"/>
          <w:szCs w:val="20"/>
        </w:rPr>
        <w:lastRenderedPageBreak/>
        <w:t>Geplantes Vorgehen für die Qualitätssicherung</w:t>
      </w:r>
      <w:bookmarkEnd w:id="66"/>
    </w:p>
    <w:p w14:paraId="56DEDF4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67" w:name="_Toc529881996"/>
      <w:r w:rsidRPr="006558CB">
        <w:rPr>
          <w:sz w:val="20"/>
          <w:szCs w:val="20"/>
        </w:rPr>
        <w:t>Anmerkungen zum Zeitplan</w:t>
      </w:r>
      <w:bookmarkEnd w:id="67"/>
    </w:p>
    <w:p w14:paraId="6CA9DE0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68" w:name="_Toc529881997"/>
      <w:r w:rsidRPr="006558CB">
        <w:rPr>
          <w:sz w:val="20"/>
          <w:szCs w:val="20"/>
        </w:rPr>
        <w:t>Begründung für Abweichungen zum Zeitplan</w:t>
      </w:r>
      <w:bookmarkEnd w:id="68"/>
    </w:p>
    <w:p w14:paraId="55C5B1EE" w14:textId="77777777" w:rsidR="00FD3622" w:rsidRPr="006558CB" w:rsidRDefault="00FD3622" w:rsidP="00FD3622">
      <w:pPr>
        <w:pStyle w:val="Lauftext"/>
        <w:rPr>
          <w:rFonts w:asciiTheme="majorHAnsi" w:eastAsiaTheme="majorEastAsia" w:hAnsiTheme="majorHAnsi" w:cstheme="majorBidi"/>
          <w:b/>
          <w:color w:val="000000" w:themeColor="text1"/>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r w:rsidRPr="006558CB">
        <w:rPr>
          <w:rFonts w:asciiTheme="majorHAnsi" w:hAnsiTheme="majorHAnsi"/>
          <w:sz w:val="20"/>
          <w:szCs w:val="20"/>
        </w:rPr>
        <w:br w:type="page"/>
      </w:r>
    </w:p>
    <w:p w14:paraId="1C47E8FB" w14:textId="77777777" w:rsidR="00FD3622" w:rsidRPr="006558CB" w:rsidRDefault="00FD3622" w:rsidP="006F68B1">
      <w:pPr>
        <w:pStyle w:val="berschrift1"/>
      </w:pPr>
      <w:bookmarkStart w:id="69" w:name="_Toc529881998"/>
      <w:r w:rsidRPr="006558CB">
        <w:lastRenderedPageBreak/>
        <w:t>Entscheiden</w:t>
      </w:r>
      <w:bookmarkEnd w:id="69"/>
    </w:p>
    <w:p w14:paraId="0DC19FC8" w14:textId="77777777" w:rsidR="00FD3622" w:rsidRPr="006558CB" w:rsidRDefault="00FD3622" w:rsidP="00FD3622">
      <w:pPr>
        <w:pStyle w:val="berschrift2"/>
        <w:rPr>
          <w:caps/>
          <w:sz w:val="20"/>
          <w:szCs w:val="20"/>
        </w:rPr>
      </w:pPr>
      <w:bookmarkStart w:id="70" w:name="_Toc529881999"/>
      <w:r w:rsidRPr="006558CB">
        <w:rPr>
          <w:sz w:val="20"/>
          <w:szCs w:val="20"/>
        </w:rPr>
        <w:t>Beschreibung Variante abc</w:t>
      </w:r>
      <w:bookmarkEnd w:id="70"/>
    </w:p>
    <w:p w14:paraId="581B70C7"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77777777" w:rsidR="00FD3622" w:rsidRPr="006558CB" w:rsidRDefault="00FD3622" w:rsidP="00FD3622">
      <w:pPr>
        <w:pStyle w:val="berschrift2"/>
        <w:rPr>
          <w:caps/>
          <w:sz w:val="20"/>
          <w:szCs w:val="20"/>
          <w:lang w:val="fr-CH"/>
        </w:rPr>
      </w:pPr>
      <w:bookmarkStart w:id="71" w:name="_Toc529882000"/>
      <w:r w:rsidRPr="006558CB">
        <w:rPr>
          <w:sz w:val="20"/>
          <w:szCs w:val="20"/>
          <w:lang w:val="fr-CH"/>
        </w:rPr>
        <w:t>Beschreibung Variante xyz</w:t>
      </w:r>
      <w:bookmarkEnd w:id="71"/>
    </w:p>
    <w:p w14:paraId="771DDBB9"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F833993" w14:textId="77777777" w:rsidR="00FD3622" w:rsidRPr="006558CB" w:rsidRDefault="00FD3622" w:rsidP="00FD3622">
      <w:pPr>
        <w:pStyle w:val="Lauftext"/>
        <w:rPr>
          <w:rFonts w:asciiTheme="majorHAnsi" w:hAnsiTheme="majorHAnsi"/>
          <w:sz w:val="20"/>
          <w:szCs w:val="20"/>
        </w:rPr>
      </w:pPr>
    </w:p>
    <w:p w14:paraId="78448F7F" w14:textId="77777777" w:rsidR="00FD3622" w:rsidRPr="006558CB" w:rsidRDefault="00FD3622" w:rsidP="00FD3622">
      <w:pPr>
        <w:pStyle w:val="berschrift2"/>
        <w:rPr>
          <w:caps/>
          <w:sz w:val="20"/>
          <w:szCs w:val="20"/>
        </w:rPr>
      </w:pPr>
      <w:bookmarkStart w:id="72" w:name="_Toc529882001"/>
      <w:r w:rsidRPr="006558CB">
        <w:rPr>
          <w:sz w:val="20"/>
          <w:szCs w:val="20"/>
        </w:rPr>
        <w:t>Kurzbeschreibung der Entscheidungskriterien</w:t>
      </w:r>
      <w:bookmarkEnd w:id="72"/>
    </w:p>
    <w:p w14:paraId="7941E5D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01B0F64" w14:textId="77777777" w:rsidR="00FD3622" w:rsidRPr="006558CB" w:rsidRDefault="00FD3622" w:rsidP="00FD3622">
      <w:pPr>
        <w:pStyle w:val="Lauftext"/>
        <w:rPr>
          <w:rFonts w:asciiTheme="majorHAnsi" w:hAnsiTheme="majorHAnsi"/>
          <w:sz w:val="20"/>
          <w:szCs w:val="20"/>
        </w:rPr>
      </w:pPr>
    </w:p>
    <w:p w14:paraId="33028197" w14:textId="32099E11" w:rsidR="00FD3622" w:rsidRPr="006558CB" w:rsidRDefault="00FD3622" w:rsidP="00FD3622">
      <w:pPr>
        <w:rPr>
          <w:rFonts w:asciiTheme="majorHAnsi" w:eastAsiaTheme="majorEastAsia" w:hAnsiTheme="majorHAnsi" w:cstheme="majorBidi"/>
          <w:b/>
          <w:spacing w:val="-10"/>
          <w:kern w:val="28"/>
        </w:rPr>
      </w:pPr>
    </w:p>
    <w:p w14:paraId="3601CAE4" w14:textId="7DD16910" w:rsidR="00FD3622" w:rsidRPr="006558CB" w:rsidRDefault="00FD3622" w:rsidP="00FD3622">
      <w:pPr>
        <w:rPr>
          <w:rFonts w:asciiTheme="majorHAnsi" w:eastAsiaTheme="majorEastAsia" w:hAnsiTheme="majorHAnsi" w:cstheme="majorBidi"/>
          <w:b/>
          <w:spacing w:val="-10"/>
          <w:kern w:val="28"/>
        </w:rPr>
      </w:pPr>
    </w:p>
    <w:p w14:paraId="65B87BA7" w14:textId="716CA4C9" w:rsidR="00FD3622" w:rsidRPr="006558CB" w:rsidRDefault="00FD3622" w:rsidP="00FD3622">
      <w:pPr>
        <w:rPr>
          <w:rFonts w:asciiTheme="majorHAnsi" w:eastAsiaTheme="majorEastAsia" w:hAnsiTheme="majorHAnsi" w:cstheme="majorBidi"/>
          <w:b/>
          <w:spacing w:val="-10"/>
          <w:kern w:val="28"/>
        </w:rPr>
      </w:pPr>
    </w:p>
    <w:p w14:paraId="6FFA9B2B" w14:textId="7C1FAD0A" w:rsidR="00FD3622" w:rsidRPr="006558CB" w:rsidRDefault="00FD3622" w:rsidP="00FD3622">
      <w:pPr>
        <w:rPr>
          <w:rFonts w:asciiTheme="majorHAnsi" w:eastAsiaTheme="majorEastAsia" w:hAnsiTheme="majorHAnsi" w:cstheme="majorBidi"/>
          <w:b/>
          <w:spacing w:val="-10"/>
          <w:kern w:val="28"/>
        </w:rPr>
      </w:pPr>
    </w:p>
    <w:p w14:paraId="663E528A" w14:textId="7FF16659" w:rsidR="00FD3622" w:rsidRPr="006558CB" w:rsidRDefault="00FD3622" w:rsidP="00FD3622">
      <w:pPr>
        <w:rPr>
          <w:rFonts w:asciiTheme="majorHAnsi" w:eastAsiaTheme="majorEastAsia" w:hAnsiTheme="majorHAnsi" w:cstheme="majorBidi"/>
          <w:b/>
          <w:spacing w:val="-10"/>
          <w:kern w:val="28"/>
        </w:rPr>
      </w:pPr>
    </w:p>
    <w:p w14:paraId="6AF06BF3" w14:textId="246A40CA" w:rsidR="00FD3622" w:rsidRPr="006558CB" w:rsidRDefault="00FD3622" w:rsidP="00FD3622">
      <w:pPr>
        <w:rPr>
          <w:rFonts w:asciiTheme="majorHAnsi" w:eastAsiaTheme="majorEastAsia" w:hAnsiTheme="majorHAnsi" w:cstheme="majorBidi"/>
          <w:b/>
          <w:spacing w:val="-10"/>
          <w:kern w:val="28"/>
        </w:rPr>
      </w:pPr>
    </w:p>
    <w:p w14:paraId="1B44546F" w14:textId="2767F201" w:rsidR="00FD3622" w:rsidRPr="006558CB" w:rsidRDefault="00FD3622" w:rsidP="00FD3622">
      <w:pPr>
        <w:rPr>
          <w:rFonts w:asciiTheme="majorHAnsi" w:eastAsiaTheme="majorEastAsia" w:hAnsiTheme="majorHAnsi" w:cstheme="majorBidi"/>
          <w:b/>
          <w:spacing w:val="-10"/>
          <w:kern w:val="28"/>
        </w:rPr>
      </w:pPr>
    </w:p>
    <w:p w14:paraId="59BBD55F" w14:textId="15F58285" w:rsidR="00FD3622" w:rsidRPr="006558CB" w:rsidRDefault="00FD3622" w:rsidP="00FD3622">
      <w:pPr>
        <w:rPr>
          <w:rFonts w:asciiTheme="majorHAnsi" w:eastAsiaTheme="majorEastAsia" w:hAnsiTheme="majorHAnsi" w:cstheme="majorBidi"/>
          <w:b/>
          <w:spacing w:val="-10"/>
          <w:kern w:val="28"/>
        </w:rPr>
      </w:pPr>
    </w:p>
    <w:p w14:paraId="069CD61A" w14:textId="49CE563F" w:rsidR="00FD3622" w:rsidRPr="006558CB" w:rsidRDefault="00FD3622" w:rsidP="00FD3622">
      <w:pPr>
        <w:rPr>
          <w:rFonts w:asciiTheme="majorHAnsi" w:eastAsiaTheme="majorEastAsia" w:hAnsiTheme="majorHAnsi" w:cstheme="majorBidi"/>
          <w:b/>
          <w:spacing w:val="-10"/>
          <w:kern w:val="28"/>
        </w:rPr>
      </w:pPr>
    </w:p>
    <w:p w14:paraId="0BCF8E93" w14:textId="349D4F28" w:rsidR="00FD3622" w:rsidRPr="006558CB" w:rsidRDefault="00FD3622" w:rsidP="00FD3622">
      <w:pPr>
        <w:rPr>
          <w:rFonts w:asciiTheme="majorHAnsi" w:eastAsiaTheme="majorEastAsia" w:hAnsiTheme="majorHAnsi" w:cstheme="majorBidi"/>
          <w:b/>
          <w:spacing w:val="-10"/>
          <w:kern w:val="28"/>
        </w:rPr>
      </w:pPr>
    </w:p>
    <w:p w14:paraId="11F27C63" w14:textId="1E9AA70D" w:rsidR="00FD3622" w:rsidRPr="006558CB" w:rsidRDefault="00FD3622" w:rsidP="00FD3622">
      <w:pPr>
        <w:rPr>
          <w:rFonts w:asciiTheme="majorHAnsi" w:eastAsiaTheme="majorEastAsia" w:hAnsiTheme="majorHAnsi" w:cstheme="majorBidi"/>
          <w:b/>
          <w:spacing w:val="-10"/>
          <w:kern w:val="28"/>
        </w:rPr>
      </w:pPr>
    </w:p>
    <w:p w14:paraId="2E076355" w14:textId="6C7A83E6" w:rsidR="00FD3622" w:rsidRPr="006558CB" w:rsidRDefault="00FD3622" w:rsidP="00FD3622">
      <w:pPr>
        <w:rPr>
          <w:rFonts w:asciiTheme="majorHAnsi" w:eastAsiaTheme="majorEastAsia" w:hAnsiTheme="majorHAnsi" w:cstheme="majorBidi"/>
          <w:b/>
          <w:spacing w:val="-10"/>
          <w:kern w:val="28"/>
        </w:rPr>
      </w:pPr>
    </w:p>
    <w:p w14:paraId="33230E75" w14:textId="62EE7ABD" w:rsidR="00FD3622" w:rsidRPr="006558CB" w:rsidRDefault="00FD3622" w:rsidP="00FD3622">
      <w:pPr>
        <w:rPr>
          <w:rFonts w:asciiTheme="majorHAnsi" w:eastAsiaTheme="majorEastAsia" w:hAnsiTheme="majorHAnsi" w:cstheme="majorBidi"/>
          <w:b/>
          <w:spacing w:val="-10"/>
          <w:kern w:val="28"/>
        </w:rPr>
      </w:pPr>
    </w:p>
    <w:p w14:paraId="4C935023" w14:textId="77777777" w:rsidR="00FD3622" w:rsidRPr="006558CB" w:rsidRDefault="00FD3622" w:rsidP="006F68B1">
      <w:pPr>
        <w:pStyle w:val="berschrift1"/>
      </w:pPr>
      <w:bookmarkStart w:id="73" w:name="_Toc529882004"/>
      <w:r w:rsidRPr="006558CB">
        <w:t>Realisieren</w:t>
      </w:r>
      <w:bookmarkEnd w:id="73"/>
    </w:p>
    <w:p w14:paraId="4A7620C3" w14:textId="77777777" w:rsidR="00FD3622" w:rsidRPr="006558CB" w:rsidRDefault="00FD3622" w:rsidP="00FD3622">
      <w:pPr>
        <w:pStyle w:val="berschrift2"/>
        <w:rPr>
          <w:caps/>
          <w:sz w:val="20"/>
          <w:szCs w:val="20"/>
        </w:rPr>
      </w:pPr>
      <w:bookmarkStart w:id="74" w:name="_Toc529882005"/>
      <w:r w:rsidRPr="006558CB">
        <w:rPr>
          <w:sz w:val="20"/>
          <w:szCs w:val="20"/>
        </w:rPr>
        <w:t>Abbildung des Gesamtsystems</w:t>
      </w:r>
      <w:bookmarkEnd w:id="74"/>
    </w:p>
    <w:p w14:paraId="30D3AEB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w:t>
      </w:r>
      <w:r w:rsidRPr="006558CB">
        <w:rPr>
          <w:rFonts w:asciiTheme="majorHAnsi" w:hAnsiTheme="majorHAnsi"/>
          <w:sz w:val="20"/>
          <w:szCs w:val="20"/>
          <w:lang w:val="fr-CH"/>
        </w:rPr>
        <w:lastRenderedPageBreak/>
        <w:t xml:space="preserve">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3E235BD" w14:textId="77777777" w:rsidR="00FD3622" w:rsidRPr="006558CB" w:rsidRDefault="00FD3622" w:rsidP="00FD3622">
      <w:pPr>
        <w:pStyle w:val="Lauftext"/>
        <w:rPr>
          <w:rFonts w:asciiTheme="majorHAnsi" w:hAnsiTheme="majorHAnsi"/>
          <w:sz w:val="20"/>
          <w:szCs w:val="20"/>
        </w:rPr>
      </w:pPr>
    </w:p>
    <w:p w14:paraId="58346149" w14:textId="77777777" w:rsidR="00FD3622" w:rsidRPr="006558CB" w:rsidRDefault="00FD3622" w:rsidP="00FD3622">
      <w:pPr>
        <w:pStyle w:val="berschrift2"/>
        <w:rPr>
          <w:caps/>
          <w:sz w:val="20"/>
          <w:szCs w:val="20"/>
        </w:rPr>
      </w:pPr>
      <w:bookmarkStart w:id="75" w:name="_Toc529882006"/>
      <w:r w:rsidRPr="006558CB">
        <w:rPr>
          <w:sz w:val="20"/>
          <w:szCs w:val="20"/>
        </w:rPr>
        <w:t>Interaktionen zwischen den Teilsystemen</w:t>
      </w:r>
      <w:bookmarkEnd w:id="75"/>
    </w:p>
    <w:p w14:paraId="6C850E4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76" w:name="_Toc529882007"/>
      <w:r w:rsidRPr="006558CB">
        <w:rPr>
          <w:sz w:val="20"/>
          <w:szCs w:val="20"/>
        </w:rPr>
        <w:t>Vorgehensweise</w:t>
      </w:r>
      <w:bookmarkEnd w:id="76"/>
    </w:p>
    <w:p w14:paraId="72CCD2C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6BF8E89" w14:textId="77777777" w:rsidR="00FD3622" w:rsidRPr="006558CB" w:rsidRDefault="00FD3622" w:rsidP="00FD3622">
      <w:pPr>
        <w:pStyle w:val="Lauftext"/>
        <w:rPr>
          <w:rFonts w:asciiTheme="majorHAnsi" w:hAnsiTheme="majorHAnsi"/>
          <w:sz w:val="20"/>
          <w:szCs w:val="20"/>
        </w:rPr>
      </w:pPr>
    </w:p>
    <w:p w14:paraId="6DCC010C" w14:textId="77777777" w:rsidR="00FD3622" w:rsidRPr="006558CB" w:rsidRDefault="00FD3622" w:rsidP="00FD3622">
      <w:pPr>
        <w:pStyle w:val="berschrift2"/>
        <w:rPr>
          <w:sz w:val="20"/>
          <w:szCs w:val="20"/>
        </w:rPr>
      </w:pPr>
      <w:bookmarkStart w:id="77" w:name="_Toc529882008"/>
      <w:r w:rsidRPr="006558CB">
        <w:rPr>
          <w:sz w:val="20"/>
          <w:szCs w:val="20"/>
        </w:rPr>
        <w:t>Grundaufbau / Architetkur des Projektes</w:t>
      </w:r>
      <w:bookmarkEnd w:id="77"/>
    </w:p>
    <w:p w14:paraId="46511D0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78" w:name="_Toc529882009"/>
      <w:r w:rsidRPr="006558CB">
        <w:rPr>
          <w:sz w:val="20"/>
          <w:szCs w:val="20"/>
        </w:rPr>
        <w:t>Anbindung an die Datenbank</w:t>
      </w:r>
      <w:bookmarkEnd w:id="78"/>
    </w:p>
    <w:p w14:paraId="7923398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763AEA3" w14:textId="77777777" w:rsidR="00FD3622" w:rsidRPr="006558CB" w:rsidRDefault="00FD3622" w:rsidP="00FD3622">
      <w:pPr>
        <w:pStyle w:val="berschrift2"/>
        <w:rPr>
          <w:sz w:val="20"/>
          <w:szCs w:val="20"/>
        </w:rPr>
      </w:pPr>
      <w:bookmarkStart w:id="79" w:name="_Toc529882010"/>
      <w:r w:rsidRPr="006558CB">
        <w:rPr>
          <w:sz w:val="20"/>
          <w:szCs w:val="20"/>
        </w:rPr>
        <w:t>Implementierung des Kernfeatures ABC</w:t>
      </w:r>
      <w:bookmarkEnd w:id="79"/>
    </w:p>
    <w:p w14:paraId="262F89F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8CBBD84" w14:textId="77777777" w:rsidR="00FD3622" w:rsidRPr="006558CB" w:rsidRDefault="00FD3622" w:rsidP="00FD3622">
      <w:pPr>
        <w:pStyle w:val="Lauftext"/>
        <w:rPr>
          <w:rFonts w:asciiTheme="majorHAnsi" w:hAnsiTheme="majorHAnsi"/>
          <w:sz w:val="20"/>
          <w:szCs w:val="20"/>
        </w:rPr>
      </w:pPr>
    </w:p>
    <w:p w14:paraId="0B323810" w14:textId="77777777" w:rsidR="00FD3622" w:rsidRPr="006558CB" w:rsidRDefault="00FD3622" w:rsidP="00FD3622">
      <w:pPr>
        <w:pStyle w:val="berschrift3"/>
        <w:rPr>
          <w:szCs w:val="20"/>
        </w:rPr>
      </w:pPr>
      <w:bookmarkStart w:id="80" w:name="_Toc529882011"/>
      <w:r w:rsidRPr="006558CB">
        <w:rPr>
          <w:szCs w:val="20"/>
        </w:rPr>
        <w:lastRenderedPageBreak/>
        <w:t>Funktionsweise des Kernfeatures ABC</w:t>
      </w:r>
      <w:bookmarkEnd w:id="80"/>
    </w:p>
    <w:p w14:paraId="209D7FC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53ABC98" w14:textId="77777777" w:rsidR="00FD3622" w:rsidRPr="006558CB" w:rsidRDefault="00FD3622" w:rsidP="00FD3622">
      <w:pPr>
        <w:pStyle w:val="Lauftext"/>
        <w:rPr>
          <w:rFonts w:asciiTheme="majorHAnsi" w:hAnsiTheme="majorHAnsi"/>
          <w:sz w:val="20"/>
          <w:szCs w:val="20"/>
        </w:rPr>
      </w:pPr>
    </w:p>
    <w:p w14:paraId="4961F6E0" w14:textId="77777777" w:rsidR="00FD3622" w:rsidRPr="006558CB" w:rsidRDefault="00FD3622" w:rsidP="00FD3622">
      <w:pPr>
        <w:pStyle w:val="berschrift3"/>
        <w:rPr>
          <w:szCs w:val="20"/>
        </w:rPr>
      </w:pPr>
      <w:bookmarkStart w:id="81" w:name="_Toc529882012"/>
      <w:r w:rsidRPr="006558CB">
        <w:rPr>
          <w:szCs w:val="20"/>
        </w:rPr>
        <w:t>Ziel des Kernfeatures ABC</w:t>
      </w:r>
      <w:bookmarkEnd w:id="81"/>
    </w:p>
    <w:p w14:paraId="4E48B92E"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56F4F054" w14:textId="77777777" w:rsidR="00FD3622" w:rsidRPr="006558CB" w:rsidRDefault="00FD3622" w:rsidP="00FD3622">
      <w:pPr>
        <w:pStyle w:val="Lauftext"/>
        <w:rPr>
          <w:rFonts w:asciiTheme="majorHAnsi" w:hAnsiTheme="majorHAnsi"/>
          <w:sz w:val="20"/>
          <w:szCs w:val="20"/>
          <w:lang w:val="fr-CH"/>
        </w:rPr>
      </w:pPr>
    </w:p>
    <w:p w14:paraId="0DB49F75" w14:textId="77777777" w:rsidR="00FD3622" w:rsidRPr="006558CB" w:rsidRDefault="00FD3622" w:rsidP="00FD3622">
      <w:pPr>
        <w:pStyle w:val="berschrift3"/>
        <w:rPr>
          <w:szCs w:val="20"/>
          <w:lang w:val="fr-CH"/>
        </w:rPr>
      </w:pPr>
      <w:bookmarkStart w:id="82" w:name="_Toc529882013"/>
      <w:r w:rsidRPr="006558CB">
        <w:rPr>
          <w:szCs w:val="20"/>
          <w:lang w:val="fr-CH"/>
        </w:rPr>
        <w:t>Effektives GUI / Produkt</w:t>
      </w:r>
      <w:bookmarkEnd w:id="82"/>
    </w:p>
    <w:p w14:paraId="65561648"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7777777" w:rsidR="00FD3622" w:rsidRPr="006558CB" w:rsidRDefault="00FD3622" w:rsidP="00FD3622">
      <w:pPr>
        <w:pStyle w:val="berschrift2"/>
        <w:rPr>
          <w:sz w:val="20"/>
          <w:szCs w:val="20"/>
        </w:rPr>
      </w:pPr>
      <w:bookmarkStart w:id="83" w:name="_Toc529882014"/>
      <w:r w:rsidRPr="006558CB">
        <w:rPr>
          <w:sz w:val="20"/>
          <w:szCs w:val="20"/>
        </w:rPr>
        <w:lastRenderedPageBreak/>
        <w:t>Implementierung des Kernfeatures zyz</w:t>
      </w:r>
      <w:bookmarkEnd w:id="83"/>
    </w:p>
    <w:p w14:paraId="67661A7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3117F39" w14:textId="77777777" w:rsidR="00FD3622" w:rsidRPr="006558CB" w:rsidRDefault="00FD3622" w:rsidP="00FD3622">
      <w:pPr>
        <w:pStyle w:val="Lauftext"/>
        <w:rPr>
          <w:rFonts w:asciiTheme="majorHAnsi" w:hAnsiTheme="majorHAnsi"/>
          <w:sz w:val="20"/>
          <w:szCs w:val="20"/>
        </w:rPr>
      </w:pPr>
    </w:p>
    <w:p w14:paraId="614A988E" w14:textId="77777777" w:rsidR="00FD3622" w:rsidRPr="006558CB" w:rsidRDefault="00FD3622" w:rsidP="00FD3622">
      <w:pPr>
        <w:pStyle w:val="berschrift3"/>
        <w:rPr>
          <w:szCs w:val="20"/>
        </w:rPr>
      </w:pPr>
      <w:bookmarkStart w:id="84" w:name="_Toc529882015"/>
      <w:r w:rsidRPr="006558CB">
        <w:rPr>
          <w:szCs w:val="20"/>
        </w:rPr>
        <w:t>Funktionsweise des Kernfeatures ABC</w:t>
      </w:r>
      <w:bookmarkEnd w:id="84"/>
    </w:p>
    <w:p w14:paraId="05CB5A2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4F3AF9" w14:textId="77777777" w:rsidR="00FD3622" w:rsidRPr="006558CB" w:rsidRDefault="00FD3622" w:rsidP="00FD3622">
      <w:pPr>
        <w:pStyle w:val="Lauftext"/>
        <w:rPr>
          <w:rFonts w:asciiTheme="majorHAnsi" w:hAnsiTheme="majorHAnsi"/>
          <w:sz w:val="20"/>
          <w:szCs w:val="20"/>
        </w:rPr>
      </w:pPr>
    </w:p>
    <w:p w14:paraId="2B965F5D" w14:textId="77777777" w:rsidR="00FD3622" w:rsidRPr="006558CB" w:rsidRDefault="00FD3622" w:rsidP="00FD3622">
      <w:pPr>
        <w:pStyle w:val="berschrift3"/>
        <w:rPr>
          <w:szCs w:val="20"/>
        </w:rPr>
      </w:pPr>
      <w:bookmarkStart w:id="85" w:name="_Toc529882016"/>
      <w:r w:rsidRPr="006558CB">
        <w:rPr>
          <w:szCs w:val="20"/>
        </w:rPr>
        <w:t>Ziel des Kernfeatures ABC</w:t>
      </w:r>
      <w:bookmarkEnd w:id="85"/>
    </w:p>
    <w:p w14:paraId="42D544C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77777777" w:rsidR="00FD3622" w:rsidRPr="006558CB" w:rsidRDefault="00FD3622" w:rsidP="00FD3622">
      <w:pPr>
        <w:pStyle w:val="berschrift3"/>
        <w:rPr>
          <w:szCs w:val="20"/>
          <w:lang w:val="fr-CH"/>
        </w:rPr>
      </w:pPr>
      <w:bookmarkStart w:id="86" w:name="_Toc529882017"/>
      <w:r w:rsidRPr="006558CB">
        <w:rPr>
          <w:szCs w:val="20"/>
          <w:lang w:val="fr-CH"/>
        </w:rPr>
        <w:t>Effektives GUI / Produkt</w:t>
      </w:r>
      <w:bookmarkEnd w:id="86"/>
    </w:p>
    <w:p w14:paraId="15C7D57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E53E794" w14:textId="77777777" w:rsidR="00FD3622" w:rsidRPr="006558CB" w:rsidRDefault="00FD3622" w:rsidP="00FD3622">
      <w:pPr>
        <w:spacing w:after="160" w:line="259" w:lineRule="auto"/>
        <w:rPr>
          <w:rFonts w:asciiTheme="majorHAnsi" w:hAnsiTheme="majorHAnsi"/>
        </w:rPr>
      </w:pPr>
    </w:p>
    <w:p w14:paraId="63E7F3F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5486B3A7" w14:textId="77777777" w:rsidR="00FD3622" w:rsidRPr="006558CB" w:rsidRDefault="00FD3622" w:rsidP="00FD3622">
      <w:pPr>
        <w:pStyle w:val="berschrift2"/>
        <w:rPr>
          <w:sz w:val="20"/>
          <w:szCs w:val="20"/>
        </w:rPr>
      </w:pPr>
      <w:r w:rsidRPr="006558CB">
        <w:rPr>
          <w:sz w:val="20"/>
          <w:szCs w:val="20"/>
        </w:rPr>
        <w:lastRenderedPageBreak/>
        <w:t xml:space="preserve">Vorbereitungen für den Upload / Live-Schaltung </w:t>
      </w:r>
    </w:p>
    <w:p w14:paraId="4EA6E99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45CB446" w14:textId="77777777" w:rsidR="00FD3622" w:rsidRPr="006558CB" w:rsidRDefault="00FD3622" w:rsidP="00FD3622">
      <w:pPr>
        <w:pStyle w:val="Lauftext"/>
        <w:rPr>
          <w:rFonts w:asciiTheme="majorHAnsi" w:hAnsiTheme="majorHAnsi"/>
          <w:sz w:val="20"/>
          <w:szCs w:val="20"/>
        </w:rPr>
      </w:pPr>
    </w:p>
    <w:p w14:paraId="237CE0E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8CC16E5" w14:textId="77777777" w:rsidR="00FD3622" w:rsidRPr="006558CB" w:rsidRDefault="00FD3622" w:rsidP="006F68B1">
      <w:pPr>
        <w:pStyle w:val="berschrift1"/>
      </w:pPr>
      <w:bookmarkStart w:id="87" w:name="_Toc529882018"/>
      <w:r w:rsidRPr="006558CB">
        <w:lastRenderedPageBreak/>
        <w:t>Kontrollieren</w:t>
      </w:r>
      <w:bookmarkEnd w:id="87"/>
    </w:p>
    <w:p w14:paraId="18970C09" w14:textId="77777777" w:rsidR="00FD3622" w:rsidRPr="006558CB" w:rsidRDefault="00FD3622" w:rsidP="00FD3622">
      <w:pPr>
        <w:pStyle w:val="berschrift2"/>
        <w:rPr>
          <w:caps/>
          <w:sz w:val="20"/>
          <w:szCs w:val="20"/>
        </w:rPr>
      </w:pPr>
      <w:bookmarkStart w:id="88" w:name="_Toc529882019"/>
      <w:r w:rsidRPr="006558CB">
        <w:rPr>
          <w:sz w:val="20"/>
          <w:szCs w:val="20"/>
        </w:rPr>
        <w:t>Beschreibung der Randbedingungen / Testanlage (Umfeld)</w:t>
      </w:r>
      <w:bookmarkEnd w:id="88"/>
    </w:p>
    <w:p w14:paraId="75B57BA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E549878" w14:textId="77777777" w:rsidR="00FD3622" w:rsidRPr="006558CB" w:rsidRDefault="00FD3622" w:rsidP="00FD3622">
      <w:pPr>
        <w:pStyle w:val="Lauftext"/>
        <w:rPr>
          <w:rFonts w:asciiTheme="majorHAnsi" w:hAnsiTheme="majorHAnsi"/>
          <w:sz w:val="20"/>
          <w:szCs w:val="20"/>
        </w:rPr>
      </w:pPr>
    </w:p>
    <w:p w14:paraId="1E6A0A70" w14:textId="77777777" w:rsidR="00FD3622" w:rsidRPr="006558CB" w:rsidRDefault="00FD3622" w:rsidP="00FD3622">
      <w:pPr>
        <w:pStyle w:val="berschrift2"/>
        <w:rPr>
          <w:caps/>
          <w:sz w:val="20"/>
          <w:szCs w:val="20"/>
        </w:rPr>
      </w:pPr>
      <w:bookmarkStart w:id="89" w:name="_Toc529882020"/>
      <w:r w:rsidRPr="006558CB">
        <w:rPr>
          <w:sz w:val="20"/>
          <w:szCs w:val="20"/>
        </w:rPr>
        <w:t>Eingesetzte Testmittel und -methoden</w:t>
      </w:r>
      <w:bookmarkEnd w:id="89"/>
    </w:p>
    <w:p w14:paraId="651F322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8D48066" w14:textId="77777777" w:rsidR="00FD3622" w:rsidRPr="006558CB" w:rsidRDefault="00FD3622" w:rsidP="00FD3622">
      <w:pPr>
        <w:pStyle w:val="Lauftext"/>
        <w:rPr>
          <w:rFonts w:asciiTheme="majorHAnsi" w:hAnsiTheme="majorHAnsi"/>
          <w:sz w:val="20"/>
          <w:szCs w:val="20"/>
        </w:rPr>
      </w:pPr>
    </w:p>
    <w:p w14:paraId="0B4EAEA9" w14:textId="77777777" w:rsidR="00FD3622" w:rsidRPr="006558CB" w:rsidRDefault="00FD3622" w:rsidP="00FD3622">
      <w:pPr>
        <w:pStyle w:val="berschrift2"/>
        <w:rPr>
          <w:caps/>
          <w:sz w:val="20"/>
          <w:szCs w:val="20"/>
        </w:rPr>
      </w:pPr>
      <w:bookmarkStart w:id="90" w:name="_Toc529882021"/>
      <w:r w:rsidRPr="006558CB">
        <w:rPr>
          <w:sz w:val="20"/>
          <w:szCs w:val="20"/>
        </w:rPr>
        <w:t>Beschreibung der Testszenarien</w:t>
      </w:r>
      <w:bookmarkEnd w:id="90"/>
    </w:p>
    <w:p w14:paraId="648F488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7DF7482" w14:textId="77777777" w:rsidR="00FD3622" w:rsidRPr="006558CB" w:rsidRDefault="00FD3622" w:rsidP="00FD3622">
      <w:pPr>
        <w:pStyle w:val="Lauftext"/>
        <w:rPr>
          <w:rFonts w:asciiTheme="majorHAnsi" w:hAnsiTheme="majorHAnsi"/>
          <w:sz w:val="20"/>
          <w:szCs w:val="20"/>
        </w:rPr>
      </w:pPr>
    </w:p>
    <w:p w14:paraId="71E79580" w14:textId="16083AB7" w:rsidR="00FD3622" w:rsidRPr="006558CB" w:rsidRDefault="00FD3622" w:rsidP="00FD3622">
      <w:pPr>
        <w:rPr>
          <w:rFonts w:asciiTheme="majorHAnsi" w:eastAsiaTheme="majorEastAsia" w:hAnsiTheme="majorHAnsi" w:cstheme="majorBidi"/>
          <w:b/>
          <w:spacing w:val="-10"/>
          <w:kern w:val="28"/>
        </w:rPr>
      </w:pPr>
    </w:p>
    <w:p w14:paraId="54C12F7C" w14:textId="124779F2" w:rsidR="00DB16A6" w:rsidRPr="006558CB" w:rsidRDefault="00DB16A6" w:rsidP="00FD3622">
      <w:pPr>
        <w:rPr>
          <w:rFonts w:asciiTheme="majorHAnsi" w:eastAsiaTheme="majorEastAsia" w:hAnsiTheme="majorHAnsi" w:cstheme="majorBidi"/>
          <w:b/>
          <w:spacing w:val="-10"/>
          <w:kern w:val="28"/>
        </w:rPr>
      </w:pPr>
    </w:p>
    <w:p w14:paraId="5B1E00D8" w14:textId="291346B2" w:rsidR="00DB16A6" w:rsidRPr="006558CB" w:rsidRDefault="00DB16A6" w:rsidP="00FD3622">
      <w:pPr>
        <w:rPr>
          <w:rFonts w:asciiTheme="majorHAnsi" w:eastAsiaTheme="majorEastAsia" w:hAnsiTheme="majorHAnsi" w:cstheme="majorBidi"/>
          <w:b/>
          <w:spacing w:val="-10"/>
          <w:kern w:val="28"/>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3DE43413" w14:textId="76AE970A" w:rsidR="00DB16A6" w:rsidRPr="006558CB" w:rsidRDefault="00DB16A6" w:rsidP="00FD3622">
      <w:pPr>
        <w:rPr>
          <w:rFonts w:asciiTheme="majorHAnsi" w:eastAsiaTheme="majorEastAsia" w:hAnsiTheme="majorHAnsi" w:cstheme="majorBidi"/>
          <w:b/>
          <w:spacing w:val="-10"/>
          <w:kern w:val="28"/>
        </w:rPr>
      </w:pPr>
    </w:p>
    <w:p w14:paraId="22E5482E" w14:textId="510ED5C4" w:rsidR="00DB16A6" w:rsidRPr="006558CB" w:rsidRDefault="00DB16A6" w:rsidP="00FD3622">
      <w:pPr>
        <w:rPr>
          <w:rFonts w:asciiTheme="majorHAnsi" w:eastAsiaTheme="majorEastAsia" w:hAnsiTheme="majorHAnsi" w:cstheme="majorBidi"/>
          <w:b/>
          <w:spacing w:val="-10"/>
          <w:kern w:val="28"/>
        </w:rPr>
      </w:pPr>
    </w:p>
    <w:p w14:paraId="412B9DDD" w14:textId="41540313" w:rsidR="00DB16A6" w:rsidRPr="006558CB" w:rsidRDefault="00DB16A6" w:rsidP="00FD3622">
      <w:pPr>
        <w:rPr>
          <w:rFonts w:asciiTheme="majorHAnsi" w:eastAsiaTheme="majorEastAsia" w:hAnsiTheme="majorHAnsi" w:cstheme="majorBidi"/>
          <w:b/>
          <w:spacing w:val="-10"/>
          <w:kern w:val="28"/>
        </w:rPr>
      </w:pPr>
    </w:p>
    <w:p w14:paraId="4F06B6EF" w14:textId="4FA4D028" w:rsidR="00DB16A6" w:rsidRPr="006558CB" w:rsidRDefault="00DB16A6" w:rsidP="00FD3622">
      <w:pPr>
        <w:rPr>
          <w:rFonts w:asciiTheme="majorHAnsi" w:eastAsiaTheme="majorEastAsia" w:hAnsiTheme="majorHAnsi" w:cstheme="majorBidi"/>
          <w:b/>
          <w:spacing w:val="-10"/>
          <w:kern w:val="28"/>
        </w:rPr>
      </w:pP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p w14:paraId="01C24F22" w14:textId="77777777" w:rsidR="00DB16A6" w:rsidRPr="006558CB" w:rsidRDefault="00DB16A6" w:rsidP="00DB16A6">
      <w:pPr>
        <w:pStyle w:val="berschrift2"/>
        <w:rPr>
          <w:caps/>
          <w:sz w:val="20"/>
          <w:szCs w:val="20"/>
        </w:rPr>
      </w:pPr>
      <w:bookmarkStart w:id="91" w:name="_Toc529882022"/>
      <w:r w:rsidRPr="006558CB">
        <w:rPr>
          <w:sz w:val="20"/>
          <w:szCs w:val="20"/>
        </w:rPr>
        <w:lastRenderedPageBreak/>
        <w:t>Testprotokoll zum Testszenario abc</w:t>
      </w:r>
      <w:bookmarkEnd w:id="91"/>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18B2475" w14:textId="77777777" w:rsidTr="00221C62">
        <w:tc>
          <w:tcPr>
            <w:tcW w:w="562" w:type="dxa"/>
          </w:tcPr>
          <w:p w14:paraId="16626FD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5969768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3DF6023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21BF257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3D0DE06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866F83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014DD25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5D8B6D73" w14:textId="77777777" w:rsidTr="00221C62">
        <w:tc>
          <w:tcPr>
            <w:tcW w:w="562" w:type="dxa"/>
          </w:tcPr>
          <w:p w14:paraId="72024F9A" w14:textId="77777777" w:rsidR="00DB16A6" w:rsidRPr="006558CB" w:rsidRDefault="00DB16A6" w:rsidP="00221C62">
            <w:pPr>
              <w:pStyle w:val="Lauftext"/>
              <w:rPr>
                <w:rFonts w:asciiTheme="majorHAnsi" w:hAnsiTheme="majorHAnsi"/>
                <w:sz w:val="20"/>
                <w:szCs w:val="20"/>
              </w:rPr>
            </w:pPr>
          </w:p>
        </w:tc>
        <w:tc>
          <w:tcPr>
            <w:tcW w:w="2211" w:type="dxa"/>
          </w:tcPr>
          <w:p w14:paraId="5DB4CE01" w14:textId="77777777" w:rsidR="00DB16A6" w:rsidRPr="006558CB" w:rsidRDefault="00DB16A6" w:rsidP="00221C62">
            <w:pPr>
              <w:pStyle w:val="Lauftext"/>
              <w:rPr>
                <w:rFonts w:asciiTheme="majorHAnsi" w:hAnsiTheme="majorHAnsi"/>
                <w:sz w:val="20"/>
                <w:szCs w:val="20"/>
              </w:rPr>
            </w:pPr>
          </w:p>
        </w:tc>
        <w:tc>
          <w:tcPr>
            <w:tcW w:w="2211" w:type="dxa"/>
          </w:tcPr>
          <w:p w14:paraId="7C4FD2C1" w14:textId="77777777" w:rsidR="00DB16A6" w:rsidRPr="006558CB" w:rsidRDefault="00DB16A6" w:rsidP="00221C62">
            <w:pPr>
              <w:pStyle w:val="Lauftext"/>
              <w:rPr>
                <w:rFonts w:asciiTheme="majorHAnsi" w:hAnsiTheme="majorHAnsi"/>
                <w:sz w:val="20"/>
                <w:szCs w:val="20"/>
              </w:rPr>
            </w:pPr>
          </w:p>
        </w:tc>
        <w:tc>
          <w:tcPr>
            <w:tcW w:w="2212" w:type="dxa"/>
          </w:tcPr>
          <w:p w14:paraId="1D552084" w14:textId="77777777" w:rsidR="00DB16A6" w:rsidRPr="006558CB" w:rsidRDefault="00DB16A6" w:rsidP="00221C62">
            <w:pPr>
              <w:pStyle w:val="Lauftext"/>
              <w:rPr>
                <w:rFonts w:asciiTheme="majorHAnsi" w:hAnsiTheme="majorHAnsi"/>
                <w:sz w:val="20"/>
                <w:szCs w:val="20"/>
              </w:rPr>
            </w:pPr>
          </w:p>
        </w:tc>
        <w:tc>
          <w:tcPr>
            <w:tcW w:w="2211" w:type="dxa"/>
          </w:tcPr>
          <w:p w14:paraId="65CD18BB" w14:textId="77777777" w:rsidR="00DB16A6" w:rsidRPr="006558CB" w:rsidRDefault="00DB16A6" w:rsidP="00221C62">
            <w:pPr>
              <w:pStyle w:val="Lauftext"/>
              <w:rPr>
                <w:rFonts w:asciiTheme="majorHAnsi" w:hAnsiTheme="majorHAnsi"/>
                <w:sz w:val="20"/>
                <w:szCs w:val="20"/>
              </w:rPr>
            </w:pPr>
          </w:p>
        </w:tc>
        <w:tc>
          <w:tcPr>
            <w:tcW w:w="2212" w:type="dxa"/>
          </w:tcPr>
          <w:p w14:paraId="083AA14B" w14:textId="77777777" w:rsidR="00DB16A6" w:rsidRPr="006558CB" w:rsidRDefault="00DB16A6" w:rsidP="00221C62">
            <w:pPr>
              <w:pStyle w:val="Lauftext"/>
              <w:rPr>
                <w:rFonts w:asciiTheme="majorHAnsi" w:hAnsiTheme="majorHAnsi"/>
                <w:sz w:val="20"/>
                <w:szCs w:val="20"/>
              </w:rPr>
            </w:pPr>
          </w:p>
        </w:tc>
        <w:tc>
          <w:tcPr>
            <w:tcW w:w="571" w:type="dxa"/>
          </w:tcPr>
          <w:p w14:paraId="4C4A682D" w14:textId="77777777" w:rsidR="00DB16A6" w:rsidRPr="006558CB" w:rsidRDefault="00DB16A6" w:rsidP="00221C62">
            <w:pPr>
              <w:pStyle w:val="Lauftext"/>
              <w:rPr>
                <w:rFonts w:asciiTheme="majorHAnsi" w:hAnsiTheme="majorHAnsi"/>
                <w:sz w:val="20"/>
                <w:szCs w:val="20"/>
              </w:rPr>
            </w:pPr>
          </w:p>
        </w:tc>
      </w:tr>
      <w:tr w:rsidR="006558CB" w:rsidRPr="006558CB" w14:paraId="74CB6491" w14:textId="77777777" w:rsidTr="00221C62">
        <w:tc>
          <w:tcPr>
            <w:tcW w:w="562" w:type="dxa"/>
          </w:tcPr>
          <w:p w14:paraId="48F2AC38" w14:textId="77777777" w:rsidR="00DB16A6" w:rsidRPr="006558CB" w:rsidRDefault="00DB16A6" w:rsidP="00221C62">
            <w:pPr>
              <w:pStyle w:val="Lauftext"/>
              <w:rPr>
                <w:rFonts w:asciiTheme="majorHAnsi" w:hAnsiTheme="majorHAnsi"/>
                <w:sz w:val="20"/>
                <w:szCs w:val="20"/>
              </w:rPr>
            </w:pPr>
          </w:p>
        </w:tc>
        <w:tc>
          <w:tcPr>
            <w:tcW w:w="2211" w:type="dxa"/>
          </w:tcPr>
          <w:p w14:paraId="20C5B936" w14:textId="77777777" w:rsidR="00DB16A6" w:rsidRPr="006558CB" w:rsidRDefault="00DB16A6" w:rsidP="00221C62">
            <w:pPr>
              <w:pStyle w:val="Lauftext"/>
              <w:rPr>
                <w:rFonts w:asciiTheme="majorHAnsi" w:hAnsiTheme="majorHAnsi"/>
                <w:sz w:val="20"/>
                <w:szCs w:val="20"/>
              </w:rPr>
            </w:pPr>
          </w:p>
        </w:tc>
        <w:tc>
          <w:tcPr>
            <w:tcW w:w="2211" w:type="dxa"/>
          </w:tcPr>
          <w:p w14:paraId="5C5F106D" w14:textId="77777777" w:rsidR="00DB16A6" w:rsidRPr="006558CB" w:rsidRDefault="00DB16A6" w:rsidP="00221C62">
            <w:pPr>
              <w:pStyle w:val="Lauftext"/>
              <w:rPr>
                <w:rFonts w:asciiTheme="majorHAnsi" w:hAnsiTheme="majorHAnsi"/>
                <w:sz w:val="20"/>
                <w:szCs w:val="20"/>
              </w:rPr>
            </w:pPr>
          </w:p>
        </w:tc>
        <w:tc>
          <w:tcPr>
            <w:tcW w:w="2212" w:type="dxa"/>
          </w:tcPr>
          <w:p w14:paraId="46060E33" w14:textId="77777777" w:rsidR="00DB16A6" w:rsidRPr="006558CB" w:rsidRDefault="00DB16A6" w:rsidP="00221C62">
            <w:pPr>
              <w:pStyle w:val="Lauftext"/>
              <w:rPr>
                <w:rFonts w:asciiTheme="majorHAnsi" w:hAnsiTheme="majorHAnsi"/>
                <w:sz w:val="20"/>
                <w:szCs w:val="20"/>
              </w:rPr>
            </w:pPr>
          </w:p>
        </w:tc>
        <w:tc>
          <w:tcPr>
            <w:tcW w:w="2211" w:type="dxa"/>
          </w:tcPr>
          <w:p w14:paraId="715B83E1" w14:textId="77777777" w:rsidR="00DB16A6" w:rsidRPr="006558CB" w:rsidRDefault="00DB16A6" w:rsidP="00221C62">
            <w:pPr>
              <w:pStyle w:val="Lauftext"/>
              <w:rPr>
                <w:rFonts w:asciiTheme="majorHAnsi" w:hAnsiTheme="majorHAnsi"/>
                <w:sz w:val="20"/>
                <w:szCs w:val="20"/>
              </w:rPr>
            </w:pPr>
          </w:p>
        </w:tc>
        <w:tc>
          <w:tcPr>
            <w:tcW w:w="2212" w:type="dxa"/>
          </w:tcPr>
          <w:p w14:paraId="5EDF4845" w14:textId="77777777" w:rsidR="00DB16A6" w:rsidRPr="006558CB" w:rsidRDefault="00DB16A6" w:rsidP="00221C62">
            <w:pPr>
              <w:pStyle w:val="Lauftext"/>
              <w:rPr>
                <w:rFonts w:asciiTheme="majorHAnsi" w:hAnsiTheme="majorHAnsi"/>
                <w:sz w:val="20"/>
                <w:szCs w:val="20"/>
              </w:rPr>
            </w:pPr>
          </w:p>
        </w:tc>
        <w:tc>
          <w:tcPr>
            <w:tcW w:w="571" w:type="dxa"/>
          </w:tcPr>
          <w:p w14:paraId="36E470E2" w14:textId="77777777" w:rsidR="00DB16A6" w:rsidRPr="006558CB" w:rsidRDefault="00DB16A6" w:rsidP="00221C62">
            <w:pPr>
              <w:pStyle w:val="Lauftext"/>
              <w:rPr>
                <w:rFonts w:asciiTheme="majorHAnsi" w:hAnsiTheme="majorHAnsi"/>
                <w:sz w:val="20"/>
                <w:szCs w:val="20"/>
              </w:rPr>
            </w:pPr>
          </w:p>
        </w:tc>
      </w:tr>
      <w:tr w:rsidR="006558CB" w:rsidRPr="006558CB" w14:paraId="0636B61E" w14:textId="77777777" w:rsidTr="00221C62">
        <w:tc>
          <w:tcPr>
            <w:tcW w:w="562" w:type="dxa"/>
          </w:tcPr>
          <w:p w14:paraId="39DE000B" w14:textId="77777777" w:rsidR="00DB16A6" w:rsidRPr="006558CB" w:rsidRDefault="00DB16A6" w:rsidP="00221C62">
            <w:pPr>
              <w:pStyle w:val="Lauftext"/>
              <w:rPr>
                <w:rFonts w:asciiTheme="majorHAnsi" w:hAnsiTheme="majorHAnsi"/>
                <w:sz w:val="20"/>
                <w:szCs w:val="20"/>
              </w:rPr>
            </w:pPr>
          </w:p>
        </w:tc>
        <w:tc>
          <w:tcPr>
            <w:tcW w:w="2211" w:type="dxa"/>
          </w:tcPr>
          <w:p w14:paraId="14B47918" w14:textId="77777777" w:rsidR="00DB16A6" w:rsidRPr="006558CB" w:rsidRDefault="00DB16A6" w:rsidP="00221C62">
            <w:pPr>
              <w:pStyle w:val="Lauftext"/>
              <w:rPr>
                <w:rFonts w:asciiTheme="majorHAnsi" w:hAnsiTheme="majorHAnsi"/>
                <w:sz w:val="20"/>
                <w:szCs w:val="20"/>
              </w:rPr>
            </w:pPr>
          </w:p>
        </w:tc>
        <w:tc>
          <w:tcPr>
            <w:tcW w:w="2211" w:type="dxa"/>
          </w:tcPr>
          <w:p w14:paraId="6A96520D" w14:textId="77777777" w:rsidR="00DB16A6" w:rsidRPr="006558CB" w:rsidRDefault="00DB16A6" w:rsidP="00221C62">
            <w:pPr>
              <w:pStyle w:val="Lauftext"/>
              <w:rPr>
                <w:rFonts w:asciiTheme="majorHAnsi" w:hAnsiTheme="majorHAnsi"/>
                <w:sz w:val="20"/>
                <w:szCs w:val="20"/>
              </w:rPr>
            </w:pPr>
          </w:p>
        </w:tc>
        <w:tc>
          <w:tcPr>
            <w:tcW w:w="2212" w:type="dxa"/>
          </w:tcPr>
          <w:p w14:paraId="23D6AFBD" w14:textId="77777777" w:rsidR="00DB16A6" w:rsidRPr="006558CB" w:rsidRDefault="00DB16A6" w:rsidP="00221C62">
            <w:pPr>
              <w:pStyle w:val="Lauftext"/>
              <w:rPr>
                <w:rFonts w:asciiTheme="majorHAnsi" w:hAnsiTheme="majorHAnsi"/>
                <w:sz w:val="20"/>
                <w:szCs w:val="20"/>
              </w:rPr>
            </w:pPr>
          </w:p>
        </w:tc>
        <w:tc>
          <w:tcPr>
            <w:tcW w:w="2211" w:type="dxa"/>
          </w:tcPr>
          <w:p w14:paraId="7E20B887" w14:textId="77777777" w:rsidR="00DB16A6" w:rsidRPr="006558CB" w:rsidRDefault="00DB16A6" w:rsidP="00221C62">
            <w:pPr>
              <w:pStyle w:val="Lauftext"/>
              <w:rPr>
                <w:rFonts w:asciiTheme="majorHAnsi" w:hAnsiTheme="majorHAnsi"/>
                <w:sz w:val="20"/>
                <w:szCs w:val="20"/>
              </w:rPr>
            </w:pPr>
          </w:p>
        </w:tc>
        <w:tc>
          <w:tcPr>
            <w:tcW w:w="2212" w:type="dxa"/>
          </w:tcPr>
          <w:p w14:paraId="48540F33" w14:textId="77777777" w:rsidR="00DB16A6" w:rsidRPr="006558CB" w:rsidRDefault="00DB16A6" w:rsidP="00221C62">
            <w:pPr>
              <w:pStyle w:val="Lauftext"/>
              <w:rPr>
                <w:rFonts w:asciiTheme="majorHAnsi" w:hAnsiTheme="majorHAnsi"/>
                <w:sz w:val="20"/>
                <w:szCs w:val="20"/>
              </w:rPr>
            </w:pPr>
          </w:p>
        </w:tc>
        <w:tc>
          <w:tcPr>
            <w:tcW w:w="571" w:type="dxa"/>
          </w:tcPr>
          <w:p w14:paraId="5BD7F09E" w14:textId="77777777" w:rsidR="00DB16A6" w:rsidRPr="006558CB" w:rsidRDefault="00DB16A6" w:rsidP="00221C62">
            <w:pPr>
              <w:pStyle w:val="Lauftext"/>
              <w:rPr>
                <w:rFonts w:asciiTheme="majorHAnsi" w:hAnsiTheme="majorHAnsi"/>
                <w:sz w:val="20"/>
                <w:szCs w:val="20"/>
              </w:rPr>
            </w:pPr>
          </w:p>
        </w:tc>
      </w:tr>
      <w:tr w:rsidR="006558CB" w:rsidRPr="006558CB" w14:paraId="3B9F88A2" w14:textId="77777777" w:rsidTr="00221C62">
        <w:tc>
          <w:tcPr>
            <w:tcW w:w="562" w:type="dxa"/>
          </w:tcPr>
          <w:p w14:paraId="7BF552C5" w14:textId="77777777" w:rsidR="00DB16A6" w:rsidRPr="006558CB" w:rsidRDefault="00DB16A6" w:rsidP="00221C62">
            <w:pPr>
              <w:pStyle w:val="Lauftext"/>
              <w:rPr>
                <w:rFonts w:asciiTheme="majorHAnsi" w:hAnsiTheme="majorHAnsi"/>
                <w:sz w:val="20"/>
                <w:szCs w:val="20"/>
              </w:rPr>
            </w:pPr>
          </w:p>
        </w:tc>
        <w:tc>
          <w:tcPr>
            <w:tcW w:w="2211" w:type="dxa"/>
          </w:tcPr>
          <w:p w14:paraId="0D754069" w14:textId="77777777" w:rsidR="00DB16A6" w:rsidRPr="006558CB" w:rsidRDefault="00DB16A6" w:rsidP="00221C62">
            <w:pPr>
              <w:pStyle w:val="Lauftext"/>
              <w:rPr>
                <w:rFonts w:asciiTheme="majorHAnsi" w:hAnsiTheme="majorHAnsi"/>
                <w:sz w:val="20"/>
                <w:szCs w:val="20"/>
              </w:rPr>
            </w:pPr>
          </w:p>
        </w:tc>
        <w:tc>
          <w:tcPr>
            <w:tcW w:w="2211" w:type="dxa"/>
          </w:tcPr>
          <w:p w14:paraId="6634C4E6" w14:textId="77777777" w:rsidR="00DB16A6" w:rsidRPr="006558CB" w:rsidRDefault="00DB16A6" w:rsidP="00221C62">
            <w:pPr>
              <w:pStyle w:val="Lauftext"/>
              <w:rPr>
                <w:rFonts w:asciiTheme="majorHAnsi" w:hAnsiTheme="majorHAnsi"/>
                <w:sz w:val="20"/>
                <w:szCs w:val="20"/>
              </w:rPr>
            </w:pPr>
          </w:p>
        </w:tc>
        <w:tc>
          <w:tcPr>
            <w:tcW w:w="2212" w:type="dxa"/>
          </w:tcPr>
          <w:p w14:paraId="117293B5" w14:textId="77777777" w:rsidR="00DB16A6" w:rsidRPr="006558CB" w:rsidRDefault="00DB16A6" w:rsidP="00221C62">
            <w:pPr>
              <w:pStyle w:val="Lauftext"/>
              <w:rPr>
                <w:rFonts w:asciiTheme="majorHAnsi" w:hAnsiTheme="majorHAnsi"/>
                <w:sz w:val="20"/>
                <w:szCs w:val="20"/>
              </w:rPr>
            </w:pPr>
          </w:p>
        </w:tc>
        <w:tc>
          <w:tcPr>
            <w:tcW w:w="2211" w:type="dxa"/>
          </w:tcPr>
          <w:p w14:paraId="73994CA9" w14:textId="77777777" w:rsidR="00DB16A6" w:rsidRPr="006558CB" w:rsidRDefault="00DB16A6" w:rsidP="00221C62">
            <w:pPr>
              <w:pStyle w:val="Lauftext"/>
              <w:rPr>
                <w:rFonts w:asciiTheme="majorHAnsi" w:hAnsiTheme="majorHAnsi"/>
                <w:sz w:val="20"/>
                <w:szCs w:val="20"/>
              </w:rPr>
            </w:pPr>
          </w:p>
        </w:tc>
        <w:tc>
          <w:tcPr>
            <w:tcW w:w="2212" w:type="dxa"/>
          </w:tcPr>
          <w:p w14:paraId="5B1EDB4A" w14:textId="77777777" w:rsidR="00DB16A6" w:rsidRPr="006558CB" w:rsidRDefault="00DB16A6" w:rsidP="00221C62">
            <w:pPr>
              <w:pStyle w:val="Lauftext"/>
              <w:rPr>
                <w:rFonts w:asciiTheme="majorHAnsi" w:hAnsiTheme="majorHAnsi"/>
                <w:sz w:val="20"/>
                <w:szCs w:val="20"/>
              </w:rPr>
            </w:pPr>
          </w:p>
        </w:tc>
        <w:tc>
          <w:tcPr>
            <w:tcW w:w="571" w:type="dxa"/>
          </w:tcPr>
          <w:p w14:paraId="49CF954D" w14:textId="77777777" w:rsidR="00DB16A6" w:rsidRPr="006558CB" w:rsidRDefault="00DB16A6" w:rsidP="00221C62">
            <w:pPr>
              <w:pStyle w:val="Lauftext"/>
              <w:keepNext/>
              <w:rPr>
                <w:rFonts w:asciiTheme="majorHAnsi" w:hAnsiTheme="majorHAnsi"/>
                <w:sz w:val="20"/>
                <w:szCs w:val="20"/>
              </w:rPr>
            </w:pPr>
          </w:p>
        </w:tc>
      </w:tr>
    </w:tbl>
    <w:p w14:paraId="72498AA3" w14:textId="77777777"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abc Feature</w:t>
      </w:r>
    </w:p>
    <w:p w14:paraId="0A587C9D" w14:textId="77777777" w:rsidR="00DB16A6" w:rsidRPr="006558CB" w:rsidRDefault="00DB16A6" w:rsidP="00DB16A6">
      <w:pPr>
        <w:pStyle w:val="Lauftext"/>
        <w:rPr>
          <w:rFonts w:asciiTheme="majorHAnsi" w:hAnsiTheme="majorHAnsi"/>
          <w:sz w:val="20"/>
          <w:szCs w:val="20"/>
        </w:rPr>
      </w:pPr>
    </w:p>
    <w:p w14:paraId="7FB14E00" w14:textId="77777777" w:rsidR="00DB16A6" w:rsidRPr="006558CB" w:rsidRDefault="00DB16A6" w:rsidP="00DB16A6">
      <w:pPr>
        <w:pStyle w:val="berschrift2"/>
        <w:rPr>
          <w:caps/>
          <w:sz w:val="20"/>
          <w:szCs w:val="20"/>
        </w:rPr>
      </w:pPr>
      <w:bookmarkStart w:id="92" w:name="_Toc529882023"/>
      <w:r w:rsidRPr="006558CB">
        <w:rPr>
          <w:sz w:val="20"/>
          <w:szCs w:val="20"/>
        </w:rPr>
        <w:t>Testprotokoll zum Testszenario xyz</w:t>
      </w:r>
      <w:bookmarkEnd w:id="92"/>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CBCB51E" w14:textId="77777777" w:rsidTr="00221C62">
        <w:tc>
          <w:tcPr>
            <w:tcW w:w="562" w:type="dxa"/>
          </w:tcPr>
          <w:p w14:paraId="500A5454"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3751FDF2"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5F88082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00AE89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42D733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4D9193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27A980B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331B530B" w14:textId="77777777" w:rsidTr="00221C62">
        <w:tc>
          <w:tcPr>
            <w:tcW w:w="562" w:type="dxa"/>
          </w:tcPr>
          <w:p w14:paraId="5E7D0D4C" w14:textId="77777777" w:rsidR="00DB16A6" w:rsidRPr="006558CB" w:rsidRDefault="00DB16A6" w:rsidP="00221C62">
            <w:pPr>
              <w:pStyle w:val="Lauftext"/>
              <w:rPr>
                <w:rFonts w:asciiTheme="majorHAnsi" w:hAnsiTheme="majorHAnsi"/>
                <w:sz w:val="20"/>
                <w:szCs w:val="20"/>
              </w:rPr>
            </w:pPr>
          </w:p>
        </w:tc>
        <w:tc>
          <w:tcPr>
            <w:tcW w:w="2211" w:type="dxa"/>
          </w:tcPr>
          <w:p w14:paraId="7E740ECC" w14:textId="77777777" w:rsidR="00DB16A6" w:rsidRPr="006558CB" w:rsidRDefault="00DB16A6" w:rsidP="00221C62">
            <w:pPr>
              <w:pStyle w:val="Lauftext"/>
              <w:rPr>
                <w:rFonts w:asciiTheme="majorHAnsi" w:hAnsiTheme="majorHAnsi"/>
                <w:sz w:val="20"/>
                <w:szCs w:val="20"/>
              </w:rPr>
            </w:pPr>
          </w:p>
        </w:tc>
        <w:tc>
          <w:tcPr>
            <w:tcW w:w="2211" w:type="dxa"/>
          </w:tcPr>
          <w:p w14:paraId="4568A16B" w14:textId="77777777" w:rsidR="00DB16A6" w:rsidRPr="006558CB" w:rsidRDefault="00DB16A6" w:rsidP="00221C62">
            <w:pPr>
              <w:pStyle w:val="Lauftext"/>
              <w:rPr>
                <w:rFonts w:asciiTheme="majorHAnsi" w:hAnsiTheme="majorHAnsi"/>
                <w:sz w:val="20"/>
                <w:szCs w:val="20"/>
              </w:rPr>
            </w:pPr>
          </w:p>
        </w:tc>
        <w:tc>
          <w:tcPr>
            <w:tcW w:w="2212" w:type="dxa"/>
          </w:tcPr>
          <w:p w14:paraId="5A0562B5" w14:textId="77777777" w:rsidR="00DB16A6" w:rsidRPr="006558CB" w:rsidRDefault="00DB16A6" w:rsidP="00221C62">
            <w:pPr>
              <w:pStyle w:val="Lauftext"/>
              <w:rPr>
                <w:rFonts w:asciiTheme="majorHAnsi" w:hAnsiTheme="majorHAnsi"/>
                <w:sz w:val="20"/>
                <w:szCs w:val="20"/>
              </w:rPr>
            </w:pPr>
          </w:p>
        </w:tc>
        <w:tc>
          <w:tcPr>
            <w:tcW w:w="2211" w:type="dxa"/>
          </w:tcPr>
          <w:p w14:paraId="1BA8959E" w14:textId="77777777" w:rsidR="00DB16A6" w:rsidRPr="006558CB" w:rsidRDefault="00DB16A6" w:rsidP="00221C62">
            <w:pPr>
              <w:pStyle w:val="Lauftext"/>
              <w:rPr>
                <w:rFonts w:asciiTheme="majorHAnsi" w:hAnsiTheme="majorHAnsi"/>
                <w:sz w:val="20"/>
                <w:szCs w:val="20"/>
              </w:rPr>
            </w:pPr>
          </w:p>
        </w:tc>
        <w:tc>
          <w:tcPr>
            <w:tcW w:w="2212" w:type="dxa"/>
          </w:tcPr>
          <w:p w14:paraId="2D809C66" w14:textId="77777777" w:rsidR="00DB16A6" w:rsidRPr="006558CB" w:rsidRDefault="00DB16A6" w:rsidP="00221C62">
            <w:pPr>
              <w:pStyle w:val="Lauftext"/>
              <w:rPr>
                <w:rFonts w:asciiTheme="majorHAnsi" w:hAnsiTheme="majorHAnsi"/>
                <w:sz w:val="20"/>
                <w:szCs w:val="20"/>
              </w:rPr>
            </w:pPr>
          </w:p>
        </w:tc>
        <w:tc>
          <w:tcPr>
            <w:tcW w:w="571" w:type="dxa"/>
          </w:tcPr>
          <w:p w14:paraId="39FCD244" w14:textId="77777777" w:rsidR="00DB16A6" w:rsidRPr="006558CB" w:rsidRDefault="00DB16A6" w:rsidP="00221C62">
            <w:pPr>
              <w:pStyle w:val="Lauftext"/>
              <w:rPr>
                <w:rFonts w:asciiTheme="majorHAnsi" w:hAnsiTheme="majorHAnsi"/>
                <w:sz w:val="20"/>
                <w:szCs w:val="20"/>
              </w:rPr>
            </w:pPr>
          </w:p>
        </w:tc>
      </w:tr>
      <w:tr w:rsidR="006558CB" w:rsidRPr="006558CB" w14:paraId="73A143E2" w14:textId="77777777" w:rsidTr="00221C62">
        <w:tc>
          <w:tcPr>
            <w:tcW w:w="562" w:type="dxa"/>
          </w:tcPr>
          <w:p w14:paraId="3A4DACC1" w14:textId="77777777" w:rsidR="00DB16A6" w:rsidRPr="006558CB" w:rsidRDefault="00DB16A6" w:rsidP="00221C62">
            <w:pPr>
              <w:pStyle w:val="Lauftext"/>
              <w:rPr>
                <w:rFonts w:asciiTheme="majorHAnsi" w:hAnsiTheme="majorHAnsi"/>
                <w:sz w:val="20"/>
                <w:szCs w:val="20"/>
              </w:rPr>
            </w:pPr>
          </w:p>
        </w:tc>
        <w:tc>
          <w:tcPr>
            <w:tcW w:w="2211" w:type="dxa"/>
          </w:tcPr>
          <w:p w14:paraId="50E94732" w14:textId="77777777" w:rsidR="00DB16A6" w:rsidRPr="006558CB" w:rsidRDefault="00DB16A6" w:rsidP="00221C62">
            <w:pPr>
              <w:pStyle w:val="Lauftext"/>
              <w:rPr>
                <w:rFonts w:asciiTheme="majorHAnsi" w:hAnsiTheme="majorHAnsi"/>
                <w:sz w:val="20"/>
                <w:szCs w:val="20"/>
              </w:rPr>
            </w:pPr>
          </w:p>
        </w:tc>
        <w:tc>
          <w:tcPr>
            <w:tcW w:w="2211" w:type="dxa"/>
          </w:tcPr>
          <w:p w14:paraId="205D3643" w14:textId="77777777" w:rsidR="00DB16A6" w:rsidRPr="006558CB" w:rsidRDefault="00DB16A6" w:rsidP="00221C62">
            <w:pPr>
              <w:pStyle w:val="Lauftext"/>
              <w:rPr>
                <w:rFonts w:asciiTheme="majorHAnsi" w:hAnsiTheme="majorHAnsi"/>
                <w:sz w:val="20"/>
                <w:szCs w:val="20"/>
              </w:rPr>
            </w:pPr>
          </w:p>
        </w:tc>
        <w:tc>
          <w:tcPr>
            <w:tcW w:w="2212" w:type="dxa"/>
          </w:tcPr>
          <w:p w14:paraId="32F76DCD" w14:textId="77777777" w:rsidR="00DB16A6" w:rsidRPr="006558CB" w:rsidRDefault="00DB16A6" w:rsidP="00221C62">
            <w:pPr>
              <w:pStyle w:val="Lauftext"/>
              <w:rPr>
                <w:rFonts w:asciiTheme="majorHAnsi" w:hAnsiTheme="majorHAnsi"/>
                <w:sz w:val="20"/>
                <w:szCs w:val="20"/>
              </w:rPr>
            </w:pPr>
          </w:p>
        </w:tc>
        <w:tc>
          <w:tcPr>
            <w:tcW w:w="2211" w:type="dxa"/>
          </w:tcPr>
          <w:p w14:paraId="593C138F" w14:textId="77777777" w:rsidR="00DB16A6" w:rsidRPr="006558CB" w:rsidRDefault="00DB16A6" w:rsidP="00221C62">
            <w:pPr>
              <w:pStyle w:val="Lauftext"/>
              <w:rPr>
                <w:rFonts w:asciiTheme="majorHAnsi" w:hAnsiTheme="majorHAnsi"/>
                <w:sz w:val="20"/>
                <w:szCs w:val="20"/>
              </w:rPr>
            </w:pPr>
          </w:p>
        </w:tc>
        <w:tc>
          <w:tcPr>
            <w:tcW w:w="2212" w:type="dxa"/>
          </w:tcPr>
          <w:p w14:paraId="70C736BA" w14:textId="77777777" w:rsidR="00DB16A6" w:rsidRPr="006558CB" w:rsidRDefault="00DB16A6" w:rsidP="00221C62">
            <w:pPr>
              <w:pStyle w:val="Lauftext"/>
              <w:rPr>
                <w:rFonts w:asciiTheme="majorHAnsi" w:hAnsiTheme="majorHAnsi"/>
                <w:sz w:val="20"/>
                <w:szCs w:val="20"/>
              </w:rPr>
            </w:pPr>
          </w:p>
        </w:tc>
        <w:tc>
          <w:tcPr>
            <w:tcW w:w="571" w:type="dxa"/>
          </w:tcPr>
          <w:p w14:paraId="258B7F59" w14:textId="77777777" w:rsidR="00DB16A6" w:rsidRPr="006558CB" w:rsidRDefault="00DB16A6" w:rsidP="00221C62">
            <w:pPr>
              <w:pStyle w:val="Lauftext"/>
              <w:rPr>
                <w:rFonts w:asciiTheme="majorHAnsi" w:hAnsiTheme="majorHAnsi"/>
                <w:sz w:val="20"/>
                <w:szCs w:val="20"/>
              </w:rPr>
            </w:pPr>
          </w:p>
        </w:tc>
      </w:tr>
      <w:tr w:rsidR="006558CB" w:rsidRPr="006558CB" w14:paraId="0F1E7486" w14:textId="77777777" w:rsidTr="00221C62">
        <w:tc>
          <w:tcPr>
            <w:tcW w:w="562" w:type="dxa"/>
          </w:tcPr>
          <w:p w14:paraId="0CB62B0B" w14:textId="77777777" w:rsidR="00DB16A6" w:rsidRPr="006558CB" w:rsidRDefault="00DB16A6" w:rsidP="00221C62">
            <w:pPr>
              <w:pStyle w:val="Lauftext"/>
              <w:rPr>
                <w:rFonts w:asciiTheme="majorHAnsi" w:hAnsiTheme="majorHAnsi"/>
                <w:sz w:val="20"/>
                <w:szCs w:val="20"/>
              </w:rPr>
            </w:pPr>
          </w:p>
        </w:tc>
        <w:tc>
          <w:tcPr>
            <w:tcW w:w="2211" w:type="dxa"/>
          </w:tcPr>
          <w:p w14:paraId="439DF4E0" w14:textId="77777777" w:rsidR="00DB16A6" w:rsidRPr="006558CB" w:rsidRDefault="00DB16A6" w:rsidP="00221C62">
            <w:pPr>
              <w:pStyle w:val="Lauftext"/>
              <w:rPr>
                <w:rFonts w:asciiTheme="majorHAnsi" w:hAnsiTheme="majorHAnsi"/>
                <w:sz w:val="20"/>
                <w:szCs w:val="20"/>
              </w:rPr>
            </w:pPr>
          </w:p>
        </w:tc>
        <w:tc>
          <w:tcPr>
            <w:tcW w:w="2211" w:type="dxa"/>
          </w:tcPr>
          <w:p w14:paraId="1DC811D7" w14:textId="77777777" w:rsidR="00DB16A6" w:rsidRPr="006558CB" w:rsidRDefault="00DB16A6" w:rsidP="00221C62">
            <w:pPr>
              <w:pStyle w:val="Lauftext"/>
              <w:rPr>
                <w:rFonts w:asciiTheme="majorHAnsi" w:hAnsiTheme="majorHAnsi"/>
                <w:sz w:val="20"/>
                <w:szCs w:val="20"/>
              </w:rPr>
            </w:pPr>
          </w:p>
        </w:tc>
        <w:tc>
          <w:tcPr>
            <w:tcW w:w="2212" w:type="dxa"/>
          </w:tcPr>
          <w:p w14:paraId="1F611E21" w14:textId="77777777" w:rsidR="00DB16A6" w:rsidRPr="006558CB" w:rsidRDefault="00DB16A6" w:rsidP="00221C62">
            <w:pPr>
              <w:pStyle w:val="Lauftext"/>
              <w:rPr>
                <w:rFonts w:asciiTheme="majorHAnsi" w:hAnsiTheme="majorHAnsi"/>
                <w:sz w:val="20"/>
                <w:szCs w:val="20"/>
              </w:rPr>
            </w:pPr>
          </w:p>
        </w:tc>
        <w:tc>
          <w:tcPr>
            <w:tcW w:w="2211" w:type="dxa"/>
          </w:tcPr>
          <w:p w14:paraId="6BCD943A" w14:textId="77777777" w:rsidR="00DB16A6" w:rsidRPr="006558CB" w:rsidRDefault="00DB16A6" w:rsidP="00221C62">
            <w:pPr>
              <w:pStyle w:val="Lauftext"/>
              <w:rPr>
                <w:rFonts w:asciiTheme="majorHAnsi" w:hAnsiTheme="majorHAnsi"/>
                <w:sz w:val="20"/>
                <w:szCs w:val="20"/>
              </w:rPr>
            </w:pPr>
          </w:p>
        </w:tc>
        <w:tc>
          <w:tcPr>
            <w:tcW w:w="2212" w:type="dxa"/>
          </w:tcPr>
          <w:p w14:paraId="48BC76C5" w14:textId="77777777" w:rsidR="00DB16A6" w:rsidRPr="006558CB" w:rsidRDefault="00DB16A6" w:rsidP="00221C62">
            <w:pPr>
              <w:pStyle w:val="Lauftext"/>
              <w:rPr>
                <w:rFonts w:asciiTheme="majorHAnsi" w:hAnsiTheme="majorHAnsi"/>
                <w:sz w:val="20"/>
                <w:szCs w:val="20"/>
              </w:rPr>
            </w:pPr>
          </w:p>
        </w:tc>
        <w:tc>
          <w:tcPr>
            <w:tcW w:w="571" w:type="dxa"/>
          </w:tcPr>
          <w:p w14:paraId="01254D98" w14:textId="77777777" w:rsidR="00DB16A6" w:rsidRPr="006558CB" w:rsidRDefault="00DB16A6" w:rsidP="00221C62">
            <w:pPr>
              <w:pStyle w:val="Lauftext"/>
              <w:rPr>
                <w:rFonts w:asciiTheme="majorHAnsi" w:hAnsiTheme="majorHAnsi"/>
                <w:sz w:val="20"/>
                <w:szCs w:val="20"/>
              </w:rPr>
            </w:pPr>
          </w:p>
        </w:tc>
      </w:tr>
      <w:tr w:rsidR="006558CB" w:rsidRPr="006558CB" w14:paraId="44F13A8A" w14:textId="77777777" w:rsidTr="00221C62">
        <w:tc>
          <w:tcPr>
            <w:tcW w:w="562" w:type="dxa"/>
          </w:tcPr>
          <w:p w14:paraId="1E68E3EB" w14:textId="77777777" w:rsidR="00DB16A6" w:rsidRPr="006558CB" w:rsidRDefault="00DB16A6" w:rsidP="00221C62">
            <w:pPr>
              <w:pStyle w:val="Lauftext"/>
              <w:rPr>
                <w:rFonts w:asciiTheme="majorHAnsi" w:hAnsiTheme="majorHAnsi"/>
                <w:sz w:val="20"/>
                <w:szCs w:val="20"/>
              </w:rPr>
            </w:pPr>
          </w:p>
        </w:tc>
        <w:tc>
          <w:tcPr>
            <w:tcW w:w="2211" w:type="dxa"/>
          </w:tcPr>
          <w:p w14:paraId="38FC65EE" w14:textId="77777777" w:rsidR="00DB16A6" w:rsidRPr="006558CB" w:rsidRDefault="00DB16A6" w:rsidP="00221C62">
            <w:pPr>
              <w:pStyle w:val="Lauftext"/>
              <w:rPr>
                <w:rFonts w:asciiTheme="majorHAnsi" w:hAnsiTheme="majorHAnsi"/>
                <w:sz w:val="20"/>
                <w:szCs w:val="20"/>
              </w:rPr>
            </w:pPr>
          </w:p>
        </w:tc>
        <w:tc>
          <w:tcPr>
            <w:tcW w:w="2211" w:type="dxa"/>
          </w:tcPr>
          <w:p w14:paraId="45DF3C75" w14:textId="77777777" w:rsidR="00DB16A6" w:rsidRPr="006558CB" w:rsidRDefault="00DB16A6" w:rsidP="00221C62">
            <w:pPr>
              <w:pStyle w:val="Lauftext"/>
              <w:rPr>
                <w:rFonts w:asciiTheme="majorHAnsi" w:hAnsiTheme="majorHAnsi"/>
                <w:sz w:val="20"/>
                <w:szCs w:val="20"/>
              </w:rPr>
            </w:pPr>
          </w:p>
        </w:tc>
        <w:tc>
          <w:tcPr>
            <w:tcW w:w="2212" w:type="dxa"/>
          </w:tcPr>
          <w:p w14:paraId="201F2055" w14:textId="77777777" w:rsidR="00DB16A6" w:rsidRPr="006558CB" w:rsidRDefault="00DB16A6" w:rsidP="00221C62">
            <w:pPr>
              <w:pStyle w:val="Lauftext"/>
              <w:rPr>
                <w:rFonts w:asciiTheme="majorHAnsi" w:hAnsiTheme="majorHAnsi"/>
                <w:sz w:val="20"/>
                <w:szCs w:val="20"/>
              </w:rPr>
            </w:pPr>
          </w:p>
        </w:tc>
        <w:tc>
          <w:tcPr>
            <w:tcW w:w="2211" w:type="dxa"/>
          </w:tcPr>
          <w:p w14:paraId="65282FD3" w14:textId="77777777" w:rsidR="00DB16A6" w:rsidRPr="006558CB" w:rsidRDefault="00DB16A6" w:rsidP="00221C62">
            <w:pPr>
              <w:pStyle w:val="Lauftext"/>
              <w:rPr>
                <w:rFonts w:asciiTheme="majorHAnsi" w:hAnsiTheme="majorHAnsi"/>
                <w:sz w:val="20"/>
                <w:szCs w:val="20"/>
              </w:rPr>
            </w:pPr>
          </w:p>
        </w:tc>
        <w:tc>
          <w:tcPr>
            <w:tcW w:w="2212" w:type="dxa"/>
          </w:tcPr>
          <w:p w14:paraId="51BF8E6A" w14:textId="77777777" w:rsidR="00DB16A6" w:rsidRPr="006558CB" w:rsidRDefault="00DB16A6" w:rsidP="00221C62">
            <w:pPr>
              <w:pStyle w:val="Lauftext"/>
              <w:rPr>
                <w:rFonts w:asciiTheme="majorHAnsi" w:hAnsiTheme="majorHAnsi"/>
                <w:sz w:val="20"/>
                <w:szCs w:val="20"/>
              </w:rPr>
            </w:pPr>
          </w:p>
        </w:tc>
        <w:tc>
          <w:tcPr>
            <w:tcW w:w="571" w:type="dxa"/>
          </w:tcPr>
          <w:p w14:paraId="3CC74D67" w14:textId="77777777" w:rsidR="00DB16A6" w:rsidRPr="006558CB" w:rsidRDefault="00DB16A6" w:rsidP="00221C62">
            <w:pPr>
              <w:pStyle w:val="Lauftext"/>
              <w:keepNext/>
              <w:rPr>
                <w:rFonts w:asciiTheme="majorHAnsi" w:hAnsiTheme="majorHAnsi"/>
                <w:sz w:val="20"/>
                <w:szCs w:val="20"/>
              </w:rPr>
            </w:pPr>
          </w:p>
        </w:tc>
      </w:tr>
    </w:tbl>
    <w:p w14:paraId="755F9CF7" w14:textId="77777777"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20</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zyz Feature</w:t>
      </w:r>
    </w:p>
    <w:p w14:paraId="3E4B12F0" w14:textId="6122648A" w:rsidR="00DB16A6" w:rsidRPr="006558CB" w:rsidRDefault="00DB16A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r w:rsidRPr="006558CB">
        <w:rPr>
          <w:sz w:val="20"/>
          <w:szCs w:val="20"/>
        </w:rPr>
        <w:t>Bugfixing</w:t>
      </w:r>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r w:rsidRPr="006558CB">
        <w:rPr>
          <w:sz w:val="20"/>
          <w:szCs w:val="20"/>
        </w:rPr>
        <w:t>Testprotokoll nach dem Bugfixing</w:t>
      </w:r>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77777777"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21</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bookmarkStart w:id="93" w:name="_Toc529882026"/>
      <w:r w:rsidRPr="00037F99">
        <w:rPr>
          <w:rFonts w:asciiTheme="majorHAnsi" w:hAnsiTheme="majorHAnsi"/>
          <w:b/>
          <w:bCs/>
          <w:lang w:val="en-IE"/>
        </w:rPr>
        <w:t>Upload / Live-Schaltung des Produktes</w:t>
      </w:r>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r w:rsidRPr="006558CB">
        <w:rPr>
          <w:sz w:val="20"/>
          <w:szCs w:val="20"/>
        </w:rPr>
        <w:t>Einführung beim Kunden</w:t>
      </w:r>
    </w:p>
    <w:p w14:paraId="6BD3F12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7777777" w:rsidR="004D126B" w:rsidRPr="006558CB" w:rsidRDefault="004D126B" w:rsidP="006F68B1">
      <w:pPr>
        <w:pStyle w:val="berschrift1"/>
      </w:pPr>
      <w:r w:rsidRPr="006558CB">
        <w:lastRenderedPageBreak/>
        <w:t>Auswerten</w:t>
      </w:r>
      <w:bookmarkEnd w:id="93"/>
    </w:p>
    <w:p w14:paraId="6966E8B7" w14:textId="77777777" w:rsidR="004D126B" w:rsidRPr="006558CB" w:rsidRDefault="004D126B" w:rsidP="004D126B">
      <w:pPr>
        <w:pStyle w:val="berschrift2"/>
        <w:rPr>
          <w:caps/>
          <w:sz w:val="20"/>
          <w:szCs w:val="20"/>
        </w:rPr>
      </w:pPr>
      <w:bookmarkStart w:id="94" w:name="_Toc529882027"/>
      <w:r w:rsidRPr="006558CB">
        <w:rPr>
          <w:sz w:val="20"/>
          <w:szCs w:val="20"/>
        </w:rPr>
        <w:t>Reflexion der Vorgehensweise</w:t>
      </w:r>
      <w:bookmarkEnd w:id="94"/>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77777777" w:rsidR="004D126B" w:rsidRPr="006558CB" w:rsidRDefault="004D126B" w:rsidP="004D126B">
      <w:pPr>
        <w:pStyle w:val="berschrift2"/>
        <w:rPr>
          <w:caps/>
          <w:sz w:val="20"/>
          <w:szCs w:val="20"/>
          <w:lang w:val="fr-CH"/>
        </w:rPr>
      </w:pPr>
      <w:bookmarkStart w:id="95" w:name="_Toc529882028"/>
      <w:r w:rsidRPr="006558CB">
        <w:rPr>
          <w:sz w:val="20"/>
          <w:szCs w:val="20"/>
          <w:lang w:val="fr-CH"/>
        </w:rPr>
        <w:t>Bewertung des Produktes</w:t>
      </w:r>
      <w:bookmarkEnd w:id="95"/>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B7F7A26" w14:textId="77777777" w:rsidR="004D126B" w:rsidRPr="006558CB" w:rsidRDefault="004D126B" w:rsidP="004D126B">
      <w:pPr>
        <w:pStyle w:val="Lauftext"/>
        <w:rPr>
          <w:rFonts w:asciiTheme="majorHAnsi" w:hAnsiTheme="majorHAnsi"/>
          <w:sz w:val="20"/>
          <w:szCs w:val="20"/>
        </w:rPr>
      </w:pPr>
    </w:p>
    <w:p w14:paraId="247DD45B" w14:textId="77777777" w:rsidR="004D126B" w:rsidRPr="006558CB" w:rsidRDefault="004D126B" w:rsidP="004D126B">
      <w:pPr>
        <w:pStyle w:val="berschrift2"/>
        <w:rPr>
          <w:caps/>
          <w:sz w:val="20"/>
          <w:szCs w:val="20"/>
        </w:rPr>
      </w:pPr>
      <w:bookmarkStart w:id="96" w:name="_Toc529882029"/>
      <w:r w:rsidRPr="006558CB">
        <w:rPr>
          <w:sz w:val="20"/>
          <w:szCs w:val="20"/>
        </w:rPr>
        <w:t>Persönliches Schlusswort und Bilanz</w:t>
      </w:r>
      <w:bookmarkEnd w:id="96"/>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0DAAE9F5" w14:textId="77777777" w:rsidR="004D126B" w:rsidRPr="006558CB" w:rsidRDefault="004D126B" w:rsidP="006F68B1">
      <w:pPr>
        <w:pStyle w:val="berschrift1"/>
      </w:pPr>
      <w:bookmarkStart w:id="97" w:name="_Toc529882030"/>
      <w:r w:rsidRPr="006558CB">
        <w:lastRenderedPageBreak/>
        <w:t>Glossar</w:t>
      </w:r>
      <w:bookmarkEnd w:id="97"/>
    </w:p>
    <w:p w14:paraId="70DE249B" w14:textId="77777777" w:rsidR="004D126B" w:rsidRPr="006558CB" w:rsidRDefault="004D126B" w:rsidP="004D126B">
      <w:pPr>
        <w:pStyle w:val="H2-ohneImpactaufInhaltsverzeichnis"/>
        <w:rPr>
          <w:szCs w:val="20"/>
        </w:rPr>
      </w:pPr>
      <w:r w:rsidRPr="006558CB">
        <w:rPr>
          <w:szCs w:val="20"/>
        </w:rPr>
        <w:t>A</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r w:rsidRPr="006558CB">
        <w:rPr>
          <w:szCs w:val="20"/>
        </w:rPr>
        <w:t>B</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r w:rsidRPr="006558CB">
        <w:rPr>
          <w:szCs w:val="20"/>
        </w:rPr>
        <w:t>C</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r w:rsidRPr="006558CB">
        <w:rPr>
          <w:szCs w:val="20"/>
        </w:rPr>
        <w:t>D</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r w:rsidRPr="006558CB">
        <w:rPr>
          <w:szCs w:val="20"/>
        </w:rPr>
        <w:t>E</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r w:rsidRPr="006558CB">
        <w:rPr>
          <w:szCs w:val="20"/>
        </w:rPr>
        <w:t>F</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r w:rsidRPr="006558CB">
        <w:rPr>
          <w:szCs w:val="20"/>
        </w:rPr>
        <w:t>G</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r w:rsidRPr="006558CB">
        <w:rPr>
          <w:szCs w:val="20"/>
        </w:rPr>
        <w:t>H</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r w:rsidRPr="006558CB">
        <w:rPr>
          <w:szCs w:val="20"/>
        </w:rPr>
        <w:t>I</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r w:rsidRPr="006558CB">
        <w:rPr>
          <w:szCs w:val="20"/>
        </w:rPr>
        <w:t>J</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r w:rsidRPr="006558CB">
        <w:rPr>
          <w:szCs w:val="20"/>
        </w:rPr>
        <w:lastRenderedPageBreak/>
        <w:t>K</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r w:rsidRPr="006558CB">
        <w:rPr>
          <w:szCs w:val="20"/>
        </w:rPr>
        <w:t>L</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r w:rsidRPr="006558CB">
        <w:rPr>
          <w:szCs w:val="20"/>
        </w:rPr>
        <w:t>M</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r w:rsidRPr="006558CB">
        <w:rPr>
          <w:szCs w:val="20"/>
        </w:rPr>
        <w:t>N</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r w:rsidRPr="006558CB">
        <w:rPr>
          <w:szCs w:val="20"/>
        </w:rPr>
        <w:t>O</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r w:rsidRPr="006558CB">
        <w:rPr>
          <w:szCs w:val="20"/>
        </w:rPr>
        <w:t>P</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r w:rsidRPr="006558CB">
        <w:rPr>
          <w:szCs w:val="20"/>
        </w:rPr>
        <w:t>Q</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r w:rsidRPr="006558CB">
        <w:rPr>
          <w:szCs w:val="20"/>
        </w:rPr>
        <w:t>R</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r w:rsidRPr="006558CB">
        <w:rPr>
          <w:szCs w:val="20"/>
        </w:rPr>
        <w:t>S</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r w:rsidRPr="006558CB">
        <w:rPr>
          <w:szCs w:val="20"/>
        </w:rPr>
        <w:t>T</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r w:rsidRPr="006558CB">
        <w:rPr>
          <w:szCs w:val="20"/>
        </w:rPr>
        <w:lastRenderedPageBreak/>
        <w:t>U</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r w:rsidRPr="006558CB">
        <w:rPr>
          <w:szCs w:val="20"/>
        </w:rPr>
        <w:t>V</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r w:rsidRPr="006558CB">
        <w:rPr>
          <w:szCs w:val="20"/>
        </w:rPr>
        <w:t>W</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r w:rsidRPr="006558CB">
        <w:rPr>
          <w:szCs w:val="20"/>
        </w:rPr>
        <w:t>X</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r w:rsidRPr="006558CB">
        <w:rPr>
          <w:szCs w:val="20"/>
        </w:rPr>
        <w:t>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r w:rsidRPr="006558CB">
        <w:rPr>
          <w:szCs w:val="20"/>
        </w:rPr>
        <w:t>Z</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77777777" w:rsidR="004D126B" w:rsidRPr="006558CB" w:rsidRDefault="004D126B" w:rsidP="006F68B1">
      <w:pPr>
        <w:pStyle w:val="berschrift1"/>
      </w:pPr>
      <w:bookmarkStart w:id="98" w:name="_Toc529882031"/>
      <w:r w:rsidRPr="006558CB">
        <w:lastRenderedPageBreak/>
        <w:t>Quellenverzeichnis</w:t>
      </w:r>
      <w:bookmarkEnd w:id="98"/>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r w:rsidRPr="006558CB">
        <w:rPr>
          <w:szCs w:val="20"/>
        </w:rPr>
        <w:t>Literaturverzeichnis</w:t>
      </w:r>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Medium"/>
          <w:color w:val="000000"/>
        </w:rPr>
        <w:t>Grossenbacher,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r w:rsidRPr="006558CB">
        <w:rPr>
          <w:szCs w:val="20"/>
        </w:rPr>
        <w:t>Internetquellen</w:t>
      </w:r>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16"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Payer, Margarete: Wir katalogisieren das Internet. URL’s, URN’s und Co. Vortrag auf der 1. InetBib-Tagung,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http://www.english.eku.edu/pellegri/personal.htm (7.11.2016). • SRG SSR Idée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r w:rsidRPr="006558CB">
        <w:rPr>
          <w:szCs w:val="20"/>
          <w:lang w:val="en-IE"/>
        </w:rPr>
        <w:t>Abbildungsverzeichnis</w:t>
      </w:r>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r w:rsidRPr="006558CB">
        <w:rPr>
          <w:szCs w:val="20"/>
        </w:rPr>
        <w:t>Tabellenverzeichnis</w:t>
      </w:r>
    </w:p>
    <w:p w14:paraId="60DEF08B" w14:textId="77777777" w:rsidR="004D126B" w:rsidRPr="006558CB" w:rsidRDefault="004D126B" w:rsidP="004D126B">
      <w:pPr>
        <w:pStyle w:val="Lauftext"/>
        <w:rPr>
          <w:rFonts w:asciiTheme="majorHAnsi" w:hAnsiTheme="majorHAnsi"/>
          <w:sz w:val="20"/>
          <w:szCs w:val="20"/>
        </w:rPr>
      </w:pPr>
    </w:p>
    <w:p w14:paraId="63BEEFB7" w14:textId="77777777"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6</w:t>
        </w:r>
        <w:r w:rsidRPr="006558CB">
          <w:rPr>
            <w:rFonts w:asciiTheme="majorHAnsi" w:hAnsiTheme="majorHAnsi"/>
            <w:noProof/>
            <w:webHidden/>
          </w:rPr>
          <w:fldChar w:fldCharType="end"/>
        </w:r>
      </w:hyperlink>
    </w:p>
    <w:p w14:paraId="2EFF3CE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10D0930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2CA57253"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7</w:t>
        </w:r>
        <w:r w:rsidR="004D126B" w:rsidRPr="006558CB">
          <w:rPr>
            <w:rFonts w:asciiTheme="majorHAnsi" w:hAnsiTheme="majorHAnsi"/>
            <w:noProof/>
            <w:webHidden/>
          </w:rPr>
          <w:fldChar w:fldCharType="end"/>
        </w:r>
      </w:hyperlink>
    </w:p>
    <w:p w14:paraId="621F9A84"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9</w:t>
        </w:r>
        <w:r w:rsidR="004D126B" w:rsidRPr="006558CB">
          <w:rPr>
            <w:rFonts w:asciiTheme="majorHAnsi" w:hAnsiTheme="majorHAnsi"/>
            <w:noProof/>
            <w:webHidden/>
          </w:rPr>
          <w:fldChar w:fldCharType="end"/>
        </w:r>
      </w:hyperlink>
    </w:p>
    <w:p w14:paraId="717794EA"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10</w:t>
        </w:r>
        <w:r w:rsidR="004D126B" w:rsidRPr="006558CB">
          <w:rPr>
            <w:rFonts w:asciiTheme="majorHAnsi" w:hAnsiTheme="majorHAnsi"/>
            <w:noProof/>
            <w:webHidden/>
          </w:rPr>
          <w:fldChar w:fldCharType="end"/>
        </w:r>
      </w:hyperlink>
    </w:p>
    <w:p w14:paraId="1398C27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11</w:t>
        </w:r>
        <w:r w:rsidR="004D126B" w:rsidRPr="006558CB">
          <w:rPr>
            <w:rFonts w:asciiTheme="majorHAnsi" w:hAnsiTheme="majorHAnsi"/>
            <w:noProof/>
            <w:webHidden/>
          </w:rPr>
          <w:fldChar w:fldCharType="end"/>
        </w:r>
      </w:hyperlink>
    </w:p>
    <w:p w14:paraId="6669AAB2"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12</w:t>
        </w:r>
        <w:r w:rsidR="004D126B" w:rsidRPr="006558CB">
          <w:rPr>
            <w:rFonts w:asciiTheme="majorHAnsi" w:hAnsiTheme="majorHAnsi"/>
            <w:noProof/>
            <w:webHidden/>
          </w:rPr>
          <w:fldChar w:fldCharType="end"/>
        </w:r>
      </w:hyperlink>
    </w:p>
    <w:p w14:paraId="7EC6497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13</w:t>
        </w:r>
        <w:r w:rsidR="004D126B" w:rsidRPr="006558CB">
          <w:rPr>
            <w:rFonts w:asciiTheme="majorHAnsi" w:hAnsiTheme="majorHAnsi"/>
            <w:noProof/>
            <w:webHidden/>
          </w:rPr>
          <w:fldChar w:fldCharType="end"/>
        </w:r>
      </w:hyperlink>
    </w:p>
    <w:p w14:paraId="17FDAC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14</w:t>
        </w:r>
        <w:r w:rsidR="004D126B" w:rsidRPr="006558CB">
          <w:rPr>
            <w:rFonts w:asciiTheme="majorHAnsi" w:hAnsiTheme="majorHAnsi"/>
            <w:noProof/>
            <w:webHidden/>
          </w:rPr>
          <w:fldChar w:fldCharType="end"/>
        </w:r>
      </w:hyperlink>
    </w:p>
    <w:p w14:paraId="79DD17CF"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15</w:t>
        </w:r>
        <w:r w:rsidR="004D126B" w:rsidRPr="006558CB">
          <w:rPr>
            <w:rFonts w:asciiTheme="majorHAnsi" w:hAnsiTheme="majorHAnsi"/>
            <w:noProof/>
            <w:webHidden/>
          </w:rPr>
          <w:fldChar w:fldCharType="end"/>
        </w:r>
      </w:hyperlink>
    </w:p>
    <w:p w14:paraId="31E760A1"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16</w:t>
        </w:r>
        <w:r w:rsidR="004D126B" w:rsidRPr="006558CB">
          <w:rPr>
            <w:rFonts w:asciiTheme="majorHAnsi" w:hAnsiTheme="majorHAnsi"/>
            <w:noProof/>
            <w:webHidden/>
          </w:rPr>
          <w:fldChar w:fldCharType="end"/>
        </w:r>
      </w:hyperlink>
    </w:p>
    <w:p w14:paraId="1472C0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17</w:t>
        </w:r>
        <w:r w:rsidR="004D126B" w:rsidRPr="006558CB">
          <w:rPr>
            <w:rFonts w:asciiTheme="majorHAnsi" w:hAnsiTheme="majorHAnsi"/>
            <w:noProof/>
            <w:webHidden/>
          </w:rPr>
          <w:fldChar w:fldCharType="end"/>
        </w:r>
      </w:hyperlink>
    </w:p>
    <w:p w14:paraId="115D462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18</w:t>
        </w:r>
        <w:r w:rsidR="004D126B" w:rsidRPr="006558CB">
          <w:rPr>
            <w:rFonts w:asciiTheme="majorHAnsi" w:hAnsiTheme="majorHAnsi"/>
            <w:noProof/>
            <w:webHidden/>
          </w:rPr>
          <w:fldChar w:fldCharType="end"/>
        </w:r>
      </w:hyperlink>
    </w:p>
    <w:p w14:paraId="42595A00"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19</w:t>
        </w:r>
        <w:r w:rsidR="004D126B" w:rsidRPr="006558CB">
          <w:rPr>
            <w:rFonts w:asciiTheme="majorHAnsi" w:hAnsiTheme="majorHAnsi"/>
            <w:noProof/>
            <w:webHidden/>
          </w:rPr>
          <w:fldChar w:fldCharType="end"/>
        </w:r>
      </w:hyperlink>
    </w:p>
    <w:p w14:paraId="78DE9A4C"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20</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6F68B1">
      <w:pPr>
        <w:pStyle w:val="berschrift1"/>
      </w:pPr>
      <w:bookmarkStart w:id="99" w:name="_Toc529882032"/>
      <w:r w:rsidRPr="006558CB">
        <w:t>Anhang</w:t>
      </w:r>
      <w:bookmarkEnd w:id="99"/>
    </w:p>
    <w:p w14:paraId="7AC600ED" w14:textId="77777777" w:rsidR="004D126B" w:rsidRPr="006558CB" w:rsidRDefault="004D126B" w:rsidP="004D126B">
      <w:pPr>
        <w:pStyle w:val="Lauftext"/>
        <w:rPr>
          <w:rFonts w:asciiTheme="majorHAnsi" w:hAnsiTheme="majorHAnsi"/>
          <w:sz w:val="20"/>
          <w:szCs w:val="20"/>
        </w:rPr>
      </w:pPr>
    </w:p>
    <w:p w14:paraId="191E9037" w14:textId="77777777"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35</w:t>
        </w:r>
        <w:r w:rsidRPr="006558CB">
          <w:rPr>
            <w:rFonts w:asciiTheme="majorHAnsi" w:hAnsiTheme="majorHAnsi"/>
            <w:noProof/>
            <w:webHidden/>
          </w:rPr>
          <w:fldChar w:fldCharType="end"/>
        </w:r>
      </w:hyperlink>
    </w:p>
    <w:p w14:paraId="448F5B3B"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35</w:t>
        </w:r>
        <w:r w:rsidR="004D126B" w:rsidRPr="006558CB">
          <w:rPr>
            <w:rFonts w:asciiTheme="majorHAnsi" w:hAnsiTheme="majorHAnsi"/>
            <w:noProof/>
            <w:webHidden/>
          </w:rPr>
          <w:fldChar w:fldCharType="end"/>
        </w:r>
      </w:hyperlink>
    </w:p>
    <w:p w14:paraId="4AABCAB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3B8B9D2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7617B0A2"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E03928"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FD6237"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64AD91AC"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71BA6E7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82BC1AA"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6F68B1">
      <w:pPr>
        <w:pStyle w:val="berschrift1"/>
      </w:pPr>
      <w:bookmarkStart w:id="100" w:name="_Toc529454774"/>
      <w:r w:rsidRPr="006558CB">
        <w:t>Projektjournal</w:t>
      </w:r>
      <w:bookmarkEnd w:id="100"/>
    </w:p>
    <w:p w14:paraId="6017615B" w14:textId="77777777" w:rsidR="004D126B" w:rsidRPr="006558CB" w:rsidRDefault="004D126B" w:rsidP="004D126B">
      <w:pPr>
        <w:pStyle w:val="H2frAnhang"/>
      </w:pPr>
      <w:bookmarkStart w:id="101" w:name="_Toc529454775"/>
      <w:r w:rsidRPr="006558CB">
        <w:t>Gesprächsprotokoll vom xx. Monat yyyy</w:t>
      </w:r>
      <w:bookmarkEnd w:id="101"/>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102" w:name="_Toc529454776"/>
      <w:r w:rsidRPr="006558CB">
        <w:lastRenderedPageBreak/>
        <w:t xml:space="preserve">Erster </w:t>
      </w:r>
      <w:r w:rsidRPr="00037F99">
        <w:t>Expertenbesuch</w:t>
      </w:r>
      <w:bookmarkEnd w:id="102"/>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103" w:name="_Toc529454777"/>
      <w:r w:rsidRPr="006558CB">
        <w:t>Zweiter Expertenbesuch</w:t>
      </w:r>
      <w:bookmarkEnd w:id="103"/>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6F68B1">
      <w:pPr>
        <w:pStyle w:val="H1frAnhang"/>
      </w:pPr>
      <w:bookmarkStart w:id="104" w:name="_Toc529454778"/>
      <w:r w:rsidRPr="006558CB">
        <w:lastRenderedPageBreak/>
        <w:t>Code</w:t>
      </w:r>
      <w:bookmarkEnd w:id="104"/>
    </w:p>
    <w:p w14:paraId="07BECD40" w14:textId="77777777" w:rsidR="004D126B" w:rsidRPr="006558CB" w:rsidRDefault="004D126B" w:rsidP="004D126B">
      <w:pPr>
        <w:pStyle w:val="H2frAnhang"/>
      </w:pPr>
      <w:bookmarkStart w:id="105" w:name="_Toc529454779"/>
      <w:r w:rsidRPr="006558CB">
        <w:t>Filename.endung</w:t>
      </w:r>
      <w:bookmarkEnd w:id="105"/>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106" w:name="_Toc529454780"/>
      <w:r w:rsidRPr="006558CB">
        <w:t>Filename.endung</w:t>
      </w:r>
      <w:bookmarkEnd w:id="106"/>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6F68B1">
      <w:pPr>
        <w:pStyle w:val="H1frAnhang"/>
      </w:pPr>
      <w:bookmarkStart w:id="107" w:name="_Toc529454781"/>
      <w:r w:rsidRPr="006558CB">
        <w:lastRenderedPageBreak/>
        <w:t>Zusätzliche Manuals, Skripts und weiteres</w:t>
      </w:r>
      <w:bookmarkEnd w:id="107"/>
    </w:p>
    <w:p w14:paraId="70BC0C08" w14:textId="77777777" w:rsidR="004D126B" w:rsidRPr="006558CB" w:rsidRDefault="004D126B" w:rsidP="004D126B">
      <w:pPr>
        <w:pStyle w:val="H2frAnhang"/>
      </w:pPr>
      <w:bookmarkStart w:id="108" w:name="_Toc529454782"/>
      <w:r w:rsidRPr="006558CB">
        <w:t>Handbuch A</w:t>
      </w:r>
      <w:bookmarkEnd w:id="108"/>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09" w:name="_Toc529454783"/>
      <w:r w:rsidRPr="006558CB">
        <w:t>Skript B</w:t>
      </w:r>
      <w:bookmarkEnd w:id="109"/>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4D126B">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72F66" w14:textId="77777777" w:rsidR="00760826" w:rsidRDefault="00760826" w:rsidP="00F91D37">
      <w:pPr>
        <w:spacing w:line="240" w:lineRule="auto"/>
      </w:pPr>
      <w:r>
        <w:separator/>
      </w:r>
    </w:p>
  </w:endnote>
  <w:endnote w:type="continuationSeparator" w:id="0">
    <w:p w14:paraId="5EE60474" w14:textId="77777777" w:rsidR="00760826" w:rsidRDefault="00760826"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bject Sans">
    <w:altName w:val="Calibri"/>
    <w:panose1 w:val="00000000000000000000"/>
    <w:charset w:val="00"/>
    <w:family w:val="modern"/>
    <w:notTrueType/>
    <w:pitch w:val="variable"/>
    <w:sig w:usb0="00000207" w:usb1="00000000" w:usb2="00000000" w:usb3="00000000" w:csb0="00000097"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4FF257F5-2F43-4B05-9B12-28E183D3E89D}"/>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B5D7B5A1-60E1-4257-AFBA-7DC3BB953CDA}"/>
    <w:embedBold r:id="rId3" w:fontKey="{6CA41A8A-B054-42F3-B732-733108BBF565}"/>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66F37713-F248-40CB-9C80-9980D87BD9BB}"/>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CB623" w14:textId="77777777" w:rsidR="00760826" w:rsidRDefault="00760826" w:rsidP="00F91D37">
      <w:pPr>
        <w:spacing w:line="240" w:lineRule="auto"/>
      </w:pPr>
      <w:r>
        <w:separator/>
      </w:r>
    </w:p>
  </w:footnote>
  <w:footnote w:type="continuationSeparator" w:id="0">
    <w:p w14:paraId="1695BF8A" w14:textId="77777777" w:rsidR="00760826" w:rsidRDefault="00760826"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3">
    <w:p w14:paraId="3424C629"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4">
    <w:p w14:paraId="01D2F145"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5">
    <w:p w14:paraId="147EA22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6">
    <w:p w14:paraId="285CA3FB" w14:textId="77777777" w:rsidR="002C34F9" w:rsidRPr="00753D25" w:rsidRDefault="002C34F9" w:rsidP="002C34F9">
      <w:pPr>
        <w:pStyle w:val="Funotentext"/>
      </w:pPr>
      <w:r>
        <w:rPr>
          <w:rStyle w:val="Funotenzeichen"/>
        </w:rPr>
        <w:footnoteRef/>
      </w:r>
      <w:r>
        <w:t xml:space="preserve"> </w:t>
      </w:r>
      <w:r w:rsidRPr="00753D25">
        <w:t>Aufgabenstellung Original gemäss Eingabe aus P</w:t>
      </w:r>
      <w:r>
        <w:t>kOrg</w:t>
      </w:r>
    </w:p>
  </w:footnote>
  <w:footnote w:id="7">
    <w:p w14:paraId="63DDD37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8">
    <w:p w14:paraId="5006389F"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9">
    <w:p w14:paraId="19262331" w14:textId="77777777" w:rsidR="00D7255B" w:rsidRPr="00753D25" w:rsidRDefault="00D7255B" w:rsidP="00D7255B">
      <w:pPr>
        <w:pStyle w:val="Funotentext"/>
      </w:pPr>
      <w:r>
        <w:rPr>
          <w:rStyle w:val="Funotenzeichen"/>
        </w:rPr>
        <w:footnoteRef/>
      </w:r>
      <w:r>
        <w:t xml:space="preserve"> </w:t>
      </w:r>
      <w:r w:rsidRPr="00753D25">
        <w:t>Aufgabenstellung Original gemäss Eingabe aus P</w:t>
      </w:r>
      <w:r>
        <w:t>kOrg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36848961"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 xml:space="preserve">Druckdatum: DD.MM.YYYY </w:t>
    </w:r>
    <w:r w:rsidR="004B12BA">
      <w:rPr>
        <w:sz w:val="16"/>
        <w:szCs w:val="16"/>
      </w:rPr>
      <w:tab/>
    </w:r>
    <w:r w:rsidR="004B12BA">
      <w:rPr>
        <w:sz w:val="16"/>
        <w:szCs w:val="16"/>
      </w:rPr>
      <w:tab/>
      <w:t>Autor: Microsoft Office User</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26E0"/>
    <w:multiLevelType w:val="hybridMultilevel"/>
    <w:tmpl w:val="3418F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A176B3"/>
    <w:multiLevelType w:val="hybridMultilevel"/>
    <w:tmpl w:val="2A36DC40"/>
    <w:lvl w:ilvl="0" w:tplc="840E79A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5" w15:restartNumberingAfterBreak="0">
    <w:nsid w:val="14D55E06"/>
    <w:multiLevelType w:val="hybridMultilevel"/>
    <w:tmpl w:val="666A79EE"/>
    <w:lvl w:ilvl="0" w:tplc="5D1A221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9D661FF"/>
    <w:multiLevelType w:val="hybridMultilevel"/>
    <w:tmpl w:val="77043C72"/>
    <w:lvl w:ilvl="0" w:tplc="8CB0AC60">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9"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04B7170"/>
    <w:multiLevelType w:val="hybridMultilevel"/>
    <w:tmpl w:val="8A94C562"/>
    <w:lvl w:ilvl="0" w:tplc="C258646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4"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5"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8770DDF"/>
    <w:multiLevelType w:val="hybridMultilevel"/>
    <w:tmpl w:val="979E0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6436FAF"/>
    <w:multiLevelType w:val="hybridMultilevel"/>
    <w:tmpl w:val="C61CC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6"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693D69"/>
    <w:multiLevelType w:val="hybridMultilevel"/>
    <w:tmpl w:val="3C2CF4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9"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7F37288"/>
    <w:multiLevelType w:val="hybridMultilevel"/>
    <w:tmpl w:val="3014E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50413036">
    <w:abstractNumId w:val="27"/>
  </w:num>
  <w:num w:numId="2" w16cid:durableId="848371108">
    <w:abstractNumId w:val="10"/>
  </w:num>
  <w:num w:numId="3" w16cid:durableId="662203870">
    <w:abstractNumId w:val="23"/>
  </w:num>
  <w:num w:numId="4" w16cid:durableId="375813400">
    <w:abstractNumId w:val="14"/>
  </w:num>
  <w:num w:numId="5" w16cid:durableId="1181894308">
    <w:abstractNumId w:val="43"/>
  </w:num>
  <w:num w:numId="6" w16cid:durableId="1253926985">
    <w:abstractNumId w:val="12"/>
  </w:num>
  <w:num w:numId="7" w16cid:durableId="1758017115">
    <w:abstractNumId w:val="6"/>
  </w:num>
  <w:num w:numId="8" w16cid:durableId="1954944895">
    <w:abstractNumId w:val="13"/>
  </w:num>
  <w:num w:numId="9" w16cid:durableId="1173764234">
    <w:abstractNumId w:val="25"/>
  </w:num>
  <w:num w:numId="10" w16cid:durableId="2004773093">
    <w:abstractNumId w:val="21"/>
  </w:num>
  <w:num w:numId="11" w16cid:durableId="444928533">
    <w:abstractNumId w:val="41"/>
  </w:num>
  <w:num w:numId="12" w16cid:durableId="933440266">
    <w:abstractNumId w:val="44"/>
  </w:num>
  <w:num w:numId="13" w16cid:durableId="780301433">
    <w:abstractNumId w:val="9"/>
  </w:num>
  <w:num w:numId="14" w16cid:durableId="90779632">
    <w:abstractNumId w:val="18"/>
  </w:num>
  <w:num w:numId="15" w16cid:durableId="428038615">
    <w:abstractNumId w:val="11"/>
  </w:num>
  <w:num w:numId="16" w16cid:durableId="1371997826">
    <w:abstractNumId w:val="45"/>
  </w:num>
  <w:num w:numId="17" w16cid:durableId="1106195467">
    <w:abstractNumId w:val="42"/>
  </w:num>
  <w:num w:numId="18" w16cid:durableId="234627142">
    <w:abstractNumId w:val="34"/>
  </w:num>
  <w:num w:numId="19" w16cid:durableId="643312992">
    <w:abstractNumId w:val="17"/>
  </w:num>
  <w:num w:numId="20" w16cid:durableId="1315791582">
    <w:abstractNumId w:val="19"/>
  </w:num>
  <w:num w:numId="21" w16cid:durableId="1537237084">
    <w:abstractNumId w:val="36"/>
  </w:num>
  <w:num w:numId="22" w16cid:durableId="996684300">
    <w:abstractNumId w:val="30"/>
  </w:num>
  <w:num w:numId="23" w16cid:durableId="1965230431">
    <w:abstractNumId w:val="20"/>
  </w:num>
  <w:num w:numId="24" w16cid:durableId="1351836123">
    <w:abstractNumId w:val="39"/>
  </w:num>
  <w:num w:numId="25" w16cid:durableId="1031110230">
    <w:abstractNumId w:val="35"/>
  </w:num>
  <w:num w:numId="26" w16cid:durableId="1410470118">
    <w:abstractNumId w:val="4"/>
  </w:num>
  <w:num w:numId="27" w16cid:durableId="1072503157">
    <w:abstractNumId w:val="24"/>
  </w:num>
  <w:num w:numId="28" w16cid:durableId="972908842">
    <w:abstractNumId w:val="3"/>
  </w:num>
  <w:num w:numId="29" w16cid:durableId="1292325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247961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46166051">
    <w:abstractNumId w:val="29"/>
  </w:num>
  <w:num w:numId="32" w16cid:durableId="1532107424">
    <w:abstractNumId w:val="22"/>
  </w:num>
  <w:num w:numId="33" w16cid:durableId="976032682">
    <w:abstractNumId w:val="38"/>
  </w:num>
  <w:num w:numId="34" w16cid:durableId="1278681603">
    <w:abstractNumId w:val="32"/>
  </w:num>
  <w:num w:numId="35" w16cid:durableId="654381878">
    <w:abstractNumId w:val="33"/>
  </w:num>
  <w:num w:numId="36" w16cid:durableId="276527186">
    <w:abstractNumId w:val="46"/>
  </w:num>
  <w:num w:numId="37" w16cid:durableId="1038243732">
    <w:abstractNumId w:val="16"/>
  </w:num>
  <w:num w:numId="38" w16cid:durableId="380835273">
    <w:abstractNumId w:val="1"/>
  </w:num>
  <w:num w:numId="39" w16cid:durableId="2101028298">
    <w:abstractNumId w:val="8"/>
  </w:num>
  <w:num w:numId="40" w16cid:durableId="1093206817">
    <w:abstractNumId w:val="26"/>
  </w:num>
  <w:num w:numId="41" w16cid:durableId="1719281879">
    <w:abstractNumId w:val="40"/>
  </w:num>
  <w:num w:numId="42" w16cid:durableId="1769350081">
    <w:abstractNumId w:val="15"/>
  </w:num>
  <w:num w:numId="43" w16cid:durableId="1075663552">
    <w:abstractNumId w:val="31"/>
  </w:num>
  <w:num w:numId="44" w16cid:durableId="1408571908">
    <w:abstractNumId w:val="5"/>
  </w:num>
  <w:num w:numId="45" w16cid:durableId="260838791">
    <w:abstractNumId w:val="0"/>
  </w:num>
  <w:num w:numId="46" w16cid:durableId="825128415">
    <w:abstractNumId w:val="2"/>
  </w:num>
  <w:num w:numId="47" w16cid:durableId="875505217">
    <w:abstractNumId w:val="28"/>
  </w:num>
  <w:num w:numId="48" w16cid:durableId="1470056110">
    <w:abstractNumId w:val="7"/>
  </w:num>
  <w:num w:numId="49" w16cid:durableId="1003971910">
    <w:abstractNumId w:val="3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17C9"/>
    <w:rsid w:val="00002978"/>
    <w:rsid w:val="0001010F"/>
    <w:rsid w:val="000117B9"/>
    <w:rsid w:val="00020A8F"/>
    <w:rsid w:val="0002504B"/>
    <w:rsid w:val="00025CEC"/>
    <w:rsid w:val="000266B7"/>
    <w:rsid w:val="00032B92"/>
    <w:rsid w:val="00037B78"/>
    <w:rsid w:val="00037F99"/>
    <w:rsid w:val="000409C8"/>
    <w:rsid w:val="00041700"/>
    <w:rsid w:val="00055349"/>
    <w:rsid w:val="00061677"/>
    <w:rsid w:val="00063BC2"/>
    <w:rsid w:val="000701F1"/>
    <w:rsid w:val="00071780"/>
    <w:rsid w:val="00072CBC"/>
    <w:rsid w:val="000741EF"/>
    <w:rsid w:val="0008058B"/>
    <w:rsid w:val="00081F74"/>
    <w:rsid w:val="00084891"/>
    <w:rsid w:val="000867B4"/>
    <w:rsid w:val="00096E8E"/>
    <w:rsid w:val="000A0B54"/>
    <w:rsid w:val="000A1884"/>
    <w:rsid w:val="000A2109"/>
    <w:rsid w:val="000A28C0"/>
    <w:rsid w:val="000A4137"/>
    <w:rsid w:val="000B595D"/>
    <w:rsid w:val="000B6510"/>
    <w:rsid w:val="000C49C1"/>
    <w:rsid w:val="000C6FCE"/>
    <w:rsid w:val="000D1650"/>
    <w:rsid w:val="000D1743"/>
    <w:rsid w:val="000D1BB6"/>
    <w:rsid w:val="000E41A9"/>
    <w:rsid w:val="000E756F"/>
    <w:rsid w:val="000F0395"/>
    <w:rsid w:val="0010021F"/>
    <w:rsid w:val="0010124F"/>
    <w:rsid w:val="00102345"/>
    <w:rsid w:val="00106688"/>
    <w:rsid w:val="00107F09"/>
    <w:rsid w:val="001134C7"/>
    <w:rsid w:val="00113CB8"/>
    <w:rsid w:val="0012151C"/>
    <w:rsid w:val="00125C50"/>
    <w:rsid w:val="00135075"/>
    <w:rsid w:val="0013681E"/>
    <w:rsid w:val="001375AB"/>
    <w:rsid w:val="00141897"/>
    <w:rsid w:val="00143CDC"/>
    <w:rsid w:val="00144122"/>
    <w:rsid w:val="0014452E"/>
    <w:rsid w:val="001512A9"/>
    <w:rsid w:val="0015214F"/>
    <w:rsid w:val="00154677"/>
    <w:rsid w:val="001569C1"/>
    <w:rsid w:val="0015CD6C"/>
    <w:rsid w:val="00167916"/>
    <w:rsid w:val="00171870"/>
    <w:rsid w:val="001760E1"/>
    <w:rsid w:val="00181E39"/>
    <w:rsid w:val="001860CA"/>
    <w:rsid w:val="00190825"/>
    <w:rsid w:val="00191026"/>
    <w:rsid w:val="00195718"/>
    <w:rsid w:val="001D429C"/>
    <w:rsid w:val="001F2FDB"/>
    <w:rsid w:val="001F4A7E"/>
    <w:rsid w:val="001F4B8C"/>
    <w:rsid w:val="00200E62"/>
    <w:rsid w:val="00210E3E"/>
    <w:rsid w:val="00224DBE"/>
    <w:rsid w:val="0022685B"/>
    <w:rsid w:val="0023205B"/>
    <w:rsid w:val="0024060C"/>
    <w:rsid w:val="00243328"/>
    <w:rsid w:val="00250B1B"/>
    <w:rsid w:val="00253B7C"/>
    <w:rsid w:val="00255809"/>
    <w:rsid w:val="0025644A"/>
    <w:rsid w:val="0025689B"/>
    <w:rsid w:val="00267F71"/>
    <w:rsid w:val="00271AF8"/>
    <w:rsid w:val="002726D9"/>
    <w:rsid w:val="00274163"/>
    <w:rsid w:val="00283A42"/>
    <w:rsid w:val="00290C86"/>
    <w:rsid w:val="00290E37"/>
    <w:rsid w:val="002A344E"/>
    <w:rsid w:val="002A6B14"/>
    <w:rsid w:val="002B1F84"/>
    <w:rsid w:val="002C34F9"/>
    <w:rsid w:val="002C7A29"/>
    <w:rsid w:val="002C7F46"/>
    <w:rsid w:val="002D272F"/>
    <w:rsid w:val="002D38AE"/>
    <w:rsid w:val="002F06AA"/>
    <w:rsid w:val="002F68A2"/>
    <w:rsid w:val="0030245A"/>
    <w:rsid w:val="00303B73"/>
    <w:rsid w:val="0032330D"/>
    <w:rsid w:val="003301FF"/>
    <w:rsid w:val="00333A1B"/>
    <w:rsid w:val="00334B75"/>
    <w:rsid w:val="00345046"/>
    <w:rsid w:val="003509CE"/>
    <w:rsid w:val="003514EE"/>
    <w:rsid w:val="0035276D"/>
    <w:rsid w:val="00363671"/>
    <w:rsid w:val="00364EE3"/>
    <w:rsid w:val="003716B8"/>
    <w:rsid w:val="00371F0C"/>
    <w:rsid w:val="003757E4"/>
    <w:rsid w:val="00375834"/>
    <w:rsid w:val="003857D0"/>
    <w:rsid w:val="003A2D26"/>
    <w:rsid w:val="003A3852"/>
    <w:rsid w:val="003A4E55"/>
    <w:rsid w:val="003A56F6"/>
    <w:rsid w:val="003C3D32"/>
    <w:rsid w:val="003D0FAA"/>
    <w:rsid w:val="003F0922"/>
    <w:rsid w:val="003F1A56"/>
    <w:rsid w:val="003F4059"/>
    <w:rsid w:val="00405B37"/>
    <w:rsid w:val="00423012"/>
    <w:rsid w:val="00424A06"/>
    <w:rsid w:val="00432F43"/>
    <w:rsid w:val="00435188"/>
    <w:rsid w:val="004363CF"/>
    <w:rsid w:val="0044125B"/>
    <w:rsid w:val="00443EDD"/>
    <w:rsid w:val="00447376"/>
    <w:rsid w:val="00452D49"/>
    <w:rsid w:val="004604CA"/>
    <w:rsid w:val="00461D20"/>
    <w:rsid w:val="0048039B"/>
    <w:rsid w:val="00483955"/>
    <w:rsid w:val="00486D98"/>
    <w:rsid w:val="00486DBB"/>
    <w:rsid w:val="00494CED"/>
    <w:rsid w:val="00494FD7"/>
    <w:rsid w:val="00495F83"/>
    <w:rsid w:val="00497C63"/>
    <w:rsid w:val="004A039B"/>
    <w:rsid w:val="004B042C"/>
    <w:rsid w:val="004B0FDB"/>
    <w:rsid w:val="004B12BA"/>
    <w:rsid w:val="004C010A"/>
    <w:rsid w:val="004C1329"/>
    <w:rsid w:val="004C3880"/>
    <w:rsid w:val="004D015F"/>
    <w:rsid w:val="004D0F2F"/>
    <w:rsid w:val="004D126B"/>
    <w:rsid w:val="004D179F"/>
    <w:rsid w:val="004D5B31"/>
    <w:rsid w:val="004E5E18"/>
    <w:rsid w:val="004F0F90"/>
    <w:rsid w:val="00500294"/>
    <w:rsid w:val="00506A3F"/>
    <w:rsid w:val="00513D38"/>
    <w:rsid w:val="00526C93"/>
    <w:rsid w:val="00530751"/>
    <w:rsid w:val="00535EA2"/>
    <w:rsid w:val="00537410"/>
    <w:rsid w:val="00540DD8"/>
    <w:rsid w:val="00544C71"/>
    <w:rsid w:val="00547154"/>
    <w:rsid w:val="00550787"/>
    <w:rsid w:val="00556A19"/>
    <w:rsid w:val="005765CC"/>
    <w:rsid w:val="00591832"/>
    <w:rsid w:val="005924BC"/>
    <w:rsid w:val="00592841"/>
    <w:rsid w:val="00594B2E"/>
    <w:rsid w:val="00594B87"/>
    <w:rsid w:val="005A357F"/>
    <w:rsid w:val="005B4DEC"/>
    <w:rsid w:val="005B6FD0"/>
    <w:rsid w:val="005C32EB"/>
    <w:rsid w:val="005C6148"/>
    <w:rsid w:val="005C7C33"/>
    <w:rsid w:val="005D2ABD"/>
    <w:rsid w:val="005E09B2"/>
    <w:rsid w:val="006044D5"/>
    <w:rsid w:val="00622895"/>
    <w:rsid w:val="00622FDC"/>
    <w:rsid w:val="00625020"/>
    <w:rsid w:val="00633555"/>
    <w:rsid w:val="00642F26"/>
    <w:rsid w:val="00645F84"/>
    <w:rsid w:val="0065274C"/>
    <w:rsid w:val="006558CB"/>
    <w:rsid w:val="006578E8"/>
    <w:rsid w:val="0066114E"/>
    <w:rsid w:val="00667A4C"/>
    <w:rsid w:val="006705BB"/>
    <w:rsid w:val="00681EE7"/>
    <w:rsid w:val="00686D14"/>
    <w:rsid w:val="00687ED7"/>
    <w:rsid w:val="006915EA"/>
    <w:rsid w:val="006A3F5B"/>
    <w:rsid w:val="006A44AA"/>
    <w:rsid w:val="006A64E9"/>
    <w:rsid w:val="006A769A"/>
    <w:rsid w:val="006B1195"/>
    <w:rsid w:val="006B5925"/>
    <w:rsid w:val="006C144C"/>
    <w:rsid w:val="006C3E8D"/>
    <w:rsid w:val="006D74F7"/>
    <w:rsid w:val="006E0F4E"/>
    <w:rsid w:val="006E3E17"/>
    <w:rsid w:val="006E4AF1"/>
    <w:rsid w:val="006F0345"/>
    <w:rsid w:val="006F0469"/>
    <w:rsid w:val="006F68B1"/>
    <w:rsid w:val="006F71B9"/>
    <w:rsid w:val="007040B6"/>
    <w:rsid w:val="00705076"/>
    <w:rsid w:val="0071059A"/>
    <w:rsid w:val="00711147"/>
    <w:rsid w:val="00715B48"/>
    <w:rsid w:val="007216F4"/>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2061"/>
    <w:rsid w:val="00757BA8"/>
    <w:rsid w:val="00760826"/>
    <w:rsid w:val="00761212"/>
    <w:rsid w:val="007721BF"/>
    <w:rsid w:val="00774E70"/>
    <w:rsid w:val="0078181E"/>
    <w:rsid w:val="007838C7"/>
    <w:rsid w:val="00785FA4"/>
    <w:rsid w:val="00791D0C"/>
    <w:rsid w:val="00792B3A"/>
    <w:rsid w:val="00796CEE"/>
    <w:rsid w:val="007A5D31"/>
    <w:rsid w:val="007B3A4A"/>
    <w:rsid w:val="007B3B16"/>
    <w:rsid w:val="007B6417"/>
    <w:rsid w:val="007C0B2A"/>
    <w:rsid w:val="007C207A"/>
    <w:rsid w:val="007C55B5"/>
    <w:rsid w:val="007D1D80"/>
    <w:rsid w:val="007E0460"/>
    <w:rsid w:val="007E5B73"/>
    <w:rsid w:val="007F0C29"/>
    <w:rsid w:val="007F2082"/>
    <w:rsid w:val="008021C8"/>
    <w:rsid w:val="008030C9"/>
    <w:rsid w:val="008047FD"/>
    <w:rsid w:val="008066C6"/>
    <w:rsid w:val="00807066"/>
    <w:rsid w:val="00816F47"/>
    <w:rsid w:val="00836D55"/>
    <w:rsid w:val="00840E0C"/>
    <w:rsid w:val="00841B44"/>
    <w:rsid w:val="00850180"/>
    <w:rsid w:val="008558F0"/>
    <w:rsid w:val="00857D8A"/>
    <w:rsid w:val="00870017"/>
    <w:rsid w:val="008742C1"/>
    <w:rsid w:val="0088231C"/>
    <w:rsid w:val="00883CC4"/>
    <w:rsid w:val="008A0C00"/>
    <w:rsid w:val="008A15B1"/>
    <w:rsid w:val="008A5A8D"/>
    <w:rsid w:val="008B1CAC"/>
    <w:rsid w:val="008B592C"/>
    <w:rsid w:val="008C700B"/>
    <w:rsid w:val="008D4236"/>
    <w:rsid w:val="008E073D"/>
    <w:rsid w:val="008E4E28"/>
    <w:rsid w:val="008E4F5B"/>
    <w:rsid w:val="008F06E2"/>
    <w:rsid w:val="008F31FC"/>
    <w:rsid w:val="008F574C"/>
    <w:rsid w:val="008F5F55"/>
    <w:rsid w:val="00900571"/>
    <w:rsid w:val="00900FD9"/>
    <w:rsid w:val="00926923"/>
    <w:rsid w:val="00930B3B"/>
    <w:rsid w:val="009319BB"/>
    <w:rsid w:val="0093619F"/>
    <w:rsid w:val="00940919"/>
    <w:rsid w:val="009427E5"/>
    <w:rsid w:val="009454B7"/>
    <w:rsid w:val="009542E2"/>
    <w:rsid w:val="009613D8"/>
    <w:rsid w:val="00962473"/>
    <w:rsid w:val="00964340"/>
    <w:rsid w:val="00974275"/>
    <w:rsid w:val="009804FC"/>
    <w:rsid w:val="00982D6E"/>
    <w:rsid w:val="0098474B"/>
    <w:rsid w:val="009864B0"/>
    <w:rsid w:val="00987FEE"/>
    <w:rsid w:val="009918AF"/>
    <w:rsid w:val="00995CBA"/>
    <w:rsid w:val="0099678C"/>
    <w:rsid w:val="009A06C2"/>
    <w:rsid w:val="009B0C96"/>
    <w:rsid w:val="009B3A29"/>
    <w:rsid w:val="009C222B"/>
    <w:rsid w:val="009C3F68"/>
    <w:rsid w:val="009C67A8"/>
    <w:rsid w:val="009D201B"/>
    <w:rsid w:val="009D5D9C"/>
    <w:rsid w:val="009E2171"/>
    <w:rsid w:val="009E6624"/>
    <w:rsid w:val="009E67D2"/>
    <w:rsid w:val="009F23FD"/>
    <w:rsid w:val="009F3A64"/>
    <w:rsid w:val="00A00550"/>
    <w:rsid w:val="00A040DF"/>
    <w:rsid w:val="00A05A7D"/>
    <w:rsid w:val="00A06F53"/>
    <w:rsid w:val="00A074E9"/>
    <w:rsid w:val="00A10332"/>
    <w:rsid w:val="00A10DE6"/>
    <w:rsid w:val="00A211F7"/>
    <w:rsid w:val="00A22CDD"/>
    <w:rsid w:val="00A23F6A"/>
    <w:rsid w:val="00A24DB8"/>
    <w:rsid w:val="00A26484"/>
    <w:rsid w:val="00A317B9"/>
    <w:rsid w:val="00A42476"/>
    <w:rsid w:val="00A43EDD"/>
    <w:rsid w:val="00A5451D"/>
    <w:rsid w:val="00A55C83"/>
    <w:rsid w:val="00A57815"/>
    <w:rsid w:val="00A62F82"/>
    <w:rsid w:val="00A62FAD"/>
    <w:rsid w:val="00A649A5"/>
    <w:rsid w:val="00A70CDC"/>
    <w:rsid w:val="00A7133D"/>
    <w:rsid w:val="00A73020"/>
    <w:rsid w:val="00A77BC6"/>
    <w:rsid w:val="00A9093D"/>
    <w:rsid w:val="00A92016"/>
    <w:rsid w:val="00AA037A"/>
    <w:rsid w:val="00AA6FDE"/>
    <w:rsid w:val="00AC112C"/>
    <w:rsid w:val="00AC2D5B"/>
    <w:rsid w:val="00AC38FC"/>
    <w:rsid w:val="00AD36B2"/>
    <w:rsid w:val="00AD42AE"/>
    <w:rsid w:val="00AE1F7B"/>
    <w:rsid w:val="00AE4563"/>
    <w:rsid w:val="00AF0906"/>
    <w:rsid w:val="00AF42AA"/>
    <w:rsid w:val="00AF47AE"/>
    <w:rsid w:val="00AF7CA8"/>
    <w:rsid w:val="00B0206F"/>
    <w:rsid w:val="00B11A9B"/>
    <w:rsid w:val="00B11F7B"/>
    <w:rsid w:val="00B16CBD"/>
    <w:rsid w:val="00B24B2A"/>
    <w:rsid w:val="00B32ABB"/>
    <w:rsid w:val="00B33378"/>
    <w:rsid w:val="00B3428B"/>
    <w:rsid w:val="00B4163C"/>
    <w:rsid w:val="00B41EE7"/>
    <w:rsid w:val="00B41FD3"/>
    <w:rsid w:val="00B426D3"/>
    <w:rsid w:val="00B431DE"/>
    <w:rsid w:val="00B452C0"/>
    <w:rsid w:val="00B55D1C"/>
    <w:rsid w:val="00B67AA2"/>
    <w:rsid w:val="00B70D03"/>
    <w:rsid w:val="00B769D8"/>
    <w:rsid w:val="00B803E7"/>
    <w:rsid w:val="00B823D3"/>
    <w:rsid w:val="00B82E14"/>
    <w:rsid w:val="00BA2E70"/>
    <w:rsid w:val="00BA4DDE"/>
    <w:rsid w:val="00BA5A21"/>
    <w:rsid w:val="00BA64AF"/>
    <w:rsid w:val="00BB12E2"/>
    <w:rsid w:val="00BC655F"/>
    <w:rsid w:val="00BD3798"/>
    <w:rsid w:val="00BE1E62"/>
    <w:rsid w:val="00BE7BF6"/>
    <w:rsid w:val="00BF7052"/>
    <w:rsid w:val="00C01A79"/>
    <w:rsid w:val="00C035A0"/>
    <w:rsid w:val="00C05FAB"/>
    <w:rsid w:val="00C27B89"/>
    <w:rsid w:val="00C3674D"/>
    <w:rsid w:val="00C36911"/>
    <w:rsid w:val="00C43EDE"/>
    <w:rsid w:val="00C51BD7"/>
    <w:rsid w:val="00C51D2F"/>
    <w:rsid w:val="00C62553"/>
    <w:rsid w:val="00C70499"/>
    <w:rsid w:val="00C87162"/>
    <w:rsid w:val="00C87968"/>
    <w:rsid w:val="00C916A5"/>
    <w:rsid w:val="00C919D5"/>
    <w:rsid w:val="00CA348A"/>
    <w:rsid w:val="00CB2CE6"/>
    <w:rsid w:val="00CC070D"/>
    <w:rsid w:val="00CC75BA"/>
    <w:rsid w:val="00CD32DE"/>
    <w:rsid w:val="00CD4131"/>
    <w:rsid w:val="00CD7EAA"/>
    <w:rsid w:val="00CE66F1"/>
    <w:rsid w:val="00CF08BB"/>
    <w:rsid w:val="00CF0C2F"/>
    <w:rsid w:val="00CF1E53"/>
    <w:rsid w:val="00D00ABC"/>
    <w:rsid w:val="00D05A5A"/>
    <w:rsid w:val="00D07C10"/>
    <w:rsid w:val="00D14DD1"/>
    <w:rsid w:val="00D15D51"/>
    <w:rsid w:val="00D16604"/>
    <w:rsid w:val="00D176EA"/>
    <w:rsid w:val="00D30E68"/>
    <w:rsid w:val="00D37AA9"/>
    <w:rsid w:val="00D40B76"/>
    <w:rsid w:val="00D52DAF"/>
    <w:rsid w:val="00D530B8"/>
    <w:rsid w:val="00D5603C"/>
    <w:rsid w:val="00D57397"/>
    <w:rsid w:val="00D618EB"/>
    <w:rsid w:val="00D61996"/>
    <w:rsid w:val="00D654CD"/>
    <w:rsid w:val="00D65712"/>
    <w:rsid w:val="00D7255B"/>
    <w:rsid w:val="00D76380"/>
    <w:rsid w:val="00D93DBD"/>
    <w:rsid w:val="00D9415C"/>
    <w:rsid w:val="00DA469E"/>
    <w:rsid w:val="00DB16A6"/>
    <w:rsid w:val="00DB7675"/>
    <w:rsid w:val="00DD68E4"/>
    <w:rsid w:val="00DE0D8A"/>
    <w:rsid w:val="00DE56FE"/>
    <w:rsid w:val="00DF0883"/>
    <w:rsid w:val="00E04878"/>
    <w:rsid w:val="00E13724"/>
    <w:rsid w:val="00E25DCD"/>
    <w:rsid w:val="00E269E1"/>
    <w:rsid w:val="00E2785A"/>
    <w:rsid w:val="00E30B51"/>
    <w:rsid w:val="00E31EB3"/>
    <w:rsid w:val="00E320CD"/>
    <w:rsid w:val="00E45F13"/>
    <w:rsid w:val="00E503AF"/>
    <w:rsid w:val="00E510BC"/>
    <w:rsid w:val="00E52BA4"/>
    <w:rsid w:val="00E61256"/>
    <w:rsid w:val="00E63D0A"/>
    <w:rsid w:val="00E73CB2"/>
    <w:rsid w:val="00E759BD"/>
    <w:rsid w:val="00E76FE3"/>
    <w:rsid w:val="00E839BA"/>
    <w:rsid w:val="00E8428A"/>
    <w:rsid w:val="00E96101"/>
    <w:rsid w:val="00EA59B8"/>
    <w:rsid w:val="00EA5A01"/>
    <w:rsid w:val="00EC2DF9"/>
    <w:rsid w:val="00EE6E36"/>
    <w:rsid w:val="00EF0C3E"/>
    <w:rsid w:val="00F016BC"/>
    <w:rsid w:val="00F04BE3"/>
    <w:rsid w:val="00F05F2E"/>
    <w:rsid w:val="00F0658D"/>
    <w:rsid w:val="00F0660B"/>
    <w:rsid w:val="00F123AE"/>
    <w:rsid w:val="00F12D67"/>
    <w:rsid w:val="00F16C91"/>
    <w:rsid w:val="00F177FE"/>
    <w:rsid w:val="00F221AE"/>
    <w:rsid w:val="00F22F49"/>
    <w:rsid w:val="00F32B93"/>
    <w:rsid w:val="00F32DEC"/>
    <w:rsid w:val="00F35AF7"/>
    <w:rsid w:val="00F40956"/>
    <w:rsid w:val="00F45938"/>
    <w:rsid w:val="00F524C7"/>
    <w:rsid w:val="00F5551A"/>
    <w:rsid w:val="00F611B2"/>
    <w:rsid w:val="00F72062"/>
    <w:rsid w:val="00F73331"/>
    <w:rsid w:val="00F839BB"/>
    <w:rsid w:val="00F87174"/>
    <w:rsid w:val="00F91D37"/>
    <w:rsid w:val="00F9610D"/>
    <w:rsid w:val="00F96574"/>
    <w:rsid w:val="00FA72C5"/>
    <w:rsid w:val="00FB1756"/>
    <w:rsid w:val="00FB1ABA"/>
    <w:rsid w:val="00FB657F"/>
    <w:rsid w:val="00FC57C0"/>
    <w:rsid w:val="00FD23B2"/>
    <w:rsid w:val="00FD3622"/>
    <w:rsid w:val="00FD5948"/>
    <w:rsid w:val="00FE62F6"/>
    <w:rsid w:val="00FE7D09"/>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71AF8"/>
  </w:style>
  <w:style w:type="paragraph" w:styleId="berschrift1">
    <w:name w:val="heading 1"/>
    <w:basedOn w:val="Standard"/>
    <w:next w:val="Standard"/>
    <w:link w:val="berschrift1Zchn"/>
    <w:autoRedefine/>
    <w:uiPriority w:val="9"/>
    <w:qFormat/>
    <w:rsid w:val="006F68B1"/>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74"/>
    <w:semiHidden/>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6F68B1"/>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semiHidden/>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semiHidden/>
    <w:rsid w:val="00FB657F"/>
    <w:pPr>
      <w:tabs>
        <w:tab w:val="right" w:leader="dot" w:pos="8493"/>
      </w:tabs>
      <w:spacing w:after="100"/>
      <w:ind w:left="567" w:hanging="567"/>
    </w:pPr>
  </w:style>
  <w:style w:type="paragraph" w:styleId="Verzeichnis2">
    <w:name w:val="toc 2"/>
    <w:basedOn w:val="Standard"/>
    <w:next w:val="Standard"/>
    <w:autoRedefine/>
    <w:uiPriority w:val="39"/>
    <w:semiHidden/>
    <w:rsid w:val="00FB657F"/>
    <w:pPr>
      <w:tabs>
        <w:tab w:val="right" w:leader="dot" w:pos="8493"/>
      </w:tabs>
      <w:spacing w:after="100"/>
      <w:ind w:left="1134" w:hanging="567"/>
    </w:pPr>
  </w:style>
  <w:style w:type="paragraph" w:styleId="Verzeichnis3">
    <w:name w:val="toc 3"/>
    <w:basedOn w:val="Standard"/>
    <w:next w:val="Standard"/>
    <w:autoRedefine/>
    <w:uiPriority w:val="39"/>
    <w:semiHidden/>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numbering" w:customStyle="1" w:styleId="ImportierterStil51">
    <w:name w:val="Importierter Stil: 51"/>
    <w:rsid w:val="00785FA4"/>
  </w:style>
  <w:style w:type="numbering" w:customStyle="1" w:styleId="ImportierterStil61">
    <w:name w:val="Importierter Stil: 61"/>
    <w:rsid w:val="00785FA4"/>
  </w:style>
  <w:style w:type="numbering" w:customStyle="1" w:styleId="ImportierterStil71">
    <w:name w:val="Importierter Stil: 71"/>
    <w:rsid w:val="00785FA4"/>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1572815199">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medienheft.ch/kritik/bibliothek/k16_BeckDaniel.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Props1.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F5B931-A8D1-40E1-AF1E-15ECCB0C1E54}">
  <ds:schemaRefs>
    <ds:schemaRef ds:uri="http://schemas.microsoft.com/sharepoint/v3/contenttype/forms"/>
  </ds:schemaRefs>
</ds:datastoreItem>
</file>

<file path=customXml/itemProps3.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customXml/itemProps4.xml><?xml version="1.0" encoding="utf-8"?>
<ds:datastoreItem xmlns:ds="http://schemas.openxmlformats.org/officeDocument/2006/customXml" ds:itemID="{641A501F-5856-B74E-81EC-17AA83297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7081</Words>
  <Characters>44612</Characters>
  <Application>Microsoft Office Word</Application>
  <DocSecurity>0</DocSecurity>
  <Lines>371</Lines>
  <Paragraphs>103</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51590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14</cp:revision>
  <cp:lastPrinted>2020-10-16T06:25:00Z</cp:lastPrinted>
  <dcterms:created xsi:type="dcterms:W3CDTF">2023-03-13T07:08:00Z</dcterms:created>
  <dcterms:modified xsi:type="dcterms:W3CDTF">2023-03-14T15:42:00Z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