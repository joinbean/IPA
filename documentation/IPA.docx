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7E3F2" w14:textId="77777777" w:rsidR="00FD3622" w:rsidRPr="006558CB" w:rsidRDefault="00FD3622" w:rsidP="00FD3622">
      <w:pPr>
        <w:pStyle w:val="Lauftext"/>
        <w:spacing w:line="360" w:lineRule="auto"/>
        <w:rPr>
          <w:rFonts w:asciiTheme="majorHAnsi" w:hAnsiTheme="majorHAnsi" w:cs="Segoe UI"/>
          <w:b/>
          <w:sz w:val="20"/>
          <w:szCs w:val="20"/>
        </w:rPr>
      </w:pPr>
      <w:r w:rsidRPr="006558CB">
        <w:rPr>
          <w:rFonts w:asciiTheme="majorHAnsi" w:hAnsiTheme="majorHAnsi" w:cs="Segoe UI"/>
          <w:b/>
          <w:sz w:val="20"/>
          <w:szCs w:val="20"/>
        </w:rPr>
        <w:t>Individuelle Praktische Arbeit</w:t>
      </w:r>
    </w:p>
    <w:p w14:paraId="25F08193" w14:textId="7976F0D1" w:rsidR="00FD3622" w:rsidRPr="006558CB" w:rsidRDefault="00486D98" w:rsidP="00FD3622">
      <w:pPr>
        <w:pStyle w:val="Lauftext"/>
        <w:rPr>
          <w:rFonts w:asciiTheme="majorHAnsi" w:hAnsiTheme="majorHAnsi" w:cs="Segoe UI"/>
          <w:b/>
          <w:sz w:val="20"/>
          <w:szCs w:val="20"/>
        </w:rPr>
      </w:pPr>
      <w:r>
        <w:rPr>
          <w:rFonts w:asciiTheme="majorHAnsi" w:hAnsiTheme="majorHAnsi" w:cs="Segoe UI"/>
          <w:b/>
          <w:sz w:val="20"/>
          <w:szCs w:val="20"/>
        </w:rPr>
        <w:t xml:space="preserve">Bestellungs-Übersicht | API-Backend in </w:t>
      </w:r>
      <w:proofErr w:type="spellStart"/>
      <w:r>
        <w:rPr>
          <w:rFonts w:asciiTheme="majorHAnsi" w:hAnsiTheme="majorHAnsi" w:cs="Segoe UI"/>
          <w:b/>
          <w:sz w:val="20"/>
          <w:szCs w:val="20"/>
        </w:rPr>
        <w:t>Laravel</w:t>
      </w:r>
      <w:proofErr w:type="spellEnd"/>
      <w:r>
        <w:rPr>
          <w:rFonts w:asciiTheme="majorHAnsi" w:hAnsiTheme="majorHAnsi" w:cs="Segoe UI"/>
          <w:b/>
          <w:sz w:val="20"/>
          <w:szCs w:val="20"/>
        </w:rPr>
        <w:t xml:space="preserve"> (PHP-Framework)</w:t>
      </w:r>
    </w:p>
    <w:p w14:paraId="16A7A2E5" w14:textId="77777777" w:rsidR="00FD3622" w:rsidRPr="006558CB" w:rsidRDefault="00FD3622" w:rsidP="00FD3622">
      <w:pPr>
        <w:pStyle w:val="Lauftext"/>
        <w:rPr>
          <w:rFonts w:asciiTheme="majorHAnsi" w:hAnsiTheme="majorHAnsi"/>
          <w:sz w:val="20"/>
          <w:szCs w:val="20"/>
        </w:rPr>
      </w:pPr>
    </w:p>
    <w:p w14:paraId="3820F166" w14:textId="6CAF1B58"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Dieses Dokument enthält den Bericht zur individuellen praktischen Arbeit von </w:t>
      </w:r>
      <w:r w:rsidR="00486D98">
        <w:rPr>
          <w:rFonts w:asciiTheme="majorHAnsi" w:hAnsiTheme="majorHAnsi"/>
          <w:sz w:val="20"/>
          <w:szCs w:val="20"/>
        </w:rPr>
        <w:t>Julien Rädler</w:t>
      </w:r>
      <w:r w:rsidRPr="006558CB">
        <w:rPr>
          <w:rFonts w:asciiTheme="majorHAnsi" w:hAnsiTheme="majorHAnsi"/>
          <w:sz w:val="20"/>
          <w:szCs w:val="20"/>
        </w:rPr>
        <w:t xml:space="preserve">. </w:t>
      </w:r>
    </w:p>
    <w:p w14:paraId="62D9B776" w14:textId="77777777" w:rsidR="00FD3622" w:rsidRPr="006558CB" w:rsidRDefault="00FD3622" w:rsidP="00FD3622">
      <w:pPr>
        <w:pStyle w:val="Lauftext"/>
        <w:rPr>
          <w:rFonts w:asciiTheme="majorHAnsi" w:hAnsiTheme="majorHAnsi"/>
          <w:sz w:val="20"/>
          <w:szCs w:val="20"/>
        </w:rPr>
      </w:pPr>
    </w:p>
    <w:p w14:paraId="30521F7A" w14:textId="598E54E6" w:rsidR="00681EE7" w:rsidRPr="006558CB" w:rsidRDefault="00681EE7">
      <w:pPr>
        <w:rPr>
          <w:rFonts w:asciiTheme="majorHAnsi" w:hAnsiTheme="majorHAnsi"/>
        </w:rPr>
      </w:pPr>
    </w:p>
    <w:p w14:paraId="23C4B0AA" w14:textId="68FDC62E" w:rsidR="00FD3622" w:rsidRPr="000B6510" w:rsidRDefault="00F12D67" w:rsidP="006F71B9">
      <w:pPr>
        <w:rPr>
          <w:rFonts w:asciiTheme="majorHAnsi" w:hAnsiTheme="majorHAnsi"/>
          <w:b/>
          <w:bCs/>
        </w:rPr>
      </w:pPr>
      <w:r w:rsidRPr="006558CB">
        <w:rPr>
          <w:rFonts w:asciiTheme="majorHAnsi" w:hAnsiTheme="majorHAnsi"/>
          <w:b/>
          <w:bCs/>
        </w:rPr>
        <w:br w:type="page"/>
      </w:r>
    </w:p>
    <w:p w14:paraId="3EA9F0D7" w14:textId="2ABF8057" w:rsidR="00FD3622" w:rsidRPr="006558CB" w:rsidRDefault="00FD3622" w:rsidP="006F71B9">
      <w:pPr>
        <w:rPr>
          <w:rFonts w:asciiTheme="majorHAnsi" w:hAnsiTheme="majorHAnsi"/>
        </w:rPr>
      </w:pPr>
    </w:p>
    <w:p w14:paraId="419AF374" w14:textId="77777777" w:rsidR="00FD3622" w:rsidRPr="006558CB" w:rsidRDefault="00FD3622" w:rsidP="00FD3622">
      <w:pPr>
        <w:spacing w:after="160" w:line="259" w:lineRule="auto"/>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Inhaltsverzeichnis</w:t>
      </w:r>
    </w:p>
    <w:p w14:paraId="707A8107" w14:textId="77777777" w:rsidR="00FD3622" w:rsidRPr="006558CB" w:rsidRDefault="00FD3622" w:rsidP="00FD3622">
      <w:pPr>
        <w:pStyle w:val="Verzeichnis1"/>
        <w:tabs>
          <w:tab w:val="right" w:leader="dot" w:pos="8097"/>
        </w:tabs>
        <w:rPr>
          <w:rFonts w:asciiTheme="majorHAnsi" w:eastAsiaTheme="minorEastAsia" w:hAnsiTheme="majorHAnsi"/>
          <w:noProof/>
          <w:lang w:eastAsia="de-CH"/>
        </w:rPr>
      </w:pPr>
      <w:r w:rsidRPr="006558CB">
        <w:rPr>
          <w:rFonts w:asciiTheme="majorHAnsi" w:eastAsiaTheme="majorEastAsia" w:hAnsiTheme="majorHAnsi" w:cstheme="majorBidi"/>
          <w:b/>
          <w:spacing w:val="-10"/>
          <w:kern w:val="28"/>
        </w:rPr>
        <w:fldChar w:fldCharType="begin"/>
      </w:r>
      <w:r w:rsidRPr="006558CB">
        <w:rPr>
          <w:rFonts w:asciiTheme="majorHAnsi" w:eastAsiaTheme="majorEastAsia" w:hAnsiTheme="majorHAnsi" w:cstheme="majorBidi"/>
          <w:b/>
          <w:spacing w:val="-10"/>
          <w:kern w:val="28"/>
        </w:rPr>
        <w:instrText xml:space="preserve"> TOC \o "3-3" \h \z \t "Heading 1;2;Heading 2;3;Title;1" </w:instrText>
      </w:r>
      <w:r w:rsidRPr="006558CB">
        <w:rPr>
          <w:rFonts w:asciiTheme="majorHAnsi" w:eastAsiaTheme="majorEastAsia" w:hAnsiTheme="majorHAnsi" w:cstheme="majorBidi"/>
          <w:b/>
          <w:spacing w:val="-10"/>
          <w:kern w:val="28"/>
        </w:rPr>
        <w:fldChar w:fldCharType="separate"/>
      </w:r>
      <w:hyperlink w:anchor="_Toc529881966" w:history="1">
        <w:r w:rsidRPr="006558CB">
          <w:rPr>
            <w:rStyle w:val="Hyperlink"/>
            <w:rFonts w:asciiTheme="majorHAnsi" w:hAnsiTheme="majorHAnsi"/>
            <w:noProof/>
          </w:rPr>
          <w:t>Teil 1: Umfeld und Ablauf</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_Toc529881966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5</w:t>
        </w:r>
        <w:r w:rsidRPr="006558CB">
          <w:rPr>
            <w:rFonts w:asciiTheme="majorHAnsi" w:hAnsiTheme="majorHAnsi"/>
            <w:noProof/>
            <w:webHidden/>
          </w:rPr>
          <w:fldChar w:fldCharType="end"/>
        </w:r>
      </w:hyperlink>
    </w:p>
    <w:p w14:paraId="26B4EC38"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7" w:history="1">
        <w:r w:rsidR="00FD3622" w:rsidRPr="006558CB">
          <w:rPr>
            <w:rStyle w:val="Hyperlink"/>
            <w:rFonts w:asciiTheme="majorHAnsi" w:hAnsiTheme="majorHAnsi"/>
            <w:noProof/>
          </w:rPr>
          <w:t>Aufgabenstellung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5</w:t>
        </w:r>
        <w:r w:rsidR="00FD3622" w:rsidRPr="006558CB">
          <w:rPr>
            <w:rFonts w:asciiTheme="majorHAnsi" w:hAnsiTheme="majorHAnsi"/>
            <w:noProof/>
            <w:webHidden/>
          </w:rPr>
          <w:fldChar w:fldCharType="end"/>
        </w:r>
      </w:hyperlink>
    </w:p>
    <w:p w14:paraId="05D6F1CB"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8" w:history="1">
        <w:r w:rsidR="00FD3622" w:rsidRPr="006558CB">
          <w:rPr>
            <w:rStyle w:val="Hyperlink"/>
            <w:rFonts w:asciiTheme="majorHAnsi" w:hAnsiTheme="majorHAnsi"/>
            <w:noProof/>
          </w:rPr>
          <w:t>Projektaufbauorganisation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7</w:t>
        </w:r>
        <w:r w:rsidR="00FD3622" w:rsidRPr="006558CB">
          <w:rPr>
            <w:rFonts w:asciiTheme="majorHAnsi" w:hAnsiTheme="majorHAnsi"/>
            <w:noProof/>
            <w:webHidden/>
          </w:rPr>
          <w:fldChar w:fldCharType="end"/>
        </w:r>
      </w:hyperlink>
    </w:p>
    <w:p w14:paraId="2206BD3C"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9" w:history="1">
        <w:r w:rsidR="00FD3622" w:rsidRPr="006558CB">
          <w:rPr>
            <w:rStyle w:val="Hyperlink"/>
            <w:rFonts w:asciiTheme="majorHAnsi" w:hAnsiTheme="majorHAnsi"/>
            <w:noProof/>
          </w:rPr>
          <w:t>Vorkenntnisse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77965B05"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0" w:history="1">
        <w:r w:rsidR="00FD3622" w:rsidRPr="006558CB">
          <w:rPr>
            <w:rStyle w:val="Hyperlink"/>
            <w:rFonts w:asciiTheme="majorHAnsi" w:hAnsiTheme="majorHAnsi"/>
            <w:noProof/>
            <w:lang w:val="fr-CH"/>
          </w:rPr>
          <w:t>Vorarbeiten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5E2EBFCF"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1" w:history="1">
        <w:r w:rsidR="00FD3622" w:rsidRPr="006558CB">
          <w:rPr>
            <w:rStyle w:val="Hyperlink"/>
            <w:rFonts w:asciiTheme="majorHAnsi" w:hAnsiTheme="majorHAnsi"/>
            <w:noProof/>
          </w:rPr>
          <w:t>Benützte Firmenstandards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42813EB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2" w:history="1">
        <w:r w:rsidR="00FD3622" w:rsidRPr="006558CB">
          <w:rPr>
            <w:rStyle w:val="Hyperlink"/>
            <w:rFonts w:asciiTheme="majorHAnsi" w:hAnsiTheme="majorHAnsi"/>
            <w:noProof/>
          </w:rPr>
          <w:t>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9</w:t>
        </w:r>
        <w:r w:rsidR="00FD3622" w:rsidRPr="006558CB">
          <w:rPr>
            <w:rFonts w:asciiTheme="majorHAnsi" w:hAnsiTheme="majorHAnsi"/>
            <w:noProof/>
            <w:webHidden/>
          </w:rPr>
          <w:fldChar w:fldCharType="end"/>
        </w:r>
      </w:hyperlink>
    </w:p>
    <w:p w14:paraId="7350D0F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3" w:history="1">
        <w:r w:rsidR="00FD3622" w:rsidRPr="006558CB">
          <w:rPr>
            <w:rStyle w:val="Hyperlink"/>
            <w:rFonts w:asciiTheme="majorHAnsi" w:hAnsiTheme="majorHAnsi"/>
            <w:noProof/>
          </w:rPr>
          <w:t>Arbeitsprotokoll</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10</w:t>
        </w:r>
        <w:r w:rsidR="00FD3622" w:rsidRPr="006558CB">
          <w:rPr>
            <w:rFonts w:asciiTheme="majorHAnsi" w:hAnsiTheme="majorHAnsi"/>
            <w:noProof/>
            <w:webHidden/>
          </w:rPr>
          <w:fldChar w:fldCharType="end"/>
        </w:r>
      </w:hyperlink>
    </w:p>
    <w:p w14:paraId="7E6E9588" w14:textId="7777777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1974" w:history="1">
        <w:r w:rsidR="00FD3622" w:rsidRPr="006558CB">
          <w:rPr>
            <w:rStyle w:val="Hyperlink"/>
            <w:rFonts w:asciiTheme="majorHAnsi" w:hAnsiTheme="majorHAnsi"/>
            <w:noProof/>
          </w:rPr>
          <w:t>Teil 2: Projekt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736B8CF2"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5" w:history="1">
        <w:r w:rsidR="00FD3622" w:rsidRPr="006558CB">
          <w:rPr>
            <w:rStyle w:val="Hyperlink"/>
            <w:rFonts w:asciiTheme="majorHAnsi" w:hAnsiTheme="majorHAnsi"/>
            <w:noProof/>
          </w:rPr>
          <w:t>Kurzfassung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000B1A93"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6" w:history="1">
        <w:r w:rsidR="00FD3622" w:rsidRPr="006558CB">
          <w:rPr>
            <w:rStyle w:val="Hyperlink"/>
            <w:rFonts w:asciiTheme="majorHAnsi" w:hAnsiTheme="majorHAnsi"/>
            <w:noProof/>
          </w:rPr>
          <w:t>Informieren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5073A37"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7" w:history="1">
        <w:r w:rsidR="00FD3622" w:rsidRPr="006558CB">
          <w:rPr>
            <w:rStyle w:val="Hyperlink"/>
            <w:rFonts w:asciiTheme="majorHAnsi" w:hAnsiTheme="majorHAnsi"/>
            <w:noProof/>
          </w:rPr>
          <w:t>Ausgangslage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1512E6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8" w:history="1">
        <w:r w:rsidR="00FD3622" w:rsidRPr="006558CB">
          <w:rPr>
            <w:rStyle w:val="Hyperlink"/>
            <w:rFonts w:asciiTheme="majorHAnsi" w:hAnsiTheme="majorHAnsi"/>
            <w:noProof/>
          </w:rPr>
          <w:t>Verstandene Aufgabenstellung und Ziel der Arbeit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626D94B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9" w:history="1">
        <w:r w:rsidR="00FD3622" w:rsidRPr="006558CB">
          <w:rPr>
            <w:rStyle w:val="Hyperlink"/>
            <w:rFonts w:asciiTheme="majorHAnsi" w:hAnsiTheme="majorHAnsi"/>
            <w:noProof/>
          </w:rPr>
          <w:t>Verfeinerung des Auftrages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20EED08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0" w:history="1">
        <w:r w:rsidR="00FD3622" w:rsidRPr="006558CB">
          <w:rPr>
            <w:rStyle w:val="Hyperlink"/>
            <w:rFonts w:asciiTheme="majorHAnsi" w:hAnsiTheme="majorHAnsi"/>
            <w:noProof/>
          </w:rPr>
          <w:t>Projektumfeld und Systemgrenzen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04C3812D"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81" w:history="1">
        <w:r w:rsidR="00FD3622" w:rsidRPr="006558CB">
          <w:rPr>
            <w:rStyle w:val="Hyperlink"/>
            <w:rFonts w:asciiTheme="majorHAnsi" w:hAnsiTheme="majorHAnsi"/>
            <w:noProof/>
            <w:lang w:val="fr-CH"/>
          </w:rPr>
          <w:t>Planen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B3F478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2" w:history="1">
        <w:r w:rsidR="00FD3622" w:rsidRPr="006558CB">
          <w:rPr>
            <w:rStyle w:val="Hyperlink"/>
            <w:rFonts w:asciiTheme="majorHAnsi" w:hAnsiTheme="majorHAnsi"/>
            <w:noProof/>
            <w:lang w:val="fr-CH"/>
          </w:rPr>
          <w:t>Verwendete Projektmanagementmethode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5A8F2DF"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3" w:history="1">
        <w:r w:rsidR="00FD3622" w:rsidRPr="006558CB">
          <w:rPr>
            <w:rStyle w:val="Hyperlink"/>
            <w:rFonts w:asciiTheme="majorHAnsi" w:hAnsiTheme="majorHAnsi"/>
            <w:noProof/>
          </w:rPr>
          <w:t>Versionierung und Datensicherheit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D7A18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4" w:history="1">
        <w:r w:rsidR="00FD3622" w:rsidRPr="006558CB">
          <w:rPr>
            <w:rStyle w:val="Hyperlink"/>
            <w:rFonts w:asciiTheme="majorHAnsi" w:hAnsiTheme="majorHAnsi"/>
            <w:noProof/>
          </w:rPr>
          <w:t>Priorisierung der Tätigkeiten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FFD3A0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5" w:history="1">
        <w:r w:rsidR="00FD3622" w:rsidRPr="006558CB">
          <w:rPr>
            <w:rStyle w:val="Hyperlink"/>
            <w:rFonts w:asciiTheme="majorHAnsi" w:hAnsiTheme="majorHAnsi"/>
            <w:noProof/>
          </w:rPr>
          <w:t>Kernfeature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0A8F32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6" w:history="1">
        <w:r w:rsidR="00FD3622" w:rsidRPr="006558CB">
          <w:rPr>
            <w:rStyle w:val="Hyperlink"/>
            <w:rFonts w:asciiTheme="majorHAnsi" w:hAnsiTheme="majorHAnsi"/>
            <w:noProof/>
          </w:rPr>
          <w:t>Use-Case für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0C85886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7"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9CF5BD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8"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23043C2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9"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4854CC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0" w:history="1">
        <w:r w:rsidR="00FD3622" w:rsidRPr="006558CB">
          <w:rPr>
            <w:rStyle w:val="Hyperlink"/>
            <w:rFonts w:asciiTheme="majorHAnsi" w:hAnsiTheme="majorHAnsi"/>
            <w:noProof/>
            <w:lang w:val="en-IE"/>
          </w:rPr>
          <w:t>Kernfeature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38E07F7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1" w:history="1">
        <w:r w:rsidR="00FD3622" w:rsidRPr="006558CB">
          <w:rPr>
            <w:rStyle w:val="Hyperlink"/>
            <w:rFonts w:asciiTheme="majorHAnsi" w:hAnsiTheme="majorHAnsi"/>
            <w:noProof/>
          </w:rPr>
          <w:t>Use-Case für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178698D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2"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21A1B10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3"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5310C28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4"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5040B0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5" w:history="1">
        <w:r w:rsidR="00FD3622" w:rsidRPr="006558CB">
          <w:rPr>
            <w:rStyle w:val="Hyperlink"/>
            <w:rFonts w:asciiTheme="majorHAnsi" w:hAnsiTheme="majorHAnsi"/>
            <w:noProof/>
          </w:rPr>
          <w:t>Geplantes Vorgehen für die Qualitätssicherung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7284F7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6" w:history="1">
        <w:r w:rsidR="00FD3622" w:rsidRPr="006558CB">
          <w:rPr>
            <w:rStyle w:val="Hyperlink"/>
            <w:rFonts w:asciiTheme="majorHAnsi" w:hAnsiTheme="majorHAnsi"/>
            <w:noProof/>
          </w:rPr>
          <w:t>Anmerkungen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707DFB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7" w:history="1">
        <w:r w:rsidR="00FD3622" w:rsidRPr="006558CB">
          <w:rPr>
            <w:rStyle w:val="Hyperlink"/>
            <w:rFonts w:asciiTheme="majorHAnsi" w:hAnsiTheme="majorHAnsi"/>
            <w:noProof/>
          </w:rPr>
          <w:t>Begründung für Abweichungen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27</w:t>
        </w:r>
        <w:r w:rsidR="00FD3622" w:rsidRPr="006558CB">
          <w:rPr>
            <w:rFonts w:asciiTheme="majorHAnsi" w:hAnsiTheme="majorHAnsi"/>
            <w:noProof/>
            <w:webHidden/>
          </w:rPr>
          <w:fldChar w:fldCharType="end"/>
        </w:r>
      </w:hyperlink>
    </w:p>
    <w:p w14:paraId="2C18B600"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98" w:history="1">
        <w:r w:rsidR="00FD3622" w:rsidRPr="006558CB">
          <w:rPr>
            <w:rStyle w:val="Hyperlink"/>
            <w:rFonts w:asciiTheme="majorHAnsi" w:hAnsiTheme="majorHAnsi"/>
            <w:noProof/>
          </w:rPr>
          <w:t>Entscheiden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4B0AE5B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9" w:history="1">
        <w:r w:rsidR="00FD3622" w:rsidRPr="006558CB">
          <w:rPr>
            <w:rStyle w:val="Hyperlink"/>
            <w:rFonts w:asciiTheme="majorHAnsi" w:hAnsiTheme="majorHAnsi"/>
            <w:noProof/>
          </w:rPr>
          <w:t>Beschreibung Variante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7C1B241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0" w:history="1">
        <w:r w:rsidR="00FD3622" w:rsidRPr="006558CB">
          <w:rPr>
            <w:rStyle w:val="Hyperlink"/>
            <w:rFonts w:asciiTheme="majorHAnsi" w:hAnsiTheme="majorHAnsi"/>
            <w:noProof/>
            <w:lang w:val="fr-CH"/>
          </w:rPr>
          <w:t>Beschreibung Variante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3843C6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1" w:history="1">
        <w:r w:rsidR="00FD3622" w:rsidRPr="006558CB">
          <w:rPr>
            <w:rStyle w:val="Hyperlink"/>
            <w:rFonts w:asciiTheme="majorHAnsi" w:hAnsiTheme="majorHAnsi"/>
            <w:noProof/>
          </w:rPr>
          <w:t>Kurzbeschreibung der Entscheidungskriterien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1B1539CF"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2" w:history="1">
        <w:r w:rsidR="00FD3622" w:rsidRPr="006558CB">
          <w:rPr>
            <w:rStyle w:val="Hyperlink"/>
            <w:rFonts w:asciiTheme="majorHAnsi" w:hAnsiTheme="majorHAnsi"/>
            <w:noProof/>
          </w:rPr>
          <w:t>Variantenvergleich und Entscheidungsmatrix</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18576EC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3" w:history="1">
        <w:r w:rsidR="00FD3622" w:rsidRPr="006558CB">
          <w:rPr>
            <w:rStyle w:val="Hyperlink"/>
            <w:rFonts w:asciiTheme="majorHAnsi" w:hAnsiTheme="majorHAnsi"/>
            <w:noProof/>
          </w:rPr>
          <w:t>Begründung zum Entscheid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6D427594"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04" w:history="1">
        <w:r w:rsidR="00FD3622" w:rsidRPr="006558CB">
          <w:rPr>
            <w:rStyle w:val="Hyperlink"/>
            <w:rFonts w:asciiTheme="majorHAnsi" w:hAnsiTheme="majorHAnsi"/>
            <w:noProof/>
          </w:rPr>
          <w:t>Realisieren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9A59711"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5" w:history="1">
        <w:r w:rsidR="00FD3622" w:rsidRPr="006558CB">
          <w:rPr>
            <w:rStyle w:val="Hyperlink"/>
            <w:rFonts w:asciiTheme="majorHAnsi" w:hAnsiTheme="majorHAnsi"/>
            <w:noProof/>
          </w:rPr>
          <w:t>Abbildung des Gesamtsystems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0A13B0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6" w:history="1">
        <w:r w:rsidR="00FD3622" w:rsidRPr="006558CB">
          <w:rPr>
            <w:rStyle w:val="Hyperlink"/>
            <w:rFonts w:asciiTheme="majorHAnsi" w:hAnsiTheme="majorHAnsi"/>
            <w:noProof/>
          </w:rPr>
          <w:t>Interaktionen zwischen den Teilsystemen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462127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7" w:history="1">
        <w:r w:rsidR="00FD3622" w:rsidRPr="006558CB">
          <w:rPr>
            <w:rStyle w:val="Hyperlink"/>
            <w:rFonts w:asciiTheme="majorHAnsi" w:hAnsiTheme="majorHAnsi"/>
            <w:noProof/>
          </w:rPr>
          <w:t>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16B75C3"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8" w:history="1">
        <w:r w:rsidR="00FD3622" w:rsidRPr="006558CB">
          <w:rPr>
            <w:rStyle w:val="Hyperlink"/>
            <w:rFonts w:asciiTheme="majorHAnsi" w:hAnsiTheme="majorHAnsi"/>
            <w:noProof/>
          </w:rPr>
          <w:t>Grundaufbau / Architetkur des Projektes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291907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9" w:history="1">
        <w:r w:rsidR="00FD3622" w:rsidRPr="006558CB">
          <w:rPr>
            <w:rStyle w:val="Hyperlink"/>
            <w:rFonts w:asciiTheme="majorHAnsi" w:hAnsiTheme="majorHAnsi"/>
            <w:noProof/>
            <w:lang w:val="en-IE"/>
          </w:rPr>
          <w:t>Anbindung an die Datenbank</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455FB17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0"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lang w:val="fr-CH"/>
          </w:rPr>
          <w:t xml:space="preserv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03272D3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1"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10FD954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2"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6B54B4E3"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3" w:history="1">
        <w:r w:rsidR="00FD3622" w:rsidRPr="006558CB">
          <w:rPr>
            <w:rStyle w:val="Hyperlink"/>
            <w:rFonts w:asciiTheme="majorHAnsi" w:hAnsiTheme="majorHAnsi"/>
            <w:noProof/>
            <w:lang w:val="en-IE"/>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2BAC4F1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4"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rPr>
          <w:t xml:space="preserve"> des Kernfeatures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0C64060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5"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7448AD2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6"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2327DD9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7" w:history="1">
        <w:r w:rsidR="00FD3622" w:rsidRPr="006558CB">
          <w:rPr>
            <w:rStyle w:val="Hyperlink"/>
            <w:rFonts w:asciiTheme="majorHAnsi" w:hAnsiTheme="majorHAnsi"/>
            <w:noProof/>
            <w:lang w:val="fr-CH"/>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4B6C4EF5"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18" w:history="1">
        <w:r w:rsidR="00FD3622" w:rsidRPr="006558CB">
          <w:rPr>
            <w:rStyle w:val="Hyperlink"/>
            <w:rFonts w:asciiTheme="majorHAnsi" w:hAnsiTheme="majorHAnsi"/>
            <w:noProof/>
          </w:rPr>
          <w:t>Kontrollieren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51DDED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9" w:history="1">
        <w:r w:rsidR="00FD3622" w:rsidRPr="006558CB">
          <w:rPr>
            <w:rStyle w:val="Hyperlink"/>
            <w:rFonts w:asciiTheme="majorHAnsi" w:hAnsiTheme="majorHAnsi"/>
            <w:noProof/>
          </w:rPr>
          <w:t>Beschreibung der Randbedingungen / Testanlage (Umfeld)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35FA2BF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0" w:history="1">
        <w:r w:rsidR="00FD3622" w:rsidRPr="006558CB">
          <w:rPr>
            <w:rStyle w:val="Hyperlink"/>
            <w:rFonts w:asciiTheme="majorHAnsi" w:hAnsiTheme="majorHAnsi"/>
            <w:noProof/>
          </w:rPr>
          <w:t>Eingesetzte Testmittel und -methoden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5976022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1" w:history="1">
        <w:r w:rsidR="00FD3622" w:rsidRPr="006558CB">
          <w:rPr>
            <w:rStyle w:val="Hyperlink"/>
            <w:rFonts w:asciiTheme="majorHAnsi" w:hAnsiTheme="majorHAnsi"/>
            <w:noProof/>
          </w:rPr>
          <w:t>Beschreibung der Testszenarien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F3DF82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2" w:history="1">
        <w:r w:rsidR="00FD3622" w:rsidRPr="006558CB">
          <w:rPr>
            <w:rStyle w:val="Hyperlink"/>
            <w:rFonts w:asciiTheme="majorHAnsi" w:hAnsiTheme="majorHAnsi"/>
            <w:noProof/>
          </w:rPr>
          <w:t>Testprotokoll zum Testszenario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2764A89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3" w:history="1">
        <w:r w:rsidR="00FD3622" w:rsidRPr="006558CB">
          <w:rPr>
            <w:rStyle w:val="Hyperlink"/>
            <w:rFonts w:asciiTheme="majorHAnsi" w:hAnsiTheme="majorHAnsi"/>
            <w:noProof/>
          </w:rPr>
          <w:t>Testprotokoll zum Testszenario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5BA353F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4" w:history="1">
        <w:r w:rsidR="00FD3622" w:rsidRPr="006558CB">
          <w:rPr>
            <w:rStyle w:val="Hyperlink"/>
            <w:rFonts w:asciiTheme="majorHAnsi" w:hAnsiTheme="majorHAnsi"/>
            <w:noProof/>
            <w:lang w:val="en-IE"/>
          </w:rPr>
          <w:t>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23D9C2D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5" w:history="1">
        <w:r w:rsidR="00FD3622" w:rsidRPr="006558CB">
          <w:rPr>
            <w:rStyle w:val="Hyperlink"/>
            <w:rFonts w:asciiTheme="majorHAnsi" w:hAnsiTheme="majorHAnsi"/>
            <w:noProof/>
            <w:lang w:val="en-IE"/>
          </w:rPr>
          <w:t>Testprotokoll nach dem 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74137E5A"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26" w:history="1">
        <w:r w:rsidR="00FD3622" w:rsidRPr="006558CB">
          <w:rPr>
            <w:rStyle w:val="Hyperlink"/>
            <w:rFonts w:asciiTheme="majorHAnsi" w:hAnsiTheme="majorHAnsi"/>
            <w:noProof/>
          </w:rPr>
          <w:t>Auswerten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AE325E7"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7" w:history="1">
        <w:r w:rsidR="00FD3622" w:rsidRPr="006558CB">
          <w:rPr>
            <w:rStyle w:val="Hyperlink"/>
            <w:rFonts w:asciiTheme="majorHAnsi" w:hAnsiTheme="majorHAnsi"/>
            <w:noProof/>
          </w:rPr>
          <w:t>Reflexion der 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6731D54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8" w:history="1">
        <w:r w:rsidR="00FD3622" w:rsidRPr="006558CB">
          <w:rPr>
            <w:rStyle w:val="Hyperlink"/>
            <w:rFonts w:asciiTheme="majorHAnsi" w:hAnsiTheme="majorHAnsi"/>
            <w:noProof/>
          </w:rPr>
          <w:t>Bewertung des Produktes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7DCFCDC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9" w:history="1">
        <w:r w:rsidR="00FD3622" w:rsidRPr="006558CB">
          <w:rPr>
            <w:rStyle w:val="Hyperlink"/>
            <w:rFonts w:asciiTheme="majorHAnsi" w:hAnsiTheme="majorHAnsi"/>
            <w:noProof/>
          </w:rPr>
          <w:t>Persönliches Schlusswort und Bilanz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815FBA0"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0" w:history="1">
        <w:r w:rsidR="00FD3622" w:rsidRPr="006558CB">
          <w:rPr>
            <w:rStyle w:val="Hyperlink"/>
            <w:rFonts w:asciiTheme="majorHAnsi" w:hAnsiTheme="majorHAnsi"/>
            <w:noProof/>
          </w:rPr>
          <w:t>Glossar</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37</w:t>
        </w:r>
        <w:r w:rsidR="00FD3622" w:rsidRPr="006558CB">
          <w:rPr>
            <w:rFonts w:asciiTheme="majorHAnsi" w:hAnsiTheme="majorHAnsi"/>
            <w:noProof/>
            <w:webHidden/>
          </w:rPr>
          <w:fldChar w:fldCharType="end"/>
        </w:r>
      </w:hyperlink>
    </w:p>
    <w:p w14:paraId="6E62E2B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1" w:history="1">
        <w:r w:rsidR="00FD3622" w:rsidRPr="006558CB">
          <w:rPr>
            <w:rStyle w:val="Hyperlink"/>
            <w:rFonts w:asciiTheme="majorHAnsi" w:hAnsiTheme="majorHAnsi"/>
            <w:noProof/>
          </w:rPr>
          <w:t>Quellenverzeichnis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40</w:t>
        </w:r>
        <w:r w:rsidR="00FD3622" w:rsidRPr="006558CB">
          <w:rPr>
            <w:rFonts w:asciiTheme="majorHAnsi" w:hAnsiTheme="majorHAnsi"/>
            <w:noProof/>
            <w:webHidden/>
          </w:rPr>
          <w:fldChar w:fldCharType="end"/>
        </w:r>
      </w:hyperlink>
    </w:p>
    <w:p w14:paraId="62A18703" w14:textId="7777777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2032" w:history="1">
        <w:r w:rsidR="00FD3622" w:rsidRPr="006558CB">
          <w:rPr>
            <w:rStyle w:val="Hyperlink"/>
            <w:rFonts w:asciiTheme="majorHAnsi" w:hAnsiTheme="majorHAnsi"/>
            <w:noProof/>
          </w:rPr>
          <w:t>Anhang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42</w:t>
        </w:r>
        <w:r w:rsidR="00FD3622" w:rsidRPr="006558CB">
          <w:rPr>
            <w:rFonts w:asciiTheme="majorHAnsi" w:hAnsiTheme="majorHAnsi"/>
            <w:noProof/>
            <w:webHidden/>
          </w:rPr>
          <w:fldChar w:fldCharType="end"/>
        </w:r>
      </w:hyperlink>
    </w:p>
    <w:p w14:paraId="6229772A" w14:textId="43539514"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fldChar w:fldCharType="end"/>
      </w:r>
    </w:p>
    <w:p w14:paraId="788AFA1A" w14:textId="06A9AF7C" w:rsidR="00FD3622" w:rsidRPr="006558CB" w:rsidRDefault="00FD3622" w:rsidP="00FD3622">
      <w:pPr>
        <w:rPr>
          <w:rFonts w:asciiTheme="majorHAnsi" w:eastAsiaTheme="majorEastAsia" w:hAnsiTheme="majorHAnsi" w:cstheme="majorBidi"/>
          <w:b/>
          <w:spacing w:val="-10"/>
          <w:kern w:val="28"/>
        </w:rPr>
      </w:pPr>
    </w:p>
    <w:p w14:paraId="36BDDB39" w14:textId="2C8FF5DF" w:rsidR="00FD3622" w:rsidRPr="006558CB" w:rsidRDefault="00FD3622" w:rsidP="00FD3622">
      <w:pPr>
        <w:rPr>
          <w:rFonts w:asciiTheme="majorHAnsi" w:eastAsiaTheme="majorEastAsia" w:hAnsiTheme="majorHAnsi" w:cstheme="majorBidi"/>
          <w:b/>
          <w:spacing w:val="-10"/>
          <w:kern w:val="28"/>
        </w:rPr>
      </w:pPr>
    </w:p>
    <w:p w14:paraId="29D82F86" w14:textId="65A3F467" w:rsidR="00FD3622" w:rsidRPr="006558CB" w:rsidRDefault="00FD3622" w:rsidP="00FD3622">
      <w:pPr>
        <w:rPr>
          <w:rFonts w:asciiTheme="majorHAnsi" w:eastAsiaTheme="majorEastAsia" w:hAnsiTheme="majorHAnsi" w:cstheme="majorBidi"/>
          <w:b/>
          <w:spacing w:val="-10"/>
          <w:kern w:val="28"/>
        </w:rPr>
      </w:pPr>
    </w:p>
    <w:p w14:paraId="5DE4139E" w14:textId="11D18C70" w:rsidR="00FD3622" w:rsidRPr="006558CB" w:rsidRDefault="00FD3622" w:rsidP="00FD3622">
      <w:pPr>
        <w:rPr>
          <w:rFonts w:asciiTheme="majorHAnsi" w:eastAsiaTheme="majorEastAsia" w:hAnsiTheme="majorHAnsi" w:cstheme="majorBidi"/>
          <w:b/>
          <w:spacing w:val="-10"/>
          <w:kern w:val="28"/>
        </w:rPr>
      </w:pPr>
    </w:p>
    <w:p w14:paraId="2F0557B7" w14:textId="7B02D5B4" w:rsidR="00FD3622" w:rsidRPr="006558CB" w:rsidRDefault="00FD3622" w:rsidP="00FD3622">
      <w:pPr>
        <w:rPr>
          <w:rFonts w:asciiTheme="majorHAnsi" w:eastAsiaTheme="majorEastAsia" w:hAnsiTheme="majorHAnsi" w:cstheme="majorBidi"/>
          <w:b/>
          <w:spacing w:val="-10"/>
          <w:kern w:val="28"/>
        </w:rPr>
      </w:pPr>
    </w:p>
    <w:p w14:paraId="36CD4C82" w14:textId="7CFCE346" w:rsidR="00FD3622" w:rsidRPr="006558CB" w:rsidRDefault="00FD3622" w:rsidP="00FD3622">
      <w:pPr>
        <w:rPr>
          <w:rFonts w:asciiTheme="majorHAnsi" w:eastAsiaTheme="majorEastAsia" w:hAnsiTheme="majorHAnsi" w:cstheme="majorBidi"/>
          <w:b/>
          <w:spacing w:val="-10"/>
          <w:kern w:val="28"/>
        </w:rPr>
      </w:pPr>
    </w:p>
    <w:p w14:paraId="0CA802A6" w14:textId="247A447E" w:rsidR="00FD3622" w:rsidRPr="006558CB" w:rsidRDefault="00FD3622" w:rsidP="00FD3622">
      <w:pPr>
        <w:rPr>
          <w:rFonts w:asciiTheme="majorHAnsi" w:eastAsiaTheme="majorEastAsia" w:hAnsiTheme="majorHAnsi" w:cstheme="majorBidi"/>
          <w:b/>
          <w:spacing w:val="-10"/>
          <w:kern w:val="28"/>
        </w:rPr>
      </w:pPr>
    </w:p>
    <w:p w14:paraId="01A2535E" w14:textId="4B64FC76" w:rsidR="00FD3622" w:rsidRPr="006558CB" w:rsidRDefault="00FD3622" w:rsidP="00FD3622">
      <w:pPr>
        <w:rPr>
          <w:rFonts w:asciiTheme="majorHAnsi" w:eastAsiaTheme="majorEastAsia" w:hAnsiTheme="majorHAnsi" w:cstheme="majorBidi"/>
          <w:b/>
          <w:spacing w:val="-10"/>
          <w:kern w:val="28"/>
        </w:rPr>
      </w:pPr>
    </w:p>
    <w:p w14:paraId="7C36275C" w14:textId="449100B0" w:rsidR="00FD3622" w:rsidRPr="006558CB" w:rsidRDefault="00FD3622" w:rsidP="00FD3622">
      <w:pPr>
        <w:rPr>
          <w:rFonts w:asciiTheme="majorHAnsi" w:eastAsiaTheme="majorEastAsia" w:hAnsiTheme="majorHAnsi" w:cstheme="majorBidi"/>
          <w:b/>
          <w:spacing w:val="-10"/>
          <w:kern w:val="28"/>
        </w:rPr>
      </w:pPr>
    </w:p>
    <w:p w14:paraId="09D43AFB" w14:textId="2DE756E6" w:rsidR="00FD3622" w:rsidRPr="006558CB" w:rsidRDefault="00FD3622" w:rsidP="00FD3622">
      <w:pPr>
        <w:rPr>
          <w:rFonts w:asciiTheme="majorHAnsi" w:eastAsiaTheme="majorEastAsia" w:hAnsiTheme="majorHAnsi" w:cstheme="majorBidi"/>
          <w:b/>
          <w:spacing w:val="-10"/>
          <w:kern w:val="28"/>
        </w:rPr>
      </w:pPr>
    </w:p>
    <w:p w14:paraId="1EFD735F" w14:textId="7C3FD7BA" w:rsidR="00FD3622" w:rsidRPr="006558CB" w:rsidRDefault="00FD3622" w:rsidP="00FD3622">
      <w:pPr>
        <w:rPr>
          <w:rFonts w:asciiTheme="majorHAnsi" w:eastAsiaTheme="majorEastAsia" w:hAnsiTheme="majorHAnsi" w:cstheme="majorBidi"/>
          <w:b/>
          <w:spacing w:val="-10"/>
          <w:kern w:val="28"/>
        </w:rPr>
      </w:pPr>
    </w:p>
    <w:p w14:paraId="38440111" w14:textId="23E9C4D1" w:rsidR="00FD3622" w:rsidRPr="006558CB" w:rsidRDefault="00FD3622" w:rsidP="00FD3622">
      <w:pPr>
        <w:rPr>
          <w:rFonts w:asciiTheme="majorHAnsi" w:eastAsiaTheme="majorEastAsia" w:hAnsiTheme="majorHAnsi" w:cstheme="majorBidi"/>
          <w:b/>
          <w:spacing w:val="-10"/>
          <w:kern w:val="28"/>
        </w:rPr>
      </w:pPr>
    </w:p>
    <w:p w14:paraId="5A303F05" w14:textId="07EE8C65" w:rsidR="00FD3622" w:rsidRPr="006558CB" w:rsidRDefault="00FD3622" w:rsidP="00FD3622">
      <w:pPr>
        <w:rPr>
          <w:rFonts w:asciiTheme="majorHAnsi" w:eastAsiaTheme="majorEastAsia" w:hAnsiTheme="majorHAnsi" w:cstheme="majorBidi"/>
          <w:b/>
          <w:spacing w:val="-10"/>
          <w:kern w:val="28"/>
        </w:rPr>
      </w:pPr>
    </w:p>
    <w:p w14:paraId="658CAF8B" w14:textId="613751D1" w:rsidR="00FD3622" w:rsidRPr="006558CB" w:rsidRDefault="00FD3622" w:rsidP="00FD3622">
      <w:pPr>
        <w:rPr>
          <w:rFonts w:asciiTheme="majorHAnsi" w:eastAsiaTheme="majorEastAsia" w:hAnsiTheme="majorHAnsi" w:cstheme="majorBidi"/>
          <w:b/>
          <w:spacing w:val="-10"/>
          <w:kern w:val="28"/>
        </w:rPr>
      </w:pPr>
    </w:p>
    <w:p w14:paraId="224AB577" w14:textId="27205758" w:rsidR="00FD3622" w:rsidRPr="006558CB" w:rsidRDefault="00FD3622" w:rsidP="00FD3622">
      <w:pPr>
        <w:rPr>
          <w:rFonts w:asciiTheme="majorHAnsi" w:eastAsiaTheme="majorEastAsia" w:hAnsiTheme="majorHAnsi" w:cstheme="majorBidi"/>
          <w:b/>
          <w:spacing w:val="-10"/>
          <w:kern w:val="28"/>
        </w:rPr>
      </w:pPr>
    </w:p>
    <w:p w14:paraId="1EC39EE4" w14:textId="51B35516" w:rsidR="00FD3622" w:rsidRPr="006558CB" w:rsidRDefault="00FD3622" w:rsidP="00FD3622">
      <w:pPr>
        <w:rPr>
          <w:rFonts w:asciiTheme="majorHAnsi" w:eastAsiaTheme="majorEastAsia" w:hAnsiTheme="majorHAnsi" w:cstheme="majorBidi"/>
          <w:b/>
          <w:spacing w:val="-10"/>
          <w:kern w:val="28"/>
        </w:rPr>
      </w:pPr>
    </w:p>
    <w:p w14:paraId="67D41909" w14:textId="4ED16BA0" w:rsidR="00FD3622" w:rsidRPr="006558CB" w:rsidRDefault="00FD3622" w:rsidP="00FD3622">
      <w:pPr>
        <w:rPr>
          <w:rFonts w:asciiTheme="majorHAnsi" w:eastAsiaTheme="majorEastAsia" w:hAnsiTheme="majorHAnsi" w:cstheme="majorBidi"/>
          <w:b/>
          <w:spacing w:val="-10"/>
          <w:kern w:val="28"/>
        </w:rPr>
      </w:pPr>
    </w:p>
    <w:p w14:paraId="531AAE8B" w14:textId="41A6E708" w:rsidR="00FD3622" w:rsidRPr="006558CB" w:rsidRDefault="00FD3622" w:rsidP="00FD3622">
      <w:pPr>
        <w:rPr>
          <w:rFonts w:asciiTheme="majorHAnsi" w:eastAsiaTheme="majorEastAsia" w:hAnsiTheme="majorHAnsi" w:cstheme="majorBidi"/>
          <w:b/>
          <w:spacing w:val="-10"/>
          <w:kern w:val="28"/>
        </w:rPr>
      </w:pPr>
    </w:p>
    <w:p w14:paraId="3AFA0442" w14:textId="24823677" w:rsidR="00FD3622" w:rsidRPr="006558CB" w:rsidRDefault="00FD3622" w:rsidP="00FD3622">
      <w:pPr>
        <w:rPr>
          <w:rFonts w:asciiTheme="majorHAnsi" w:eastAsiaTheme="majorEastAsia" w:hAnsiTheme="majorHAnsi" w:cstheme="majorBidi"/>
          <w:b/>
          <w:spacing w:val="-10"/>
          <w:kern w:val="28"/>
        </w:rPr>
      </w:pPr>
    </w:p>
    <w:p w14:paraId="32702895" w14:textId="13D19C32" w:rsidR="00FD3622" w:rsidRPr="006558CB" w:rsidRDefault="00FD3622" w:rsidP="00FD3622">
      <w:pPr>
        <w:rPr>
          <w:rFonts w:asciiTheme="majorHAnsi" w:eastAsiaTheme="majorEastAsia" w:hAnsiTheme="majorHAnsi" w:cstheme="majorBidi"/>
          <w:b/>
          <w:spacing w:val="-10"/>
          <w:kern w:val="28"/>
        </w:rPr>
      </w:pPr>
    </w:p>
    <w:p w14:paraId="6B61E940" w14:textId="263E3A35" w:rsidR="00FD3622" w:rsidRPr="006558CB" w:rsidRDefault="00FD3622" w:rsidP="00FD3622">
      <w:pPr>
        <w:rPr>
          <w:rFonts w:asciiTheme="majorHAnsi" w:eastAsiaTheme="majorEastAsia" w:hAnsiTheme="majorHAnsi" w:cstheme="majorBidi"/>
          <w:b/>
          <w:spacing w:val="-10"/>
          <w:kern w:val="28"/>
        </w:rPr>
      </w:pPr>
    </w:p>
    <w:p w14:paraId="3C4BC3C5" w14:textId="41A21F1A" w:rsidR="00FD3622" w:rsidRPr="006558CB" w:rsidRDefault="00FD3622" w:rsidP="00FD3622">
      <w:pPr>
        <w:rPr>
          <w:rFonts w:asciiTheme="majorHAnsi" w:eastAsiaTheme="majorEastAsia" w:hAnsiTheme="majorHAnsi" w:cstheme="majorBidi"/>
          <w:b/>
          <w:spacing w:val="-10"/>
          <w:kern w:val="28"/>
        </w:rPr>
      </w:pPr>
    </w:p>
    <w:p w14:paraId="03900DAD" w14:textId="48696889" w:rsidR="00FD3622" w:rsidRPr="006558CB" w:rsidRDefault="00FD3622" w:rsidP="00FD3622">
      <w:pPr>
        <w:rPr>
          <w:rFonts w:asciiTheme="majorHAnsi" w:eastAsiaTheme="majorEastAsia" w:hAnsiTheme="majorHAnsi" w:cstheme="majorBidi"/>
          <w:b/>
          <w:spacing w:val="-10"/>
          <w:kern w:val="28"/>
        </w:rPr>
      </w:pPr>
    </w:p>
    <w:p w14:paraId="0EDC1C93" w14:textId="109E585E" w:rsidR="00FD3622" w:rsidRDefault="00FD3622" w:rsidP="00FD3622">
      <w:pPr>
        <w:rPr>
          <w:rFonts w:asciiTheme="majorHAnsi" w:eastAsiaTheme="majorEastAsia" w:hAnsiTheme="majorHAnsi" w:cstheme="majorBidi"/>
          <w:b/>
          <w:spacing w:val="-10"/>
          <w:kern w:val="28"/>
        </w:rPr>
      </w:pPr>
    </w:p>
    <w:p w14:paraId="25B0DAA7" w14:textId="0CC0FD9B" w:rsidR="000B6510" w:rsidRDefault="000B6510" w:rsidP="00FD3622">
      <w:pPr>
        <w:rPr>
          <w:rFonts w:asciiTheme="majorHAnsi" w:eastAsiaTheme="majorEastAsia" w:hAnsiTheme="majorHAnsi" w:cstheme="majorBidi"/>
          <w:b/>
          <w:spacing w:val="-10"/>
          <w:kern w:val="28"/>
        </w:rPr>
      </w:pPr>
    </w:p>
    <w:p w14:paraId="62CDDAFB" w14:textId="405C00E2" w:rsidR="000B6510" w:rsidRDefault="000B6510" w:rsidP="00FD3622">
      <w:pPr>
        <w:rPr>
          <w:rFonts w:asciiTheme="majorHAnsi" w:eastAsiaTheme="majorEastAsia" w:hAnsiTheme="majorHAnsi" w:cstheme="majorBidi"/>
          <w:b/>
          <w:spacing w:val="-10"/>
          <w:kern w:val="28"/>
        </w:rPr>
      </w:pPr>
    </w:p>
    <w:p w14:paraId="249AA476" w14:textId="7B08A696" w:rsidR="000B6510" w:rsidRDefault="000B6510" w:rsidP="00FD3622">
      <w:pPr>
        <w:rPr>
          <w:rFonts w:asciiTheme="majorHAnsi" w:eastAsiaTheme="majorEastAsia" w:hAnsiTheme="majorHAnsi" w:cstheme="majorBidi"/>
          <w:b/>
          <w:spacing w:val="-10"/>
          <w:kern w:val="28"/>
        </w:rPr>
      </w:pPr>
    </w:p>
    <w:p w14:paraId="15EBB584" w14:textId="5D3F6D0F" w:rsidR="000B6510" w:rsidRDefault="000B6510" w:rsidP="00FD3622">
      <w:pPr>
        <w:rPr>
          <w:rFonts w:asciiTheme="majorHAnsi" w:eastAsiaTheme="majorEastAsia" w:hAnsiTheme="majorHAnsi" w:cstheme="majorBidi"/>
          <w:b/>
          <w:spacing w:val="-10"/>
          <w:kern w:val="28"/>
        </w:rPr>
      </w:pPr>
    </w:p>
    <w:p w14:paraId="6547B7C2" w14:textId="2F9E65D9" w:rsidR="000B6510" w:rsidRDefault="000B6510" w:rsidP="00FD3622">
      <w:pPr>
        <w:rPr>
          <w:rFonts w:asciiTheme="majorHAnsi" w:eastAsiaTheme="majorEastAsia" w:hAnsiTheme="majorHAnsi" w:cstheme="majorBidi"/>
          <w:b/>
          <w:spacing w:val="-10"/>
          <w:kern w:val="28"/>
        </w:rPr>
      </w:pPr>
    </w:p>
    <w:p w14:paraId="6AB60D0C" w14:textId="2F4EF2DD" w:rsidR="000B6510" w:rsidRDefault="000B6510" w:rsidP="00FD3622">
      <w:pPr>
        <w:rPr>
          <w:rFonts w:asciiTheme="majorHAnsi" w:eastAsiaTheme="majorEastAsia" w:hAnsiTheme="majorHAnsi" w:cstheme="majorBidi"/>
          <w:b/>
          <w:spacing w:val="-10"/>
          <w:kern w:val="28"/>
        </w:rPr>
      </w:pPr>
    </w:p>
    <w:p w14:paraId="02C7DC36" w14:textId="2701F9A5" w:rsidR="000B6510" w:rsidRDefault="000B6510" w:rsidP="00FD3622">
      <w:pPr>
        <w:rPr>
          <w:rFonts w:asciiTheme="majorHAnsi" w:eastAsiaTheme="majorEastAsia" w:hAnsiTheme="majorHAnsi" w:cstheme="majorBidi"/>
          <w:b/>
          <w:spacing w:val="-10"/>
          <w:kern w:val="28"/>
        </w:rPr>
      </w:pPr>
    </w:p>
    <w:p w14:paraId="11D2FB39" w14:textId="560BF2CE" w:rsidR="000B6510" w:rsidRDefault="000B6510" w:rsidP="00FD3622">
      <w:pPr>
        <w:rPr>
          <w:rFonts w:asciiTheme="majorHAnsi" w:eastAsiaTheme="majorEastAsia" w:hAnsiTheme="majorHAnsi" w:cstheme="majorBidi"/>
          <w:b/>
          <w:spacing w:val="-10"/>
          <w:kern w:val="28"/>
        </w:rPr>
      </w:pPr>
    </w:p>
    <w:p w14:paraId="236EAC31" w14:textId="49E05ABB" w:rsidR="000B6510" w:rsidRDefault="000B6510" w:rsidP="00FD3622">
      <w:pPr>
        <w:rPr>
          <w:rFonts w:asciiTheme="majorHAnsi" w:eastAsiaTheme="majorEastAsia" w:hAnsiTheme="majorHAnsi" w:cstheme="majorBidi"/>
          <w:b/>
          <w:spacing w:val="-10"/>
          <w:kern w:val="28"/>
        </w:rPr>
      </w:pPr>
    </w:p>
    <w:p w14:paraId="3F0590CD" w14:textId="2E7DB1D5" w:rsidR="000B6510" w:rsidRDefault="000B6510" w:rsidP="00FD3622">
      <w:pPr>
        <w:rPr>
          <w:rFonts w:asciiTheme="majorHAnsi" w:eastAsiaTheme="majorEastAsia" w:hAnsiTheme="majorHAnsi" w:cstheme="majorBidi"/>
          <w:b/>
          <w:spacing w:val="-10"/>
          <w:kern w:val="28"/>
        </w:rPr>
      </w:pPr>
    </w:p>
    <w:p w14:paraId="354C8DD1" w14:textId="77777777" w:rsidR="000B6510" w:rsidRPr="006558CB" w:rsidRDefault="000B6510" w:rsidP="00FD3622">
      <w:pPr>
        <w:rPr>
          <w:rFonts w:asciiTheme="majorHAnsi" w:eastAsiaTheme="majorEastAsia" w:hAnsiTheme="majorHAnsi" w:cstheme="majorBidi"/>
          <w:b/>
          <w:spacing w:val="-10"/>
          <w:kern w:val="28"/>
        </w:rPr>
      </w:pPr>
    </w:p>
    <w:p w14:paraId="78144FD6" w14:textId="77777777" w:rsidR="00FD3622" w:rsidRPr="000B6510" w:rsidRDefault="00FD3622" w:rsidP="00FD3622">
      <w:pPr>
        <w:pStyle w:val="Titel"/>
        <w:rPr>
          <w:szCs w:val="32"/>
        </w:rPr>
      </w:pPr>
      <w:bookmarkStart w:id="0" w:name="_Toc529881966"/>
      <w:r w:rsidRPr="000B6510">
        <w:rPr>
          <w:szCs w:val="32"/>
        </w:rPr>
        <w:lastRenderedPageBreak/>
        <w:t>Teil 1: Umfeld und Ablauf</w:t>
      </w:r>
      <w:bookmarkEnd w:id="0"/>
    </w:p>
    <w:p w14:paraId="3E47C35F" w14:textId="77777777" w:rsidR="00FD3622" w:rsidRPr="006558CB" w:rsidRDefault="00FD3622" w:rsidP="006F68B1">
      <w:pPr>
        <w:pStyle w:val="berschrift1"/>
      </w:pPr>
      <w:bookmarkStart w:id="1" w:name="_Toc529355449"/>
      <w:bookmarkStart w:id="2" w:name="_Toc529355528"/>
      <w:bookmarkStart w:id="3" w:name="_Toc529881967"/>
      <w:r w:rsidRPr="006558CB">
        <w:t>Aufgabenstellung</w:t>
      </w:r>
      <w:bookmarkEnd w:id="1"/>
      <w:bookmarkEnd w:id="2"/>
      <w:bookmarkEnd w:id="3"/>
      <w:r w:rsidRPr="006558CB">
        <w:t xml:space="preserve"> </w:t>
      </w:r>
    </w:p>
    <w:p w14:paraId="621EEC73" w14:textId="77777777" w:rsidR="00FD3622" w:rsidRPr="006558CB" w:rsidRDefault="00FD3622" w:rsidP="00FD3622">
      <w:pPr>
        <w:pStyle w:val="H2-ohneImpactaufInhaltsverzeichnis"/>
        <w:rPr>
          <w:caps/>
          <w:szCs w:val="20"/>
        </w:rPr>
      </w:pPr>
      <w:bookmarkStart w:id="4" w:name="_Toc529355450"/>
      <w:r w:rsidRPr="006558CB">
        <w:rPr>
          <w:szCs w:val="20"/>
        </w:rPr>
        <w:t>Titel der Arbeit</w:t>
      </w:r>
      <w:bookmarkEnd w:id="4"/>
    </w:p>
    <w:p w14:paraId="5761E8EB" w14:textId="30BC511C" w:rsidR="00FD3622" w:rsidRPr="006558CB" w:rsidRDefault="00DF0883" w:rsidP="00FD3622">
      <w:pPr>
        <w:pStyle w:val="Lauftext"/>
        <w:rPr>
          <w:rFonts w:asciiTheme="majorHAnsi" w:hAnsiTheme="majorHAnsi"/>
          <w:sz w:val="20"/>
          <w:szCs w:val="20"/>
          <w:lang w:val="fr-CH"/>
        </w:rPr>
      </w:pPr>
      <w:r w:rsidRPr="00DF0883">
        <w:rPr>
          <w:rFonts w:asciiTheme="majorHAnsi" w:hAnsiTheme="majorHAnsi"/>
          <w:sz w:val="20"/>
          <w:szCs w:val="20"/>
        </w:rPr>
        <w:t xml:space="preserve">Bestellungs-Übersicht | API-Backend in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xml:space="preserve"> (PHP-Framework)</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1"/>
      </w:r>
    </w:p>
    <w:p w14:paraId="623163D9" w14:textId="77777777" w:rsidR="00FD3622" w:rsidRPr="006558CB" w:rsidRDefault="00FD3622" w:rsidP="00FD3622">
      <w:pPr>
        <w:pStyle w:val="Lauftext"/>
        <w:rPr>
          <w:rFonts w:asciiTheme="majorHAnsi" w:hAnsiTheme="majorHAnsi"/>
          <w:sz w:val="20"/>
          <w:szCs w:val="20"/>
          <w:lang w:val="fr-CH"/>
        </w:rPr>
      </w:pPr>
    </w:p>
    <w:p w14:paraId="1BD06BED" w14:textId="77777777" w:rsidR="00FD3622" w:rsidRPr="006558CB" w:rsidRDefault="00FD3622" w:rsidP="00FD3622">
      <w:pPr>
        <w:pStyle w:val="H2-ohneImpactaufInhaltsverzeichnis"/>
        <w:rPr>
          <w:caps/>
          <w:szCs w:val="20"/>
          <w:lang w:val="fr-CH"/>
        </w:rPr>
      </w:pPr>
      <w:bookmarkStart w:id="5" w:name="_Toc529355451"/>
      <w:proofErr w:type="spellStart"/>
      <w:r w:rsidRPr="006558CB">
        <w:rPr>
          <w:szCs w:val="20"/>
          <w:lang w:val="fr-CH"/>
        </w:rPr>
        <w:t>Ausgangslage</w:t>
      </w:r>
      <w:bookmarkEnd w:id="5"/>
      <w:proofErr w:type="spellEnd"/>
    </w:p>
    <w:p w14:paraId="7BF09F7F" w14:textId="77777777" w:rsidR="00DF0883" w:rsidRPr="00DF0883" w:rsidRDefault="00DF0883" w:rsidP="00DF0883">
      <w:pPr>
        <w:pStyle w:val="Lauftext"/>
        <w:rPr>
          <w:rFonts w:asciiTheme="majorHAnsi" w:hAnsiTheme="majorHAnsi"/>
          <w:sz w:val="20"/>
          <w:szCs w:val="20"/>
          <w:lang w:val="fr-CH"/>
        </w:rPr>
      </w:pPr>
      <w:proofErr w:type="spellStart"/>
      <w:r w:rsidRPr="00DF0883">
        <w:rPr>
          <w:rFonts w:asciiTheme="majorHAnsi" w:hAnsiTheme="majorHAnsi"/>
          <w:sz w:val="20"/>
          <w:szCs w:val="20"/>
          <w:lang w:val="fr-CH"/>
        </w:rPr>
        <w:t>Wir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bei</w:t>
      </w:r>
      <w:proofErr w:type="spellEnd"/>
      <w:r w:rsidRPr="00DF0883">
        <w:rPr>
          <w:rFonts w:asciiTheme="majorHAnsi" w:hAnsiTheme="majorHAnsi"/>
          <w:sz w:val="20"/>
          <w:szCs w:val="20"/>
          <w:lang w:val="fr-CH"/>
        </w:rPr>
        <w:t xml:space="preserve"> der </w:t>
      </w:r>
      <w:proofErr w:type="spellStart"/>
      <w:r w:rsidRPr="00DF0883">
        <w:rPr>
          <w:rFonts w:asciiTheme="majorHAnsi" w:hAnsiTheme="majorHAnsi"/>
          <w:sz w:val="20"/>
          <w:szCs w:val="20"/>
          <w:lang w:val="fr-CH"/>
        </w:rPr>
        <w:t>twofold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academy</w:t>
      </w:r>
      <w:proofErr w:type="spellEnd"/>
      <w:r w:rsidRPr="00DF0883">
        <w:rPr>
          <w:rFonts w:asciiTheme="majorHAnsi" w:hAnsiTheme="majorHAnsi"/>
          <w:sz w:val="20"/>
          <w:szCs w:val="20"/>
          <w:lang w:val="fr-CH"/>
        </w:rPr>
        <w:t xml:space="preserve"> AG </w:t>
      </w:r>
      <w:proofErr w:type="spellStart"/>
      <w:r w:rsidRPr="00DF0883">
        <w:rPr>
          <w:rFonts w:asciiTheme="majorHAnsi" w:hAnsiTheme="majorHAnsi"/>
          <w:sz w:val="20"/>
          <w:szCs w:val="20"/>
          <w:lang w:val="fr-CH"/>
        </w:rPr>
        <w:t>bieten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Lernenden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dem</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Autismus-Spektrum</w:t>
      </w:r>
      <w:proofErr w:type="spellEnd"/>
      <w:r w:rsidRPr="00DF0883">
        <w:rPr>
          <w:rFonts w:asciiTheme="majorHAnsi" w:hAnsiTheme="majorHAnsi"/>
          <w:sz w:val="20"/>
          <w:szCs w:val="20"/>
          <w:lang w:val="fr-CH"/>
        </w:rPr>
        <w:t xml:space="preserve"> die </w:t>
      </w:r>
      <w:proofErr w:type="spellStart"/>
      <w:r w:rsidRPr="00DF0883">
        <w:rPr>
          <w:rFonts w:asciiTheme="majorHAnsi" w:hAnsiTheme="majorHAnsi"/>
          <w:sz w:val="20"/>
          <w:szCs w:val="20"/>
          <w:lang w:val="fr-CH"/>
        </w:rPr>
        <w:t>Möglichkeit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Lehre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p>
    <w:p w14:paraId="5923B935" w14:textId="77777777" w:rsidR="00DF0883" w:rsidRPr="00DF0883" w:rsidRDefault="00DF0883" w:rsidP="00DF0883">
      <w:pPr>
        <w:pStyle w:val="Lauftext"/>
        <w:rPr>
          <w:rFonts w:asciiTheme="majorHAnsi" w:hAnsiTheme="majorHAnsi"/>
          <w:sz w:val="20"/>
          <w:szCs w:val="20"/>
          <w:lang w:val="fr-CH"/>
        </w:rPr>
      </w:pPr>
      <w:proofErr w:type="spellStart"/>
      <w:proofErr w:type="gramStart"/>
      <w:r w:rsidRPr="00DF0883">
        <w:rPr>
          <w:rFonts w:asciiTheme="majorHAnsi" w:hAnsiTheme="majorHAnsi"/>
          <w:sz w:val="20"/>
          <w:szCs w:val="20"/>
          <w:lang w:val="fr-CH"/>
        </w:rPr>
        <w:t>machen</w:t>
      </w:r>
      <w:proofErr w:type="spellEnd"/>
      <w:proofErr w:type="gram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und</w:t>
      </w:r>
      <w:proofErr w:type="spellEnd"/>
      <w:r w:rsidRPr="00DF0883">
        <w:rPr>
          <w:rFonts w:asciiTheme="majorHAnsi" w:hAnsiTheme="majorHAnsi"/>
          <w:sz w:val="20"/>
          <w:szCs w:val="20"/>
          <w:lang w:val="fr-CH"/>
        </w:rPr>
        <w:t xml:space="preserve"> fit </w:t>
      </w:r>
      <w:proofErr w:type="spellStart"/>
      <w:r w:rsidRPr="00DF0883">
        <w:rPr>
          <w:rFonts w:asciiTheme="majorHAnsi" w:hAnsiTheme="majorHAnsi"/>
          <w:sz w:val="20"/>
          <w:szCs w:val="20"/>
          <w:lang w:val="fr-CH"/>
        </w:rPr>
        <w:t>für</w:t>
      </w:r>
      <w:proofErr w:type="spellEnd"/>
      <w:r w:rsidRPr="00DF0883">
        <w:rPr>
          <w:rFonts w:asciiTheme="majorHAnsi" w:hAnsiTheme="majorHAnsi"/>
          <w:sz w:val="20"/>
          <w:szCs w:val="20"/>
          <w:lang w:val="fr-CH"/>
        </w:rPr>
        <w:t xml:space="preserve"> den </w:t>
      </w:r>
      <w:proofErr w:type="spellStart"/>
      <w:r w:rsidRPr="00DF0883">
        <w:rPr>
          <w:rFonts w:asciiTheme="majorHAnsi" w:hAnsiTheme="majorHAnsi"/>
          <w:sz w:val="20"/>
          <w:szCs w:val="20"/>
          <w:lang w:val="fr-CH"/>
        </w:rPr>
        <w:t>ersten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Arbeitsmarkt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Durch</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unser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spezielles</w:t>
      </w:r>
      <w:proofErr w:type="spellEnd"/>
      <w:r w:rsidRPr="00DF0883">
        <w:rPr>
          <w:rFonts w:asciiTheme="majorHAnsi" w:hAnsiTheme="majorHAnsi"/>
          <w:sz w:val="20"/>
          <w:szCs w:val="20"/>
          <w:lang w:val="fr-CH"/>
        </w:rPr>
        <w:t xml:space="preserve"> Setting </w:t>
      </w:r>
      <w:proofErr w:type="spellStart"/>
      <w:r w:rsidRPr="00DF0883">
        <w:rPr>
          <w:rFonts w:asciiTheme="majorHAnsi" w:hAnsiTheme="majorHAnsi"/>
          <w:sz w:val="20"/>
          <w:szCs w:val="20"/>
          <w:lang w:val="fr-CH"/>
        </w:rPr>
        <w:t>und</w:t>
      </w:r>
      <w:proofErr w:type="spellEnd"/>
      <w:r w:rsidRPr="00DF0883">
        <w:rPr>
          <w:rFonts w:asciiTheme="majorHAnsi" w:hAnsiTheme="majorHAnsi"/>
          <w:sz w:val="20"/>
          <w:szCs w:val="20"/>
          <w:lang w:val="fr-CH"/>
        </w:rPr>
        <w:t xml:space="preserve"> die </w:t>
      </w:r>
      <w:proofErr w:type="spellStart"/>
      <w:r w:rsidRPr="00DF0883">
        <w:rPr>
          <w:rFonts w:asciiTheme="majorHAnsi" w:hAnsiTheme="majorHAnsi"/>
          <w:sz w:val="20"/>
          <w:szCs w:val="20"/>
          <w:lang w:val="fr-CH"/>
        </w:rPr>
        <w:t>Finanzierung</w:t>
      </w:r>
      <w:proofErr w:type="spellEnd"/>
    </w:p>
    <w:p w14:paraId="4A84F9A6" w14:textId="77777777" w:rsidR="00DF0883" w:rsidRPr="00DF0883" w:rsidRDefault="00DF0883" w:rsidP="00DF0883">
      <w:pPr>
        <w:pStyle w:val="Lauftext"/>
        <w:rPr>
          <w:rFonts w:asciiTheme="majorHAnsi" w:hAnsiTheme="majorHAnsi"/>
          <w:sz w:val="20"/>
          <w:szCs w:val="20"/>
          <w:lang w:val="fr-CH"/>
        </w:rPr>
      </w:pPr>
      <w:proofErr w:type="spellStart"/>
      <w:proofErr w:type="gramStart"/>
      <w:r w:rsidRPr="00DF0883">
        <w:rPr>
          <w:rFonts w:asciiTheme="majorHAnsi" w:hAnsiTheme="majorHAnsi"/>
          <w:sz w:val="20"/>
          <w:szCs w:val="20"/>
          <w:lang w:val="fr-CH"/>
        </w:rPr>
        <w:t>durch</w:t>
      </w:r>
      <w:proofErr w:type="spellEnd"/>
      <w:proofErr w:type="gramEnd"/>
      <w:r w:rsidRPr="00DF0883">
        <w:rPr>
          <w:rFonts w:asciiTheme="majorHAnsi" w:hAnsiTheme="majorHAnsi"/>
          <w:sz w:val="20"/>
          <w:szCs w:val="20"/>
          <w:lang w:val="fr-CH"/>
        </w:rPr>
        <w:t xml:space="preserve"> die IV </w:t>
      </w:r>
      <w:proofErr w:type="spellStart"/>
      <w:r w:rsidRPr="00DF0883">
        <w:rPr>
          <w:rFonts w:asciiTheme="majorHAnsi" w:hAnsiTheme="majorHAnsi"/>
          <w:sz w:val="20"/>
          <w:szCs w:val="20"/>
          <w:lang w:val="fr-CH"/>
        </w:rPr>
        <w:t>dürfen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wir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keine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gewinnbringenden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externen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Aufträge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annehmen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weswegen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wir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w:t>
      </w:r>
      <w:proofErr w:type="spellEnd"/>
      <w:r w:rsidRPr="00DF0883">
        <w:rPr>
          <w:rFonts w:asciiTheme="majorHAnsi" w:hAnsiTheme="majorHAnsi"/>
          <w:sz w:val="20"/>
          <w:szCs w:val="20"/>
          <w:lang w:val="fr-CH"/>
        </w:rPr>
        <w:t xml:space="preserve"> interne</w:t>
      </w:r>
    </w:p>
    <w:p w14:paraId="6A6A3583" w14:textId="77777777" w:rsidR="00DF0883" w:rsidRPr="00DF0883" w:rsidRDefault="00DF0883" w:rsidP="00DF0883">
      <w:pPr>
        <w:pStyle w:val="Lauftext"/>
        <w:rPr>
          <w:rFonts w:asciiTheme="majorHAnsi" w:hAnsiTheme="majorHAnsi"/>
          <w:sz w:val="20"/>
          <w:szCs w:val="20"/>
          <w:lang w:val="fr-CH"/>
        </w:rPr>
      </w:pPr>
      <w:proofErr w:type="spellStart"/>
      <w:r w:rsidRPr="00DF0883">
        <w:rPr>
          <w:rFonts w:asciiTheme="majorHAnsi" w:hAnsiTheme="majorHAnsi"/>
          <w:sz w:val="20"/>
          <w:szCs w:val="20"/>
          <w:lang w:val="fr-CH"/>
        </w:rPr>
        <w:t>Projekte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bauen</w:t>
      </w:r>
      <w:proofErr w:type="spellEnd"/>
      <w:r w:rsidRPr="00DF0883">
        <w:rPr>
          <w:rFonts w:asciiTheme="majorHAnsi" w:hAnsiTheme="majorHAnsi"/>
          <w:sz w:val="20"/>
          <w:szCs w:val="20"/>
          <w:lang w:val="fr-CH"/>
        </w:rPr>
        <w:t>.</w:t>
      </w:r>
    </w:p>
    <w:p w14:paraId="25C932C0" w14:textId="4AFE0AA1"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lang w:val="fr-CH"/>
        </w:rPr>
        <w:t xml:space="preserve">Bei uns in der </w:t>
      </w:r>
      <w:proofErr w:type="spellStart"/>
      <w:r w:rsidRPr="00DF0883">
        <w:rPr>
          <w:rFonts w:asciiTheme="majorHAnsi" w:hAnsiTheme="majorHAnsi"/>
          <w:sz w:val="20"/>
          <w:szCs w:val="20"/>
          <w:lang w:val="fr-CH"/>
        </w:rPr>
        <w:t>Firma</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von </w:t>
      </w:r>
      <w:proofErr w:type="spellStart"/>
      <w:r w:rsidRPr="00DF0883">
        <w:rPr>
          <w:rFonts w:asciiTheme="majorHAnsi" w:hAnsiTheme="majorHAnsi"/>
          <w:sz w:val="20"/>
          <w:szCs w:val="20"/>
          <w:lang w:val="fr-CH"/>
        </w:rPr>
        <w:t>verschiedenen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Personen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Bestellungen</w:t>
      </w:r>
      <w:proofErr w:type="spellEnd"/>
      <w:r w:rsidRPr="00DF0883">
        <w:rPr>
          <w:rFonts w:asciiTheme="majorHAnsi" w:hAnsiTheme="majorHAnsi"/>
          <w:sz w:val="20"/>
          <w:szCs w:val="20"/>
          <w:lang w:val="fr-CH"/>
        </w:rPr>
        <w:t xml:space="preserve"> in </w:t>
      </w:r>
      <w:proofErr w:type="spellStart"/>
      <w:r w:rsidRPr="00DF0883">
        <w:rPr>
          <w:rFonts w:asciiTheme="majorHAnsi" w:hAnsiTheme="majorHAnsi"/>
          <w:sz w:val="20"/>
          <w:szCs w:val="20"/>
          <w:lang w:val="fr-CH"/>
        </w:rPr>
        <w:t>diversen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Webshops</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getätigt</w:t>
      </w:r>
      <w:proofErr w:type="spellEnd"/>
      <w:r w:rsidRPr="00DF0883">
        <w:rPr>
          <w:rFonts w:asciiTheme="majorHAnsi" w:hAnsiTheme="majorHAnsi"/>
          <w:sz w:val="20"/>
          <w:szCs w:val="20"/>
          <w:lang w:val="fr-CH"/>
        </w:rPr>
        <w:t xml:space="preserve">. Da </w:t>
      </w:r>
      <w:proofErr w:type="spellStart"/>
      <w:r w:rsidRPr="00DF0883">
        <w:rPr>
          <w:rFonts w:asciiTheme="majorHAnsi" w:hAnsiTheme="majorHAnsi"/>
          <w:sz w:val="20"/>
          <w:szCs w:val="20"/>
          <w:lang w:val="fr-CH"/>
        </w:rPr>
        <w:t>nicht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für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jeden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Mitarbeiter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eigenes</w:t>
      </w:r>
      <w:proofErr w:type="spellEnd"/>
      <w:r w:rsidRPr="00DF0883">
        <w:rPr>
          <w:rFonts w:asciiTheme="majorHAnsi" w:hAnsiTheme="majorHAnsi"/>
          <w:sz w:val="20"/>
          <w:szCs w:val="20"/>
          <w:lang w:val="fr-CH"/>
        </w:rPr>
        <w:t xml:space="preserve"> Login </w:t>
      </w:r>
      <w:proofErr w:type="spellStart"/>
      <w:r w:rsidRPr="00DF0883">
        <w:rPr>
          <w:rFonts w:asciiTheme="majorHAnsi" w:hAnsiTheme="majorHAnsi"/>
          <w:sz w:val="20"/>
          <w:szCs w:val="20"/>
          <w:lang w:val="fr-CH"/>
        </w:rPr>
        <w:t>bei</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Webshops</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existiert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fehlt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Möglichkeit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zuzuordnen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nachzuverfolgen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und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organisieren</w:t>
      </w:r>
      <w:proofErr w:type="spellEnd"/>
      <w:r w:rsidRPr="00DF0883">
        <w:rPr>
          <w:rFonts w:asciiTheme="majorHAnsi" w:hAnsiTheme="majorHAnsi"/>
          <w:sz w:val="20"/>
          <w:szCs w:val="20"/>
          <w:lang w:val="fr-CH"/>
        </w:rPr>
        <w:t xml:space="preserve">. Es </w:t>
      </w:r>
      <w:proofErr w:type="spellStart"/>
      <w:r w:rsidRPr="00DF0883">
        <w:rPr>
          <w:rFonts w:asciiTheme="majorHAnsi" w:hAnsiTheme="majorHAnsi"/>
          <w:sz w:val="20"/>
          <w:szCs w:val="20"/>
          <w:lang w:val="fr-CH"/>
        </w:rPr>
        <w:t>soll</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Bestellungs-Übersicht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erstellt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wo</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oft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bestellte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Produkte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erfasst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und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hinzugefügt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können</w:t>
      </w:r>
      <w:proofErr w:type="spellEnd"/>
      <w:r w:rsidRPr="00DF0883">
        <w:rPr>
          <w:rFonts w:asciiTheme="majorHAnsi" w:hAnsiTheme="majorHAnsi"/>
          <w:sz w:val="20"/>
          <w:szCs w:val="20"/>
          <w:lang w:val="fr-CH"/>
        </w:rPr>
        <w:t xml:space="preserve">. In </w:t>
      </w:r>
      <w:proofErr w:type="spellStart"/>
      <w:r w:rsidRPr="00DF0883">
        <w:rPr>
          <w:rFonts w:asciiTheme="majorHAnsi" w:hAnsiTheme="majorHAnsi"/>
          <w:sz w:val="20"/>
          <w:szCs w:val="20"/>
          <w:lang w:val="fr-CH"/>
        </w:rPr>
        <w:t>dieser</w:t>
      </w:r>
      <w:proofErr w:type="spellEnd"/>
      <w:r w:rsidRPr="00DF0883">
        <w:rPr>
          <w:rFonts w:asciiTheme="majorHAnsi" w:hAnsiTheme="majorHAnsi"/>
          <w:sz w:val="20"/>
          <w:szCs w:val="20"/>
          <w:lang w:val="fr-CH"/>
        </w:rPr>
        <w:t xml:space="preserve"> IPA </w:t>
      </w:r>
      <w:proofErr w:type="spellStart"/>
      <w:r w:rsidRPr="00DF0883">
        <w:rPr>
          <w:rFonts w:asciiTheme="majorHAnsi" w:hAnsiTheme="majorHAnsi"/>
          <w:sz w:val="20"/>
          <w:szCs w:val="20"/>
          <w:lang w:val="fr-CH"/>
        </w:rPr>
        <w:t>soll</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jetzt</w:t>
      </w:r>
      <w:proofErr w:type="spellEnd"/>
      <w:r w:rsidRPr="00DF0883">
        <w:rPr>
          <w:rFonts w:asciiTheme="majorHAnsi" w:hAnsiTheme="majorHAnsi"/>
          <w:sz w:val="20"/>
          <w:szCs w:val="20"/>
          <w:lang w:val="fr-CH"/>
        </w:rPr>
        <w:t xml:space="preserve"> der </w:t>
      </w:r>
      <w:proofErr w:type="spellStart"/>
      <w:r w:rsidRPr="00DF0883">
        <w:rPr>
          <w:rFonts w:asciiTheme="majorHAnsi" w:hAnsiTheme="majorHAnsi"/>
          <w:sz w:val="20"/>
          <w:szCs w:val="20"/>
          <w:lang w:val="fr-CH"/>
        </w:rPr>
        <w:t>erste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Schritt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Bestellungs-Übersicht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das</w:t>
      </w:r>
      <w:proofErr w:type="spellEnd"/>
      <w:r w:rsidRPr="00DF0883">
        <w:rPr>
          <w:rFonts w:asciiTheme="majorHAnsi" w:hAnsiTheme="majorHAnsi"/>
          <w:sz w:val="20"/>
          <w:szCs w:val="20"/>
          <w:lang w:val="fr-CH"/>
        </w:rPr>
        <w:t xml:space="preserve"> API-Backend, </w:t>
      </w:r>
      <w:proofErr w:type="spellStart"/>
      <w:r w:rsidRPr="00DF0883">
        <w:rPr>
          <w:rFonts w:asciiTheme="majorHAnsi" w:hAnsiTheme="majorHAnsi"/>
          <w:sz w:val="20"/>
          <w:szCs w:val="20"/>
          <w:lang w:val="fr-CH"/>
        </w:rPr>
        <w:t>erstellt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Aufbauend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Arbeit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wird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dann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später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noch</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w:t>
      </w:r>
      <w:proofErr w:type="spellEnd"/>
      <w:r w:rsidRPr="00DF0883">
        <w:rPr>
          <w:rFonts w:asciiTheme="majorHAnsi" w:hAnsiTheme="majorHAnsi"/>
          <w:sz w:val="20"/>
          <w:szCs w:val="20"/>
          <w:lang w:val="fr-CH"/>
        </w:rPr>
        <w:t xml:space="preserve"> Frontend </w:t>
      </w:r>
      <w:proofErr w:type="spellStart"/>
      <w:r w:rsidRPr="00DF0883">
        <w:rPr>
          <w:rFonts w:asciiTheme="majorHAnsi" w:hAnsiTheme="majorHAnsi"/>
          <w:sz w:val="20"/>
          <w:szCs w:val="20"/>
          <w:lang w:val="fr-CH"/>
        </w:rPr>
        <w:t>erstellt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was</w:t>
      </w:r>
      <w:proofErr w:type="spellEnd"/>
      <w:r w:rsidRPr="00DF0883">
        <w:rPr>
          <w:rFonts w:asciiTheme="majorHAnsi" w:hAnsiTheme="majorHAnsi"/>
          <w:sz w:val="20"/>
          <w:szCs w:val="20"/>
          <w:lang w:val="fr-CH"/>
        </w:rPr>
        <w:t xml:space="preserve"> aber </w:t>
      </w:r>
      <w:proofErr w:type="spellStart"/>
      <w:r w:rsidRPr="00DF0883">
        <w:rPr>
          <w:rFonts w:asciiTheme="majorHAnsi" w:hAnsiTheme="majorHAnsi"/>
          <w:sz w:val="20"/>
          <w:szCs w:val="20"/>
          <w:lang w:val="fr-CH"/>
        </w:rPr>
        <w:t>nicht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dieser</w:t>
      </w:r>
      <w:proofErr w:type="spellEnd"/>
      <w:r w:rsidRPr="00DF0883">
        <w:rPr>
          <w:rFonts w:asciiTheme="majorHAnsi" w:hAnsiTheme="majorHAnsi"/>
          <w:sz w:val="20"/>
          <w:szCs w:val="20"/>
          <w:lang w:val="fr-CH"/>
        </w:rPr>
        <w:t xml:space="preserve"> IPA </w:t>
      </w:r>
      <w:proofErr w:type="spellStart"/>
      <w:r w:rsidRPr="00DF0883">
        <w:rPr>
          <w:rFonts w:asciiTheme="majorHAnsi" w:hAnsiTheme="majorHAnsi"/>
          <w:sz w:val="20"/>
          <w:szCs w:val="20"/>
          <w:lang w:val="fr-CH"/>
        </w:rPr>
        <w:t>gehört</w:t>
      </w:r>
      <w:proofErr w:type="spellEnd"/>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2"/>
      </w:r>
    </w:p>
    <w:p w14:paraId="32ACA673" w14:textId="77777777" w:rsidR="00FD3622" w:rsidRPr="006558CB" w:rsidRDefault="00FD3622" w:rsidP="00FD3622">
      <w:pPr>
        <w:pStyle w:val="Lauftext"/>
        <w:rPr>
          <w:rFonts w:asciiTheme="majorHAnsi" w:hAnsiTheme="majorHAnsi"/>
          <w:sz w:val="20"/>
          <w:szCs w:val="20"/>
        </w:rPr>
      </w:pPr>
    </w:p>
    <w:p w14:paraId="247A542F" w14:textId="77777777" w:rsidR="00FD3622" w:rsidRPr="006558CB" w:rsidRDefault="00FD3622" w:rsidP="00FD3622">
      <w:pPr>
        <w:pStyle w:val="H2-ohneImpactaufInhaltsverzeichnis"/>
        <w:rPr>
          <w:caps/>
          <w:szCs w:val="20"/>
        </w:rPr>
      </w:pPr>
      <w:bookmarkStart w:id="6" w:name="_Toc529355452"/>
      <w:r w:rsidRPr="006558CB">
        <w:rPr>
          <w:szCs w:val="20"/>
        </w:rPr>
        <w:t>Detaillierte Aufgabenstellung</w:t>
      </w:r>
      <w:bookmarkEnd w:id="6"/>
    </w:p>
    <w:p w14:paraId="503FA117"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Es soll ein API-Backend aufgebaut werden, womit Produkte verwaltet werden können. Die Produkte sollen zudem zu Bestellungen zusammengefasst werden können.</w:t>
      </w:r>
    </w:p>
    <w:p w14:paraId="3413D2A3" w14:textId="77777777" w:rsidR="00DF0883" w:rsidRPr="00DF0883" w:rsidRDefault="00DF0883" w:rsidP="00DF0883">
      <w:pPr>
        <w:pStyle w:val="Lauftext"/>
        <w:rPr>
          <w:rFonts w:asciiTheme="majorHAnsi" w:hAnsiTheme="majorHAnsi"/>
          <w:sz w:val="20"/>
          <w:szCs w:val="20"/>
        </w:rPr>
      </w:pPr>
    </w:p>
    <w:p w14:paraId="7784848A" w14:textId="56B5220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 xml:space="preserve">Es ist ein API-Backend mit dem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xml:space="preserve"> Framework in PHP umzusetzen</w:t>
      </w:r>
    </w:p>
    <w:p w14:paraId="31DD8D5B" w14:textId="671E4D4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 sollen in einer geeigneten Struktur in einer Datenbank abgelegt werden: Die 3. Normalform muss erreicht sein und die Spalten müssen mit sinnvollen Datentypen definiert werden</w:t>
      </w:r>
    </w:p>
    <w:p w14:paraId="1B84B334" w14:textId="1087AA5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Datenbank-Struktur wird mithilfe einer Migration automatisch aufgebaut</w:t>
      </w:r>
    </w:p>
    <w:p w14:paraId="4CDB8EE2" w14:textId="3F9E5D4A"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 xml:space="preserve">Die einzelnen Tabellen werden mit Model-Klassen in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xml:space="preserve"> abgebildet</w:t>
      </w:r>
    </w:p>
    <w:p w14:paraId="1E054866" w14:textId="396DB4A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Für die verschiedenen Inhalte werden Routen bereitgestellt</w:t>
      </w:r>
    </w:p>
    <w:p w14:paraId="4BB731CB" w14:textId="40B748A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werden mit den üblichen Verben angesprochen (Create = POST, Read = GET, Update = PUT/PATCH, Delete = DELETE)</w:t>
      </w:r>
    </w:p>
    <w:p w14:paraId="4DFE1030" w14:textId="526BD39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API-Routen sollen in einer geeigneten Form dokumentiert werden für die künftigen Frontend-Entwickler (Swagger o.ä.)</w:t>
      </w:r>
    </w:p>
    <w:p w14:paraId="26BFDA4E" w14:textId="0DA0166E"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Kommunikation mit der API läuft über JSON</w:t>
      </w:r>
    </w:p>
    <w:p w14:paraId="2926A626" w14:textId="518928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Anfragen werden in Request-Klassen validiert und aufbereitet</w:t>
      </w:r>
    </w:p>
    <w:p w14:paraId="4AC0C20A" w14:textId="15E8FB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Antworten werden in Ressourcen-Klassen aufbereitet und zurückgesendet</w:t>
      </w:r>
    </w:p>
    <w:p w14:paraId="5FE0E959" w14:textId="260A70D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Fehler in den Eingaben werden dem Nutzer verständlich, auf Deutsch, zurückgeschickt</w:t>
      </w:r>
    </w:p>
    <w:p w14:paraId="5264F4DD" w14:textId="799691CF"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und Inhalte sind geschützt, sodass nur eingeloggte User Zugang haben</w:t>
      </w:r>
    </w:p>
    <w:p w14:paraId="0612B3F5" w14:textId="20649F8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sollen händisch getestet und in einem Testprotokoll aufgeführt werden</w:t>
      </w:r>
    </w:p>
    <w:p w14:paraId="168E602D" w14:textId="4F488BC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Das Projekt soll lokal laufen und muss noch nicht veröffentlicht werden</w:t>
      </w:r>
    </w:p>
    <w:p w14:paraId="6F0C4B3A" w14:textId="2D264E2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lastRenderedPageBreak/>
        <w:t xml:space="preserve">Das Projekt muss sauber, nachvollziehbar und leicht erweiterbar sein: Die Konventionen, die in der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-Dokumentation festgehalten sind, sollen eingehalten werden, Funktionen/Variablen sollen selbsterklärende Namen haben und der gesamte Code soll einheitlich formatiert/eingerückt sein</w:t>
      </w:r>
    </w:p>
    <w:p w14:paraId="45AEE8B4" w14:textId="77777777" w:rsidR="00DF0883" w:rsidRPr="00DF0883" w:rsidRDefault="00DF0883" w:rsidP="00DF0883">
      <w:pPr>
        <w:pStyle w:val="Lauftext"/>
        <w:rPr>
          <w:rFonts w:asciiTheme="majorHAnsi" w:hAnsiTheme="majorHAnsi"/>
          <w:sz w:val="20"/>
          <w:szCs w:val="20"/>
        </w:rPr>
      </w:pPr>
    </w:p>
    <w:p w14:paraId="62222C50"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Endpoints:</w:t>
      </w:r>
    </w:p>
    <w:p w14:paraId="540ADA9E"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Alle Angaben sind Pflichtangaben, ausser mit "optional" spezifizierte.</w:t>
      </w:r>
    </w:p>
    <w:p w14:paraId="3F71CC45" w14:textId="77777777" w:rsidR="00DF0883" w:rsidRPr="00DF0883" w:rsidRDefault="00DF0883" w:rsidP="00DF0883">
      <w:pPr>
        <w:pStyle w:val="Lauftext"/>
        <w:rPr>
          <w:rFonts w:asciiTheme="majorHAnsi" w:hAnsiTheme="majorHAnsi"/>
          <w:sz w:val="20"/>
          <w:szCs w:val="20"/>
        </w:rPr>
      </w:pPr>
    </w:p>
    <w:p w14:paraId="0BB649FD"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Users:</w:t>
      </w:r>
    </w:p>
    <w:p w14:paraId="6B4116FF" w14:textId="1EDBF856"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 sollen sich registrieren und einloggen können (ohne Mail-Validierung)</w:t>
      </w:r>
    </w:p>
    <w:p w14:paraId="3B1C154B" w14:textId="0C0460A8"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Users beinhalten:</w:t>
      </w:r>
    </w:p>
    <w:p w14:paraId="3F69C460" w14:textId="1EFCD171"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Username</w:t>
      </w:r>
    </w:p>
    <w:p w14:paraId="579F6074" w14:textId="63FBAFAB" w:rsidR="00DF0883" w:rsidRPr="00DF0883" w:rsidRDefault="00DF0883" w:rsidP="00DF0883">
      <w:pPr>
        <w:pStyle w:val="Lauftext"/>
        <w:numPr>
          <w:ilvl w:val="0"/>
          <w:numId w:val="43"/>
        </w:numPr>
        <w:rPr>
          <w:rFonts w:asciiTheme="majorHAnsi" w:hAnsiTheme="majorHAnsi"/>
          <w:sz w:val="20"/>
          <w:szCs w:val="20"/>
        </w:rPr>
      </w:pPr>
      <w:proofErr w:type="gramStart"/>
      <w:r w:rsidRPr="00DF0883">
        <w:rPr>
          <w:rFonts w:asciiTheme="majorHAnsi" w:hAnsiTheme="majorHAnsi"/>
          <w:sz w:val="20"/>
          <w:szCs w:val="20"/>
        </w:rPr>
        <w:t>Email</w:t>
      </w:r>
      <w:proofErr w:type="gramEnd"/>
    </w:p>
    <w:p w14:paraId="18442A38" w14:textId="498F283C"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Passwort</w:t>
      </w:r>
    </w:p>
    <w:p w14:paraId="0A14654A" w14:textId="77777777" w:rsidR="00DF0883" w:rsidRPr="00DF0883" w:rsidRDefault="00DF0883" w:rsidP="00DF0883">
      <w:pPr>
        <w:pStyle w:val="Lauftext"/>
        <w:rPr>
          <w:rFonts w:asciiTheme="majorHAnsi" w:hAnsiTheme="majorHAnsi"/>
          <w:sz w:val="20"/>
          <w:szCs w:val="20"/>
        </w:rPr>
      </w:pPr>
    </w:p>
    <w:p w14:paraId="4B7E6B2C"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Orders:</w:t>
      </w:r>
    </w:p>
    <w:p w14:paraId="4BE26607" w14:textId="0A7D685A"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 xml:space="preserve">Bestellungen sollen </w:t>
      </w:r>
      <w:proofErr w:type="gramStart"/>
      <w:r w:rsidRPr="00DF0883">
        <w:rPr>
          <w:rFonts w:asciiTheme="majorHAnsi" w:hAnsiTheme="majorHAnsi"/>
          <w:sz w:val="20"/>
          <w:szCs w:val="20"/>
        </w:rPr>
        <w:t>CRUD Möglichkeiten</w:t>
      </w:r>
      <w:proofErr w:type="gramEnd"/>
      <w:r w:rsidRPr="00DF0883">
        <w:rPr>
          <w:rFonts w:asciiTheme="majorHAnsi" w:hAnsiTheme="majorHAnsi"/>
          <w:sz w:val="20"/>
          <w:szCs w:val="20"/>
        </w:rPr>
        <w:t xml:space="preserve"> haben</w:t>
      </w:r>
    </w:p>
    <w:p w14:paraId="4770FBBA" w14:textId="0CB51A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beinhalten:</w:t>
      </w:r>
    </w:p>
    <w:p w14:paraId="5475D899" w14:textId="1AB5B97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Bestelldatum</w:t>
      </w:r>
    </w:p>
    <w:p w14:paraId="4803511B" w14:textId="489817E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User, der die Bestellung eingetragen hat (siehe "Users" oben)</w:t>
      </w:r>
    </w:p>
    <w:p w14:paraId="424B4563" w14:textId="0DD958A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Produkte (siehe "Products" unten)</w:t>
      </w:r>
    </w:p>
    <w:p w14:paraId="5CB1B2DE" w14:textId="6629C0F3" w:rsidR="00DF0883" w:rsidRPr="00DF0883" w:rsidRDefault="00DF0883" w:rsidP="00DF0883">
      <w:pPr>
        <w:pStyle w:val="Lauftext"/>
        <w:numPr>
          <w:ilvl w:val="0"/>
          <w:numId w:val="45"/>
        </w:numPr>
        <w:rPr>
          <w:rFonts w:asciiTheme="majorHAnsi" w:hAnsiTheme="majorHAnsi"/>
          <w:sz w:val="20"/>
          <w:szCs w:val="20"/>
        </w:rPr>
      </w:pPr>
      <w:proofErr w:type="spellStart"/>
      <w:r w:rsidRPr="00DF0883">
        <w:rPr>
          <w:rFonts w:asciiTheme="majorHAnsi" w:hAnsiTheme="majorHAnsi"/>
          <w:sz w:val="20"/>
          <w:szCs w:val="20"/>
        </w:rPr>
        <w:t>Erhaltdatum</w:t>
      </w:r>
      <w:proofErr w:type="spellEnd"/>
      <w:r w:rsidRPr="00DF0883">
        <w:rPr>
          <w:rFonts w:asciiTheme="majorHAnsi" w:hAnsiTheme="majorHAnsi"/>
          <w:sz w:val="20"/>
          <w:szCs w:val="20"/>
        </w:rPr>
        <w:t xml:space="preserve"> pro Produkt</w:t>
      </w:r>
    </w:p>
    <w:p w14:paraId="2827C890" w14:textId="6ADC0769"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Anzahl pro Produkt</w:t>
      </w:r>
    </w:p>
    <w:p w14:paraId="194614F5" w14:textId="16153EE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Preis pro Produkt zum Bestellzeitpunkt</w:t>
      </w:r>
    </w:p>
    <w:p w14:paraId="309EA9E9" w14:textId="481A21C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pro Produkt für gesamte Anzahl</w:t>
      </w:r>
    </w:p>
    <w:p w14:paraId="51E91E3E" w14:textId="2D8E48DA"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Bestellung</w:t>
      </w:r>
    </w:p>
    <w:p w14:paraId="773A1F1D" w14:textId="468D9535"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Optionale Bemerkungen zur Bestellung</w:t>
      </w:r>
    </w:p>
    <w:p w14:paraId="0BC89FA3" w14:textId="40A1ED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können sortiert und gefiltert werden</w:t>
      </w:r>
    </w:p>
    <w:p w14:paraId="2AA0ECAF" w14:textId="1F1084B6"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Sortierungen:</w:t>
      </w:r>
    </w:p>
    <w:p w14:paraId="7AA4BF73"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Bestelldatum, Status (Offen/Abgeschlossen)</w:t>
      </w:r>
    </w:p>
    <w:p w14:paraId="1D51A2BA" w14:textId="57C0044C"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Filterung:</w:t>
      </w:r>
    </w:p>
    <w:p w14:paraId="5FDC8E76"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Status (Offen/Abgeschlossen)</w:t>
      </w:r>
    </w:p>
    <w:p w14:paraId="2B523D5A" w14:textId="77777777" w:rsidR="00DF0883" w:rsidRPr="00DF0883" w:rsidRDefault="00DF0883" w:rsidP="00DF0883">
      <w:pPr>
        <w:pStyle w:val="Lauftext"/>
        <w:rPr>
          <w:rFonts w:asciiTheme="majorHAnsi" w:hAnsiTheme="majorHAnsi"/>
          <w:sz w:val="20"/>
          <w:szCs w:val="20"/>
        </w:rPr>
      </w:pPr>
    </w:p>
    <w:p w14:paraId="0D088289"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 xml:space="preserve">(Der Status der Bestellung ist "Abgeschlossen", sobald alle Produkte ein </w:t>
      </w:r>
      <w:proofErr w:type="spellStart"/>
      <w:r w:rsidRPr="00DF0883">
        <w:rPr>
          <w:rFonts w:asciiTheme="majorHAnsi" w:hAnsiTheme="majorHAnsi"/>
          <w:sz w:val="20"/>
          <w:szCs w:val="20"/>
        </w:rPr>
        <w:t>Erhaltdatum</w:t>
      </w:r>
      <w:proofErr w:type="spellEnd"/>
      <w:r w:rsidRPr="00DF0883">
        <w:rPr>
          <w:rFonts w:asciiTheme="majorHAnsi" w:hAnsiTheme="majorHAnsi"/>
          <w:sz w:val="20"/>
          <w:szCs w:val="20"/>
        </w:rPr>
        <w:t xml:space="preserve"> eingetragen haben. Bis dahin bleibt dieser "Offen". Dieser Status kann dynamisch aus der Datenbank ausgelesen und muss in keiner Tabelle erfasst werden. Das </w:t>
      </w:r>
      <w:proofErr w:type="spellStart"/>
      <w:r w:rsidRPr="00DF0883">
        <w:rPr>
          <w:rFonts w:asciiTheme="majorHAnsi" w:hAnsiTheme="majorHAnsi"/>
          <w:sz w:val="20"/>
          <w:szCs w:val="20"/>
        </w:rPr>
        <w:t>Erhaltdatum</w:t>
      </w:r>
      <w:proofErr w:type="spellEnd"/>
      <w:r w:rsidRPr="00DF0883">
        <w:rPr>
          <w:rFonts w:asciiTheme="majorHAnsi" w:hAnsiTheme="majorHAnsi"/>
          <w:sz w:val="20"/>
          <w:szCs w:val="20"/>
        </w:rPr>
        <w:t xml:space="preserve"> wird von der jeweiligen Person aktualisiert, die zuständig für die Entgegennahme von Paketen ist.)</w:t>
      </w:r>
    </w:p>
    <w:p w14:paraId="1A847745" w14:textId="77777777" w:rsidR="00DF0883" w:rsidRPr="00DF0883" w:rsidRDefault="00DF0883" w:rsidP="00DF0883">
      <w:pPr>
        <w:pStyle w:val="Lauftext"/>
        <w:rPr>
          <w:rFonts w:asciiTheme="majorHAnsi" w:hAnsiTheme="majorHAnsi"/>
          <w:sz w:val="20"/>
          <w:szCs w:val="20"/>
        </w:rPr>
      </w:pPr>
    </w:p>
    <w:p w14:paraId="66E06011"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Products:</w:t>
      </w:r>
    </w:p>
    <w:p w14:paraId="48D24963" w14:textId="4FC558C5"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 xml:space="preserve">Produkte sollen </w:t>
      </w:r>
      <w:proofErr w:type="gramStart"/>
      <w:r w:rsidRPr="00DF0883">
        <w:rPr>
          <w:rFonts w:asciiTheme="majorHAnsi" w:hAnsiTheme="majorHAnsi"/>
          <w:sz w:val="20"/>
          <w:szCs w:val="20"/>
        </w:rPr>
        <w:t>CRUD Möglichkeiten</w:t>
      </w:r>
      <w:proofErr w:type="gramEnd"/>
      <w:r w:rsidRPr="00DF0883">
        <w:rPr>
          <w:rFonts w:asciiTheme="majorHAnsi" w:hAnsiTheme="majorHAnsi"/>
          <w:sz w:val="20"/>
          <w:szCs w:val="20"/>
        </w:rPr>
        <w:t xml:space="preserve"> haben</w:t>
      </w:r>
    </w:p>
    <w:p w14:paraId="4656334E" w14:textId="2C5FF07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Wird ein Produkt in mehreren Shops bestellt, muss es mehrfach erstellt werden</w:t>
      </w:r>
    </w:p>
    <w:p w14:paraId="73FB1717" w14:textId="7799481E"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Produkte beinhalten:</w:t>
      </w:r>
    </w:p>
    <w:p w14:paraId="02B1D2CF" w14:textId="4E7091E5"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Name</w:t>
      </w:r>
    </w:p>
    <w:p w14:paraId="7AF0EFA4" w14:textId="4F99E6B7"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optionales Bild</w:t>
      </w:r>
    </w:p>
    <w:p w14:paraId="08265960" w14:textId="5E34E33B"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Webshop</w:t>
      </w:r>
    </w:p>
    <w:p w14:paraId="423F668E" w14:textId="2DFE25B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Link zu Produkt</w:t>
      </w:r>
    </w:p>
    <w:p w14:paraId="154E35A6" w14:textId="09FA1B81"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lastRenderedPageBreak/>
        <w:t>Produkte können sortiert und gefiltert werden</w:t>
      </w:r>
    </w:p>
    <w:p w14:paraId="746CCF88" w14:textId="5AFDC98D"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Sortierungen:</w:t>
      </w:r>
    </w:p>
    <w:p w14:paraId="0D629762"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Name, Webshop</w:t>
      </w:r>
    </w:p>
    <w:p w14:paraId="1A565190" w14:textId="552A0E13"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Filterung:</w:t>
      </w:r>
    </w:p>
    <w:p w14:paraId="7C83B54F"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Webshop</w:t>
      </w:r>
    </w:p>
    <w:p w14:paraId="63CF9A26" w14:textId="77777777" w:rsidR="00DF0883" w:rsidRPr="00DF0883" w:rsidRDefault="00DF0883" w:rsidP="00DF0883">
      <w:pPr>
        <w:pStyle w:val="Lauftext"/>
        <w:rPr>
          <w:rFonts w:asciiTheme="majorHAnsi" w:hAnsiTheme="majorHAnsi"/>
          <w:sz w:val="20"/>
          <w:szCs w:val="20"/>
        </w:rPr>
      </w:pPr>
    </w:p>
    <w:p w14:paraId="2E5986C9"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Die Einkäufe werden in den jeweiligen Webshops getätigt und können danach mithilfe dieser IPA in Bestellungen zusammengefasst eingetragen und somit organisiert und nachvollzogen werden. Diese IPA dient dazu, den Überblick zu bewahren, was, wann, von wem bestellt und was bereits erhalten wurde, ohne sich in alle Webshops einloggen zu müssen.</w:t>
      </w:r>
    </w:p>
    <w:p w14:paraId="3B94A4D6" w14:textId="77777777" w:rsidR="00DF0883" w:rsidRPr="00DF0883" w:rsidRDefault="00DF0883" w:rsidP="00DF0883">
      <w:pPr>
        <w:pStyle w:val="Lauftext"/>
        <w:rPr>
          <w:rFonts w:asciiTheme="majorHAnsi" w:hAnsiTheme="majorHAnsi"/>
          <w:sz w:val="20"/>
          <w:szCs w:val="20"/>
        </w:rPr>
      </w:pPr>
    </w:p>
    <w:p w14:paraId="03FC50B7" w14:textId="0572D090"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rPr>
        <w:t xml:space="preserve">Erwartet wird ein funktionierendes API-Backend, aufgebaut in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mit welchem bspw. über Postman/</w:t>
      </w:r>
      <w:proofErr w:type="spellStart"/>
      <w:r w:rsidRPr="00DF0883">
        <w:rPr>
          <w:rFonts w:asciiTheme="majorHAnsi" w:hAnsiTheme="majorHAnsi"/>
          <w:sz w:val="20"/>
          <w:szCs w:val="20"/>
        </w:rPr>
        <w:t>Insomnia</w:t>
      </w:r>
      <w:proofErr w:type="spellEnd"/>
      <w:r w:rsidRPr="00DF0883">
        <w:rPr>
          <w:rFonts w:asciiTheme="majorHAnsi" w:hAnsiTheme="majorHAnsi"/>
          <w:sz w:val="20"/>
          <w:szCs w:val="20"/>
        </w:rPr>
        <w:t xml:space="preserve"> kommuniziert werden kann. Es soll eine funktionierende Registrierung eines Nutzers möglich sein, mit anschliessendem Login. Die Authentifizierung soll via </w:t>
      </w:r>
      <w:proofErr w:type="spellStart"/>
      <w:r w:rsidRPr="00DF0883">
        <w:rPr>
          <w:rFonts w:asciiTheme="majorHAnsi" w:hAnsiTheme="majorHAnsi"/>
          <w:sz w:val="20"/>
          <w:szCs w:val="20"/>
        </w:rPr>
        <w:t>Bearer</w:t>
      </w:r>
      <w:proofErr w:type="spellEnd"/>
      <w:r w:rsidRPr="00DF0883">
        <w:rPr>
          <w:rFonts w:asciiTheme="majorHAnsi" w:hAnsiTheme="majorHAnsi"/>
          <w:sz w:val="20"/>
          <w:szCs w:val="20"/>
        </w:rPr>
        <w:t>-Token funktionieren. Der eingeloggte Nutzer sollte dann die Möglichkeit haben, Produkte zu erstellen, bearbeiten und zu löschen. Zudem soll der Nutzer die Möglichkeit haben, Produkte einer Bestellung zuzuweisen und mit allen Inhalten zu speichern, bearbeiten und zu löschen. Inhalte sollen mit der gewünschten Sortierung und Filterung abgefragt werden können</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3"/>
      </w:r>
    </w:p>
    <w:p w14:paraId="01B13475" w14:textId="77777777" w:rsidR="00FD3622" w:rsidRPr="006558CB" w:rsidRDefault="00FD3622" w:rsidP="00FD3622">
      <w:pPr>
        <w:pStyle w:val="Lauftext"/>
        <w:rPr>
          <w:rFonts w:asciiTheme="majorHAnsi" w:hAnsiTheme="majorHAnsi"/>
          <w:sz w:val="20"/>
          <w:szCs w:val="20"/>
        </w:rPr>
      </w:pPr>
    </w:p>
    <w:p w14:paraId="063613EC" w14:textId="77777777" w:rsidR="00FD3622" w:rsidRPr="006558CB" w:rsidRDefault="00FD3622" w:rsidP="00FD3622">
      <w:pPr>
        <w:pStyle w:val="H2-ohneImpactaufInhaltsverzeichnis"/>
        <w:rPr>
          <w:caps/>
          <w:szCs w:val="20"/>
        </w:rPr>
      </w:pPr>
      <w:bookmarkStart w:id="7" w:name="_Toc529355453"/>
      <w:r w:rsidRPr="006558CB">
        <w:rPr>
          <w:szCs w:val="20"/>
        </w:rPr>
        <w:t>Mitteln und Methoden</w:t>
      </w:r>
      <w:bookmarkEnd w:id="7"/>
    </w:p>
    <w:p w14:paraId="63A6E6AD" w14:textId="2B7F968E" w:rsidR="00FD3622" w:rsidRDefault="00DF0883" w:rsidP="00FD3622">
      <w:pPr>
        <w:pStyle w:val="Lauftext"/>
        <w:rPr>
          <w:rFonts w:asciiTheme="majorHAnsi" w:hAnsiTheme="majorHAnsi"/>
          <w:sz w:val="20"/>
          <w:szCs w:val="20"/>
          <w:lang w:val="fr-CH"/>
        </w:rPr>
      </w:pPr>
      <w:r w:rsidRPr="00DF0883">
        <w:rPr>
          <w:rFonts w:asciiTheme="majorHAnsi" w:hAnsiTheme="majorHAnsi"/>
          <w:sz w:val="20"/>
          <w:szCs w:val="20"/>
        </w:rPr>
        <w:t xml:space="preserve">XAMPP,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PHP, Postman/</w:t>
      </w:r>
      <w:proofErr w:type="spellStart"/>
      <w:r w:rsidRPr="00DF0883">
        <w:rPr>
          <w:rFonts w:asciiTheme="majorHAnsi" w:hAnsiTheme="majorHAnsi"/>
          <w:sz w:val="20"/>
          <w:szCs w:val="20"/>
        </w:rPr>
        <w:t>Insomnia</w:t>
      </w:r>
      <w:proofErr w:type="spellEnd"/>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4"/>
      </w:r>
    </w:p>
    <w:p w14:paraId="1B2565D2" w14:textId="77777777" w:rsidR="00DF0883" w:rsidRPr="006558CB" w:rsidRDefault="00DF0883" w:rsidP="00FD3622">
      <w:pPr>
        <w:pStyle w:val="Lauftext"/>
        <w:rPr>
          <w:rFonts w:asciiTheme="majorHAnsi" w:hAnsiTheme="majorHAnsi"/>
          <w:sz w:val="20"/>
          <w:szCs w:val="20"/>
          <w:lang w:val="fr-CH"/>
        </w:rPr>
      </w:pPr>
    </w:p>
    <w:p w14:paraId="4E8C9F24" w14:textId="77777777" w:rsidR="00FD3622" w:rsidRPr="006558CB" w:rsidRDefault="00FD3622" w:rsidP="00FD3622">
      <w:pPr>
        <w:pStyle w:val="H2-ohneImpactaufInhaltsverzeichnis"/>
        <w:rPr>
          <w:caps/>
          <w:szCs w:val="20"/>
          <w:lang w:val="fr-CH"/>
        </w:rPr>
      </w:pPr>
      <w:bookmarkStart w:id="8" w:name="_Toc529355454"/>
      <w:r w:rsidRPr="006558CB">
        <w:rPr>
          <w:szCs w:val="20"/>
          <w:lang w:val="fr-CH"/>
        </w:rPr>
        <w:t xml:space="preserve">Neue </w:t>
      </w:r>
      <w:proofErr w:type="spellStart"/>
      <w:r w:rsidRPr="006558CB">
        <w:rPr>
          <w:szCs w:val="20"/>
          <w:lang w:val="fr-CH"/>
        </w:rPr>
        <w:t>Lerninhalte</w:t>
      </w:r>
      <w:bookmarkEnd w:id="8"/>
      <w:proofErr w:type="spellEnd"/>
    </w:p>
    <w:p w14:paraId="03C21075" w14:textId="7F072FE2" w:rsidR="00FD3622" w:rsidRDefault="00DF0883"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Keine</w:t>
      </w:r>
      <w:proofErr w:type="spellEnd"/>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5"/>
      </w:r>
    </w:p>
    <w:p w14:paraId="51C4F38D" w14:textId="0BC04B35" w:rsidR="002C34F9" w:rsidRDefault="002C34F9" w:rsidP="00FD3622">
      <w:pPr>
        <w:pStyle w:val="Lauftext"/>
        <w:rPr>
          <w:rFonts w:asciiTheme="majorHAnsi" w:hAnsiTheme="majorHAnsi"/>
          <w:sz w:val="20"/>
          <w:szCs w:val="20"/>
          <w:lang w:val="fr-CH"/>
        </w:rPr>
      </w:pPr>
    </w:p>
    <w:p w14:paraId="6B11E1B4" w14:textId="33E75E65" w:rsidR="002C34F9" w:rsidRDefault="002C34F9" w:rsidP="002C34F9">
      <w:pPr>
        <w:pStyle w:val="H2-ohneImpactaufInhaltsverzeichnis"/>
        <w:rPr>
          <w:lang w:val="fr-CH"/>
        </w:rPr>
      </w:pPr>
      <w:proofErr w:type="spellStart"/>
      <w:r>
        <w:rPr>
          <w:lang w:val="fr-CH"/>
        </w:rPr>
        <w:t>Arbeiten</w:t>
      </w:r>
      <w:proofErr w:type="spellEnd"/>
      <w:r>
        <w:rPr>
          <w:lang w:val="fr-CH"/>
        </w:rPr>
        <w:t xml:space="preserve"> in den </w:t>
      </w:r>
      <w:proofErr w:type="spellStart"/>
      <w:r>
        <w:rPr>
          <w:lang w:val="fr-CH"/>
        </w:rPr>
        <w:t>letzten</w:t>
      </w:r>
      <w:proofErr w:type="spellEnd"/>
      <w:r>
        <w:rPr>
          <w:lang w:val="fr-CH"/>
        </w:rPr>
        <w:t xml:space="preserve"> 6 </w:t>
      </w:r>
      <w:proofErr w:type="spellStart"/>
      <w:r>
        <w:rPr>
          <w:lang w:val="fr-CH"/>
        </w:rPr>
        <w:t>Monaten</w:t>
      </w:r>
      <w:proofErr w:type="spellEnd"/>
    </w:p>
    <w:p w14:paraId="4E1D2527" w14:textId="050B8FE8" w:rsidR="002C34F9" w:rsidRPr="006558CB" w:rsidRDefault="002C34F9" w:rsidP="002C34F9">
      <w:pPr>
        <w:rPr>
          <w:lang w:val="fr-CH"/>
        </w:rPr>
      </w:pPr>
      <w:proofErr w:type="spellStart"/>
      <w:r>
        <w:rPr>
          <w:lang w:val="fr-CH"/>
        </w:rPr>
        <w:t>Ausschliesslich</w:t>
      </w:r>
      <w:proofErr w:type="spellEnd"/>
      <w:r>
        <w:rPr>
          <w:lang w:val="fr-CH"/>
        </w:rPr>
        <w:t xml:space="preserve"> </w:t>
      </w:r>
      <w:proofErr w:type="spellStart"/>
      <w:r>
        <w:rPr>
          <w:lang w:val="fr-CH"/>
        </w:rPr>
        <w:t>Aufgaben</w:t>
      </w:r>
      <w:proofErr w:type="spellEnd"/>
      <w:r>
        <w:rPr>
          <w:lang w:val="fr-CH"/>
        </w:rPr>
        <w:t xml:space="preserve"> </w:t>
      </w:r>
      <w:proofErr w:type="spellStart"/>
      <w:r>
        <w:rPr>
          <w:lang w:val="fr-CH"/>
        </w:rPr>
        <w:t>und</w:t>
      </w:r>
      <w:proofErr w:type="spellEnd"/>
      <w:r>
        <w:rPr>
          <w:lang w:val="fr-CH"/>
        </w:rPr>
        <w:t xml:space="preserve"> </w:t>
      </w:r>
      <w:proofErr w:type="spellStart"/>
      <w:r>
        <w:rPr>
          <w:lang w:val="fr-CH"/>
        </w:rPr>
        <w:t>Projekte</w:t>
      </w:r>
      <w:proofErr w:type="spellEnd"/>
      <w:r>
        <w:rPr>
          <w:lang w:val="fr-CH"/>
        </w:rPr>
        <w:t xml:space="preserve"> in </w:t>
      </w:r>
      <w:proofErr w:type="spellStart"/>
      <w:r>
        <w:rPr>
          <w:lang w:val="fr-CH"/>
        </w:rPr>
        <w:t>Laravel</w:t>
      </w:r>
      <w:proofErr w:type="spellEnd"/>
      <w:r>
        <w:rPr>
          <w:lang w:val="fr-CH"/>
        </w:rPr>
        <w:t>.</w:t>
      </w:r>
      <w:r w:rsidRPr="006558CB">
        <w:rPr>
          <w:rStyle w:val="Funotenzeichen"/>
          <w:rFonts w:asciiTheme="majorHAnsi" w:hAnsiTheme="majorHAnsi"/>
        </w:rPr>
        <w:footnoteReference w:id="6"/>
      </w:r>
    </w:p>
    <w:p w14:paraId="1B43CC2D" w14:textId="25C3FA2E" w:rsidR="00FD3622" w:rsidRDefault="00FD3622" w:rsidP="00FD3622">
      <w:pPr>
        <w:pStyle w:val="Lauftext"/>
        <w:rPr>
          <w:rFonts w:asciiTheme="majorHAnsi" w:hAnsiTheme="majorHAnsi"/>
          <w:sz w:val="20"/>
          <w:szCs w:val="20"/>
          <w:lang w:val="fr-CH"/>
        </w:rPr>
      </w:pPr>
    </w:p>
    <w:p w14:paraId="6A618DA0" w14:textId="3B8327F0" w:rsidR="00F45938" w:rsidRDefault="00F45938" w:rsidP="00FD3622">
      <w:pPr>
        <w:pStyle w:val="Lauftext"/>
        <w:rPr>
          <w:rFonts w:asciiTheme="majorHAnsi" w:hAnsiTheme="majorHAnsi"/>
          <w:sz w:val="20"/>
          <w:szCs w:val="20"/>
          <w:lang w:val="fr-CH"/>
        </w:rPr>
      </w:pPr>
    </w:p>
    <w:p w14:paraId="31A002D9" w14:textId="05182231" w:rsidR="00F45938" w:rsidRDefault="00F45938" w:rsidP="00FD3622">
      <w:pPr>
        <w:pStyle w:val="Lauftext"/>
        <w:rPr>
          <w:rFonts w:asciiTheme="majorHAnsi" w:hAnsiTheme="majorHAnsi"/>
          <w:sz w:val="20"/>
          <w:szCs w:val="20"/>
          <w:lang w:val="fr-CH"/>
        </w:rPr>
      </w:pPr>
    </w:p>
    <w:p w14:paraId="09E46FFF" w14:textId="1BE87AFC" w:rsidR="00F45938" w:rsidRDefault="00F45938" w:rsidP="00FD3622">
      <w:pPr>
        <w:pStyle w:val="Lauftext"/>
        <w:rPr>
          <w:rFonts w:asciiTheme="majorHAnsi" w:hAnsiTheme="majorHAnsi"/>
          <w:sz w:val="20"/>
          <w:szCs w:val="20"/>
          <w:lang w:val="fr-CH"/>
        </w:rPr>
      </w:pPr>
    </w:p>
    <w:p w14:paraId="40C2DC6E" w14:textId="152EFD3D" w:rsidR="00F45938" w:rsidRDefault="00F45938" w:rsidP="00FD3622">
      <w:pPr>
        <w:pStyle w:val="Lauftext"/>
        <w:rPr>
          <w:rFonts w:asciiTheme="majorHAnsi" w:hAnsiTheme="majorHAnsi"/>
          <w:sz w:val="20"/>
          <w:szCs w:val="20"/>
          <w:lang w:val="fr-CH"/>
        </w:rPr>
      </w:pPr>
    </w:p>
    <w:p w14:paraId="46B5BB2B" w14:textId="2FCF77FC" w:rsidR="00F45938" w:rsidRDefault="00F45938" w:rsidP="00FD3622">
      <w:pPr>
        <w:pStyle w:val="Lauftext"/>
        <w:rPr>
          <w:rFonts w:asciiTheme="majorHAnsi" w:hAnsiTheme="majorHAnsi"/>
          <w:sz w:val="20"/>
          <w:szCs w:val="20"/>
          <w:lang w:val="fr-CH"/>
        </w:rPr>
      </w:pPr>
    </w:p>
    <w:p w14:paraId="453ABED6" w14:textId="77226365" w:rsidR="00F45938" w:rsidRDefault="00F45938" w:rsidP="00FD3622">
      <w:pPr>
        <w:pStyle w:val="Lauftext"/>
        <w:rPr>
          <w:rFonts w:asciiTheme="majorHAnsi" w:hAnsiTheme="majorHAnsi"/>
          <w:sz w:val="20"/>
          <w:szCs w:val="20"/>
          <w:lang w:val="fr-CH"/>
        </w:rPr>
      </w:pPr>
    </w:p>
    <w:p w14:paraId="7D4C129F" w14:textId="6D48F50E" w:rsidR="00F45938" w:rsidRDefault="00F45938" w:rsidP="00FD3622">
      <w:pPr>
        <w:pStyle w:val="Lauftext"/>
        <w:rPr>
          <w:rFonts w:asciiTheme="majorHAnsi" w:hAnsiTheme="majorHAnsi"/>
          <w:sz w:val="20"/>
          <w:szCs w:val="20"/>
          <w:lang w:val="fr-CH"/>
        </w:rPr>
      </w:pPr>
    </w:p>
    <w:p w14:paraId="22EE0529" w14:textId="78919FC1" w:rsidR="00F45938" w:rsidRDefault="00F45938" w:rsidP="00FD3622">
      <w:pPr>
        <w:pStyle w:val="Lauftext"/>
        <w:rPr>
          <w:rFonts w:asciiTheme="majorHAnsi" w:hAnsiTheme="majorHAnsi"/>
          <w:sz w:val="20"/>
          <w:szCs w:val="20"/>
          <w:lang w:val="fr-CH"/>
        </w:rPr>
      </w:pPr>
    </w:p>
    <w:p w14:paraId="05AA9D43" w14:textId="77777777" w:rsidR="00F45938" w:rsidRPr="006558CB" w:rsidRDefault="00F45938" w:rsidP="00FD3622">
      <w:pPr>
        <w:pStyle w:val="Lauftext"/>
        <w:rPr>
          <w:rFonts w:asciiTheme="majorHAnsi" w:hAnsiTheme="majorHAnsi"/>
          <w:sz w:val="20"/>
          <w:szCs w:val="20"/>
          <w:lang w:val="fr-CH"/>
        </w:rPr>
      </w:pPr>
    </w:p>
    <w:p w14:paraId="2D280BA2" w14:textId="4C12CF1F" w:rsidR="00FD3622" w:rsidRPr="000B6510" w:rsidRDefault="00FD3622" w:rsidP="006F68B1">
      <w:pPr>
        <w:pStyle w:val="berschrift1"/>
      </w:pPr>
      <w:bookmarkStart w:id="9" w:name="_Toc529355455"/>
      <w:bookmarkStart w:id="10" w:name="_Toc529355529"/>
      <w:bookmarkStart w:id="11" w:name="_Toc529881968"/>
      <w:r w:rsidRPr="000B6510">
        <w:lastRenderedPageBreak/>
        <w:t>Projektaufbauorganisation</w:t>
      </w:r>
      <w:bookmarkEnd w:id="9"/>
      <w:bookmarkEnd w:id="10"/>
      <w:bookmarkEnd w:id="11"/>
      <w:r w:rsidRPr="000B6510">
        <w:t xml:space="preserve"> </w:t>
      </w:r>
    </w:p>
    <w:p w14:paraId="74531B6B" w14:textId="77777777" w:rsidR="00FD3622" w:rsidRPr="006558CB" w:rsidRDefault="00FD3622" w:rsidP="00FD3622">
      <w:pPr>
        <w:pStyle w:val="H2-ohneImpactaufInhaltsverzeichnis"/>
        <w:rPr>
          <w:szCs w:val="20"/>
        </w:rPr>
      </w:pPr>
      <w:bookmarkStart w:id="12" w:name="_Toc529355456"/>
      <w:proofErr w:type="spellStart"/>
      <w:r w:rsidRPr="006558CB">
        <w:rPr>
          <w:szCs w:val="20"/>
          <w:lang w:val="fr-CH"/>
        </w:rPr>
        <w:t>Projektorganisation</w:t>
      </w:r>
      <w:bookmarkEnd w:id="12"/>
      <w:proofErr w:type="spellEnd"/>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3B77265F" w14:textId="77777777" w:rsidTr="00221C62">
        <w:tc>
          <w:tcPr>
            <w:tcW w:w="4048" w:type="dxa"/>
            <w:shd w:val="clear" w:color="auto" w:fill="000000" w:themeFill="text1"/>
          </w:tcPr>
          <w:p w14:paraId="334FC2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Auszubildender</w:t>
            </w:r>
          </w:p>
        </w:tc>
        <w:tc>
          <w:tcPr>
            <w:tcW w:w="4049" w:type="dxa"/>
            <w:shd w:val="clear" w:color="auto" w:fill="000000" w:themeFill="text1"/>
          </w:tcPr>
          <w:p w14:paraId="15DF882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Lehrbetrieb</w:t>
            </w:r>
          </w:p>
        </w:tc>
      </w:tr>
      <w:tr w:rsidR="00FD3622" w:rsidRPr="006558CB" w14:paraId="3322B216" w14:textId="77777777" w:rsidTr="00221C62">
        <w:tc>
          <w:tcPr>
            <w:tcW w:w="4048" w:type="dxa"/>
          </w:tcPr>
          <w:p w14:paraId="6507DB0F" w14:textId="31A9649D" w:rsidR="00FD3622" w:rsidRPr="006558CB" w:rsidRDefault="00037B78" w:rsidP="00221C62">
            <w:pPr>
              <w:pStyle w:val="Lauftext"/>
              <w:rPr>
                <w:rFonts w:asciiTheme="majorHAnsi" w:hAnsiTheme="majorHAnsi"/>
                <w:sz w:val="20"/>
                <w:szCs w:val="20"/>
              </w:rPr>
            </w:pPr>
            <w:r>
              <w:rPr>
                <w:rFonts w:asciiTheme="majorHAnsi" w:hAnsiTheme="majorHAnsi"/>
                <w:sz w:val="20"/>
                <w:szCs w:val="20"/>
              </w:rPr>
              <w:t>Julien Rädler</w:t>
            </w:r>
          </w:p>
          <w:p w14:paraId="796BB266" w14:textId="3688E418" w:rsidR="00FD3622" w:rsidRPr="006558CB" w:rsidRDefault="00037B78" w:rsidP="00221C62">
            <w:pPr>
              <w:pStyle w:val="Lauftext"/>
              <w:rPr>
                <w:rFonts w:asciiTheme="majorHAnsi" w:hAnsiTheme="majorHAnsi"/>
                <w:sz w:val="20"/>
                <w:szCs w:val="20"/>
              </w:rPr>
            </w:pPr>
            <w:r>
              <w:rPr>
                <w:rFonts w:asciiTheme="majorHAnsi" w:hAnsiTheme="majorHAnsi"/>
                <w:sz w:val="20"/>
                <w:szCs w:val="20"/>
              </w:rPr>
              <w:t>Im Dreispitz 235</w:t>
            </w:r>
          </w:p>
          <w:p w14:paraId="33A7FF19" w14:textId="0AF12371" w:rsidR="00FD3622" w:rsidRPr="006558CB" w:rsidRDefault="00037B78" w:rsidP="00221C62">
            <w:pPr>
              <w:pStyle w:val="Lauftext"/>
              <w:rPr>
                <w:rFonts w:asciiTheme="majorHAnsi" w:hAnsiTheme="majorHAnsi"/>
                <w:sz w:val="20"/>
                <w:szCs w:val="20"/>
              </w:rPr>
            </w:pPr>
            <w:r>
              <w:rPr>
                <w:rFonts w:asciiTheme="majorHAnsi" w:hAnsiTheme="majorHAnsi"/>
                <w:sz w:val="20"/>
                <w:szCs w:val="20"/>
              </w:rPr>
              <w:t>8050, Zürich</w:t>
            </w:r>
          </w:p>
        </w:tc>
        <w:tc>
          <w:tcPr>
            <w:tcW w:w="4049" w:type="dxa"/>
          </w:tcPr>
          <w:p w14:paraId="4EF228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Asperger AG</w:t>
            </w:r>
          </w:p>
          <w:p w14:paraId="3B00804A" w14:textId="77777777" w:rsidR="00FD3622" w:rsidRPr="006558CB" w:rsidRDefault="00FD3622" w:rsidP="00221C62">
            <w:pPr>
              <w:pStyle w:val="Lauftext"/>
              <w:rPr>
                <w:rFonts w:asciiTheme="majorHAnsi" w:hAnsiTheme="majorHAnsi"/>
                <w:sz w:val="20"/>
                <w:szCs w:val="20"/>
              </w:rPr>
            </w:pPr>
            <w:proofErr w:type="spellStart"/>
            <w:r w:rsidRPr="006558CB">
              <w:rPr>
                <w:rFonts w:asciiTheme="majorHAnsi" w:hAnsiTheme="majorHAnsi"/>
                <w:sz w:val="20"/>
                <w:szCs w:val="20"/>
              </w:rPr>
              <w:t>Thurgauerstrasse</w:t>
            </w:r>
            <w:proofErr w:type="spellEnd"/>
            <w:r w:rsidRPr="006558CB">
              <w:rPr>
                <w:rFonts w:asciiTheme="majorHAnsi" w:hAnsiTheme="majorHAnsi"/>
                <w:sz w:val="20"/>
                <w:szCs w:val="20"/>
              </w:rPr>
              <w:t xml:space="preserve"> 54</w:t>
            </w:r>
          </w:p>
          <w:p w14:paraId="1D4675D2" w14:textId="77777777"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8050 Zürich</w:t>
            </w:r>
          </w:p>
        </w:tc>
      </w:tr>
    </w:tbl>
    <w:p w14:paraId="5516C3B1" w14:textId="77777777" w:rsidR="00FD3622" w:rsidRPr="006558CB" w:rsidRDefault="00FD3622" w:rsidP="00FD3622">
      <w:pPr>
        <w:pStyle w:val="Beschriftung"/>
        <w:rPr>
          <w:rFonts w:asciiTheme="majorHAnsi" w:hAnsiTheme="majorHAnsi"/>
          <w:sz w:val="20"/>
          <w:szCs w:val="20"/>
        </w:rPr>
      </w:pPr>
      <w:bookmarkStart w:id="13" w:name="_Toc52945134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w:t>
      </w:r>
      <w:r w:rsidRPr="006558CB">
        <w:rPr>
          <w:rFonts w:asciiTheme="majorHAnsi" w:hAnsiTheme="majorHAnsi"/>
          <w:noProof/>
          <w:sz w:val="20"/>
          <w:szCs w:val="20"/>
        </w:rPr>
        <w:fldChar w:fldCharType="end"/>
      </w:r>
      <w:r w:rsidRPr="006558CB">
        <w:rPr>
          <w:rFonts w:asciiTheme="majorHAnsi" w:hAnsiTheme="majorHAnsi"/>
          <w:sz w:val="20"/>
          <w:szCs w:val="20"/>
        </w:rPr>
        <w:t xml:space="preserve"> - Adressinformation Auszubildender</w:t>
      </w:r>
      <w:bookmarkEnd w:id="13"/>
    </w:p>
    <w:p w14:paraId="655E4500" w14:textId="77777777" w:rsidR="00FD3622" w:rsidRPr="006558CB" w:rsidRDefault="00FD3622" w:rsidP="00FD3622">
      <w:pPr>
        <w:pStyle w:val="Lauftext"/>
        <w:rPr>
          <w:rFonts w:asciiTheme="majorHAnsi" w:hAnsiTheme="majorHAnsi"/>
          <w:sz w:val="20"/>
          <w:szCs w:val="20"/>
        </w:rPr>
      </w:pPr>
    </w:p>
    <w:p w14:paraId="6C89F9D3" w14:textId="77777777" w:rsidR="00FD3622" w:rsidRPr="006558CB" w:rsidRDefault="00FD3622" w:rsidP="00FD3622">
      <w:pPr>
        <w:pStyle w:val="H2-ohneImpactaufInhaltsverzeichnis"/>
        <w:rPr>
          <w:caps/>
          <w:szCs w:val="20"/>
          <w:lang w:val="fr-CH"/>
        </w:rPr>
      </w:pPr>
      <w:bookmarkStart w:id="14" w:name="_Toc529355457"/>
      <w:proofErr w:type="spellStart"/>
      <w:r w:rsidRPr="006558CB">
        <w:rPr>
          <w:szCs w:val="20"/>
          <w:lang w:val="fr-CH"/>
        </w:rPr>
        <w:t>Ausführungszeitraum</w:t>
      </w:r>
      <w:bookmarkEnd w:id="14"/>
      <w:proofErr w:type="spellEnd"/>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2024"/>
        <w:gridCol w:w="2024"/>
        <w:gridCol w:w="2024"/>
        <w:gridCol w:w="2025"/>
      </w:tblGrid>
      <w:tr w:rsidR="00FD3622" w:rsidRPr="006558CB" w14:paraId="6D24E78E" w14:textId="77777777" w:rsidTr="00221C62">
        <w:tc>
          <w:tcPr>
            <w:tcW w:w="2024" w:type="dxa"/>
          </w:tcPr>
          <w:p w14:paraId="0441F1EB" w14:textId="2D6ACFF5"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 xml:space="preserve">Mo </w:t>
            </w:r>
            <w:r w:rsidR="00037B78">
              <w:rPr>
                <w:rFonts w:asciiTheme="majorHAnsi" w:hAnsiTheme="majorHAnsi"/>
                <w:sz w:val="20"/>
                <w:szCs w:val="20"/>
                <w:lang w:val="fr-CH"/>
              </w:rPr>
              <w:t>13</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0EA64F6" w14:textId="5B546340"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w:t>
            </w:r>
            <w:r>
              <w:rPr>
                <w:rFonts w:asciiTheme="majorHAnsi" w:hAnsiTheme="majorHAnsi"/>
                <w:sz w:val="20"/>
                <w:szCs w:val="20"/>
                <w:lang w:val="fr-CH"/>
              </w:rPr>
              <w:t>17</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6B303217" w14:textId="7CF042D4"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22</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32FE9EF5" w14:textId="5F29F507" w:rsidR="00FD3622" w:rsidRPr="006558CB" w:rsidRDefault="00FD5948" w:rsidP="00FD5948">
            <w:pPr>
              <w:pStyle w:val="Lauftext"/>
              <w:jc w:val="center"/>
              <w:rPr>
                <w:rFonts w:asciiTheme="majorHAnsi" w:hAnsiTheme="majorHAnsi"/>
                <w:sz w:val="20"/>
                <w:szCs w:val="20"/>
                <w:lang w:val="fr-CH"/>
              </w:rPr>
            </w:pPr>
            <w:r>
              <w:rPr>
                <w:rFonts w:asciiTheme="majorHAnsi" w:hAnsiTheme="majorHAnsi"/>
                <w:sz w:val="20"/>
                <w:szCs w:val="20"/>
                <w:lang w:val="fr-CH"/>
              </w:rPr>
              <w:t>Di 28</w:t>
            </w:r>
            <w:r w:rsidR="00FD3622"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r>
      <w:tr w:rsidR="00FD3622" w:rsidRPr="006558CB" w14:paraId="01C66A78" w14:textId="77777777" w:rsidTr="00221C62">
        <w:tc>
          <w:tcPr>
            <w:tcW w:w="2024" w:type="dxa"/>
          </w:tcPr>
          <w:p w14:paraId="3BD42886" w14:textId="2E7DBCE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14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552372EC" w14:textId="5A824628"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Mo</w:t>
            </w:r>
            <w:r w:rsidR="00FD3622" w:rsidRPr="006558CB">
              <w:rPr>
                <w:rFonts w:asciiTheme="majorHAnsi" w:hAnsiTheme="majorHAnsi"/>
                <w:sz w:val="20"/>
                <w:szCs w:val="20"/>
                <w:lang w:val="fr-CH"/>
              </w:rPr>
              <w:t xml:space="preserve"> </w:t>
            </w:r>
            <w:r>
              <w:rPr>
                <w:rFonts w:asciiTheme="majorHAnsi" w:hAnsiTheme="majorHAnsi"/>
                <w:sz w:val="20"/>
                <w:szCs w:val="20"/>
                <w:lang w:val="fr-CH"/>
              </w:rPr>
              <w:t>20</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BFCA432" w14:textId="57CC2F77"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24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5" w:type="dxa"/>
          </w:tcPr>
          <w:p w14:paraId="3633F18C" w14:textId="15C6441F" w:rsidR="00FD3622" w:rsidRPr="006558CB" w:rsidRDefault="00FD3622" w:rsidP="00FD5948">
            <w:pPr>
              <w:pStyle w:val="Lauftext"/>
              <w:jc w:val="center"/>
              <w:rPr>
                <w:rFonts w:asciiTheme="majorHAnsi" w:hAnsiTheme="majorHAnsi"/>
                <w:sz w:val="20"/>
                <w:szCs w:val="20"/>
                <w:lang w:val="fr-CH"/>
              </w:rPr>
            </w:pPr>
          </w:p>
        </w:tc>
      </w:tr>
      <w:tr w:rsidR="00FD3622" w:rsidRPr="006558CB" w14:paraId="619B6C34" w14:textId="77777777" w:rsidTr="00221C62">
        <w:tc>
          <w:tcPr>
            <w:tcW w:w="2024" w:type="dxa"/>
          </w:tcPr>
          <w:p w14:paraId="33EF3292" w14:textId="08DBC7B8"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15</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A73CEA0" w14:textId="2A034E8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21</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7CABAD3" w14:textId="43E50AAF"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Mo</w:t>
            </w:r>
            <w:r w:rsidR="00FD5948">
              <w:rPr>
                <w:rFonts w:asciiTheme="majorHAnsi" w:hAnsiTheme="majorHAnsi"/>
                <w:sz w:val="20"/>
                <w:szCs w:val="20"/>
                <w:lang w:val="fr-CH"/>
              </w:rPr>
              <w:t xml:space="preserve"> 27</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476DFD4E" w14:textId="4554BED6" w:rsidR="00FD3622" w:rsidRPr="006558CB" w:rsidRDefault="00FD3622" w:rsidP="00FD5948">
            <w:pPr>
              <w:pStyle w:val="Lauftext"/>
              <w:keepNext/>
              <w:jc w:val="center"/>
              <w:rPr>
                <w:rFonts w:asciiTheme="majorHAnsi" w:hAnsiTheme="majorHAnsi"/>
                <w:sz w:val="20"/>
                <w:szCs w:val="20"/>
                <w:lang w:val="fr-CH"/>
              </w:rPr>
            </w:pPr>
          </w:p>
        </w:tc>
      </w:tr>
    </w:tbl>
    <w:p w14:paraId="2293030D" w14:textId="77777777" w:rsidR="00FD3622" w:rsidRPr="006558CB" w:rsidRDefault="00FD3622" w:rsidP="00FD3622">
      <w:pPr>
        <w:pStyle w:val="Beschriftung"/>
        <w:rPr>
          <w:rFonts w:asciiTheme="majorHAnsi" w:hAnsiTheme="majorHAnsi"/>
          <w:sz w:val="20"/>
          <w:szCs w:val="20"/>
        </w:rPr>
      </w:pPr>
      <w:bookmarkStart w:id="15" w:name="_Toc52945134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w:t>
      </w:r>
      <w:r w:rsidRPr="006558CB">
        <w:rPr>
          <w:rFonts w:asciiTheme="majorHAnsi" w:hAnsiTheme="majorHAnsi"/>
          <w:noProof/>
          <w:sz w:val="20"/>
          <w:szCs w:val="20"/>
        </w:rPr>
        <w:fldChar w:fldCharType="end"/>
      </w:r>
      <w:r w:rsidRPr="006558CB">
        <w:rPr>
          <w:rFonts w:asciiTheme="majorHAnsi" w:hAnsiTheme="majorHAnsi"/>
          <w:sz w:val="20"/>
          <w:szCs w:val="20"/>
        </w:rPr>
        <w:t xml:space="preserve"> – Ausführungszeitraum</w:t>
      </w:r>
      <w:bookmarkEnd w:id="15"/>
    </w:p>
    <w:p w14:paraId="7CE8BC5F" w14:textId="77777777" w:rsidR="00FD3622" w:rsidRPr="006558CB" w:rsidRDefault="00FD3622" w:rsidP="00FD3622">
      <w:pPr>
        <w:rPr>
          <w:rFonts w:asciiTheme="majorHAnsi" w:hAnsiTheme="majorHAnsi"/>
        </w:rPr>
      </w:pPr>
    </w:p>
    <w:p w14:paraId="078F80A0" w14:textId="77777777" w:rsidR="00FD3622" w:rsidRPr="006558CB" w:rsidRDefault="00FD3622" w:rsidP="00FD3622">
      <w:pPr>
        <w:pStyle w:val="H2-ohneImpactaufInhaltsverzeichnis"/>
        <w:rPr>
          <w:caps/>
          <w:szCs w:val="20"/>
        </w:rPr>
      </w:pPr>
      <w:bookmarkStart w:id="16" w:name="_Toc529355458"/>
      <w:r w:rsidRPr="006558CB">
        <w:rPr>
          <w:szCs w:val="20"/>
        </w:rPr>
        <w:t>Termine</w:t>
      </w:r>
      <w:bookmarkEnd w:id="16"/>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6BB3732A" w14:textId="77777777" w:rsidTr="00221C62">
        <w:tc>
          <w:tcPr>
            <w:tcW w:w="4048" w:type="dxa"/>
            <w:shd w:val="clear" w:color="auto" w:fill="000000" w:themeFill="text1"/>
          </w:tcPr>
          <w:p w14:paraId="2746343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Was?</w:t>
            </w:r>
          </w:p>
        </w:tc>
        <w:tc>
          <w:tcPr>
            <w:tcW w:w="4049" w:type="dxa"/>
            <w:shd w:val="clear" w:color="auto" w:fill="000000" w:themeFill="text1"/>
          </w:tcPr>
          <w:p w14:paraId="4B4D333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Wann?</w:t>
            </w:r>
          </w:p>
        </w:tc>
      </w:tr>
      <w:tr w:rsidR="00FD3622" w:rsidRPr="006558CB" w14:paraId="3EA44458" w14:textId="77777777" w:rsidTr="00221C62">
        <w:tc>
          <w:tcPr>
            <w:tcW w:w="4048" w:type="dxa"/>
          </w:tcPr>
          <w:p w14:paraId="5E56017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1. Expertenbesuch</w:t>
            </w:r>
          </w:p>
        </w:tc>
        <w:tc>
          <w:tcPr>
            <w:tcW w:w="4049" w:type="dxa"/>
          </w:tcPr>
          <w:p w14:paraId="248287E6" w14:textId="77B7000A" w:rsidR="00FD3622" w:rsidRPr="006558CB" w:rsidRDefault="00FD5948" w:rsidP="00221C62">
            <w:pPr>
              <w:pStyle w:val="Lauftext"/>
              <w:rPr>
                <w:rFonts w:asciiTheme="majorHAnsi" w:hAnsiTheme="majorHAnsi"/>
                <w:sz w:val="20"/>
                <w:szCs w:val="20"/>
              </w:rPr>
            </w:pPr>
            <w:r>
              <w:rPr>
                <w:rFonts w:asciiTheme="majorHAnsi" w:hAnsiTheme="majorHAnsi"/>
                <w:sz w:val="20"/>
                <w:szCs w:val="20"/>
              </w:rPr>
              <w:t>15.03.2023 16:00</w:t>
            </w:r>
          </w:p>
        </w:tc>
      </w:tr>
      <w:tr w:rsidR="00FD3622" w:rsidRPr="006558CB" w14:paraId="3820607C" w14:textId="77777777" w:rsidTr="00221C62">
        <w:tc>
          <w:tcPr>
            <w:tcW w:w="4048" w:type="dxa"/>
          </w:tcPr>
          <w:p w14:paraId="3EDEA9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Expertenbesuch</w:t>
            </w:r>
          </w:p>
        </w:tc>
        <w:tc>
          <w:tcPr>
            <w:tcW w:w="4049" w:type="dxa"/>
          </w:tcPr>
          <w:p w14:paraId="7F27E245" w14:textId="5E83C360" w:rsidR="00FD3622" w:rsidRPr="006558CB" w:rsidRDefault="00FD5948" w:rsidP="00221C62">
            <w:pPr>
              <w:pStyle w:val="Lauftext"/>
              <w:rPr>
                <w:rFonts w:asciiTheme="majorHAnsi" w:hAnsiTheme="majorHAnsi"/>
                <w:sz w:val="20"/>
                <w:szCs w:val="20"/>
              </w:rPr>
            </w:pPr>
            <w:r>
              <w:rPr>
                <w:rFonts w:asciiTheme="majorHAnsi" w:hAnsiTheme="majorHAnsi"/>
                <w:sz w:val="20"/>
                <w:szCs w:val="20"/>
              </w:rPr>
              <w:t>22.03.2023 13:30</w:t>
            </w:r>
          </w:p>
        </w:tc>
      </w:tr>
      <w:tr w:rsidR="00FD3622" w:rsidRPr="006558CB" w14:paraId="6AAC966B" w14:textId="77777777" w:rsidTr="00221C62">
        <w:tc>
          <w:tcPr>
            <w:tcW w:w="4048" w:type="dxa"/>
          </w:tcPr>
          <w:p w14:paraId="4D2252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Präsentation, Demonstration, Fachgespräch</w:t>
            </w:r>
          </w:p>
        </w:tc>
        <w:tc>
          <w:tcPr>
            <w:tcW w:w="4049" w:type="dxa"/>
          </w:tcPr>
          <w:p w14:paraId="38CEA56A" w14:textId="343D7FB0" w:rsidR="00FD3622" w:rsidRPr="006558CB" w:rsidRDefault="00FD5948" w:rsidP="00221C62">
            <w:pPr>
              <w:pStyle w:val="Lauftext"/>
              <w:keepNext/>
              <w:rPr>
                <w:rFonts w:asciiTheme="majorHAnsi" w:hAnsiTheme="majorHAnsi"/>
                <w:sz w:val="20"/>
                <w:szCs w:val="20"/>
              </w:rPr>
            </w:pPr>
            <w:r>
              <w:rPr>
                <w:rFonts w:asciiTheme="majorHAnsi" w:hAnsiTheme="majorHAnsi"/>
                <w:sz w:val="20"/>
                <w:szCs w:val="20"/>
              </w:rPr>
              <w:t>05.04.2023 13:30</w:t>
            </w:r>
          </w:p>
        </w:tc>
      </w:tr>
    </w:tbl>
    <w:p w14:paraId="7A136893" w14:textId="77777777" w:rsidR="00FD3622" w:rsidRPr="006558CB" w:rsidRDefault="00FD3622" w:rsidP="00FD3622">
      <w:pPr>
        <w:pStyle w:val="Beschriftung"/>
        <w:rPr>
          <w:rFonts w:asciiTheme="majorHAnsi" w:hAnsiTheme="majorHAnsi"/>
          <w:sz w:val="20"/>
          <w:szCs w:val="20"/>
        </w:rPr>
      </w:pPr>
      <w:bookmarkStart w:id="17" w:name="_Toc52945134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3</w:t>
      </w:r>
      <w:r w:rsidRPr="006558CB">
        <w:rPr>
          <w:rFonts w:asciiTheme="majorHAnsi" w:hAnsiTheme="majorHAnsi"/>
          <w:noProof/>
          <w:sz w:val="20"/>
          <w:szCs w:val="20"/>
        </w:rPr>
        <w:fldChar w:fldCharType="end"/>
      </w:r>
      <w:r w:rsidRPr="006558CB">
        <w:rPr>
          <w:rFonts w:asciiTheme="majorHAnsi" w:hAnsiTheme="majorHAnsi"/>
          <w:sz w:val="20"/>
          <w:szCs w:val="20"/>
        </w:rPr>
        <w:t xml:space="preserve"> – Termine</w:t>
      </w:r>
      <w:bookmarkEnd w:id="17"/>
    </w:p>
    <w:p w14:paraId="559FCA35" w14:textId="77777777" w:rsidR="00FD3622" w:rsidRPr="006558CB" w:rsidRDefault="00FD3622" w:rsidP="00FD3622">
      <w:pPr>
        <w:rPr>
          <w:rFonts w:asciiTheme="majorHAnsi" w:hAnsiTheme="majorHAnsi"/>
        </w:rPr>
      </w:pPr>
    </w:p>
    <w:p w14:paraId="6E1D485D" w14:textId="77777777" w:rsidR="00FD3622" w:rsidRPr="006558CB" w:rsidRDefault="00FD3622" w:rsidP="00FD3622">
      <w:pPr>
        <w:pStyle w:val="H2-ohneImpactaufInhaltsverzeichnis"/>
        <w:rPr>
          <w:caps/>
          <w:szCs w:val="20"/>
          <w:lang w:val="en-IE"/>
        </w:rPr>
      </w:pPr>
      <w:bookmarkStart w:id="18" w:name="_Toc529355459"/>
      <w:proofErr w:type="spellStart"/>
      <w:r w:rsidRPr="006558CB">
        <w:rPr>
          <w:szCs w:val="20"/>
          <w:lang w:val="en-IE"/>
        </w:rPr>
        <w:t>Involvierte</w:t>
      </w:r>
      <w:proofErr w:type="spellEnd"/>
      <w:r w:rsidRPr="006558CB">
        <w:rPr>
          <w:szCs w:val="20"/>
          <w:lang w:val="en-IE"/>
        </w:rPr>
        <w:t xml:space="preserve"> </w:t>
      </w:r>
      <w:proofErr w:type="spellStart"/>
      <w:r w:rsidRPr="006558CB">
        <w:rPr>
          <w:szCs w:val="20"/>
          <w:lang w:val="en-IE"/>
        </w:rPr>
        <w:t>Personen</w:t>
      </w:r>
      <w:bookmarkEnd w:id="18"/>
      <w:proofErr w:type="spellEnd"/>
    </w:p>
    <w:tbl>
      <w:tblPr>
        <w:tblStyle w:val="Tabellenraster"/>
        <w:tblW w:w="0" w:type="auto"/>
        <w:tblLook w:val="04A0" w:firstRow="1" w:lastRow="0" w:firstColumn="1" w:lastColumn="0" w:noHBand="0" w:noVBand="1"/>
      </w:tblPr>
      <w:tblGrid>
        <w:gridCol w:w="4048"/>
        <w:gridCol w:w="4049"/>
      </w:tblGrid>
      <w:tr w:rsidR="00FD3622" w:rsidRPr="006558CB" w14:paraId="4349A6B1" w14:textId="77777777" w:rsidTr="00221C62">
        <w:tc>
          <w:tcPr>
            <w:tcW w:w="4048" w:type="dxa"/>
            <w:tcBorders>
              <w:bottom w:val="single" w:sz="4" w:space="0" w:color="auto"/>
            </w:tcBorders>
            <w:shd w:val="clear" w:color="auto" w:fill="000000" w:themeFill="text1"/>
          </w:tcPr>
          <w:p w14:paraId="746E14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Kontaktinformation</w:t>
            </w:r>
          </w:p>
        </w:tc>
        <w:tc>
          <w:tcPr>
            <w:tcW w:w="4049" w:type="dxa"/>
            <w:tcBorders>
              <w:bottom w:val="single" w:sz="4" w:space="0" w:color="auto"/>
            </w:tcBorders>
            <w:shd w:val="clear" w:color="auto" w:fill="000000" w:themeFill="text1"/>
          </w:tcPr>
          <w:p w14:paraId="3E0E3D1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Aufgabe, Verantwortung</w:t>
            </w:r>
          </w:p>
        </w:tc>
      </w:tr>
      <w:tr w:rsidR="00FD3622" w:rsidRPr="006558CB" w14:paraId="7032C0A5" w14:textId="77777777" w:rsidTr="00221C62">
        <w:tc>
          <w:tcPr>
            <w:tcW w:w="4048" w:type="dxa"/>
            <w:tcBorders>
              <w:left w:val="nil"/>
            </w:tcBorders>
          </w:tcPr>
          <w:p w14:paraId="7B8CB541" w14:textId="457AF84C" w:rsidR="00FD3622" w:rsidRPr="006558CB" w:rsidRDefault="00FD5948" w:rsidP="00221C62">
            <w:pPr>
              <w:pStyle w:val="Lauftext"/>
              <w:rPr>
                <w:rFonts w:asciiTheme="majorHAnsi" w:hAnsiTheme="majorHAnsi"/>
                <w:sz w:val="20"/>
                <w:szCs w:val="20"/>
              </w:rPr>
            </w:pPr>
            <w:proofErr w:type="spellStart"/>
            <w:r>
              <w:rPr>
                <w:rFonts w:asciiTheme="majorHAnsi" w:hAnsiTheme="majorHAnsi"/>
                <w:sz w:val="20"/>
                <w:szCs w:val="20"/>
              </w:rPr>
              <w:t>Hansruedi</w:t>
            </w:r>
            <w:proofErr w:type="spellEnd"/>
            <w:r>
              <w:rPr>
                <w:rFonts w:asciiTheme="majorHAnsi" w:hAnsiTheme="majorHAnsi"/>
                <w:sz w:val="20"/>
                <w:szCs w:val="20"/>
              </w:rPr>
              <w:t xml:space="preserve"> </w:t>
            </w:r>
            <w:proofErr w:type="spellStart"/>
            <w:r>
              <w:rPr>
                <w:rFonts w:asciiTheme="majorHAnsi" w:hAnsiTheme="majorHAnsi"/>
                <w:sz w:val="20"/>
                <w:szCs w:val="20"/>
              </w:rPr>
              <w:t>Menzi</w:t>
            </w:r>
            <w:proofErr w:type="spellEnd"/>
          </w:p>
          <w:p w14:paraId="60128076" w14:textId="4BB55CB1" w:rsidR="00FD3622" w:rsidRPr="006558CB" w:rsidRDefault="00FD5948" w:rsidP="00221C62">
            <w:pPr>
              <w:pStyle w:val="Lauftext"/>
              <w:rPr>
                <w:rFonts w:asciiTheme="majorHAnsi" w:hAnsiTheme="majorHAnsi"/>
                <w:sz w:val="20"/>
                <w:szCs w:val="20"/>
              </w:rPr>
            </w:pPr>
            <w:r>
              <w:rPr>
                <w:rFonts w:asciiTheme="majorHAnsi" w:hAnsiTheme="majorHAnsi"/>
                <w:sz w:val="20"/>
                <w:szCs w:val="20"/>
              </w:rPr>
              <w:t>hasu.menzi@bewegdi.com</w:t>
            </w:r>
          </w:p>
          <w:p w14:paraId="40D726D4" w14:textId="35CA9004" w:rsidR="00FD3622" w:rsidRPr="006558CB" w:rsidRDefault="00FD5948" w:rsidP="00221C62">
            <w:pPr>
              <w:pStyle w:val="Lauftext"/>
              <w:rPr>
                <w:rFonts w:asciiTheme="majorHAnsi" w:hAnsiTheme="majorHAnsi"/>
                <w:sz w:val="20"/>
                <w:szCs w:val="20"/>
              </w:rPr>
            </w:pPr>
            <w:r>
              <w:rPr>
                <w:rFonts w:asciiTheme="majorHAnsi" w:hAnsiTheme="majorHAnsi"/>
                <w:sz w:val="20"/>
                <w:szCs w:val="20"/>
              </w:rPr>
              <w:t>079 242 08 37</w:t>
            </w:r>
          </w:p>
        </w:tc>
        <w:tc>
          <w:tcPr>
            <w:tcW w:w="4049" w:type="dxa"/>
            <w:tcBorders>
              <w:right w:val="nil"/>
            </w:tcBorders>
          </w:tcPr>
          <w:p w14:paraId="18F96571" w14:textId="07E9B3F5"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Hauptexperte</w:t>
            </w:r>
            <w:r w:rsidRPr="006558CB">
              <w:rPr>
                <w:rFonts w:asciiTheme="majorHAnsi" w:hAnsiTheme="majorHAnsi"/>
                <w:sz w:val="20"/>
                <w:szCs w:val="20"/>
              </w:rPr>
              <w:br/>
              <w:t xml:space="preserve">Aufgabe: </w:t>
            </w:r>
            <w:r w:rsidR="00E2785A">
              <w:rPr>
                <w:rFonts w:asciiTheme="majorHAnsi" w:hAnsiTheme="majorHAnsi"/>
                <w:sz w:val="20"/>
                <w:szCs w:val="20"/>
              </w:rPr>
              <w:t>Hauptexperte</w:t>
            </w:r>
          </w:p>
          <w:p w14:paraId="32B54C09" w14:textId="66632D2C"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Hauptexperte</w:t>
            </w:r>
          </w:p>
        </w:tc>
      </w:tr>
      <w:tr w:rsidR="00FD3622" w:rsidRPr="006558CB" w14:paraId="0E97FB8B" w14:textId="77777777" w:rsidTr="00221C62">
        <w:tc>
          <w:tcPr>
            <w:tcW w:w="4048" w:type="dxa"/>
            <w:tcBorders>
              <w:left w:val="nil"/>
            </w:tcBorders>
          </w:tcPr>
          <w:p w14:paraId="66156FCD" w14:textId="793A3EC6"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 Gysel</w:t>
            </w:r>
          </w:p>
          <w:p w14:paraId="5F6F0109" w14:textId="08D63065"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sascha@gysel.biz</w:t>
            </w:r>
          </w:p>
          <w:p w14:paraId="40878FE2" w14:textId="11201B12" w:rsidR="00FD3622" w:rsidRPr="006558CB" w:rsidRDefault="00FD5948" w:rsidP="00221C62">
            <w:pPr>
              <w:pStyle w:val="Lauftext"/>
              <w:rPr>
                <w:rFonts w:asciiTheme="majorHAnsi" w:hAnsiTheme="majorHAnsi"/>
                <w:sz w:val="20"/>
                <w:szCs w:val="20"/>
              </w:rPr>
            </w:pPr>
            <w:r>
              <w:rPr>
                <w:rFonts w:asciiTheme="majorHAnsi" w:hAnsiTheme="majorHAnsi"/>
                <w:sz w:val="20"/>
                <w:szCs w:val="20"/>
              </w:rPr>
              <w:t>+41 79 240 45 23</w:t>
            </w:r>
          </w:p>
        </w:tc>
        <w:tc>
          <w:tcPr>
            <w:tcW w:w="4049" w:type="dxa"/>
            <w:tcBorders>
              <w:right w:val="nil"/>
            </w:tcBorders>
          </w:tcPr>
          <w:p w14:paraId="2BA7B43C" w14:textId="03ABCCF8"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2. Experte</w:t>
            </w:r>
            <w:r w:rsidRPr="006558CB">
              <w:rPr>
                <w:rFonts w:asciiTheme="majorHAnsi" w:hAnsiTheme="majorHAnsi"/>
                <w:sz w:val="20"/>
                <w:szCs w:val="20"/>
              </w:rPr>
              <w:br/>
              <w:t xml:space="preserve">Aufgabe: </w:t>
            </w:r>
            <w:r w:rsidR="00E2785A">
              <w:rPr>
                <w:rFonts w:asciiTheme="majorHAnsi" w:hAnsiTheme="majorHAnsi"/>
                <w:sz w:val="20"/>
                <w:szCs w:val="20"/>
              </w:rPr>
              <w:t>2. Experte</w:t>
            </w:r>
          </w:p>
          <w:p w14:paraId="5BBA212F" w14:textId="6400E5B3"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2. Experte</w:t>
            </w:r>
          </w:p>
        </w:tc>
      </w:tr>
      <w:tr w:rsidR="00FD3622" w:rsidRPr="006558CB" w14:paraId="47CD3D20" w14:textId="77777777" w:rsidTr="00221C62">
        <w:tc>
          <w:tcPr>
            <w:tcW w:w="4048" w:type="dxa"/>
            <w:tcBorders>
              <w:left w:val="nil"/>
            </w:tcBorders>
          </w:tcPr>
          <w:p w14:paraId="7799B372" w14:textId="5A4143E2"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 Hofer</w:t>
            </w:r>
          </w:p>
          <w:p w14:paraId="5E862635" w14:textId="30534CB4" w:rsidR="00FD3622" w:rsidRPr="006558CB" w:rsidRDefault="00E2785A" w:rsidP="00221C62">
            <w:pPr>
              <w:pStyle w:val="Lauftext"/>
              <w:rPr>
                <w:rFonts w:asciiTheme="majorHAnsi" w:hAnsiTheme="majorHAnsi"/>
                <w:sz w:val="20"/>
                <w:szCs w:val="20"/>
              </w:rPr>
            </w:pPr>
            <w:proofErr w:type="spellStart"/>
            <w:r>
              <w:rPr>
                <w:rFonts w:asciiTheme="majorHAnsi" w:hAnsiTheme="majorHAnsi"/>
                <w:sz w:val="20"/>
                <w:szCs w:val="20"/>
              </w:rPr>
              <w:t>domenik.hofer@twofold.swiss</w:t>
            </w:r>
            <w:proofErr w:type="spellEnd"/>
          </w:p>
          <w:p w14:paraId="5B749A97" w14:textId="24F59051"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235B7CCE" w14:textId="0BAD8A4B"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Verantwortliche Fachkraft</w:t>
            </w:r>
            <w:r w:rsidRPr="006558CB">
              <w:rPr>
                <w:rFonts w:asciiTheme="majorHAnsi" w:hAnsiTheme="majorHAnsi"/>
                <w:sz w:val="20"/>
                <w:szCs w:val="20"/>
              </w:rPr>
              <w:br/>
              <w:t xml:space="preserve">Aufgabe: </w:t>
            </w:r>
            <w:r w:rsidR="00E2785A">
              <w:rPr>
                <w:rFonts w:asciiTheme="majorHAnsi" w:hAnsiTheme="majorHAnsi"/>
                <w:sz w:val="20"/>
                <w:szCs w:val="20"/>
              </w:rPr>
              <w:t>Verantwortliche Fachkraft</w:t>
            </w:r>
          </w:p>
          <w:p w14:paraId="07CFBE89" w14:textId="59840F96"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Verantwortliche Fachkraft</w:t>
            </w:r>
          </w:p>
        </w:tc>
      </w:tr>
      <w:tr w:rsidR="00FD3622" w:rsidRPr="006558CB" w14:paraId="0A6DB8CC" w14:textId="77777777" w:rsidTr="00221C62">
        <w:tc>
          <w:tcPr>
            <w:tcW w:w="4048" w:type="dxa"/>
            <w:tcBorders>
              <w:left w:val="nil"/>
            </w:tcBorders>
          </w:tcPr>
          <w:p w14:paraId="27AEC6AC" w14:textId="402D90CA"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 Hofer</w:t>
            </w:r>
          </w:p>
          <w:p w14:paraId="77088A59" w14:textId="3AAF060A" w:rsidR="00FD3622" w:rsidRPr="006558CB" w:rsidRDefault="00E2785A" w:rsidP="00221C62">
            <w:pPr>
              <w:pStyle w:val="Lauftext"/>
              <w:rPr>
                <w:rFonts w:asciiTheme="majorHAnsi" w:hAnsiTheme="majorHAnsi"/>
                <w:sz w:val="20"/>
                <w:szCs w:val="20"/>
              </w:rPr>
            </w:pPr>
            <w:proofErr w:type="spellStart"/>
            <w:r>
              <w:rPr>
                <w:rFonts w:asciiTheme="majorHAnsi" w:hAnsiTheme="majorHAnsi"/>
                <w:sz w:val="20"/>
                <w:szCs w:val="20"/>
              </w:rPr>
              <w:t>domenik.hofer@twofold.swiss</w:t>
            </w:r>
            <w:proofErr w:type="spellEnd"/>
          </w:p>
          <w:p w14:paraId="1DB07EAE" w14:textId="21232CC5"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16F8A6EA" w14:textId="6BD8E360"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Berufsbildner</w:t>
            </w:r>
            <w:r w:rsidRPr="006558CB">
              <w:rPr>
                <w:rFonts w:asciiTheme="majorHAnsi" w:hAnsiTheme="majorHAnsi"/>
                <w:sz w:val="20"/>
                <w:szCs w:val="20"/>
              </w:rPr>
              <w:br/>
              <w:t xml:space="preserve">Aufgabe: </w:t>
            </w:r>
            <w:r w:rsidR="00E2785A">
              <w:rPr>
                <w:rFonts w:asciiTheme="majorHAnsi" w:hAnsiTheme="majorHAnsi"/>
                <w:sz w:val="20"/>
                <w:szCs w:val="20"/>
              </w:rPr>
              <w:t>Berufsbildner</w:t>
            </w:r>
          </w:p>
          <w:p w14:paraId="5C282058" w14:textId="190F7D8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Berufsbildner</w:t>
            </w:r>
          </w:p>
        </w:tc>
      </w:tr>
      <w:tr w:rsidR="00FD3622" w:rsidRPr="006558CB" w14:paraId="1F44CC4D" w14:textId="77777777" w:rsidTr="00221C62">
        <w:tc>
          <w:tcPr>
            <w:tcW w:w="4048" w:type="dxa"/>
            <w:tcBorders>
              <w:left w:val="nil"/>
            </w:tcBorders>
          </w:tcPr>
          <w:p w14:paraId="2E572202" w14:textId="7366C3B9" w:rsidR="00FD3622" w:rsidRPr="006558CB" w:rsidRDefault="00E2785A" w:rsidP="00221C62">
            <w:pPr>
              <w:pStyle w:val="Lauftext"/>
              <w:rPr>
                <w:rFonts w:asciiTheme="majorHAnsi" w:hAnsiTheme="majorHAnsi"/>
                <w:sz w:val="20"/>
                <w:szCs w:val="20"/>
              </w:rPr>
            </w:pPr>
            <w:r>
              <w:rPr>
                <w:rFonts w:asciiTheme="majorHAnsi" w:hAnsiTheme="majorHAnsi"/>
                <w:sz w:val="20"/>
                <w:szCs w:val="20"/>
              </w:rPr>
              <w:t>Julien Rädler</w:t>
            </w:r>
          </w:p>
          <w:p w14:paraId="5FC06D88" w14:textId="3BB3B448" w:rsidR="00FD3622" w:rsidRPr="006558CB" w:rsidRDefault="00E2785A" w:rsidP="00221C62">
            <w:pPr>
              <w:pStyle w:val="Lauftext"/>
              <w:rPr>
                <w:rFonts w:asciiTheme="majorHAnsi" w:hAnsiTheme="majorHAnsi"/>
                <w:sz w:val="20"/>
                <w:szCs w:val="20"/>
              </w:rPr>
            </w:pPr>
            <w:proofErr w:type="spellStart"/>
            <w:r>
              <w:rPr>
                <w:rFonts w:asciiTheme="majorHAnsi" w:hAnsiTheme="majorHAnsi"/>
                <w:sz w:val="20"/>
                <w:szCs w:val="20"/>
              </w:rPr>
              <w:t>julien.raedler@twofold.swiss</w:t>
            </w:r>
            <w:proofErr w:type="spellEnd"/>
          </w:p>
          <w:p w14:paraId="7436ED32" w14:textId="444EFF08" w:rsidR="00FD3622" w:rsidRPr="006558CB" w:rsidRDefault="00E2785A" w:rsidP="00221C62">
            <w:pPr>
              <w:pStyle w:val="Lauftext"/>
              <w:rPr>
                <w:rFonts w:asciiTheme="majorHAnsi" w:hAnsiTheme="majorHAnsi"/>
                <w:sz w:val="20"/>
                <w:szCs w:val="20"/>
              </w:rPr>
            </w:pPr>
            <w:r>
              <w:rPr>
                <w:rFonts w:asciiTheme="majorHAnsi" w:hAnsiTheme="majorHAnsi"/>
                <w:sz w:val="20"/>
                <w:szCs w:val="20"/>
              </w:rPr>
              <w:t>076 526 25 52</w:t>
            </w:r>
          </w:p>
        </w:tc>
        <w:tc>
          <w:tcPr>
            <w:tcW w:w="4049" w:type="dxa"/>
            <w:tcBorders>
              <w:right w:val="nil"/>
            </w:tcBorders>
          </w:tcPr>
          <w:p w14:paraId="7A367B7D" w14:textId="570B47C1"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IPA-Prüfungskandidat</w:t>
            </w:r>
            <w:r w:rsidRPr="006558CB">
              <w:rPr>
                <w:rFonts w:asciiTheme="majorHAnsi" w:hAnsiTheme="majorHAnsi"/>
                <w:sz w:val="20"/>
                <w:szCs w:val="20"/>
              </w:rPr>
              <w:br/>
              <w:t xml:space="preserve">Aufgabe: </w:t>
            </w:r>
            <w:r w:rsidR="00E2785A">
              <w:rPr>
                <w:rFonts w:asciiTheme="majorHAnsi" w:hAnsiTheme="majorHAnsi"/>
                <w:sz w:val="20"/>
                <w:szCs w:val="20"/>
              </w:rPr>
              <w:t>IPA-Prüfungskandidat</w:t>
            </w:r>
          </w:p>
          <w:p w14:paraId="172C7302" w14:textId="706165CB"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IPA-Prüfungskandidat</w:t>
            </w:r>
            <w:r w:rsidR="00752061">
              <w:rPr>
                <w:rFonts w:asciiTheme="majorHAnsi" w:hAnsiTheme="majorHAnsi"/>
                <w:sz w:val="20"/>
                <w:szCs w:val="20"/>
              </w:rPr>
              <w:t xml:space="preserve"> </w:t>
            </w:r>
          </w:p>
        </w:tc>
      </w:tr>
    </w:tbl>
    <w:p w14:paraId="2D5E5EC5" w14:textId="77777777" w:rsidR="00FD3622" w:rsidRPr="006558CB" w:rsidRDefault="00FD3622" w:rsidP="00FD3622">
      <w:pPr>
        <w:pStyle w:val="Beschriftung"/>
        <w:rPr>
          <w:rFonts w:asciiTheme="majorHAnsi" w:hAnsiTheme="majorHAnsi"/>
          <w:sz w:val="20"/>
          <w:szCs w:val="20"/>
        </w:rPr>
      </w:pPr>
      <w:bookmarkStart w:id="19" w:name="_Toc52945134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4</w:t>
      </w:r>
      <w:r w:rsidRPr="006558CB">
        <w:rPr>
          <w:rFonts w:asciiTheme="majorHAnsi" w:hAnsiTheme="majorHAnsi"/>
          <w:noProof/>
          <w:sz w:val="20"/>
          <w:szCs w:val="20"/>
        </w:rPr>
        <w:fldChar w:fldCharType="end"/>
      </w:r>
      <w:r w:rsidRPr="006558CB">
        <w:rPr>
          <w:rFonts w:asciiTheme="majorHAnsi" w:hAnsiTheme="majorHAnsi"/>
          <w:sz w:val="20"/>
          <w:szCs w:val="20"/>
        </w:rPr>
        <w:t xml:space="preserve"> - Involvierte Personen</w:t>
      </w:r>
      <w:bookmarkEnd w:id="19"/>
    </w:p>
    <w:p w14:paraId="2E470D68" w14:textId="77777777" w:rsidR="00FD3622" w:rsidRPr="006558CB" w:rsidRDefault="00FD3622" w:rsidP="006F68B1">
      <w:pPr>
        <w:pStyle w:val="berschrift1"/>
        <w:rPr>
          <w:caps/>
        </w:rPr>
      </w:pPr>
      <w:bookmarkStart w:id="20" w:name="_Toc529355460"/>
      <w:bookmarkStart w:id="21" w:name="_Toc529355530"/>
      <w:bookmarkStart w:id="22" w:name="_Toc529881969"/>
      <w:r w:rsidRPr="006558CB">
        <w:lastRenderedPageBreak/>
        <w:t>Vorkenntnisse</w:t>
      </w:r>
      <w:bookmarkEnd w:id="20"/>
      <w:bookmarkEnd w:id="21"/>
      <w:bookmarkEnd w:id="22"/>
    </w:p>
    <w:p w14:paraId="14002AD4" w14:textId="77777777" w:rsidR="00F45938" w:rsidRPr="002C34F9" w:rsidRDefault="00F45938" w:rsidP="00F45938">
      <w:pPr>
        <w:pStyle w:val="Lauftext"/>
        <w:rPr>
          <w:rFonts w:asciiTheme="majorHAnsi" w:hAnsiTheme="majorHAnsi"/>
          <w:sz w:val="20"/>
          <w:szCs w:val="20"/>
          <w:lang w:val="fr-CH"/>
        </w:rPr>
      </w:pPr>
      <w:proofErr w:type="spellStart"/>
      <w:r w:rsidRPr="002C34F9">
        <w:rPr>
          <w:rFonts w:asciiTheme="majorHAnsi" w:hAnsiTheme="majorHAnsi"/>
          <w:sz w:val="20"/>
          <w:szCs w:val="20"/>
          <w:lang w:val="fr-CH"/>
        </w:rPr>
        <w:t>Laravel</w:t>
      </w:r>
      <w:proofErr w:type="spellEnd"/>
      <w:r w:rsidRPr="002C34F9">
        <w:rPr>
          <w:rFonts w:asciiTheme="majorHAnsi" w:hAnsiTheme="majorHAnsi"/>
          <w:sz w:val="20"/>
          <w:szCs w:val="20"/>
          <w:lang w:val="fr-CH"/>
        </w:rPr>
        <w:t>, PHP</w:t>
      </w:r>
    </w:p>
    <w:p w14:paraId="6577CE1F" w14:textId="77777777" w:rsidR="00F45938" w:rsidRPr="002C34F9" w:rsidRDefault="00F45938" w:rsidP="00F45938">
      <w:pPr>
        <w:pStyle w:val="Lauftext"/>
        <w:rPr>
          <w:rFonts w:asciiTheme="majorHAnsi" w:hAnsiTheme="majorHAnsi"/>
          <w:sz w:val="20"/>
          <w:szCs w:val="20"/>
          <w:lang w:val="fr-CH"/>
        </w:rPr>
      </w:pPr>
      <w:proofErr w:type="spellStart"/>
      <w:r w:rsidRPr="002C34F9">
        <w:rPr>
          <w:rFonts w:asciiTheme="majorHAnsi" w:hAnsiTheme="majorHAnsi"/>
          <w:sz w:val="20"/>
          <w:szCs w:val="20"/>
          <w:lang w:val="fr-CH"/>
        </w:rPr>
        <w:t>Laravel</w:t>
      </w:r>
      <w:proofErr w:type="spellEnd"/>
      <w:r w:rsidRPr="002C34F9">
        <w:rPr>
          <w:rFonts w:asciiTheme="majorHAnsi" w:hAnsiTheme="majorHAnsi"/>
          <w:sz w:val="20"/>
          <w:szCs w:val="20"/>
          <w:lang w:val="fr-CH"/>
        </w:rPr>
        <w:t xml:space="preserve"> API </w:t>
      </w:r>
      <w:proofErr w:type="spellStart"/>
      <w:r w:rsidRPr="002C34F9">
        <w:rPr>
          <w:rFonts w:asciiTheme="majorHAnsi" w:hAnsiTheme="majorHAnsi"/>
          <w:sz w:val="20"/>
          <w:szCs w:val="20"/>
          <w:lang w:val="fr-CH"/>
        </w:rPr>
        <w:t>Authentifizierung</w:t>
      </w:r>
      <w:proofErr w:type="spellEnd"/>
      <w:r w:rsidRPr="002C34F9">
        <w:rPr>
          <w:rFonts w:asciiTheme="majorHAnsi" w:hAnsiTheme="majorHAnsi"/>
          <w:sz w:val="20"/>
          <w:szCs w:val="20"/>
          <w:lang w:val="fr-CH"/>
        </w:rPr>
        <w:t xml:space="preserve"> via </w:t>
      </w:r>
      <w:proofErr w:type="spellStart"/>
      <w:r w:rsidRPr="002C34F9">
        <w:rPr>
          <w:rFonts w:asciiTheme="majorHAnsi" w:hAnsiTheme="majorHAnsi"/>
          <w:sz w:val="20"/>
          <w:szCs w:val="20"/>
          <w:lang w:val="fr-CH"/>
        </w:rPr>
        <w:t>Bearer-Token</w:t>
      </w:r>
      <w:proofErr w:type="spellEnd"/>
    </w:p>
    <w:p w14:paraId="402B6390" w14:textId="77777777" w:rsidR="00F45938" w:rsidRPr="002C34F9" w:rsidRDefault="00F45938" w:rsidP="00F45938">
      <w:pPr>
        <w:pStyle w:val="Lauftext"/>
        <w:rPr>
          <w:rFonts w:asciiTheme="majorHAnsi" w:hAnsiTheme="majorHAnsi"/>
          <w:sz w:val="20"/>
          <w:szCs w:val="20"/>
          <w:lang w:val="fr-CH"/>
        </w:rPr>
      </w:pPr>
    </w:p>
    <w:p w14:paraId="76DA113D" w14:textId="5B975F28" w:rsidR="00FD3622" w:rsidRPr="006558CB" w:rsidRDefault="00F45938" w:rsidP="00F45938">
      <w:pPr>
        <w:pStyle w:val="Lauftext"/>
        <w:rPr>
          <w:rFonts w:asciiTheme="majorHAnsi" w:hAnsiTheme="majorHAnsi"/>
          <w:sz w:val="20"/>
          <w:szCs w:val="20"/>
          <w:lang w:val="fr-CH"/>
        </w:rPr>
      </w:pPr>
      <w:proofErr w:type="spellStart"/>
      <w:r w:rsidRPr="002C34F9">
        <w:rPr>
          <w:rFonts w:asciiTheme="majorHAnsi" w:hAnsiTheme="majorHAnsi"/>
          <w:sz w:val="20"/>
          <w:szCs w:val="20"/>
          <w:lang w:val="fr-CH"/>
        </w:rPr>
        <w:t>Ganze</w:t>
      </w:r>
      <w:proofErr w:type="spellEnd"/>
      <w:r w:rsidRPr="002C34F9">
        <w:rPr>
          <w:rFonts w:asciiTheme="majorHAnsi" w:hAnsiTheme="majorHAnsi"/>
          <w:sz w:val="20"/>
          <w:szCs w:val="20"/>
          <w:lang w:val="fr-CH"/>
        </w:rPr>
        <w:t xml:space="preserve"> </w:t>
      </w:r>
      <w:proofErr w:type="spellStart"/>
      <w:r w:rsidRPr="002C34F9">
        <w:rPr>
          <w:rFonts w:asciiTheme="majorHAnsi" w:hAnsiTheme="majorHAnsi"/>
          <w:sz w:val="20"/>
          <w:szCs w:val="20"/>
          <w:lang w:val="fr-CH"/>
        </w:rPr>
        <w:t>Lehrzeit</w:t>
      </w:r>
      <w:proofErr w:type="spellEnd"/>
      <w:r w:rsidRPr="002C34F9">
        <w:rPr>
          <w:rFonts w:asciiTheme="majorHAnsi" w:hAnsiTheme="majorHAnsi"/>
          <w:sz w:val="20"/>
          <w:szCs w:val="20"/>
          <w:lang w:val="fr-CH"/>
        </w:rPr>
        <w:t xml:space="preserve"> </w:t>
      </w:r>
      <w:proofErr w:type="spellStart"/>
      <w:r w:rsidRPr="002C34F9">
        <w:rPr>
          <w:rFonts w:asciiTheme="majorHAnsi" w:hAnsiTheme="majorHAnsi"/>
          <w:sz w:val="20"/>
          <w:szCs w:val="20"/>
          <w:lang w:val="fr-CH"/>
        </w:rPr>
        <w:t>verwendet</w:t>
      </w:r>
      <w:proofErr w:type="spellEnd"/>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7"/>
      </w:r>
    </w:p>
    <w:p w14:paraId="26D455C9" w14:textId="77777777" w:rsidR="00FD3622" w:rsidRPr="006558CB" w:rsidRDefault="00FD3622" w:rsidP="00FD3622">
      <w:pPr>
        <w:pStyle w:val="Lauftext"/>
        <w:rPr>
          <w:rFonts w:asciiTheme="majorHAnsi" w:hAnsiTheme="majorHAnsi"/>
          <w:sz w:val="20"/>
          <w:szCs w:val="20"/>
          <w:lang w:val="fr-CH"/>
        </w:rPr>
      </w:pPr>
    </w:p>
    <w:p w14:paraId="3AEBC6FA" w14:textId="77777777" w:rsidR="00FD3622" w:rsidRPr="006558CB" w:rsidRDefault="00FD3622" w:rsidP="00FD3622">
      <w:pPr>
        <w:pStyle w:val="Lauftext"/>
        <w:rPr>
          <w:rFonts w:asciiTheme="majorHAnsi" w:hAnsiTheme="majorHAnsi"/>
          <w:sz w:val="20"/>
          <w:szCs w:val="20"/>
          <w:lang w:val="fr-CH"/>
        </w:rPr>
      </w:pPr>
    </w:p>
    <w:p w14:paraId="37CDD1FA" w14:textId="6DFD441A" w:rsidR="002A6B14" w:rsidRPr="002A6B14" w:rsidRDefault="00FD3622" w:rsidP="006F68B1">
      <w:pPr>
        <w:pStyle w:val="berschrift1"/>
        <w:rPr>
          <w:lang w:val="fr-CH"/>
        </w:rPr>
      </w:pPr>
      <w:bookmarkStart w:id="23" w:name="_Toc529355461"/>
      <w:bookmarkStart w:id="24" w:name="_Toc529355531"/>
      <w:bookmarkStart w:id="25" w:name="_Toc529881970"/>
      <w:proofErr w:type="spellStart"/>
      <w:r w:rsidRPr="006558CB">
        <w:rPr>
          <w:lang w:val="fr-CH"/>
        </w:rPr>
        <w:t>Vorarbeiten</w:t>
      </w:r>
      <w:bookmarkEnd w:id="23"/>
      <w:bookmarkEnd w:id="24"/>
      <w:bookmarkEnd w:id="25"/>
      <w:proofErr w:type="spellEnd"/>
    </w:p>
    <w:p w14:paraId="02ADCA2A" w14:textId="20BE5EDD" w:rsidR="00FD3622" w:rsidRPr="006558CB" w:rsidRDefault="00F45938" w:rsidP="00FD3622">
      <w:pPr>
        <w:pStyle w:val="Lauftext"/>
        <w:rPr>
          <w:rFonts w:asciiTheme="majorHAnsi" w:hAnsiTheme="majorHAnsi"/>
          <w:sz w:val="20"/>
          <w:szCs w:val="20"/>
        </w:rPr>
      </w:pPr>
      <w:proofErr w:type="spellStart"/>
      <w:r>
        <w:rPr>
          <w:rFonts w:asciiTheme="majorHAnsi" w:hAnsiTheme="majorHAnsi"/>
          <w:sz w:val="20"/>
          <w:szCs w:val="20"/>
          <w:lang w:val="fr-CH"/>
        </w:rPr>
        <w:t>Keine</w:t>
      </w:r>
      <w:proofErr w:type="spellEnd"/>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8"/>
      </w:r>
    </w:p>
    <w:p w14:paraId="603169CD" w14:textId="77777777" w:rsidR="00FD3622" w:rsidRPr="006558CB" w:rsidRDefault="00FD3622" w:rsidP="00FD3622">
      <w:pPr>
        <w:pStyle w:val="Lauftext"/>
        <w:rPr>
          <w:rFonts w:asciiTheme="majorHAnsi" w:hAnsiTheme="majorHAnsi"/>
          <w:sz w:val="20"/>
          <w:szCs w:val="20"/>
        </w:rPr>
      </w:pPr>
    </w:p>
    <w:p w14:paraId="62B4C551" w14:textId="77777777" w:rsidR="00FD3622" w:rsidRPr="006558CB" w:rsidRDefault="00FD3622" w:rsidP="00FD3622">
      <w:pPr>
        <w:pStyle w:val="Lauftext"/>
        <w:rPr>
          <w:rFonts w:asciiTheme="majorHAnsi" w:hAnsiTheme="majorHAnsi"/>
          <w:sz w:val="20"/>
          <w:szCs w:val="20"/>
        </w:rPr>
      </w:pPr>
    </w:p>
    <w:p w14:paraId="4C02A38B" w14:textId="77777777" w:rsidR="00FD3622" w:rsidRPr="002A6B14" w:rsidRDefault="00FD3622" w:rsidP="006F68B1">
      <w:pPr>
        <w:pStyle w:val="berschrift1"/>
      </w:pPr>
      <w:bookmarkStart w:id="26" w:name="_Toc529355462"/>
      <w:bookmarkStart w:id="27" w:name="_Toc529355532"/>
      <w:bookmarkStart w:id="28" w:name="_Toc529881971"/>
      <w:r w:rsidRPr="002A6B14">
        <w:t>Benützte Firmenstandards</w:t>
      </w:r>
      <w:bookmarkEnd w:id="26"/>
      <w:bookmarkEnd w:id="27"/>
      <w:bookmarkEnd w:id="28"/>
    </w:p>
    <w:p w14:paraId="1C48F3A6" w14:textId="27B50A47" w:rsidR="00FD3622" w:rsidRDefault="00F45938" w:rsidP="00FD3622">
      <w:pPr>
        <w:pStyle w:val="Lauftext"/>
        <w:rPr>
          <w:rFonts w:asciiTheme="majorHAnsi" w:hAnsiTheme="majorHAnsi"/>
          <w:sz w:val="20"/>
          <w:szCs w:val="20"/>
        </w:rPr>
      </w:pPr>
      <w:r>
        <w:rPr>
          <w:rFonts w:asciiTheme="majorHAnsi" w:hAnsiTheme="majorHAnsi"/>
          <w:sz w:val="20"/>
          <w:szCs w:val="20"/>
        </w:rPr>
        <w:t>Dokumentation:</w:t>
      </w:r>
    </w:p>
    <w:p w14:paraId="675815BD" w14:textId="0261C50A" w:rsidR="00F45938" w:rsidRDefault="00F45938" w:rsidP="00FD3622">
      <w:pPr>
        <w:pStyle w:val="Lauftext"/>
        <w:rPr>
          <w:rFonts w:asciiTheme="majorHAnsi" w:hAnsiTheme="majorHAnsi"/>
          <w:sz w:val="20"/>
          <w:szCs w:val="20"/>
        </w:rPr>
      </w:pPr>
      <w:r>
        <w:rPr>
          <w:rFonts w:asciiTheme="majorHAnsi" w:hAnsiTheme="majorHAnsi"/>
          <w:sz w:val="20"/>
          <w:szCs w:val="20"/>
        </w:rPr>
        <w:t xml:space="preserve">Vorlage der </w:t>
      </w:r>
      <w:proofErr w:type="spellStart"/>
      <w:r>
        <w:rPr>
          <w:rFonts w:asciiTheme="majorHAnsi" w:hAnsiTheme="majorHAnsi"/>
          <w:sz w:val="20"/>
          <w:szCs w:val="20"/>
        </w:rPr>
        <w:t>twofold</w:t>
      </w:r>
      <w:proofErr w:type="spellEnd"/>
      <w:r>
        <w:rPr>
          <w:rFonts w:asciiTheme="majorHAnsi" w:hAnsiTheme="majorHAnsi"/>
          <w:sz w:val="20"/>
          <w:szCs w:val="20"/>
        </w:rPr>
        <w:t xml:space="preserve"> AG.</w:t>
      </w:r>
    </w:p>
    <w:p w14:paraId="0FF99463" w14:textId="77777777" w:rsidR="00F45938" w:rsidRPr="006558CB" w:rsidRDefault="00F45938" w:rsidP="00FD3622">
      <w:pPr>
        <w:pStyle w:val="Lauftext"/>
        <w:rPr>
          <w:rFonts w:asciiTheme="majorHAnsi" w:hAnsiTheme="majorHAnsi"/>
          <w:sz w:val="20"/>
          <w:szCs w:val="20"/>
        </w:rPr>
      </w:pPr>
    </w:p>
    <w:p w14:paraId="35B7ED37" w14:textId="3CE030AE" w:rsidR="00FD3622" w:rsidRDefault="00F45938" w:rsidP="00FD3622">
      <w:pPr>
        <w:pStyle w:val="Lauftext"/>
        <w:rPr>
          <w:rFonts w:asciiTheme="majorHAnsi" w:hAnsiTheme="majorHAnsi"/>
          <w:sz w:val="20"/>
          <w:szCs w:val="20"/>
        </w:rPr>
      </w:pPr>
      <w:r>
        <w:rPr>
          <w:rFonts w:asciiTheme="majorHAnsi" w:hAnsiTheme="majorHAnsi"/>
          <w:sz w:val="20"/>
          <w:szCs w:val="20"/>
        </w:rPr>
        <w:t>Coding-Vorgaben:</w:t>
      </w:r>
    </w:p>
    <w:p w14:paraId="7FB84811" w14:textId="659B10FF" w:rsidR="00F45938" w:rsidRDefault="00F45938" w:rsidP="00FD3622">
      <w:pPr>
        <w:pStyle w:val="Lauftext"/>
        <w:rPr>
          <w:rFonts w:asciiTheme="majorHAnsi" w:hAnsiTheme="majorHAnsi"/>
          <w:sz w:val="20"/>
          <w:szCs w:val="20"/>
        </w:rPr>
      </w:pPr>
      <w:proofErr w:type="spellStart"/>
      <w:r>
        <w:rPr>
          <w:rFonts w:asciiTheme="majorHAnsi" w:hAnsiTheme="majorHAnsi"/>
          <w:sz w:val="20"/>
          <w:szCs w:val="20"/>
        </w:rPr>
        <w:t>Github</w:t>
      </w:r>
      <w:proofErr w:type="spellEnd"/>
      <w:r>
        <w:rPr>
          <w:rFonts w:asciiTheme="majorHAnsi" w:hAnsiTheme="majorHAnsi"/>
          <w:sz w:val="20"/>
          <w:szCs w:val="20"/>
        </w:rPr>
        <w:t xml:space="preserve"> zur Speicherung des Projektes online.</w:t>
      </w:r>
      <w:r w:rsidR="00D7255B" w:rsidRPr="00D7255B">
        <w:rPr>
          <w:rStyle w:val="Funotenzeichen"/>
          <w:rFonts w:asciiTheme="majorHAnsi" w:hAnsiTheme="majorHAnsi"/>
          <w:sz w:val="20"/>
          <w:szCs w:val="20"/>
        </w:rPr>
        <w:t xml:space="preserve"> </w:t>
      </w:r>
      <w:r w:rsidR="00D7255B" w:rsidRPr="006558CB">
        <w:rPr>
          <w:rStyle w:val="Funotenzeichen"/>
          <w:rFonts w:asciiTheme="majorHAnsi" w:hAnsiTheme="majorHAnsi"/>
          <w:sz w:val="20"/>
          <w:szCs w:val="20"/>
        </w:rPr>
        <w:footnoteReference w:id="9"/>
      </w:r>
    </w:p>
    <w:p w14:paraId="08E7ED11" w14:textId="4EC8DEB7" w:rsidR="00D7255B" w:rsidRDefault="00D7255B" w:rsidP="00FD3622">
      <w:pPr>
        <w:pStyle w:val="Lauftext"/>
        <w:rPr>
          <w:rFonts w:asciiTheme="majorHAnsi" w:hAnsiTheme="majorHAnsi"/>
          <w:sz w:val="20"/>
          <w:szCs w:val="20"/>
        </w:rPr>
      </w:pPr>
    </w:p>
    <w:p w14:paraId="4C5750F3" w14:textId="305715B7" w:rsidR="001760E1" w:rsidRDefault="001760E1" w:rsidP="00FD3622">
      <w:pPr>
        <w:pStyle w:val="Lauftext"/>
        <w:rPr>
          <w:rFonts w:asciiTheme="majorHAnsi" w:hAnsiTheme="majorHAnsi"/>
          <w:sz w:val="20"/>
          <w:szCs w:val="20"/>
        </w:rPr>
      </w:pPr>
    </w:p>
    <w:p w14:paraId="17E8D018" w14:textId="5983EE8D" w:rsidR="006A44AA" w:rsidRDefault="006A44AA" w:rsidP="00FD3622">
      <w:pPr>
        <w:pStyle w:val="Lauftext"/>
        <w:rPr>
          <w:rFonts w:asciiTheme="majorHAnsi" w:hAnsiTheme="majorHAnsi"/>
          <w:sz w:val="20"/>
          <w:szCs w:val="20"/>
        </w:rPr>
      </w:pPr>
    </w:p>
    <w:p w14:paraId="523A6D29" w14:textId="77777777" w:rsidR="001760E1" w:rsidRDefault="001760E1" w:rsidP="00FD3622">
      <w:pPr>
        <w:pStyle w:val="Lauftext"/>
        <w:rPr>
          <w:rFonts w:asciiTheme="majorHAnsi" w:hAnsiTheme="majorHAnsi"/>
          <w:sz w:val="20"/>
          <w:szCs w:val="20"/>
        </w:rPr>
      </w:pPr>
    </w:p>
    <w:p w14:paraId="5F25B5EB" w14:textId="56074270" w:rsidR="001760E1" w:rsidRPr="006558CB" w:rsidRDefault="001760E1" w:rsidP="00FD3622">
      <w:pPr>
        <w:pStyle w:val="Lauftext"/>
        <w:rPr>
          <w:rFonts w:asciiTheme="majorHAnsi" w:hAnsiTheme="majorHAnsi"/>
          <w:sz w:val="20"/>
          <w:szCs w:val="20"/>
        </w:rPr>
        <w:sectPr w:rsidR="001760E1" w:rsidRPr="006558CB" w:rsidSect="005C7C33">
          <w:headerReference w:type="default" r:id="rId11"/>
          <w:footerReference w:type="default" r:id="rId12"/>
          <w:pgSz w:w="11906" w:h="16838" w:code="9"/>
          <w:pgMar w:top="2835" w:right="1701" w:bottom="1134" w:left="1247" w:header="567" w:footer="737" w:gutter="0"/>
          <w:cols w:space="708"/>
          <w:docGrid w:linePitch="360"/>
        </w:sectPr>
      </w:pPr>
    </w:p>
    <w:p w14:paraId="12FCA488" w14:textId="5A96BD02" w:rsidR="00FD3622" w:rsidRPr="006558CB" w:rsidRDefault="00FD3622" w:rsidP="00FD3622">
      <w:pPr>
        <w:spacing w:after="160" w:line="259" w:lineRule="auto"/>
        <w:rPr>
          <w:rFonts w:asciiTheme="majorHAnsi" w:eastAsiaTheme="majorEastAsia" w:hAnsiTheme="majorHAnsi" w:cstheme="majorBidi"/>
          <w:b/>
          <w:color w:val="000000" w:themeColor="text1"/>
        </w:rPr>
      </w:pPr>
    </w:p>
    <w:p w14:paraId="2EF16B62" w14:textId="2D407E7C"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Zeitplan</w:t>
      </w:r>
    </w:p>
    <w:p w14:paraId="1E4125AE" w14:textId="444F3464" w:rsidR="00FD3622" w:rsidRPr="006558CB" w:rsidRDefault="00FD3622" w:rsidP="00FD3622">
      <w:pPr>
        <w:rPr>
          <w:rFonts w:asciiTheme="majorHAnsi" w:eastAsiaTheme="majorEastAsia" w:hAnsiTheme="majorHAnsi" w:cstheme="majorBidi"/>
          <w:b/>
          <w:spacing w:val="-10"/>
          <w:kern w:val="28"/>
        </w:rPr>
      </w:pPr>
    </w:p>
    <w:p w14:paraId="2D99B24D" w14:textId="7C5A02DE" w:rsidR="00FD3622" w:rsidRPr="006558CB" w:rsidRDefault="00FD3622" w:rsidP="00FD3622">
      <w:pPr>
        <w:rPr>
          <w:rFonts w:asciiTheme="majorHAnsi" w:eastAsiaTheme="majorEastAsia" w:hAnsiTheme="majorHAnsi" w:cstheme="majorBidi"/>
          <w:b/>
          <w:spacing w:val="-10"/>
          <w:kern w:val="28"/>
        </w:rPr>
      </w:pPr>
    </w:p>
    <w:p w14:paraId="242D091E" w14:textId="6EC39126" w:rsidR="00FD3622" w:rsidRPr="006558CB" w:rsidRDefault="00FD3622" w:rsidP="00FD3622">
      <w:pPr>
        <w:rPr>
          <w:rFonts w:asciiTheme="majorHAnsi" w:eastAsiaTheme="majorEastAsia" w:hAnsiTheme="majorHAnsi" w:cstheme="majorBidi"/>
          <w:b/>
          <w:spacing w:val="-10"/>
          <w:kern w:val="28"/>
        </w:rPr>
      </w:pPr>
    </w:p>
    <w:p w14:paraId="5FA4430F" w14:textId="3BAD71CA" w:rsidR="00FD3622" w:rsidRPr="006558CB" w:rsidRDefault="00FD3622" w:rsidP="00FD3622">
      <w:pPr>
        <w:rPr>
          <w:rFonts w:asciiTheme="majorHAnsi" w:eastAsiaTheme="majorEastAsia" w:hAnsiTheme="majorHAnsi" w:cstheme="majorBidi"/>
          <w:b/>
          <w:spacing w:val="-10"/>
          <w:kern w:val="28"/>
        </w:rPr>
      </w:pPr>
    </w:p>
    <w:p w14:paraId="07F315F9" w14:textId="139E9ECB" w:rsidR="00FD3622" w:rsidRPr="006558CB" w:rsidRDefault="00FD3622" w:rsidP="00FD3622">
      <w:pPr>
        <w:rPr>
          <w:rFonts w:asciiTheme="majorHAnsi" w:eastAsiaTheme="majorEastAsia" w:hAnsiTheme="majorHAnsi" w:cstheme="majorBidi"/>
          <w:b/>
          <w:spacing w:val="-10"/>
          <w:kern w:val="28"/>
        </w:rPr>
      </w:pPr>
    </w:p>
    <w:p w14:paraId="473E811A" w14:textId="43EB947E" w:rsidR="00FD3622" w:rsidRPr="006558CB" w:rsidRDefault="00FD3622" w:rsidP="00FD3622">
      <w:pPr>
        <w:rPr>
          <w:rFonts w:asciiTheme="majorHAnsi" w:eastAsiaTheme="majorEastAsia" w:hAnsiTheme="majorHAnsi" w:cstheme="majorBidi"/>
          <w:b/>
          <w:spacing w:val="-10"/>
          <w:kern w:val="28"/>
        </w:rPr>
      </w:pPr>
    </w:p>
    <w:p w14:paraId="3FAC7BA4" w14:textId="5710228F" w:rsidR="00FD3622" w:rsidRPr="006558CB" w:rsidRDefault="00FD3622" w:rsidP="00FD3622">
      <w:pPr>
        <w:rPr>
          <w:rFonts w:asciiTheme="majorHAnsi" w:eastAsiaTheme="majorEastAsia" w:hAnsiTheme="majorHAnsi" w:cstheme="majorBidi"/>
          <w:b/>
          <w:spacing w:val="-10"/>
          <w:kern w:val="28"/>
        </w:rPr>
      </w:pPr>
    </w:p>
    <w:p w14:paraId="210ABBF1" w14:textId="33D8C6EC" w:rsidR="00FD3622" w:rsidRPr="006558CB" w:rsidRDefault="00FD3622" w:rsidP="00FD3622">
      <w:pPr>
        <w:rPr>
          <w:rFonts w:asciiTheme="majorHAnsi" w:eastAsiaTheme="majorEastAsia" w:hAnsiTheme="majorHAnsi" w:cstheme="majorBidi"/>
          <w:b/>
          <w:spacing w:val="-10"/>
          <w:kern w:val="28"/>
        </w:rPr>
      </w:pPr>
    </w:p>
    <w:p w14:paraId="1E541252" w14:textId="1A4F8B50" w:rsidR="00FD3622" w:rsidRPr="006558CB" w:rsidRDefault="00FD3622" w:rsidP="00FD3622">
      <w:pPr>
        <w:rPr>
          <w:rFonts w:asciiTheme="majorHAnsi" w:eastAsiaTheme="majorEastAsia" w:hAnsiTheme="majorHAnsi" w:cstheme="majorBidi"/>
          <w:b/>
          <w:spacing w:val="-10"/>
          <w:kern w:val="28"/>
        </w:rPr>
      </w:pPr>
    </w:p>
    <w:p w14:paraId="78A04663" w14:textId="37B94B5C" w:rsidR="00FD3622" w:rsidRPr="006558CB" w:rsidRDefault="00FD3622" w:rsidP="00FD3622">
      <w:pPr>
        <w:rPr>
          <w:rFonts w:asciiTheme="majorHAnsi" w:eastAsiaTheme="majorEastAsia" w:hAnsiTheme="majorHAnsi" w:cstheme="majorBidi"/>
          <w:b/>
          <w:spacing w:val="-10"/>
          <w:kern w:val="28"/>
        </w:rPr>
      </w:pPr>
    </w:p>
    <w:p w14:paraId="44C0D0A3" w14:textId="57E8C1DC" w:rsidR="002A6B14" w:rsidRPr="006558CB" w:rsidRDefault="002A6B14" w:rsidP="00FD3622">
      <w:pPr>
        <w:rPr>
          <w:rFonts w:asciiTheme="majorHAnsi" w:eastAsiaTheme="majorEastAsia" w:hAnsiTheme="majorHAnsi" w:cstheme="majorBidi"/>
          <w:b/>
          <w:spacing w:val="-10"/>
          <w:kern w:val="28"/>
        </w:rPr>
        <w:sectPr w:rsidR="002A6B14" w:rsidRPr="006558CB" w:rsidSect="002C7F46">
          <w:pgSz w:w="16838" w:h="11906" w:orient="landscape" w:code="9"/>
          <w:pgMar w:top="1247" w:right="2835" w:bottom="1701" w:left="1134" w:header="567" w:footer="737" w:gutter="0"/>
          <w:cols w:space="708"/>
          <w:docGrid w:linePitch="360"/>
        </w:sectPr>
      </w:pPr>
    </w:p>
    <w:p w14:paraId="3639C14E" w14:textId="77777777" w:rsidR="00FD3622" w:rsidRPr="006F68B1" w:rsidRDefault="00FD3622" w:rsidP="006F68B1">
      <w:pPr>
        <w:pStyle w:val="berschrift1"/>
      </w:pPr>
      <w:bookmarkStart w:id="29" w:name="_Toc529355464"/>
      <w:bookmarkStart w:id="30" w:name="_Toc529355534"/>
      <w:bookmarkStart w:id="31" w:name="_Toc529881973"/>
      <w:r w:rsidRPr="006F68B1">
        <w:lastRenderedPageBreak/>
        <w:t>Arbeitsprotokoll</w:t>
      </w:r>
      <w:bookmarkEnd w:id="29"/>
      <w:bookmarkEnd w:id="30"/>
      <w:bookmarkEnd w:id="31"/>
    </w:p>
    <w:p w14:paraId="60B9ADB1" w14:textId="691957C3" w:rsidR="00FD3622" w:rsidRPr="006558CB" w:rsidRDefault="00FD3622" w:rsidP="00FD3622">
      <w:pPr>
        <w:pStyle w:val="H2-ohneImpactaufInhaltsverzeichnis"/>
        <w:rPr>
          <w:szCs w:val="20"/>
        </w:rPr>
      </w:pPr>
      <w:bookmarkStart w:id="32" w:name="_Toc529355465"/>
      <w:r w:rsidRPr="006558CB">
        <w:rPr>
          <w:szCs w:val="20"/>
        </w:rPr>
        <w:t xml:space="preserve">Montag, </w:t>
      </w:r>
      <w:r w:rsidR="00556A19">
        <w:rPr>
          <w:szCs w:val="20"/>
        </w:rPr>
        <w:t>13</w:t>
      </w:r>
      <w:r w:rsidRPr="006558CB">
        <w:rPr>
          <w:szCs w:val="20"/>
        </w:rPr>
        <w:t>. M</w:t>
      </w:r>
      <w:r w:rsidR="00556A19">
        <w:rPr>
          <w:szCs w:val="20"/>
        </w:rPr>
        <w:t>ärz</w:t>
      </w:r>
      <w:r w:rsidRPr="006558CB">
        <w:rPr>
          <w:szCs w:val="20"/>
        </w:rPr>
        <w:t xml:space="preserve"> </w:t>
      </w:r>
      <w:bookmarkEnd w:id="32"/>
      <w:r w:rsidR="00556A19">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96EE91F" w14:textId="77777777" w:rsidTr="00221C62">
        <w:tc>
          <w:tcPr>
            <w:tcW w:w="3114" w:type="dxa"/>
          </w:tcPr>
          <w:p w14:paraId="4E494F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D8604B1" w14:textId="1DAEEE9A" w:rsidR="00FD3622" w:rsidRPr="006558CB" w:rsidRDefault="00556A19" w:rsidP="00221C62">
            <w:pPr>
              <w:pStyle w:val="Lauftext"/>
              <w:rPr>
                <w:rFonts w:asciiTheme="majorHAnsi" w:hAnsiTheme="majorHAnsi"/>
                <w:sz w:val="20"/>
                <w:szCs w:val="20"/>
              </w:rPr>
            </w:pPr>
            <w:r>
              <w:rPr>
                <w:rFonts w:asciiTheme="majorHAnsi" w:hAnsiTheme="majorHAnsi"/>
                <w:sz w:val="20"/>
                <w:szCs w:val="20"/>
              </w:rPr>
              <w:t>Zeitplan erstellen, GIT-Projekt erstellen</w:t>
            </w:r>
          </w:p>
        </w:tc>
      </w:tr>
      <w:tr w:rsidR="00FD3622" w:rsidRPr="006558CB" w14:paraId="6E7DA2F7" w14:textId="77777777" w:rsidTr="00221C62">
        <w:tc>
          <w:tcPr>
            <w:tcW w:w="3114" w:type="dxa"/>
          </w:tcPr>
          <w:p w14:paraId="3EF2169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685A6265" w14:textId="2FB1C33B"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1CF6DEB" w14:textId="77777777" w:rsidTr="00221C62">
        <w:tc>
          <w:tcPr>
            <w:tcW w:w="3114" w:type="dxa"/>
          </w:tcPr>
          <w:p w14:paraId="64E1DB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7B2CF81" w14:textId="19BC0701" w:rsidR="00FD3622" w:rsidRPr="006558CB" w:rsidRDefault="00556A19" w:rsidP="00221C62">
            <w:pPr>
              <w:pStyle w:val="Lauftext"/>
              <w:rPr>
                <w:rFonts w:asciiTheme="majorHAnsi" w:hAnsiTheme="majorHAnsi"/>
                <w:sz w:val="20"/>
                <w:szCs w:val="20"/>
              </w:rPr>
            </w:pPr>
            <w:r>
              <w:rPr>
                <w:rFonts w:asciiTheme="majorHAnsi" w:hAnsiTheme="majorHAnsi"/>
                <w:sz w:val="20"/>
                <w:szCs w:val="20"/>
              </w:rPr>
              <w:t>Fertigstellen des Zeitplans und aufsetzen von Repository</w:t>
            </w:r>
          </w:p>
        </w:tc>
      </w:tr>
      <w:tr w:rsidR="00FD3622" w:rsidRPr="006558CB" w14:paraId="6481D52A" w14:textId="77777777" w:rsidTr="00221C62">
        <w:tc>
          <w:tcPr>
            <w:tcW w:w="3114" w:type="dxa"/>
          </w:tcPr>
          <w:p w14:paraId="7DB892F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CEB9362" w14:textId="6C7EA3B8"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hatte ein kleines Problem mit dem Zeitplan. Ich wusste nicht genau wie ich die Zeit (15 min), für das Protokollschreiben, im Zeitplan repräsentieren soll.</w:t>
            </w:r>
          </w:p>
        </w:tc>
      </w:tr>
      <w:tr w:rsidR="00FD3622" w:rsidRPr="006558CB" w14:paraId="19302C01" w14:textId="77777777" w:rsidTr="00221C62">
        <w:tc>
          <w:tcPr>
            <w:tcW w:w="3114" w:type="dxa"/>
          </w:tcPr>
          <w:p w14:paraId="63DB9FC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B8E3264" w14:textId="34ECA18B"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habe beschlossen, die Zeitblöcke nicht zu addieren.</w:t>
            </w:r>
          </w:p>
        </w:tc>
      </w:tr>
      <w:tr w:rsidR="00FD3622" w:rsidRPr="006558CB" w14:paraId="05131B10" w14:textId="77777777" w:rsidTr="00221C62">
        <w:tc>
          <w:tcPr>
            <w:tcW w:w="3114" w:type="dxa"/>
          </w:tcPr>
          <w:p w14:paraId="6814D7A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2A167AD" w14:textId="69C6081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1DA3316" w14:textId="77777777" w:rsidTr="00221C62">
        <w:tc>
          <w:tcPr>
            <w:tcW w:w="3114" w:type="dxa"/>
          </w:tcPr>
          <w:p w14:paraId="4901E5A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68D4AC13" w14:textId="696D3387" w:rsidR="00FD3622" w:rsidRPr="006558CB" w:rsidRDefault="00556A19" w:rsidP="00221C62">
            <w:pPr>
              <w:pStyle w:val="Lauftext"/>
              <w:rPr>
                <w:rFonts w:asciiTheme="majorHAnsi" w:hAnsiTheme="majorHAnsi"/>
                <w:sz w:val="20"/>
                <w:szCs w:val="20"/>
              </w:rPr>
            </w:pPr>
            <w:proofErr w:type="spellStart"/>
            <w:r>
              <w:rPr>
                <w:rFonts w:asciiTheme="majorHAnsi" w:hAnsiTheme="majorHAnsi"/>
                <w:sz w:val="20"/>
                <w:szCs w:val="20"/>
              </w:rPr>
              <w:t>Pkorg</w:t>
            </w:r>
            <w:proofErr w:type="spellEnd"/>
            <w:r>
              <w:rPr>
                <w:rFonts w:asciiTheme="majorHAnsi" w:hAnsiTheme="majorHAnsi"/>
                <w:sz w:val="20"/>
                <w:szCs w:val="20"/>
              </w:rPr>
              <w:t xml:space="preserve"> Aufgabenstellung</w:t>
            </w:r>
          </w:p>
        </w:tc>
      </w:tr>
      <w:tr w:rsidR="00FD3622" w:rsidRPr="006558CB" w14:paraId="41D8C126" w14:textId="77777777" w:rsidTr="00221C62">
        <w:tc>
          <w:tcPr>
            <w:tcW w:w="3114" w:type="dxa"/>
          </w:tcPr>
          <w:p w14:paraId="6AE6B93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05B83B7" w14:textId="4A4CADD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6D1D1F5" w14:textId="77777777" w:rsidTr="00221C62">
        <w:tc>
          <w:tcPr>
            <w:tcW w:w="3114" w:type="dxa"/>
          </w:tcPr>
          <w:p w14:paraId="3376951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42555D" w14:textId="6DF06692" w:rsidR="00FD3622" w:rsidRPr="006558CB" w:rsidRDefault="00556A19" w:rsidP="00221C62">
            <w:pPr>
              <w:pStyle w:val="Lauftext"/>
              <w:rPr>
                <w:rFonts w:asciiTheme="majorHAnsi" w:hAnsiTheme="majorHAnsi"/>
                <w:sz w:val="20"/>
                <w:szCs w:val="20"/>
              </w:rPr>
            </w:pPr>
            <w:r>
              <w:rPr>
                <w:rFonts w:asciiTheme="majorHAnsi" w:hAnsiTheme="majorHAnsi"/>
                <w:sz w:val="20"/>
                <w:szCs w:val="20"/>
              </w:rPr>
              <w:t>Stimmt überein.</w:t>
            </w:r>
          </w:p>
        </w:tc>
      </w:tr>
      <w:tr w:rsidR="00FD3622" w:rsidRPr="006558CB" w14:paraId="5AF5EB0C" w14:textId="77777777" w:rsidTr="00221C62">
        <w:tc>
          <w:tcPr>
            <w:tcW w:w="3114" w:type="dxa"/>
          </w:tcPr>
          <w:p w14:paraId="6A70A9E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F32CD2B" w14:textId="5F35833E" w:rsidR="00FD3622" w:rsidRPr="006558CB" w:rsidRDefault="00556A19" w:rsidP="00221C62">
            <w:pPr>
              <w:pStyle w:val="Lauftext"/>
              <w:keepNext/>
              <w:rPr>
                <w:rFonts w:asciiTheme="majorHAnsi" w:hAnsiTheme="majorHAnsi"/>
                <w:sz w:val="20"/>
                <w:szCs w:val="20"/>
              </w:rPr>
            </w:pPr>
            <w:r>
              <w:rPr>
                <w:rFonts w:asciiTheme="majorHAnsi" w:hAnsiTheme="majorHAnsi"/>
                <w:sz w:val="20"/>
                <w:szCs w:val="20"/>
              </w:rPr>
              <w:t>Ich hatte etwas mit Excel zu kämpfen. Das war jedoch zu erwarten, weshalb ich etwas mehr Zeit für den Zeitplan eingerechnet habe. Ich konnte gut in die IPA starten und liege genau im Z</w:t>
            </w:r>
            <w:r w:rsidR="00964340">
              <w:rPr>
                <w:rFonts w:asciiTheme="majorHAnsi" w:hAnsiTheme="majorHAnsi"/>
                <w:sz w:val="20"/>
                <w:szCs w:val="20"/>
              </w:rPr>
              <w:t>eitrahmen.</w:t>
            </w:r>
          </w:p>
        </w:tc>
      </w:tr>
    </w:tbl>
    <w:p w14:paraId="27471217" w14:textId="77777777" w:rsidR="00FD3622" w:rsidRPr="006558CB" w:rsidRDefault="00FD3622" w:rsidP="00FD3622">
      <w:pPr>
        <w:pStyle w:val="Beschriftung"/>
        <w:rPr>
          <w:rFonts w:asciiTheme="majorHAnsi" w:hAnsiTheme="majorHAnsi"/>
          <w:sz w:val="20"/>
          <w:szCs w:val="20"/>
        </w:rPr>
      </w:pPr>
      <w:bookmarkStart w:id="33" w:name="_Toc52945134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w:t>
      </w:r>
      <w:bookmarkEnd w:id="33"/>
    </w:p>
    <w:p w14:paraId="6C8DB0F4"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12CA6E1D" w14:textId="05A2C461" w:rsidR="00FD3622" w:rsidRPr="006558CB" w:rsidRDefault="006A44AA" w:rsidP="00FD3622">
      <w:pPr>
        <w:pStyle w:val="H2-ohneImpactaufInhaltsverzeichnis"/>
        <w:rPr>
          <w:szCs w:val="20"/>
        </w:rPr>
      </w:pPr>
      <w:r>
        <w:rPr>
          <w:szCs w:val="20"/>
        </w:rPr>
        <w:lastRenderedPageBreak/>
        <w:t>Dienstag</w:t>
      </w:r>
      <w:r w:rsidR="00FD3622" w:rsidRPr="006558CB">
        <w:rPr>
          <w:szCs w:val="20"/>
        </w:rPr>
        <w:t xml:space="preserve">, </w:t>
      </w:r>
      <w:r>
        <w:rPr>
          <w:szCs w:val="20"/>
        </w:rPr>
        <w:t>14</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0929704" w14:textId="77777777" w:rsidTr="00221C62">
        <w:tc>
          <w:tcPr>
            <w:tcW w:w="3114" w:type="dxa"/>
          </w:tcPr>
          <w:p w14:paraId="7AEF108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05AA5AC" w14:textId="6AABB428" w:rsidR="00FD3622" w:rsidRPr="006558CB" w:rsidRDefault="003A3852" w:rsidP="00221C62">
            <w:pPr>
              <w:pStyle w:val="Lauftext"/>
              <w:rPr>
                <w:rFonts w:asciiTheme="majorHAnsi" w:hAnsiTheme="majorHAnsi"/>
                <w:sz w:val="20"/>
                <w:szCs w:val="20"/>
              </w:rPr>
            </w:pPr>
            <w:r>
              <w:rPr>
                <w:rFonts w:asciiTheme="majorHAnsi" w:hAnsiTheme="majorHAnsi"/>
                <w:sz w:val="20"/>
                <w:szCs w:val="20"/>
              </w:rPr>
              <w:t>IPA-Bericht erstellen, Vorbereitung dokumentieren, Informationen sammeln, Prioritätentabellen erstellen</w:t>
            </w:r>
          </w:p>
        </w:tc>
      </w:tr>
      <w:tr w:rsidR="00FD3622" w:rsidRPr="006558CB" w14:paraId="30A97960" w14:textId="77777777" w:rsidTr="00221C62">
        <w:tc>
          <w:tcPr>
            <w:tcW w:w="3114" w:type="dxa"/>
          </w:tcPr>
          <w:p w14:paraId="42B864F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7075DE2" w14:textId="7F9B54DA"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BC063D3" w14:textId="77777777" w:rsidTr="00221C62">
        <w:tc>
          <w:tcPr>
            <w:tcW w:w="3114" w:type="dxa"/>
          </w:tcPr>
          <w:p w14:paraId="70A21C4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623F024" w14:textId="7B37E914"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konnte die Informationsphase abschliessen und bereits mit der Planungsphase beginnen.</w:t>
            </w:r>
          </w:p>
        </w:tc>
      </w:tr>
      <w:tr w:rsidR="00FD3622" w:rsidRPr="006558CB" w14:paraId="1F2F5FED" w14:textId="77777777" w:rsidTr="00221C62">
        <w:tc>
          <w:tcPr>
            <w:tcW w:w="3114" w:type="dxa"/>
          </w:tcPr>
          <w:p w14:paraId="1EC2922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96EEAB8" w14:textId="67950164"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hatte Probleme mit draw.io. Ich will das Klassendiagramm mit SQL erstellen, habe aber Probleme beim Import.</w:t>
            </w:r>
          </w:p>
        </w:tc>
      </w:tr>
      <w:tr w:rsidR="00FD3622" w:rsidRPr="006558CB" w14:paraId="65166512" w14:textId="77777777" w:rsidTr="00221C62">
        <w:tc>
          <w:tcPr>
            <w:tcW w:w="3114" w:type="dxa"/>
          </w:tcPr>
          <w:p w14:paraId="777FBAB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A2B2AD0" w14:textId="0B8DB91D"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muss es von Hand auf der Seite eingeben.</w:t>
            </w:r>
          </w:p>
        </w:tc>
      </w:tr>
      <w:tr w:rsidR="00FD3622" w:rsidRPr="006558CB" w14:paraId="6D9C92CC" w14:textId="77777777" w:rsidTr="00221C62">
        <w:tc>
          <w:tcPr>
            <w:tcW w:w="3114" w:type="dxa"/>
          </w:tcPr>
          <w:p w14:paraId="273058F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4D15452" w14:textId="7127DCD6"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E06315F" w14:textId="77777777" w:rsidTr="00221C62">
        <w:tc>
          <w:tcPr>
            <w:tcW w:w="3114" w:type="dxa"/>
          </w:tcPr>
          <w:p w14:paraId="2AB8811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33E09AF" w14:textId="16DE2873" w:rsidR="00FD3622" w:rsidRPr="006558CB" w:rsidRDefault="00CC735C" w:rsidP="00221C62">
            <w:pPr>
              <w:pStyle w:val="Lauftext"/>
              <w:rPr>
                <w:rFonts w:asciiTheme="majorHAnsi" w:hAnsiTheme="majorHAnsi"/>
                <w:sz w:val="20"/>
                <w:szCs w:val="20"/>
              </w:rPr>
            </w:pPr>
            <w:proofErr w:type="spellStart"/>
            <w:r>
              <w:rPr>
                <w:rFonts w:asciiTheme="majorHAnsi" w:hAnsiTheme="majorHAnsi"/>
                <w:sz w:val="20"/>
                <w:szCs w:val="20"/>
              </w:rPr>
              <w:t>Pkorg</w:t>
            </w:r>
            <w:proofErr w:type="spellEnd"/>
            <w:r>
              <w:rPr>
                <w:rFonts w:asciiTheme="majorHAnsi" w:hAnsiTheme="majorHAnsi"/>
                <w:sz w:val="20"/>
                <w:szCs w:val="20"/>
              </w:rPr>
              <w:t xml:space="preserve">, </w:t>
            </w:r>
            <w:proofErr w:type="spellStart"/>
            <w:r>
              <w:rPr>
                <w:rFonts w:asciiTheme="majorHAnsi" w:hAnsiTheme="majorHAnsi"/>
                <w:sz w:val="20"/>
                <w:szCs w:val="20"/>
              </w:rPr>
              <w:t>Laravel</w:t>
            </w:r>
            <w:proofErr w:type="spellEnd"/>
            <w:r>
              <w:rPr>
                <w:rFonts w:asciiTheme="majorHAnsi" w:hAnsiTheme="majorHAnsi"/>
                <w:sz w:val="20"/>
                <w:szCs w:val="20"/>
              </w:rPr>
              <w:t xml:space="preserve"> Dokumentation</w:t>
            </w:r>
          </w:p>
        </w:tc>
      </w:tr>
      <w:tr w:rsidR="00FD3622" w:rsidRPr="006558CB" w14:paraId="65E10453" w14:textId="77777777" w:rsidTr="00221C62">
        <w:tc>
          <w:tcPr>
            <w:tcW w:w="3114" w:type="dxa"/>
          </w:tcPr>
          <w:p w14:paraId="4EA10F8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13DED012" w14:textId="475D80DF"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F010067" w14:textId="77777777" w:rsidTr="00221C62">
        <w:tc>
          <w:tcPr>
            <w:tcW w:w="3114" w:type="dxa"/>
          </w:tcPr>
          <w:p w14:paraId="046FD06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509BAB21" w14:textId="1967FC1E" w:rsidR="00FD3622" w:rsidRPr="006558CB" w:rsidRDefault="003A3852" w:rsidP="00221C62">
            <w:pPr>
              <w:pStyle w:val="Lauftext"/>
              <w:rPr>
                <w:rFonts w:asciiTheme="majorHAnsi" w:hAnsiTheme="majorHAnsi"/>
                <w:sz w:val="20"/>
                <w:szCs w:val="20"/>
              </w:rPr>
            </w:pPr>
            <w:r>
              <w:rPr>
                <w:rFonts w:asciiTheme="majorHAnsi" w:hAnsiTheme="majorHAnsi"/>
                <w:sz w:val="20"/>
                <w:szCs w:val="20"/>
              </w:rPr>
              <w:t>Leichter Vorsprung</w:t>
            </w:r>
          </w:p>
        </w:tc>
      </w:tr>
      <w:tr w:rsidR="00FD3622" w:rsidRPr="006558CB" w14:paraId="3B436BE1" w14:textId="77777777" w:rsidTr="00221C62">
        <w:tc>
          <w:tcPr>
            <w:tcW w:w="3114" w:type="dxa"/>
          </w:tcPr>
          <w:p w14:paraId="647973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224E91FD" w14:textId="6B282D4A" w:rsidR="00FD3622" w:rsidRPr="006558CB" w:rsidRDefault="003A3852" w:rsidP="00221C62">
            <w:pPr>
              <w:pStyle w:val="Lauftext"/>
              <w:keepNext/>
              <w:rPr>
                <w:rFonts w:asciiTheme="majorHAnsi" w:hAnsiTheme="majorHAnsi"/>
                <w:sz w:val="20"/>
                <w:szCs w:val="20"/>
              </w:rPr>
            </w:pPr>
            <w:r>
              <w:rPr>
                <w:rFonts w:asciiTheme="majorHAnsi" w:hAnsiTheme="majorHAnsi"/>
                <w:sz w:val="20"/>
                <w:szCs w:val="20"/>
              </w:rPr>
              <w:t>Ich bin gut vorangekommen, glaube aber, dass ich meinen Fortschritt von heute noch einmal Überarbeiten muss.</w:t>
            </w:r>
          </w:p>
        </w:tc>
      </w:tr>
    </w:tbl>
    <w:p w14:paraId="248E6FD4" w14:textId="77777777" w:rsidR="00FD3622" w:rsidRPr="006558CB" w:rsidRDefault="00FD3622" w:rsidP="00FD3622">
      <w:pPr>
        <w:pStyle w:val="Beschriftung"/>
        <w:rPr>
          <w:rFonts w:asciiTheme="majorHAnsi" w:hAnsiTheme="majorHAnsi"/>
          <w:sz w:val="20"/>
          <w:szCs w:val="20"/>
        </w:rPr>
      </w:pPr>
      <w:bookmarkStart w:id="34" w:name="_Toc52945134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2</w:t>
      </w:r>
      <w:bookmarkEnd w:id="34"/>
    </w:p>
    <w:p w14:paraId="0764F0BC"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674122C" w14:textId="45DAB875" w:rsidR="00FD3622" w:rsidRPr="006558CB" w:rsidRDefault="000825A4" w:rsidP="00FD3622">
      <w:pPr>
        <w:pStyle w:val="H2-ohneImpactaufInhaltsverzeichnis"/>
        <w:rPr>
          <w:szCs w:val="20"/>
        </w:rPr>
      </w:pPr>
      <w:r>
        <w:rPr>
          <w:szCs w:val="20"/>
        </w:rPr>
        <w:lastRenderedPageBreak/>
        <w:t>Mittwoch</w:t>
      </w:r>
      <w:r w:rsidR="00FD3622" w:rsidRPr="006558CB">
        <w:rPr>
          <w:szCs w:val="20"/>
        </w:rPr>
        <w:t xml:space="preserve">, </w:t>
      </w:r>
      <w:r>
        <w:rPr>
          <w:szCs w:val="20"/>
        </w:rPr>
        <w:t>15</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14804109" w14:textId="77777777" w:rsidTr="00221C62">
        <w:tc>
          <w:tcPr>
            <w:tcW w:w="3114" w:type="dxa"/>
          </w:tcPr>
          <w:p w14:paraId="6DE9EC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22159D6" w14:textId="47605569" w:rsidR="00FD3622" w:rsidRPr="006558CB" w:rsidRDefault="000825A4" w:rsidP="00221C62">
            <w:pPr>
              <w:pStyle w:val="Lauftext"/>
              <w:rPr>
                <w:rFonts w:asciiTheme="majorHAnsi" w:hAnsiTheme="majorHAnsi"/>
                <w:sz w:val="20"/>
                <w:szCs w:val="20"/>
              </w:rPr>
            </w:pPr>
            <w:r>
              <w:rPr>
                <w:rFonts w:asciiTheme="majorHAnsi" w:hAnsiTheme="majorHAnsi"/>
                <w:sz w:val="20"/>
                <w:szCs w:val="20"/>
              </w:rPr>
              <w:t>Aktivitätsdiagramme erstellen, Klassendiagramm erstellen, Aufbaudiagramm erstellen, Expertenbesuch</w:t>
            </w:r>
          </w:p>
        </w:tc>
      </w:tr>
      <w:tr w:rsidR="00FD3622" w:rsidRPr="006558CB" w14:paraId="39BBC7BA" w14:textId="77777777" w:rsidTr="00221C62">
        <w:tc>
          <w:tcPr>
            <w:tcW w:w="3114" w:type="dxa"/>
          </w:tcPr>
          <w:p w14:paraId="174BA50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C06BE35" w14:textId="202D87D6" w:rsidR="00FD3622" w:rsidRPr="006558CB" w:rsidRDefault="000825A4" w:rsidP="00221C62">
            <w:pPr>
              <w:pStyle w:val="Lauftext"/>
              <w:rPr>
                <w:rFonts w:asciiTheme="majorHAnsi" w:hAnsiTheme="majorHAnsi"/>
                <w:sz w:val="20"/>
                <w:szCs w:val="20"/>
              </w:rPr>
            </w:pPr>
            <w:r>
              <w:rPr>
                <w:rFonts w:asciiTheme="majorHAnsi" w:hAnsiTheme="majorHAnsi"/>
                <w:sz w:val="20"/>
                <w:szCs w:val="20"/>
              </w:rPr>
              <w:t>PDF von Zeitplan erstellen</w:t>
            </w:r>
          </w:p>
        </w:tc>
      </w:tr>
      <w:tr w:rsidR="00FD3622" w:rsidRPr="006558CB" w14:paraId="0CB7E7BA" w14:textId="77777777" w:rsidTr="00221C62">
        <w:tc>
          <w:tcPr>
            <w:tcW w:w="3114" w:type="dxa"/>
          </w:tcPr>
          <w:p w14:paraId="73EA078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430BC62" w14:textId="123DBCB9"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konnte das Aufbaudiagramm erstellen und den ersten Expertenbesuch durchführen.</w:t>
            </w:r>
          </w:p>
        </w:tc>
      </w:tr>
      <w:tr w:rsidR="00FD3622" w:rsidRPr="006558CB" w14:paraId="7FAA8A2B" w14:textId="77777777" w:rsidTr="00221C62">
        <w:tc>
          <w:tcPr>
            <w:tcW w:w="3114" w:type="dxa"/>
          </w:tcPr>
          <w:p w14:paraId="064182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1A2E5CCB" w14:textId="4F8A7C0F"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habe Probleme, den Zeitplan als PDF sauber darzustellen und konnte das deshalb noch nicht beenden.</w:t>
            </w:r>
          </w:p>
        </w:tc>
      </w:tr>
      <w:tr w:rsidR="00FD3622" w:rsidRPr="006558CB" w14:paraId="4F1518E0" w14:textId="77777777" w:rsidTr="00221C62">
        <w:tc>
          <w:tcPr>
            <w:tcW w:w="3114" w:type="dxa"/>
          </w:tcPr>
          <w:p w14:paraId="4C839D3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0322728" w14:textId="053F7C87" w:rsidR="00FD3622" w:rsidRPr="006558CB" w:rsidRDefault="000825A4" w:rsidP="00221C62">
            <w:pPr>
              <w:pStyle w:val="Lauftext"/>
              <w:rPr>
                <w:rFonts w:asciiTheme="majorHAnsi" w:hAnsiTheme="majorHAnsi"/>
                <w:sz w:val="20"/>
                <w:szCs w:val="20"/>
              </w:rPr>
            </w:pPr>
            <w:r>
              <w:rPr>
                <w:rFonts w:asciiTheme="majorHAnsi" w:hAnsiTheme="majorHAnsi"/>
                <w:sz w:val="20"/>
                <w:szCs w:val="20"/>
              </w:rPr>
              <w:t>Leider muss ich wohl den Zeitplan erneut machen.</w:t>
            </w:r>
          </w:p>
        </w:tc>
      </w:tr>
      <w:tr w:rsidR="00FD3622" w:rsidRPr="006558CB" w14:paraId="16A04295" w14:textId="77777777" w:rsidTr="00221C62">
        <w:tc>
          <w:tcPr>
            <w:tcW w:w="3114" w:type="dxa"/>
          </w:tcPr>
          <w:p w14:paraId="7768203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0A8CBD3" w14:textId="5BF02B70" w:rsidR="00FD3622" w:rsidRPr="006558CB" w:rsidRDefault="000825A4"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6DE788F5" w14:textId="77777777" w:rsidTr="00221C62">
        <w:tc>
          <w:tcPr>
            <w:tcW w:w="3114" w:type="dxa"/>
          </w:tcPr>
          <w:p w14:paraId="1D271B6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0523C7F" w14:textId="630E2752" w:rsidR="00FD3622" w:rsidRPr="006558CB" w:rsidRDefault="000825A4"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-Webseite</w:t>
            </w:r>
          </w:p>
        </w:tc>
      </w:tr>
      <w:tr w:rsidR="00FD3622" w:rsidRPr="006558CB" w14:paraId="3D92147C" w14:textId="77777777" w:rsidTr="00221C62">
        <w:tc>
          <w:tcPr>
            <w:tcW w:w="3114" w:type="dxa"/>
          </w:tcPr>
          <w:p w14:paraId="667E216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FD37091" w14:textId="39BE3A6F" w:rsidR="00FD3622" w:rsidRPr="006558CB" w:rsidRDefault="000825A4" w:rsidP="00221C62">
            <w:pPr>
              <w:pStyle w:val="Lauftext"/>
              <w:rPr>
                <w:rFonts w:asciiTheme="majorHAnsi" w:hAnsiTheme="majorHAnsi"/>
                <w:sz w:val="20"/>
                <w:szCs w:val="20"/>
              </w:rPr>
            </w:pPr>
            <w:r>
              <w:rPr>
                <w:rFonts w:asciiTheme="majorHAnsi" w:hAnsiTheme="majorHAnsi"/>
                <w:sz w:val="20"/>
                <w:szCs w:val="20"/>
              </w:rPr>
              <w:t>Fragen an den Experten.</w:t>
            </w:r>
          </w:p>
        </w:tc>
      </w:tr>
      <w:tr w:rsidR="00FD3622" w:rsidRPr="006558CB" w14:paraId="3646E035" w14:textId="77777777" w:rsidTr="00221C62">
        <w:tc>
          <w:tcPr>
            <w:tcW w:w="3114" w:type="dxa"/>
          </w:tcPr>
          <w:p w14:paraId="2828C08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3E6EA89A" w14:textId="51CF9B15"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liege genau im Zeitplan</w:t>
            </w:r>
          </w:p>
        </w:tc>
      </w:tr>
      <w:tr w:rsidR="00FD3622" w:rsidRPr="006558CB" w14:paraId="2065D622" w14:textId="77777777" w:rsidTr="00221C62">
        <w:tc>
          <w:tcPr>
            <w:tcW w:w="3114" w:type="dxa"/>
          </w:tcPr>
          <w:p w14:paraId="581416F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5C0CC2F" w14:textId="3D71420E" w:rsidR="00FD3622" w:rsidRPr="006558CB" w:rsidRDefault="000825A4" w:rsidP="00221C62">
            <w:pPr>
              <w:pStyle w:val="Lauftext"/>
              <w:keepNext/>
              <w:rPr>
                <w:rFonts w:asciiTheme="majorHAnsi" w:hAnsiTheme="majorHAnsi"/>
                <w:sz w:val="20"/>
                <w:szCs w:val="20"/>
              </w:rPr>
            </w:pPr>
            <w:r>
              <w:rPr>
                <w:rFonts w:asciiTheme="majorHAnsi" w:hAnsiTheme="majorHAnsi"/>
                <w:sz w:val="20"/>
                <w:szCs w:val="20"/>
              </w:rPr>
              <w:t xml:space="preserve">Die Diagramme für den Aufbau von </w:t>
            </w:r>
            <w:proofErr w:type="spellStart"/>
            <w:r>
              <w:rPr>
                <w:rFonts w:asciiTheme="majorHAnsi" w:hAnsiTheme="majorHAnsi"/>
                <w:sz w:val="20"/>
                <w:szCs w:val="20"/>
              </w:rPr>
              <w:t>Laravel</w:t>
            </w:r>
            <w:proofErr w:type="spellEnd"/>
            <w:r>
              <w:rPr>
                <w:rFonts w:asciiTheme="majorHAnsi" w:hAnsiTheme="majorHAnsi"/>
                <w:sz w:val="20"/>
                <w:szCs w:val="20"/>
              </w:rPr>
              <w:t xml:space="preserve"> sind sehr gut herausgekommen. Der Zeitplan scheint </w:t>
            </w:r>
            <w:proofErr w:type="gramStart"/>
            <w:r>
              <w:rPr>
                <w:rFonts w:asciiTheme="majorHAnsi" w:hAnsiTheme="majorHAnsi"/>
                <w:sz w:val="20"/>
                <w:szCs w:val="20"/>
              </w:rPr>
              <w:t>soweit</w:t>
            </w:r>
            <w:proofErr w:type="gramEnd"/>
            <w:r>
              <w:rPr>
                <w:rFonts w:asciiTheme="majorHAnsi" w:hAnsiTheme="majorHAnsi"/>
                <w:sz w:val="20"/>
                <w:szCs w:val="20"/>
              </w:rPr>
              <w:t xml:space="preserve"> gut aufzugehen.</w:t>
            </w:r>
          </w:p>
        </w:tc>
      </w:tr>
    </w:tbl>
    <w:p w14:paraId="7DD48C85" w14:textId="77777777" w:rsidR="00FD3622" w:rsidRPr="006558CB" w:rsidRDefault="00FD3622" w:rsidP="00FD3622">
      <w:pPr>
        <w:pStyle w:val="Beschriftung"/>
        <w:rPr>
          <w:rFonts w:asciiTheme="majorHAnsi" w:hAnsiTheme="majorHAnsi"/>
          <w:sz w:val="20"/>
          <w:szCs w:val="20"/>
        </w:rPr>
      </w:pPr>
      <w:bookmarkStart w:id="35" w:name="_Toc529451348"/>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7</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3</w:t>
      </w:r>
      <w:bookmarkEnd w:id="35"/>
    </w:p>
    <w:p w14:paraId="5E1FD708"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6892C8B" w14:textId="57FA47BF" w:rsidR="00FD3622" w:rsidRPr="006558CB" w:rsidRDefault="00A04C81" w:rsidP="00FD3622">
      <w:pPr>
        <w:pStyle w:val="H2-ohneImpactaufInhaltsverzeichnis"/>
        <w:rPr>
          <w:szCs w:val="20"/>
        </w:rPr>
      </w:pPr>
      <w:r>
        <w:rPr>
          <w:szCs w:val="20"/>
        </w:rPr>
        <w:lastRenderedPageBreak/>
        <w:t>Freitag</w:t>
      </w:r>
      <w:r w:rsidR="00FD3622" w:rsidRPr="006558CB">
        <w:rPr>
          <w:szCs w:val="20"/>
        </w:rPr>
        <w:t xml:space="preserve">, </w:t>
      </w:r>
      <w:r>
        <w:rPr>
          <w:szCs w:val="20"/>
        </w:rPr>
        <w:t>17</w:t>
      </w:r>
      <w:r w:rsidR="00FD3622" w:rsidRPr="006558CB">
        <w:rPr>
          <w:szCs w:val="20"/>
        </w:rPr>
        <w:t>. M</w:t>
      </w:r>
      <w:r>
        <w:rPr>
          <w:szCs w:val="20"/>
        </w:rPr>
        <w:t>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769474F" w14:textId="77777777" w:rsidTr="00221C62">
        <w:tc>
          <w:tcPr>
            <w:tcW w:w="3114" w:type="dxa"/>
          </w:tcPr>
          <w:p w14:paraId="577E93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DF83DD8" w14:textId="0D5BB099" w:rsidR="00FD3622" w:rsidRPr="006558CB" w:rsidRDefault="00A04C81" w:rsidP="00221C62">
            <w:pPr>
              <w:pStyle w:val="Lauftext"/>
              <w:rPr>
                <w:rFonts w:asciiTheme="majorHAnsi" w:hAnsiTheme="majorHAnsi"/>
                <w:sz w:val="20"/>
                <w:szCs w:val="20"/>
              </w:rPr>
            </w:pPr>
            <w:r>
              <w:rPr>
                <w:rFonts w:asciiTheme="majorHAnsi" w:hAnsiTheme="majorHAnsi"/>
                <w:sz w:val="20"/>
                <w:szCs w:val="20"/>
              </w:rPr>
              <w:t xml:space="preserve">Mockups erstellen, Testkonzept erstellen, Entscheidungsmatrix erstellen, Entscheidungen treffen, </w:t>
            </w:r>
            <w:proofErr w:type="spellStart"/>
            <w:r>
              <w:rPr>
                <w:rFonts w:asciiTheme="majorHAnsi" w:hAnsiTheme="majorHAnsi"/>
                <w:sz w:val="20"/>
                <w:szCs w:val="20"/>
              </w:rPr>
              <w:t>Laravel</w:t>
            </w:r>
            <w:proofErr w:type="spellEnd"/>
            <w:r>
              <w:rPr>
                <w:rFonts w:asciiTheme="majorHAnsi" w:hAnsiTheme="majorHAnsi"/>
                <w:sz w:val="20"/>
                <w:szCs w:val="20"/>
              </w:rPr>
              <w:t>-Projekt vorbereiten, API-Routen erstellen</w:t>
            </w:r>
          </w:p>
        </w:tc>
      </w:tr>
      <w:tr w:rsidR="00FD3622" w:rsidRPr="006558CB" w14:paraId="5EEE23C8" w14:textId="77777777" w:rsidTr="00221C62">
        <w:tc>
          <w:tcPr>
            <w:tcW w:w="3114" w:type="dxa"/>
          </w:tcPr>
          <w:p w14:paraId="0CE1724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FE8BED7" w14:textId="05F8361F" w:rsidR="00FD3622" w:rsidRPr="006558CB" w:rsidRDefault="00A04C81"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51184370" w14:textId="77777777" w:rsidTr="00221C62">
        <w:tc>
          <w:tcPr>
            <w:tcW w:w="3114" w:type="dxa"/>
          </w:tcPr>
          <w:p w14:paraId="70DF9C2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D765E9B" w14:textId="1683A07A" w:rsidR="00FD3622" w:rsidRPr="006558CB" w:rsidRDefault="00A04C81" w:rsidP="00221C62">
            <w:pPr>
              <w:pStyle w:val="Lauftext"/>
              <w:rPr>
                <w:rFonts w:asciiTheme="majorHAnsi" w:hAnsiTheme="majorHAnsi"/>
                <w:sz w:val="20"/>
                <w:szCs w:val="20"/>
              </w:rPr>
            </w:pPr>
            <w:r>
              <w:rPr>
                <w:rFonts w:asciiTheme="majorHAnsi" w:hAnsiTheme="majorHAnsi"/>
                <w:sz w:val="20"/>
                <w:szCs w:val="20"/>
              </w:rPr>
              <w:t>Mockups erstellt mit einigen erklärenden Diagrammen extra.</w:t>
            </w:r>
          </w:p>
        </w:tc>
      </w:tr>
      <w:tr w:rsidR="00FD3622" w:rsidRPr="006558CB" w14:paraId="275CE77D" w14:textId="77777777" w:rsidTr="00221C62">
        <w:tc>
          <w:tcPr>
            <w:tcW w:w="3114" w:type="dxa"/>
          </w:tcPr>
          <w:p w14:paraId="2AE005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6F3D8D26" w14:textId="25A37F6F" w:rsidR="00FD3622" w:rsidRPr="006558CB" w:rsidRDefault="00A04C81" w:rsidP="00221C62">
            <w:pPr>
              <w:pStyle w:val="Lauftext"/>
              <w:rPr>
                <w:rFonts w:asciiTheme="majorHAnsi" w:hAnsiTheme="majorHAnsi"/>
                <w:sz w:val="20"/>
                <w:szCs w:val="20"/>
              </w:rPr>
            </w:pPr>
            <w:r>
              <w:rPr>
                <w:rFonts w:asciiTheme="majorHAnsi" w:hAnsiTheme="majorHAnsi"/>
                <w:sz w:val="20"/>
                <w:szCs w:val="20"/>
              </w:rPr>
              <w:t>Testkonzept war etwas unübersichtlich, was aus dem Auftrag geprüft werden soll.</w:t>
            </w:r>
          </w:p>
        </w:tc>
      </w:tr>
      <w:tr w:rsidR="00FD3622" w:rsidRPr="006558CB" w14:paraId="623AA91C" w14:textId="77777777" w:rsidTr="00221C62">
        <w:tc>
          <w:tcPr>
            <w:tcW w:w="3114" w:type="dxa"/>
          </w:tcPr>
          <w:p w14:paraId="3229637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8DA1A94" w14:textId="339F43B7" w:rsidR="00FD3622" w:rsidRPr="006558CB" w:rsidRDefault="00A04C81" w:rsidP="00221C62">
            <w:pPr>
              <w:pStyle w:val="Lauftext"/>
              <w:rPr>
                <w:rFonts w:asciiTheme="majorHAnsi" w:hAnsiTheme="majorHAnsi"/>
                <w:sz w:val="20"/>
                <w:szCs w:val="20"/>
              </w:rPr>
            </w:pPr>
            <w:r>
              <w:rPr>
                <w:rFonts w:asciiTheme="majorHAnsi" w:hAnsiTheme="majorHAnsi"/>
                <w:sz w:val="20"/>
                <w:szCs w:val="20"/>
              </w:rPr>
              <w:t>Ich konnte die prüfbaren Vorgaben herausfinden.</w:t>
            </w:r>
          </w:p>
        </w:tc>
      </w:tr>
      <w:tr w:rsidR="00FD3622" w:rsidRPr="006558CB" w14:paraId="0858BE13" w14:textId="77777777" w:rsidTr="00221C62">
        <w:tc>
          <w:tcPr>
            <w:tcW w:w="3114" w:type="dxa"/>
          </w:tcPr>
          <w:p w14:paraId="7F766F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D8F951F" w14:textId="6945B4D0" w:rsidR="00FD3622" w:rsidRPr="006558CB" w:rsidRDefault="00A04C81"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FEE671A" w14:textId="77777777" w:rsidTr="00221C62">
        <w:tc>
          <w:tcPr>
            <w:tcW w:w="3114" w:type="dxa"/>
          </w:tcPr>
          <w:p w14:paraId="4F80A3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50BC76D" w14:textId="117610AC" w:rsidR="00FD3622" w:rsidRPr="006558CB" w:rsidRDefault="00A04C81"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 xml:space="preserve">-Webseite, </w:t>
            </w:r>
            <w:proofErr w:type="spellStart"/>
            <w:r>
              <w:rPr>
                <w:rFonts w:asciiTheme="majorHAnsi" w:hAnsiTheme="majorHAnsi"/>
                <w:sz w:val="20"/>
                <w:szCs w:val="20"/>
              </w:rPr>
              <w:t>DarkOnLine</w:t>
            </w:r>
            <w:proofErr w:type="spellEnd"/>
            <w:r>
              <w:rPr>
                <w:rFonts w:asciiTheme="majorHAnsi" w:hAnsiTheme="majorHAnsi"/>
                <w:sz w:val="20"/>
                <w:szCs w:val="20"/>
              </w:rPr>
              <w:t xml:space="preserve"> </w:t>
            </w:r>
            <w:proofErr w:type="spellStart"/>
            <w:r>
              <w:rPr>
                <w:rFonts w:asciiTheme="majorHAnsi" w:hAnsiTheme="majorHAnsi"/>
                <w:sz w:val="20"/>
                <w:szCs w:val="20"/>
              </w:rPr>
              <w:t>Github</w:t>
            </w:r>
            <w:proofErr w:type="spellEnd"/>
          </w:p>
        </w:tc>
      </w:tr>
      <w:tr w:rsidR="00FD3622" w:rsidRPr="006558CB" w14:paraId="7CE44B8C" w14:textId="77777777" w:rsidTr="00221C62">
        <w:tc>
          <w:tcPr>
            <w:tcW w:w="3114" w:type="dxa"/>
          </w:tcPr>
          <w:p w14:paraId="77F64DB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F10A705" w14:textId="444727C9" w:rsidR="00FD3622" w:rsidRPr="006558CB" w:rsidRDefault="00A04C81"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2306547" w14:textId="77777777" w:rsidTr="00221C62">
        <w:tc>
          <w:tcPr>
            <w:tcW w:w="3114" w:type="dxa"/>
          </w:tcPr>
          <w:p w14:paraId="5D3326C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0E648AE0" w14:textId="4FEF156E" w:rsidR="00FD3622" w:rsidRPr="006558CB" w:rsidRDefault="00A04C81" w:rsidP="00221C62">
            <w:pPr>
              <w:pStyle w:val="Lauftext"/>
              <w:rPr>
                <w:rFonts w:asciiTheme="majorHAnsi" w:hAnsiTheme="majorHAnsi"/>
                <w:sz w:val="20"/>
                <w:szCs w:val="20"/>
              </w:rPr>
            </w:pPr>
            <w:r>
              <w:rPr>
                <w:rFonts w:asciiTheme="majorHAnsi" w:hAnsiTheme="majorHAnsi"/>
                <w:sz w:val="20"/>
                <w:szCs w:val="20"/>
              </w:rPr>
              <w:t>Rückstand von etwa vier bis sechs Stunden.</w:t>
            </w:r>
          </w:p>
        </w:tc>
      </w:tr>
      <w:tr w:rsidR="00FD3622" w:rsidRPr="006558CB" w14:paraId="29E4F99A" w14:textId="77777777" w:rsidTr="00221C62">
        <w:tc>
          <w:tcPr>
            <w:tcW w:w="3114" w:type="dxa"/>
          </w:tcPr>
          <w:p w14:paraId="55AA2D9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CA39055" w14:textId="49BA09AA" w:rsidR="00FD3622" w:rsidRPr="006558CB" w:rsidRDefault="00A04C81" w:rsidP="00221C62">
            <w:pPr>
              <w:pStyle w:val="Lauftext"/>
              <w:keepNext/>
              <w:rPr>
                <w:rFonts w:asciiTheme="majorHAnsi" w:hAnsiTheme="majorHAnsi"/>
                <w:sz w:val="20"/>
                <w:szCs w:val="20"/>
              </w:rPr>
            </w:pPr>
            <w:r>
              <w:rPr>
                <w:rFonts w:asciiTheme="majorHAnsi" w:hAnsiTheme="majorHAnsi"/>
                <w:sz w:val="20"/>
                <w:szCs w:val="20"/>
              </w:rPr>
              <w:t>Ich habe das Erstellen der Dokumentation für die Mockup-Phase etwas unterschätzt. Stark unterschätzt habe ich das Erstellen des Testkonzepts.</w:t>
            </w:r>
          </w:p>
        </w:tc>
      </w:tr>
    </w:tbl>
    <w:p w14:paraId="50485200" w14:textId="77777777" w:rsidR="00FD3622" w:rsidRPr="006558CB" w:rsidRDefault="00FD3622" w:rsidP="00FD3622">
      <w:pPr>
        <w:pStyle w:val="Beschriftung"/>
        <w:rPr>
          <w:rFonts w:asciiTheme="majorHAnsi" w:hAnsiTheme="majorHAnsi"/>
          <w:sz w:val="20"/>
          <w:szCs w:val="20"/>
        </w:rPr>
      </w:pPr>
      <w:bookmarkStart w:id="36" w:name="_Toc529451349"/>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8</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4</w:t>
      </w:r>
      <w:bookmarkEnd w:id="36"/>
    </w:p>
    <w:p w14:paraId="017EA7AA"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72F2DA2E" w14:textId="5C153729" w:rsidR="00FD3622" w:rsidRPr="006558CB" w:rsidRDefault="00FD3622" w:rsidP="00FD3622">
      <w:pPr>
        <w:pStyle w:val="H2-ohneImpactaufInhaltsverzeichnis"/>
        <w:rPr>
          <w:szCs w:val="20"/>
        </w:rPr>
      </w:pPr>
      <w:r w:rsidRPr="006558CB">
        <w:rPr>
          <w:szCs w:val="20"/>
        </w:rPr>
        <w:lastRenderedPageBreak/>
        <w:t xml:space="preserve">Montag, </w:t>
      </w:r>
      <w:r w:rsidR="00D465F7">
        <w:rPr>
          <w:szCs w:val="20"/>
        </w:rPr>
        <w:t>20</w:t>
      </w:r>
      <w:r w:rsidRPr="006558CB">
        <w:rPr>
          <w:szCs w:val="20"/>
        </w:rPr>
        <w:t xml:space="preserve">. </w:t>
      </w:r>
      <w:r w:rsidR="00D465F7">
        <w:rPr>
          <w:szCs w:val="20"/>
        </w:rPr>
        <w:t>März</w:t>
      </w:r>
      <w:r w:rsidRPr="006558CB">
        <w:rPr>
          <w:szCs w:val="20"/>
        </w:rPr>
        <w:t xml:space="preserve"> </w:t>
      </w:r>
      <w:r w:rsidR="00D465F7">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EC92621" w14:textId="77777777" w:rsidTr="00221C62">
        <w:tc>
          <w:tcPr>
            <w:tcW w:w="3114" w:type="dxa"/>
          </w:tcPr>
          <w:p w14:paraId="69A9041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140F6CAF" w14:textId="52E35D43" w:rsidR="00FD3622" w:rsidRPr="006558CB" w:rsidRDefault="00D465F7" w:rsidP="00221C62">
            <w:pPr>
              <w:pStyle w:val="Lauftext"/>
              <w:rPr>
                <w:rFonts w:asciiTheme="majorHAnsi" w:hAnsiTheme="majorHAnsi"/>
                <w:sz w:val="20"/>
                <w:szCs w:val="20"/>
              </w:rPr>
            </w:pPr>
            <w:r>
              <w:rPr>
                <w:rFonts w:asciiTheme="majorHAnsi" w:hAnsiTheme="majorHAnsi"/>
                <w:sz w:val="20"/>
                <w:szCs w:val="20"/>
              </w:rPr>
              <w:t xml:space="preserve">Controller erstellen, </w:t>
            </w:r>
            <w:proofErr w:type="spellStart"/>
            <w:r>
              <w:rPr>
                <w:rFonts w:asciiTheme="majorHAnsi" w:hAnsiTheme="majorHAnsi"/>
                <w:sz w:val="20"/>
                <w:szCs w:val="20"/>
              </w:rPr>
              <w:t>Requests</w:t>
            </w:r>
            <w:proofErr w:type="spellEnd"/>
            <w:r>
              <w:rPr>
                <w:rFonts w:asciiTheme="majorHAnsi" w:hAnsiTheme="majorHAnsi"/>
                <w:sz w:val="20"/>
                <w:szCs w:val="20"/>
              </w:rPr>
              <w:t xml:space="preserve"> erstellen, Ressourcen erstellen, Validierung erstellen</w:t>
            </w:r>
          </w:p>
        </w:tc>
      </w:tr>
      <w:tr w:rsidR="00FD3622" w:rsidRPr="006558CB" w14:paraId="5943F918" w14:textId="77777777" w:rsidTr="00221C62">
        <w:tc>
          <w:tcPr>
            <w:tcW w:w="3114" w:type="dxa"/>
          </w:tcPr>
          <w:p w14:paraId="75C88E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A0D3F59" w14:textId="5029E7A9" w:rsidR="00FD3622" w:rsidRPr="006558CB" w:rsidRDefault="00D465F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2502F4E6" w14:textId="77777777" w:rsidTr="00221C62">
        <w:tc>
          <w:tcPr>
            <w:tcW w:w="3114" w:type="dxa"/>
          </w:tcPr>
          <w:p w14:paraId="1FB7FDA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08B2478" w14:textId="51C07AAF" w:rsidR="00FD3622" w:rsidRPr="006558CB" w:rsidRDefault="00D465F7" w:rsidP="00221C62">
            <w:pPr>
              <w:pStyle w:val="Lauftext"/>
              <w:rPr>
                <w:rFonts w:asciiTheme="majorHAnsi" w:hAnsiTheme="majorHAnsi"/>
                <w:sz w:val="20"/>
                <w:szCs w:val="20"/>
              </w:rPr>
            </w:pPr>
            <w:r>
              <w:rPr>
                <w:rFonts w:asciiTheme="majorHAnsi" w:hAnsiTheme="majorHAnsi"/>
                <w:sz w:val="20"/>
                <w:szCs w:val="20"/>
              </w:rPr>
              <w:t>Ich konnte das Testkonzept endlich abschliessen.</w:t>
            </w:r>
          </w:p>
        </w:tc>
      </w:tr>
      <w:tr w:rsidR="00FD3622" w:rsidRPr="006558CB" w14:paraId="68B371F0" w14:textId="77777777" w:rsidTr="00221C62">
        <w:tc>
          <w:tcPr>
            <w:tcW w:w="3114" w:type="dxa"/>
          </w:tcPr>
          <w:p w14:paraId="7D79E53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85B114C" w14:textId="71F5709E" w:rsidR="00FD3622" w:rsidRPr="006558CB" w:rsidRDefault="00D465F7" w:rsidP="00221C62">
            <w:pPr>
              <w:pStyle w:val="Lauftext"/>
              <w:rPr>
                <w:rFonts w:asciiTheme="majorHAnsi" w:hAnsiTheme="majorHAnsi"/>
                <w:sz w:val="20"/>
                <w:szCs w:val="20"/>
              </w:rPr>
            </w:pPr>
            <w:r>
              <w:rPr>
                <w:rFonts w:asciiTheme="majorHAnsi" w:hAnsiTheme="majorHAnsi"/>
                <w:sz w:val="20"/>
                <w:szCs w:val="20"/>
              </w:rPr>
              <w:t>Ich war mir nicht sicher, wie ausführlich das Testkonzept sein sollte.</w:t>
            </w:r>
          </w:p>
        </w:tc>
      </w:tr>
      <w:tr w:rsidR="00FD3622" w:rsidRPr="006558CB" w14:paraId="77707C1F" w14:textId="77777777" w:rsidTr="00221C62">
        <w:tc>
          <w:tcPr>
            <w:tcW w:w="3114" w:type="dxa"/>
          </w:tcPr>
          <w:p w14:paraId="47270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E98653C" w14:textId="2FA61A01" w:rsidR="00FD3622" w:rsidRPr="006558CB" w:rsidRDefault="00D465F7" w:rsidP="00221C62">
            <w:pPr>
              <w:pStyle w:val="Lauftext"/>
              <w:rPr>
                <w:rFonts w:asciiTheme="majorHAnsi" w:hAnsiTheme="majorHAnsi"/>
                <w:sz w:val="20"/>
                <w:szCs w:val="20"/>
              </w:rPr>
            </w:pPr>
            <w:r>
              <w:rPr>
                <w:rFonts w:asciiTheme="majorHAnsi" w:hAnsiTheme="majorHAnsi"/>
                <w:sz w:val="20"/>
                <w:szCs w:val="20"/>
              </w:rPr>
              <w:t>Domenik konnte mir Input geben.</w:t>
            </w:r>
          </w:p>
        </w:tc>
      </w:tr>
      <w:tr w:rsidR="00FD3622" w:rsidRPr="006558CB" w14:paraId="31B2CCCB" w14:textId="77777777" w:rsidTr="00221C62">
        <w:tc>
          <w:tcPr>
            <w:tcW w:w="3114" w:type="dxa"/>
          </w:tcPr>
          <w:p w14:paraId="31569C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2BE1830" w14:textId="38A2E854" w:rsidR="00FD3622" w:rsidRPr="006558CB" w:rsidRDefault="00D465F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619B4DBD" w14:textId="77777777" w:rsidTr="00221C62">
        <w:tc>
          <w:tcPr>
            <w:tcW w:w="3114" w:type="dxa"/>
          </w:tcPr>
          <w:p w14:paraId="33675C0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F42D2BD" w14:textId="6C67F6DA" w:rsidR="00FD3622" w:rsidRPr="006558CB" w:rsidRDefault="00D465F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5C201DCB" w14:textId="77777777" w:rsidTr="00221C62">
        <w:tc>
          <w:tcPr>
            <w:tcW w:w="3114" w:type="dxa"/>
          </w:tcPr>
          <w:p w14:paraId="1E0224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534012DA" w14:textId="59E50C8F" w:rsidR="00FD3622" w:rsidRPr="006558CB" w:rsidRDefault="00D465F7" w:rsidP="00221C62">
            <w:pPr>
              <w:pStyle w:val="Lauftext"/>
              <w:rPr>
                <w:rFonts w:asciiTheme="majorHAnsi" w:hAnsiTheme="majorHAnsi"/>
                <w:sz w:val="20"/>
                <w:szCs w:val="20"/>
              </w:rPr>
            </w:pPr>
            <w:r>
              <w:rPr>
                <w:rFonts w:asciiTheme="majorHAnsi" w:hAnsiTheme="majorHAnsi"/>
                <w:sz w:val="20"/>
                <w:szCs w:val="20"/>
              </w:rPr>
              <w:t>Domenik Hofer, mein Berufsbildner</w:t>
            </w:r>
          </w:p>
        </w:tc>
      </w:tr>
      <w:tr w:rsidR="00FD3622" w:rsidRPr="006558CB" w14:paraId="08B146B9" w14:textId="77777777" w:rsidTr="00221C62">
        <w:tc>
          <w:tcPr>
            <w:tcW w:w="3114" w:type="dxa"/>
          </w:tcPr>
          <w:p w14:paraId="5723E4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7007C67" w14:textId="363BAE49" w:rsidR="00FD3622" w:rsidRPr="006558CB" w:rsidRDefault="00D465F7" w:rsidP="00221C62">
            <w:pPr>
              <w:pStyle w:val="Lauftext"/>
              <w:rPr>
                <w:rFonts w:asciiTheme="majorHAnsi" w:hAnsiTheme="majorHAnsi"/>
                <w:sz w:val="20"/>
                <w:szCs w:val="20"/>
              </w:rPr>
            </w:pPr>
            <w:r>
              <w:rPr>
                <w:rFonts w:asciiTheme="majorHAnsi" w:hAnsiTheme="majorHAnsi"/>
                <w:sz w:val="20"/>
                <w:szCs w:val="20"/>
              </w:rPr>
              <w:t>Ich liege substanziell hinter dem Zeitplan, nämlich eineinhalb Tage.</w:t>
            </w:r>
          </w:p>
        </w:tc>
      </w:tr>
      <w:tr w:rsidR="00FD3622" w:rsidRPr="006558CB" w14:paraId="69D0AE8D" w14:textId="77777777" w:rsidTr="00221C62">
        <w:tc>
          <w:tcPr>
            <w:tcW w:w="3114" w:type="dxa"/>
          </w:tcPr>
          <w:p w14:paraId="13F2EFB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9E3F8E7" w14:textId="22FBFFA1" w:rsidR="00FD3622" w:rsidRPr="006558CB" w:rsidRDefault="00D465F7" w:rsidP="00221C62">
            <w:pPr>
              <w:pStyle w:val="Lauftext"/>
              <w:keepNext/>
              <w:rPr>
                <w:rFonts w:asciiTheme="majorHAnsi" w:hAnsiTheme="majorHAnsi"/>
                <w:sz w:val="20"/>
                <w:szCs w:val="20"/>
              </w:rPr>
            </w:pPr>
            <w:r>
              <w:rPr>
                <w:rFonts w:asciiTheme="majorHAnsi" w:hAnsiTheme="majorHAnsi"/>
                <w:sz w:val="20"/>
                <w:szCs w:val="20"/>
              </w:rPr>
              <w:t>Ich hatte Schwierigkeiten beim Erstellen des Zeitplans, weil ich nicht ganz wusste, wie ich ihn aufbauen sollte. Glücklicherweise konnte ich den Zeitplan heute fertigstellen.</w:t>
            </w:r>
          </w:p>
        </w:tc>
      </w:tr>
    </w:tbl>
    <w:p w14:paraId="05C54200" w14:textId="77777777" w:rsidR="00FD3622" w:rsidRPr="006558CB" w:rsidRDefault="00FD3622" w:rsidP="00FD3622">
      <w:pPr>
        <w:pStyle w:val="Beschriftung"/>
        <w:rPr>
          <w:rFonts w:asciiTheme="majorHAnsi" w:hAnsiTheme="majorHAnsi"/>
          <w:sz w:val="20"/>
          <w:szCs w:val="20"/>
        </w:rPr>
      </w:pPr>
      <w:bookmarkStart w:id="37" w:name="_Toc529451350"/>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9</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5</w:t>
      </w:r>
      <w:bookmarkEnd w:id="37"/>
    </w:p>
    <w:p w14:paraId="7B81A741"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FA5DBA" w14:textId="31DF688D" w:rsidR="00FD3622" w:rsidRPr="006558CB" w:rsidRDefault="00372137" w:rsidP="00FD3622">
      <w:pPr>
        <w:pStyle w:val="H2-ohneImpactaufInhaltsverzeichnis"/>
        <w:rPr>
          <w:szCs w:val="20"/>
        </w:rPr>
      </w:pPr>
      <w:r>
        <w:rPr>
          <w:szCs w:val="20"/>
        </w:rPr>
        <w:lastRenderedPageBreak/>
        <w:t>Dienstag</w:t>
      </w:r>
      <w:r w:rsidR="00FD3622" w:rsidRPr="006558CB">
        <w:rPr>
          <w:szCs w:val="20"/>
        </w:rPr>
        <w:t xml:space="preserve">, </w:t>
      </w:r>
      <w:r>
        <w:rPr>
          <w:szCs w:val="20"/>
        </w:rPr>
        <w:t>21</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65F9B90" w14:textId="77777777" w:rsidTr="00221C62">
        <w:tc>
          <w:tcPr>
            <w:tcW w:w="3114" w:type="dxa"/>
          </w:tcPr>
          <w:p w14:paraId="1AEA7ED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310FCE06" w14:textId="03A59F7C" w:rsidR="00FD3622" w:rsidRPr="006558CB" w:rsidRDefault="00372137" w:rsidP="00221C62">
            <w:pPr>
              <w:pStyle w:val="Lauftext"/>
              <w:rPr>
                <w:rFonts w:asciiTheme="majorHAnsi" w:hAnsiTheme="majorHAnsi"/>
                <w:sz w:val="20"/>
                <w:szCs w:val="20"/>
              </w:rPr>
            </w:pPr>
            <w:r>
              <w:rPr>
                <w:rFonts w:asciiTheme="majorHAnsi" w:hAnsiTheme="majorHAnsi"/>
                <w:sz w:val="20"/>
                <w:szCs w:val="20"/>
              </w:rPr>
              <w:t>Swagger aufsetzen, Authentifizierung implementieren und in Swagger anwenden</w:t>
            </w:r>
          </w:p>
        </w:tc>
      </w:tr>
      <w:tr w:rsidR="00FD3622" w:rsidRPr="006558CB" w14:paraId="396D40B4" w14:textId="77777777" w:rsidTr="00221C62">
        <w:tc>
          <w:tcPr>
            <w:tcW w:w="3114" w:type="dxa"/>
          </w:tcPr>
          <w:p w14:paraId="5CDFC5E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0FB8A3B6" w14:textId="019CE6F7" w:rsidR="00FD3622" w:rsidRPr="006558CB" w:rsidRDefault="0037213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5A54A2A" w14:textId="77777777" w:rsidTr="00221C62">
        <w:tc>
          <w:tcPr>
            <w:tcW w:w="3114" w:type="dxa"/>
          </w:tcPr>
          <w:p w14:paraId="2F580D1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5FFADAB5" w14:textId="161C24DF" w:rsidR="00FD3622" w:rsidRPr="006558CB" w:rsidRDefault="00372137"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 xml:space="preserve">-Projekt vorbereiten, API-Routen erstellen, Controller erstellen, </w:t>
            </w:r>
            <w:proofErr w:type="spellStart"/>
            <w:r>
              <w:rPr>
                <w:rFonts w:asciiTheme="majorHAnsi" w:hAnsiTheme="majorHAnsi"/>
                <w:sz w:val="20"/>
                <w:szCs w:val="20"/>
              </w:rPr>
              <w:t>Requests</w:t>
            </w:r>
            <w:proofErr w:type="spellEnd"/>
            <w:r>
              <w:rPr>
                <w:rFonts w:asciiTheme="majorHAnsi" w:hAnsiTheme="majorHAnsi"/>
                <w:sz w:val="20"/>
                <w:szCs w:val="20"/>
              </w:rPr>
              <w:t xml:space="preserve"> erstellen, Ressourcen erstellen, Validierung erstellen</w:t>
            </w:r>
          </w:p>
        </w:tc>
      </w:tr>
      <w:tr w:rsidR="00FD3622" w:rsidRPr="006558CB" w14:paraId="3C5DA84C" w14:textId="77777777" w:rsidTr="00221C62">
        <w:tc>
          <w:tcPr>
            <w:tcW w:w="3114" w:type="dxa"/>
          </w:tcPr>
          <w:p w14:paraId="211B03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453C29C" w14:textId="0B5938E2" w:rsidR="00FD3622" w:rsidRPr="006558CB" w:rsidRDefault="008E6C57" w:rsidP="00221C62">
            <w:pPr>
              <w:pStyle w:val="Lauftext"/>
              <w:rPr>
                <w:rFonts w:asciiTheme="majorHAnsi" w:hAnsiTheme="majorHAnsi"/>
                <w:sz w:val="20"/>
                <w:szCs w:val="20"/>
              </w:rPr>
            </w:pPr>
            <w:r>
              <w:rPr>
                <w:rFonts w:asciiTheme="majorHAnsi" w:hAnsiTheme="majorHAnsi"/>
                <w:sz w:val="20"/>
                <w:szCs w:val="20"/>
              </w:rPr>
              <w:t>Ich hatte ein paar Probleme die Validierung richtig zu definieren.</w:t>
            </w:r>
          </w:p>
        </w:tc>
      </w:tr>
      <w:tr w:rsidR="00FD3622" w:rsidRPr="006558CB" w14:paraId="0B6A0943" w14:textId="77777777" w:rsidTr="00221C62">
        <w:tc>
          <w:tcPr>
            <w:tcW w:w="3114" w:type="dxa"/>
          </w:tcPr>
          <w:p w14:paraId="700E4C5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F93928C" w14:textId="2271B7B7" w:rsidR="00FD3622" w:rsidRPr="006558CB" w:rsidRDefault="008E6C57" w:rsidP="00221C62">
            <w:pPr>
              <w:pStyle w:val="Lauftext"/>
              <w:rPr>
                <w:rFonts w:asciiTheme="majorHAnsi" w:hAnsiTheme="majorHAnsi"/>
                <w:sz w:val="20"/>
                <w:szCs w:val="20"/>
              </w:rPr>
            </w:pPr>
            <w:r>
              <w:rPr>
                <w:rFonts w:asciiTheme="majorHAnsi" w:hAnsiTheme="majorHAnsi"/>
                <w:sz w:val="20"/>
                <w:szCs w:val="20"/>
              </w:rPr>
              <w:t xml:space="preserve">Mit Hilfe der </w:t>
            </w:r>
            <w:proofErr w:type="spellStart"/>
            <w:r>
              <w:rPr>
                <w:rFonts w:asciiTheme="majorHAnsi" w:hAnsiTheme="majorHAnsi"/>
                <w:sz w:val="20"/>
                <w:szCs w:val="20"/>
              </w:rPr>
              <w:t>Laravel</w:t>
            </w:r>
            <w:proofErr w:type="spellEnd"/>
            <w:r>
              <w:rPr>
                <w:rFonts w:asciiTheme="majorHAnsi" w:hAnsiTheme="majorHAnsi"/>
                <w:sz w:val="20"/>
                <w:szCs w:val="20"/>
              </w:rPr>
              <w:t>-Dokumentation habe ich schlussendlich den korrekten Aufbau verstanden.</w:t>
            </w:r>
          </w:p>
        </w:tc>
      </w:tr>
      <w:tr w:rsidR="00FD3622" w:rsidRPr="006558CB" w14:paraId="765BCA4E" w14:textId="77777777" w:rsidTr="00221C62">
        <w:tc>
          <w:tcPr>
            <w:tcW w:w="3114" w:type="dxa"/>
          </w:tcPr>
          <w:p w14:paraId="7DF201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4829602F" w14:textId="654BD78B" w:rsidR="00FD3622" w:rsidRPr="006558CB" w:rsidRDefault="008E6C5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0A293284" w14:textId="77777777" w:rsidTr="00221C62">
        <w:tc>
          <w:tcPr>
            <w:tcW w:w="3114" w:type="dxa"/>
          </w:tcPr>
          <w:p w14:paraId="3A6D0D5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4A6B2E2" w14:textId="241574DD" w:rsidR="00FD3622" w:rsidRPr="006558CB" w:rsidRDefault="008E6C57"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-Dokumentation, laraveldaily.com</w:t>
            </w:r>
          </w:p>
        </w:tc>
      </w:tr>
      <w:tr w:rsidR="00FD3622" w:rsidRPr="006558CB" w14:paraId="3B711CF5" w14:textId="77777777" w:rsidTr="00221C62">
        <w:tc>
          <w:tcPr>
            <w:tcW w:w="3114" w:type="dxa"/>
          </w:tcPr>
          <w:p w14:paraId="69839E1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79548B4E" w14:textId="4293728B" w:rsidR="00FD3622" w:rsidRPr="006558CB" w:rsidRDefault="008E6C5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F9DB10D" w14:textId="77777777" w:rsidTr="00221C62">
        <w:tc>
          <w:tcPr>
            <w:tcW w:w="3114" w:type="dxa"/>
          </w:tcPr>
          <w:p w14:paraId="7D70B2F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8E0D36" w14:textId="43A6F802" w:rsidR="00FD3622" w:rsidRPr="006558CB" w:rsidRDefault="008E6C57" w:rsidP="00221C62">
            <w:pPr>
              <w:pStyle w:val="Lauftext"/>
              <w:rPr>
                <w:rFonts w:asciiTheme="majorHAnsi" w:hAnsiTheme="majorHAnsi"/>
                <w:sz w:val="20"/>
                <w:szCs w:val="20"/>
              </w:rPr>
            </w:pPr>
            <w:r>
              <w:rPr>
                <w:rFonts w:asciiTheme="majorHAnsi" w:hAnsiTheme="majorHAnsi"/>
                <w:sz w:val="20"/>
                <w:szCs w:val="20"/>
              </w:rPr>
              <w:t>Ich konnte gute Fortschritte machen, bin aber nichtsdestotrotz weiter im Verzug. Ich bin zirka ein Tag hinter dem Zeitplan.</w:t>
            </w:r>
          </w:p>
        </w:tc>
      </w:tr>
      <w:tr w:rsidR="00FD3622" w:rsidRPr="006558CB" w14:paraId="2E1789CE" w14:textId="77777777" w:rsidTr="00221C62">
        <w:tc>
          <w:tcPr>
            <w:tcW w:w="3114" w:type="dxa"/>
          </w:tcPr>
          <w:p w14:paraId="6F9E10C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DF72A1E" w14:textId="07FD7AF2" w:rsidR="00FD3622" w:rsidRPr="006558CB" w:rsidRDefault="00E23888" w:rsidP="00221C62">
            <w:pPr>
              <w:pStyle w:val="Lauftext"/>
              <w:keepNext/>
              <w:rPr>
                <w:rFonts w:asciiTheme="majorHAnsi" w:hAnsiTheme="majorHAnsi"/>
                <w:sz w:val="20"/>
                <w:szCs w:val="20"/>
              </w:rPr>
            </w:pPr>
            <w:r>
              <w:rPr>
                <w:rFonts w:asciiTheme="majorHAnsi" w:hAnsiTheme="majorHAnsi"/>
                <w:sz w:val="20"/>
                <w:szCs w:val="20"/>
              </w:rPr>
              <w:t xml:space="preserve">Normalerweise mache ich zuerst ein Controller ohne </w:t>
            </w:r>
            <w:proofErr w:type="spellStart"/>
            <w:r>
              <w:rPr>
                <w:rFonts w:asciiTheme="majorHAnsi" w:hAnsiTheme="majorHAnsi"/>
                <w:sz w:val="20"/>
                <w:szCs w:val="20"/>
              </w:rPr>
              <w:t>Requests</w:t>
            </w:r>
            <w:proofErr w:type="spellEnd"/>
            <w:r>
              <w:rPr>
                <w:rFonts w:asciiTheme="majorHAnsi" w:hAnsiTheme="majorHAnsi"/>
                <w:sz w:val="20"/>
                <w:szCs w:val="20"/>
              </w:rPr>
              <w:t xml:space="preserve"> und Resources, um die Funktionalität zu gewährleisten. Um Zeit zu sparen, habe ich in diesem Projekt direkt die ganze Struktur aufgebaut.</w:t>
            </w:r>
          </w:p>
        </w:tc>
      </w:tr>
    </w:tbl>
    <w:p w14:paraId="580E738F" w14:textId="77777777" w:rsidR="00FD3622" w:rsidRPr="006558CB" w:rsidRDefault="00FD3622" w:rsidP="00FD3622">
      <w:pPr>
        <w:pStyle w:val="Beschriftung"/>
        <w:rPr>
          <w:rFonts w:asciiTheme="majorHAnsi" w:hAnsiTheme="majorHAnsi"/>
          <w:sz w:val="20"/>
          <w:szCs w:val="20"/>
        </w:rPr>
      </w:pPr>
      <w:bookmarkStart w:id="38" w:name="_Toc529451351"/>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10</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6</w:t>
      </w:r>
      <w:bookmarkEnd w:id="38"/>
    </w:p>
    <w:p w14:paraId="3D7418FB"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EF1B78"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tblBorders>
        <w:tblLook w:val="04A0" w:firstRow="1" w:lastRow="0" w:firstColumn="1" w:lastColumn="0" w:noHBand="0" w:noVBand="1"/>
      </w:tblPr>
      <w:tblGrid>
        <w:gridCol w:w="3114"/>
        <w:gridCol w:w="5219"/>
      </w:tblGrid>
      <w:tr w:rsidR="00FD3622" w:rsidRPr="006558CB" w14:paraId="31BA11CC" w14:textId="77777777" w:rsidTr="00221C62">
        <w:tc>
          <w:tcPr>
            <w:tcW w:w="3114" w:type="dxa"/>
            <w:tcBorders>
              <w:right w:val="nil"/>
            </w:tcBorders>
          </w:tcPr>
          <w:p w14:paraId="54FD8C9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Borders>
              <w:left w:val="nil"/>
              <w:right w:val="nil"/>
            </w:tcBorders>
          </w:tcPr>
          <w:p w14:paraId="1E07F120" w14:textId="77777777" w:rsidR="00FD3622" w:rsidRPr="006558CB" w:rsidRDefault="00FD3622" w:rsidP="00221C62">
            <w:pPr>
              <w:pStyle w:val="Lauftext"/>
              <w:rPr>
                <w:rFonts w:asciiTheme="majorHAnsi" w:hAnsiTheme="majorHAnsi"/>
                <w:sz w:val="20"/>
                <w:szCs w:val="20"/>
              </w:rPr>
            </w:pPr>
          </w:p>
        </w:tc>
      </w:tr>
      <w:tr w:rsidR="00FD3622" w:rsidRPr="006558CB" w14:paraId="54599784" w14:textId="77777777" w:rsidTr="00221C62">
        <w:tc>
          <w:tcPr>
            <w:tcW w:w="3114" w:type="dxa"/>
          </w:tcPr>
          <w:p w14:paraId="4A4989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Borders>
              <w:right w:val="nil"/>
            </w:tcBorders>
          </w:tcPr>
          <w:p w14:paraId="0224AEFB" w14:textId="77777777" w:rsidR="00FD3622" w:rsidRPr="006558CB" w:rsidRDefault="00FD3622" w:rsidP="00221C62">
            <w:pPr>
              <w:pStyle w:val="Lauftext"/>
              <w:rPr>
                <w:rFonts w:asciiTheme="majorHAnsi" w:hAnsiTheme="majorHAnsi"/>
                <w:sz w:val="20"/>
                <w:szCs w:val="20"/>
              </w:rPr>
            </w:pPr>
          </w:p>
        </w:tc>
      </w:tr>
      <w:tr w:rsidR="00FD3622" w:rsidRPr="006558CB" w14:paraId="3FF0DAD2" w14:textId="77777777" w:rsidTr="00221C62">
        <w:tc>
          <w:tcPr>
            <w:tcW w:w="3114" w:type="dxa"/>
          </w:tcPr>
          <w:p w14:paraId="0C1695F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Borders>
              <w:right w:val="nil"/>
            </w:tcBorders>
          </w:tcPr>
          <w:p w14:paraId="598434F7" w14:textId="77777777" w:rsidR="00FD3622" w:rsidRPr="006558CB" w:rsidRDefault="00FD3622" w:rsidP="00221C62">
            <w:pPr>
              <w:pStyle w:val="Lauftext"/>
              <w:rPr>
                <w:rFonts w:asciiTheme="majorHAnsi" w:hAnsiTheme="majorHAnsi"/>
                <w:sz w:val="20"/>
                <w:szCs w:val="20"/>
              </w:rPr>
            </w:pPr>
          </w:p>
        </w:tc>
      </w:tr>
      <w:tr w:rsidR="00FD3622" w:rsidRPr="006558CB" w14:paraId="67E6A7C8" w14:textId="77777777" w:rsidTr="00221C62">
        <w:tc>
          <w:tcPr>
            <w:tcW w:w="3114" w:type="dxa"/>
          </w:tcPr>
          <w:p w14:paraId="1607842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Borders>
              <w:right w:val="nil"/>
            </w:tcBorders>
          </w:tcPr>
          <w:p w14:paraId="3964B7A9" w14:textId="77777777" w:rsidR="00FD3622" w:rsidRPr="006558CB" w:rsidRDefault="00FD3622" w:rsidP="00221C62">
            <w:pPr>
              <w:pStyle w:val="Lauftext"/>
              <w:rPr>
                <w:rFonts w:asciiTheme="majorHAnsi" w:hAnsiTheme="majorHAnsi"/>
                <w:sz w:val="20"/>
                <w:szCs w:val="20"/>
              </w:rPr>
            </w:pPr>
          </w:p>
        </w:tc>
      </w:tr>
      <w:tr w:rsidR="00FD3622" w:rsidRPr="006558CB" w14:paraId="76C7838D" w14:textId="77777777" w:rsidTr="00221C62">
        <w:tc>
          <w:tcPr>
            <w:tcW w:w="3114" w:type="dxa"/>
          </w:tcPr>
          <w:p w14:paraId="16BF98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Borders>
              <w:right w:val="nil"/>
            </w:tcBorders>
          </w:tcPr>
          <w:p w14:paraId="4F4074A3" w14:textId="77777777" w:rsidR="00FD3622" w:rsidRPr="006558CB" w:rsidRDefault="00FD3622" w:rsidP="00221C62">
            <w:pPr>
              <w:pStyle w:val="Lauftext"/>
              <w:rPr>
                <w:rFonts w:asciiTheme="majorHAnsi" w:hAnsiTheme="majorHAnsi"/>
                <w:sz w:val="20"/>
                <w:szCs w:val="20"/>
              </w:rPr>
            </w:pPr>
          </w:p>
        </w:tc>
      </w:tr>
      <w:tr w:rsidR="00FD3622" w:rsidRPr="006558CB" w14:paraId="0EBC950D" w14:textId="77777777" w:rsidTr="00221C62">
        <w:tc>
          <w:tcPr>
            <w:tcW w:w="3114" w:type="dxa"/>
          </w:tcPr>
          <w:p w14:paraId="5F0EBF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Borders>
              <w:right w:val="nil"/>
            </w:tcBorders>
          </w:tcPr>
          <w:p w14:paraId="53D43330" w14:textId="77777777" w:rsidR="00FD3622" w:rsidRPr="006558CB" w:rsidRDefault="00FD3622" w:rsidP="00221C62">
            <w:pPr>
              <w:pStyle w:val="Lauftext"/>
              <w:rPr>
                <w:rFonts w:asciiTheme="majorHAnsi" w:hAnsiTheme="majorHAnsi"/>
                <w:sz w:val="20"/>
                <w:szCs w:val="20"/>
              </w:rPr>
            </w:pPr>
          </w:p>
        </w:tc>
      </w:tr>
      <w:tr w:rsidR="00FD3622" w:rsidRPr="006558CB" w14:paraId="50B026A3" w14:textId="77777777" w:rsidTr="00221C62">
        <w:tc>
          <w:tcPr>
            <w:tcW w:w="3114" w:type="dxa"/>
          </w:tcPr>
          <w:p w14:paraId="73AEDA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Borders>
              <w:right w:val="nil"/>
            </w:tcBorders>
          </w:tcPr>
          <w:p w14:paraId="16081F94" w14:textId="77777777" w:rsidR="00FD3622" w:rsidRPr="006558CB" w:rsidRDefault="00FD3622" w:rsidP="00221C62">
            <w:pPr>
              <w:pStyle w:val="Lauftext"/>
              <w:rPr>
                <w:rFonts w:asciiTheme="majorHAnsi" w:hAnsiTheme="majorHAnsi"/>
                <w:sz w:val="20"/>
                <w:szCs w:val="20"/>
              </w:rPr>
            </w:pPr>
          </w:p>
        </w:tc>
      </w:tr>
      <w:tr w:rsidR="00FD3622" w:rsidRPr="006558CB" w14:paraId="3692674D" w14:textId="77777777" w:rsidTr="00221C62">
        <w:tc>
          <w:tcPr>
            <w:tcW w:w="3114" w:type="dxa"/>
          </w:tcPr>
          <w:p w14:paraId="10C72C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Borders>
              <w:right w:val="nil"/>
            </w:tcBorders>
          </w:tcPr>
          <w:p w14:paraId="43F2040E" w14:textId="77777777" w:rsidR="00FD3622" w:rsidRPr="006558CB" w:rsidRDefault="00FD3622" w:rsidP="00221C62">
            <w:pPr>
              <w:pStyle w:val="Lauftext"/>
              <w:rPr>
                <w:rFonts w:asciiTheme="majorHAnsi" w:hAnsiTheme="majorHAnsi"/>
                <w:sz w:val="20"/>
                <w:szCs w:val="20"/>
              </w:rPr>
            </w:pPr>
          </w:p>
        </w:tc>
      </w:tr>
      <w:tr w:rsidR="00FD3622" w:rsidRPr="006558CB" w14:paraId="4946F73E" w14:textId="77777777" w:rsidTr="00221C62">
        <w:tc>
          <w:tcPr>
            <w:tcW w:w="3114" w:type="dxa"/>
          </w:tcPr>
          <w:p w14:paraId="2991C32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Borders>
              <w:right w:val="nil"/>
            </w:tcBorders>
          </w:tcPr>
          <w:p w14:paraId="57F76768" w14:textId="77777777" w:rsidR="00FD3622" w:rsidRPr="006558CB" w:rsidRDefault="00FD3622" w:rsidP="00221C62">
            <w:pPr>
              <w:pStyle w:val="Lauftext"/>
              <w:rPr>
                <w:rFonts w:asciiTheme="majorHAnsi" w:hAnsiTheme="majorHAnsi"/>
                <w:sz w:val="20"/>
                <w:szCs w:val="20"/>
              </w:rPr>
            </w:pPr>
          </w:p>
        </w:tc>
      </w:tr>
      <w:tr w:rsidR="00FD3622" w:rsidRPr="006558CB" w14:paraId="3048662A" w14:textId="77777777" w:rsidTr="00221C62">
        <w:tc>
          <w:tcPr>
            <w:tcW w:w="3114" w:type="dxa"/>
          </w:tcPr>
          <w:p w14:paraId="4287E60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Borders>
              <w:right w:val="nil"/>
            </w:tcBorders>
          </w:tcPr>
          <w:p w14:paraId="729098F2" w14:textId="77777777" w:rsidR="00FD3622" w:rsidRPr="006558CB" w:rsidRDefault="00FD3622" w:rsidP="00221C62">
            <w:pPr>
              <w:pStyle w:val="Lauftext"/>
              <w:keepNext/>
              <w:rPr>
                <w:rFonts w:asciiTheme="majorHAnsi" w:hAnsiTheme="majorHAnsi"/>
                <w:sz w:val="20"/>
                <w:szCs w:val="20"/>
              </w:rPr>
            </w:pPr>
          </w:p>
        </w:tc>
      </w:tr>
    </w:tbl>
    <w:p w14:paraId="6484229C" w14:textId="77777777" w:rsidR="00FD3622" w:rsidRPr="006558CB" w:rsidRDefault="00FD3622" w:rsidP="00FD3622">
      <w:pPr>
        <w:pStyle w:val="Beschriftung"/>
        <w:rPr>
          <w:rFonts w:asciiTheme="majorHAnsi" w:hAnsiTheme="majorHAnsi"/>
          <w:sz w:val="20"/>
          <w:szCs w:val="20"/>
        </w:rPr>
      </w:pPr>
      <w:bookmarkStart w:id="39" w:name="_Toc52945135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11</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7</w:t>
      </w:r>
      <w:bookmarkEnd w:id="39"/>
    </w:p>
    <w:p w14:paraId="3C30B435"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37E208F"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5D621FBB" w14:textId="77777777" w:rsidTr="00221C62">
        <w:tc>
          <w:tcPr>
            <w:tcW w:w="3114" w:type="dxa"/>
          </w:tcPr>
          <w:p w14:paraId="08B3D6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637FFED" w14:textId="77777777" w:rsidR="00FD3622" w:rsidRPr="006558CB" w:rsidRDefault="00FD3622" w:rsidP="00221C62">
            <w:pPr>
              <w:pStyle w:val="Lauftext"/>
              <w:rPr>
                <w:rFonts w:asciiTheme="majorHAnsi" w:hAnsiTheme="majorHAnsi"/>
                <w:sz w:val="20"/>
                <w:szCs w:val="20"/>
              </w:rPr>
            </w:pPr>
          </w:p>
        </w:tc>
      </w:tr>
      <w:tr w:rsidR="00FD3622" w:rsidRPr="006558CB" w14:paraId="67B45767" w14:textId="77777777" w:rsidTr="00221C62">
        <w:tc>
          <w:tcPr>
            <w:tcW w:w="3114" w:type="dxa"/>
          </w:tcPr>
          <w:p w14:paraId="186833D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709A3A1D" w14:textId="77777777" w:rsidR="00FD3622" w:rsidRPr="006558CB" w:rsidRDefault="00FD3622" w:rsidP="00221C62">
            <w:pPr>
              <w:pStyle w:val="Lauftext"/>
              <w:rPr>
                <w:rFonts w:asciiTheme="majorHAnsi" w:hAnsiTheme="majorHAnsi"/>
                <w:sz w:val="20"/>
                <w:szCs w:val="20"/>
              </w:rPr>
            </w:pPr>
          </w:p>
        </w:tc>
      </w:tr>
      <w:tr w:rsidR="00FD3622" w:rsidRPr="006558CB" w14:paraId="413B8EDE" w14:textId="77777777" w:rsidTr="00221C62">
        <w:tc>
          <w:tcPr>
            <w:tcW w:w="3114" w:type="dxa"/>
          </w:tcPr>
          <w:p w14:paraId="0C8A07C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26590C5A" w14:textId="77777777" w:rsidR="00FD3622" w:rsidRPr="006558CB" w:rsidRDefault="00FD3622" w:rsidP="00221C62">
            <w:pPr>
              <w:pStyle w:val="Lauftext"/>
              <w:rPr>
                <w:rFonts w:asciiTheme="majorHAnsi" w:hAnsiTheme="majorHAnsi"/>
                <w:sz w:val="20"/>
                <w:szCs w:val="20"/>
              </w:rPr>
            </w:pPr>
          </w:p>
        </w:tc>
      </w:tr>
      <w:tr w:rsidR="00FD3622" w:rsidRPr="006558CB" w14:paraId="30D89FC3" w14:textId="77777777" w:rsidTr="00221C62">
        <w:tc>
          <w:tcPr>
            <w:tcW w:w="3114" w:type="dxa"/>
          </w:tcPr>
          <w:p w14:paraId="24E4C10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76CCFB7B" w14:textId="77777777" w:rsidR="00FD3622" w:rsidRPr="006558CB" w:rsidRDefault="00FD3622" w:rsidP="00221C62">
            <w:pPr>
              <w:pStyle w:val="Lauftext"/>
              <w:rPr>
                <w:rFonts w:asciiTheme="majorHAnsi" w:hAnsiTheme="majorHAnsi"/>
                <w:sz w:val="20"/>
                <w:szCs w:val="20"/>
              </w:rPr>
            </w:pPr>
          </w:p>
        </w:tc>
      </w:tr>
      <w:tr w:rsidR="00FD3622" w:rsidRPr="006558CB" w14:paraId="1E4E7E1B" w14:textId="77777777" w:rsidTr="00221C62">
        <w:tc>
          <w:tcPr>
            <w:tcW w:w="3114" w:type="dxa"/>
          </w:tcPr>
          <w:p w14:paraId="0175BB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1CB67260" w14:textId="77777777" w:rsidR="00FD3622" w:rsidRPr="006558CB" w:rsidRDefault="00FD3622" w:rsidP="00221C62">
            <w:pPr>
              <w:pStyle w:val="Lauftext"/>
              <w:rPr>
                <w:rFonts w:asciiTheme="majorHAnsi" w:hAnsiTheme="majorHAnsi"/>
                <w:sz w:val="20"/>
                <w:szCs w:val="20"/>
              </w:rPr>
            </w:pPr>
          </w:p>
        </w:tc>
      </w:tr>
      <w:tr w:rsidR="00FD3622" w:rsidRPr="006558CB" w14:paraId="00712589" w14:textId="77777777" w:rsidTr="00221C62">
        <w:tc>
          <w:tcPr>
            <w:tcW w:w="3114" w:type="dxa"/>
          </w:tcPr>
          <w:p w14:paraId="44489DC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30D898F8" w14:textId="77777777" w:rsidR="00FD3622" w:rsidRPr="006558CB" w:rsidRDefault="00FD3622" w:rsidP="00221C62">
            <w:pPr>
              <w:pStyle w:val="Lauftext"/>
              <w:rPr>
                <w:rFonts w:asciiTheme="majorHAnsi" w:hAnsiTheme="majorHAnsi"/>
                <w:sz w:val="20"/>
                <w:szCs w:val="20"/>
              </w:rPr>
            </w:pPr>
          </w:p>
        </w:tc>
      </w:tr>
      <w:tr w:rsidR="00FD3622" w:rsidRPr="006558CB" w14:paraId="0F117E25" w14:textId="77777777" w:rsidTr="00221C62">
        <w:tc>
          <w:tcPr>
            <w:tcW w:w="3114" w:type="dxa"/>
          </w:tcPr>
          <w:p w14:paraId="0FB9982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E0F6138" w14:textId="77777777" w:rsidR="00FD3622" w:rsidRPr="006558CB" w:rsidRDefault="00FD3622" w:rsidP="00221C62">
            <w:pPr>
              <w:pStyle w:val="Lauftext"/>
              <w:rPr>
                <w:rFonts w:asciiTheme="majorHAnsi" w:hAnsiTheme="majorHAnsi"/>
                <w:sz w:val="20"/>
                <w:szCs w:val="20"/>
              </w:rPr>
            </w:pPr>
          </w:p>
        </w:tc>
      </w:tr>
      <w:tr w:rsidR="00FD3622" w:rsidRPr="006558CB" w14:paraId="7EE7F078" w14:textId="77777777" w:rsidTr="00221C62">
        <w:tc>
          <w:tcPr>
            <w:tcW w:w="3114" w:type="dxa"/>
          </w:tcPr>
          <w:p w14:paraId="2D2116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696FBE64" w14:textId="77777777" w:rsidR="00FD3622" w:rsidRPr="006558CB" w:rsidRDefault="00FD3622" w:rsidP="00221C62">
            <w:pPr>
              <w:pStyle w:val="Lauftext"/>
              <w:rPr>
                <w:rFonts w:asciiTheme="majorHAnsi" w:hAnsiTheme="majorHAnsi"/>
                <w:sz w:val="20"/>
                <w:szCs w:val="20"/>
              </w:rPr>
            </w:pPr>
          </w:p>
        </w:tc>
      </w:tr>
      <w:tr w:rsidR="00FD3622" w:rsidRPr="006558CB" w14:paraId="6DF2E742" w14:textId="77777777" w:rsidTr="00221C62">
        <w:tc>
          <w:tcPr>
            <w:tcW w:w="3114" w:type="dxa"/>
          </w:tcPr>
          <w:p w14:paraId="23012C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F0B4214" w14:textId="77777777" w:rsidR="00FD3622" w:rsidRPr="006558CB" w:rsidRDefault="00FD3622" w:rsidP="00221C62">
            <w:pPr>
              <w:pStyle w:val="Lauftext"/>
              <w:rPr>
                <w:rFonts w:asciiTheme="majorHAnsi" w:hAnsiTheme="majorHAnsi"/>
                <w:sz w:val="20"/>
                <w:szCs w:val="20"/>
              </w:rPr>
            </w:pPr>
          </w:p>
        </w:tc>
      </w:tr>
      <w:tr w:rsidR="00FD3622" w:rsidRPr="006558CB" w14:paraId="6B4C998A" w14:textId="77777777" w:rsidTr="00221C62">
        <w:tc>
          <w:tcPr>
            <w:tcW w:w="3114" w:type="dxa"/>
          </w:tcPr>
          <w:p w14:paraId="1A9EC1B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77980BC" w14:textId="77777777" w:rsidR="00FD3622" w:rsidRPr="006558CB" w:rsidRDefault="00FD3622" w:rsidP="00221C62">
            <w:pPr>
              <w:pStyle w:val="Lauftext"/>
              <w:keepNext/>
              <w:rPr>
                <w:rFonts w:asciiTheme="majorHAnsi" w:hAnsiTheme="majorHAnsi"/>
                <w:sz w:val="20"/>
                <w:szCs w:val="20"/>
              </w:rPr>
            </w:pPr>
          </w:p>
        </w:tc>
      </w:tr>
    </w:tbl>
    <w:p w14:paraId="74AB3CE3" w14:textId="77777777" w:rsidR="00FD3622" w:rsidRPr="006558CB" w:rsidRDefault="00FD3622" w:rsidP="00FD3622">
      <w:pPr>
        <w:pStyle w:val="Beschriftung"/>
        <w:rPr>
          <w:rFonts w:asciiTheme="majorHAnsi" w:hAnsiTheme="majorHAnsi"/>
          <w:sz w:val="20"/>
          <w:szCs w:val="20"/>
        </w:rPr>
      </w:pPr>
      <w:bookmarkStart w:id="40" w:name="_Toc52945135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12</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8</w:t>
      </w:r>
      <w:bookmarkEnd w:id="40"/>
    </w:p>
    <w:p w14:paraId="684BD71C" w14:textId="77777777" w:rsidR="00FD3622" w:rsidRPr="006558CB" w:rsidRDefault="00FD3622" w:rsidP="00FD3622">
      <w:pPr>
        <w:rPr>
          <w:rFonts w:asciiTheme="majorHAnsi" w:hAnsiTheme="majorHAnsi"/>
        </w:rPr>
      </w:pPr>
    </w:p>
    <w:p w14:paraId="408836BF"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4A9149A"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30FF08A3" w14:textId="77777777" w:rsidTr="00221C62">
        <w:tc>
          <w:tcPr>
            <w:tcW w:w="3114" w:type="dxa"/>
          </w:tcPr>
          <w:p w14:paraId="2588424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763213D" w14:textId="77777777" w:rsidR="00FD3622" w:rsidRPr="006558CB" w:rsidRDefault="00FD3622" w:rsidP="00221C62">
            <w:pPr>
              <w:pStyle w:val="Lauftext"/>
              <w:rPr>
                <w:rFonts w:asciiTheme="majorHAnsi" w:hAnsiTheme="majorHAnsi"/>
                <w:sz w:val="20"/>
                <w:szCs w:val="20"/>
              </w:rPr>
            </w:pPr>
          </w:p>
        </w:tc>
      </w:tr>
      <w:tr w:rsidR="00FD3622" w:rsidRPr="006558CB" w14:paraId="26C79165" w14:textId="77777777" w:rsidTr="00221C62">
        <w:tc>
          <w:tcPr>
            <w:tcW w:w="3114" w:type="dxa"/>
          </w:tcPr>
          <w:p w14:paraId="42FB293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868C7D9" w14:textId="77777777" w:rsidR="00FD3622" w:rsidRPr="006558CB" w:rsidRDefault="00FD3622" w:rsidP="00221C62">
            <w:pPr>
              <w:pStyle w:val="Lauftext"/>
              <w:rPr>
                <w:rFonts w:asciiTheme="majorHAnsi" w:hAnsiTheme="majorHAnsi"/>
                <w:sz w:val="20"/>
                <w:szCs w:val="20"/>
              </w:rPr>
            </w:pPr>
          </w:p>
        </w:tc>
      </w:tr>
      <w:tr w:rsidR="00FD3622" w:rsidRPr="006558CB" w14:paraId="50D06A43" w14:textId="77777777" w:rsidTr="00221C62">
        <w:tc>
          <w:tcPr>
            <w:tcW w:w="3114" w:type="dxa"/>
          </w:tcPr>
          <w:p w14:paraId="5121A7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312BC59" w14:textId="77777777" w:rsidR="00FD3622" w:rsidRPr="006558CB" w:rsidRDefault="00FD3622" w:rsidP="00221C62">
            <w:pPr>
              <w:pStyle w:val="Lauftext"/>
              <w:rPr>
                <w:rFonts w:asciiTheme="majorHAnsi" w:hAnsiTheme="majorHAnsi"/>
                <w:sz w:val="20"/>
                <w:szCs w:val="20"/>
              </w:rPr>
            </w:pPr>
          </w:p>
        </w:tc>
      </w:tr>
      <w:tr w:rsidR="00FD3622" w:rsidRPr="006558CB" w14:paraId="1F472800" w14:textId="77777777" w:rsidTr="00221C62">
        <w:tc>
          <w:tcPr>
            <w:tcW w:w="3114" w:type="dxa"/>
          </w:tcPr>
          <w:p w14:paraId="6689749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249AB8D" w14:textId="77777777" w:rsidR="00FD3622" w:rsidRPr="006558CB" w:rsidRDefault="00FD3622" w:rsidP="00221C62">
            <w:pPr>
              <w:pStyle w:val="Lauftext"/>
              <w:rPr>
                <w:rFonts w:asciiTheme="majorHAnsi" w:hAnsiTheme="majorHAnsi"/>
                <w:sz w:val="20"/>
                <w:szCs w:val="20"/>
              </w:rPr>
            </w:pPr>
          </w:p>
        </w:tc>
      </w:tr>
      <w:tr w:rsidR="00FD3622" w:rsidRPr="006558CB" w14:paraId="1F8F83A1" w14:textId="77777777" w:rsidTr="00221C62">
        <w:tc>
          <w:tcPr>
            <w:tcW w:w="3114" w:type="dxa"/>
          </w:tcPr>
          <w:p w14:paraId="07D651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43FEC31A" w14:textId="77777777" w:rsidR="00FD3622" w:rsidRPr="006558CB" w:rsidRDefault="00FD3622" w:rsidP="00221C62">
            <w:pPr>
              <w:pStyle w:val="Lauftext"/>
              <w:rPr>
                <w:rFonts w:asciiTheme="majorHAnsi" w:hAnsiTheme="majorHAnsi"/>
                <w:sz w:val="20"/>
                <w:szCs w:val="20"/>
              </w:rPr>
            </w:pPr>
          </w:p>
        </w:tc>
      </w:tr>
      <w:tr w:rsidR="00FD3622" w:rsidRPr="006558CB" w14:paraId="3655308A" w14:textId="77777777" w:rsidTr="00221C62">
        <w:tc>
          <w:tcPr>
            <w:tcW w:w="3114" w:type="dxa"/>
          </w:tcPr>
          <w:p w14:paraId="5FB9806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A7F726A" w14:textId="77777777" w:rsidR="00FD3622" w:rsidRPr="006558CB" w:rsidRDefault="00FD3622" w:rsidP="00221C62">
            <w:pPr>
              <w:pStyle w:val="Lauftext"/>
              <w:rPr>
                <w:rFonts w:asciiTheme="majorHAnsi" w:hAnsiTheme="majorHAnsi"/>
                <w:sz w:val="20"/>
                <w:szCs w:val="20"/>
              </w:rPr>
            </w:pPr>
          </w:p>
        </w:tc>
      </w:tr>
      <w:tr w:rsidR="00FD3622" w:rsidRPr="006558CB" w14:paraId="73B21EFD" w14:textId="77777777" w:rsidTr="00221C62">
        <w:tc>
          <w:tcPr>
            <w:tcW w:w="3114" w:type="dxa"/>
          </w:tcPr>
          <w:p w14:paraId="7D33E4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4ACE9EE2" w14:textId="77777777" w:rsidR="00FD3622" w:rsidRPr="006558CB" w:rsidRDefault="00FD3622" w:rsidP="00221C62">
            <w:pPr>
              <w:pStyle w:val="Lauftext"/>
              <w:rPr>
                <w:rFonts w:asciiTheme="majorHAnsi" w:hAnsiTheme="majorHAnsi"/>
                <w:sz w:val="20"/>
                <w:szCs w:val="20"/>
              </w:rPr>
            </w:pPr>
          </w:p>
        </w:tc>
      </w:tr>
      <w:tr w:rsidR="00FD3622" w:rsidRPr="006558CB" w14:paraId="67DB7C25" w14:textId="77777777" w:rsidTr="00221C62">
        <w:tc>
          <w:tcPr>
            <w:tcW w:w="3114" w:type="dxa"/>
          </w:tcPr>
          <w:p w14:paraId="135BB6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071C691" w14:textId="77777777" w:rsidR="00FD3622" w:rsidRPr="006558CB" w:rsidRDefault="00FD3622" w:rsidP="00221C62">
            <w:pPr>
              <w:pStyle w:val="Lauftext"/>
              <w:rPr>
                <w:rFonts w:asciiTheme="majorHAnsi" w:hAnsiTheme="majorHAnsi"/>
                <w:sz w:val="20"/>
                <w:szCs w:val="20"/>
              </w:rPr>
            </w:pPr>
          </w:p>
        </w:tc>
      </w:tr>
      <w:tr w:rsidR="00FD3622" w:rsidRPr="006558CB" w14:paraId="05E346F2" w14:textId="77777777" w:rsidTr="00221C62">
        <w:tc>
          <w:tcPr>
            <w:tcW w:w="3114" w:type="dxa"/>
          </w:tcPr>
          <w:p w14:paraId="6A367E9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7A451CF" w14:textId="77777777" w:rsidR="00FD3622" w:rsidRPr="006558CB" w:rsidRDefault="00FD3622" w:rsidP="00221C62">
            <w:pPr>
              <w:pStyle w:val="Lauftext"/>
              <w:rPr>
                <w:rFonts w:asciiTheme="majorHAnsi" w:hAnsiTheme="majorHAnsi"/>
                <w:sz w:val="20"/>
                <w:szCs w:val="20"/>
              </w:rPr>
            </w:pPr>
          </w:p>
        </w:tc>
      </w:tr>
      <w:tr w:rsidR="00FD3622" w:rsidRPr="006558CB" w14:paraId="4AFE3A15" w14:textId="77777777" w:rsidTr="00221C62">
        <w:tc>
          <w:tcPr>
            <w:tcW w:w="3114" w:type="dxa"/>
          </w:tcPr>
          <w:p w14:paraId="7B25761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308229" w14:textId="77777777" w:rsidR="00FD3622" w:rsidRPr="006558CB" w:rsidRDefault="00FD3622" w:rsidP="00221C62">
            <w:pPr>
              <w:pStyle w:val="Lauftext"/>
              <w:keepNext/>
              <w:rPr>
                <w:rFonts w:asciiTheme="majorHAnsi" w:hAnsiTheme="majorHAnsi"/>
                <w:sz w:val="20"/>
                <w:szCs w:val="20"/>
              </w:rPr>
            </w:pPr>
          </w:p>
        </w:tc>
      </w:tr>
    </w:tbl>
    <w:p w14:paraId="160713A5" w14:textId="77777777" w:rsidR="00FD3622" w:rsidRPr="006558CB" w:rsidRDefault="00FD3622" w:rsidP="00FD3622">
      <w:pPr>
        <w:pStyle w:val="Beschriftung"/>
        <w:rPr>
          <w:rFonts w:asciiTheme="majorHAnsi" w:hAnsiTheme="majorHAnsi"/>
          <w:sz w:val="20"/>
          <w:szCs w:val="20"/>
        </w:rPr>
      </w:pPr>
      <w:bookmarkStart w:id="41" w:name="_Toc52945135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13</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9</w:t>
      </w:r>
      <w:bookmarkEnd w:id="41"/>
    </w:p>
    <w:p w14:paraId="2889568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C8DAEC"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DE0D562" w14:textId="77777777" w:rsidTr="00221C62">
        <w:tc>
          <w:tcPr>
            <w:tcW w:w="3114" w:type="dxa"/>
          </w:tcPr>
          <w:p w14:paraId="2F8368D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5F593F5E" w14:textId="77777777" w:rsidR="00FD3622" w:rsidRPr="006558CB" w:rsidRDefault="00FD3622" w:rsidP="00221C62">
            <w:pPr>
              <w:pStyle w:val="Lauftext"/>
              <w:rPr>
                <w:rFonts w:asciiTheme="majorHAnsi" w:hAnsiTheme="majorHAnsi"/>
                <w:sz w:val="20"/>
                <w:szCs w:val="20"/>
              </w:rPr>
            </w:pPr>
          </w:p>
        </w:tc>
      </w:tr>
      <w:tr w:rsidR="00FD3622" w:rsidRPr="006558CB" w14:paraId="1C7DC8C6" w14:textId="77777777" w:rsidTr="00221C62">
        <w:tc>
          <w:tcPr>
            <w:tcW w:w="3114" w:type="dxa"/>
          </w:tcPr>
          <w:p w14:paraId="3567017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BAF3B2B" w14:textId="77777777" w:rsidR="00FD3622" w:rsidRPr="006558CB" w:rsidRDefault="00FD3622" w:rsidP="00221C62">
            <w:pPr>
              <w:pStyle w:val="Lauftext"/>
              <w:rPr>
                <w:rFonts w:asciiTheme="majorHAnsi" w:hAnsiTheme="majorHAnsi"/>
                <w:sz w:val="20"/>
                <w:szCs w:val="20"/>
              </w:rPr>
            </w:pPr>
          </w:p>
        </w:tc>
      </w:tr>
      <w:tr w:rsidR="00FD3622" w:rsidRPr="006558CB" w14:paraId="4B7FE6A2" w14:textId="77777777" w:rsidTr="00221C62">
        <w:tc>
          <w:tcPr>
            <w:tcW w:w="3114" w:type="dxa"/>
          </w:tcPr>
          <w:p w14:paraId="208C19D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39C812A4" w14:textId="77777777" w:rsidR="00FD3622" w:rsidRPr="006558CB" w:rsidRDefault="00FD3622" w:rsidP="00221C62">
            <w:pPr>
              <w:pStyle w:val="Lauftext"/>
              <w:rPr>
                <w:rFonts w:asciiTheme="majorHAnsi" w:hAnsiTheme="majorHAnsi"/>
                <w:sz w:val="20"/>
                <w:szCs w:val="20"/>
              </w:rPr>
            </w:pPr>
          </w:p>
        </w:tc>
      </w:tr>
      <w:tr w:rsidR="00FD3622" w:rsidRPr="006558CB" w14:paraId="57637B45" w14:textId="77777777" w:rsidTr="00221C62">
        <w:tc>
          <w:tcPr>
            <w:tcW w:w="3114" w:type="dxa"/>
          </w:tcPr>
          <w:p w14:paraId="04BFB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9302760" w14:textId="77777777" w:rsidR="00FD3622" w:rsidRPr="006558CB" w:rsidRDefault="00FD3622" w:rsidP="00221C62">
            <w:pPr>
              <w:pStyle w:val="Lauftext"/>
              <w:rPr>
                <w:rFonts w:asciiTheme="majorHAnsi" w:hAnsiTheme="majorHAnsi"/>
                <w:sz w:val="20"/>
                <w:szCs w:val="20"/>
              </w:rPr>
            </w:pPr>
          </w:p>
        </w:tc>
      </w:tr>
      <w:tr w:rsidR="00FD3622" w:rsidRPr="006558CB" w14:paraId="20C7FF19" w14:textId="77777777" w:rsidTr="00221C62">
        <w:tc>
          <w:tcPr>
            <w:tcW w:w="3114" w:type="dxa"/>
          </w:tcPr>
          <w:p w14:paraId="1E7CE7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8C60C05" w14:textId="77777777" w:rsidR="00FD3622" w:rsidRPr="006558CB" w:rsidRDefault="00FD3622" w:rsidP="00221C62">
            <w:pPr>
              <w:pStyle w:val="Lauftext"/>
              <w:rPr>
                <w:rFonts w:asciiTheme="majorHAnsi" w:hAnsiTheme="majorHAnsi"/>
                <w:sz w:val="20"/>
                <w:szCs w:val="20"/>
              </w:rPr>
            </w:pPr>
          </w:p>
        </w:tc>
      </w:tr>
      <w:tr w:rsidR="00FD3622" w:rsidRPr="006558CB" w14:paraId="2B07C16E" w14:textId="77777777" w:rsidTr="00221C62">
        <w:tc>
          <w:tcPr>
            <w:tcW w:w="3114" w:type="dxa"/>
          </w:tcPr>
          <w:p w14:paraId="33922F6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A319402" w14:textId="77777777" w:rsidR="00FD3622" w:rsidRPr="006558CB" w:rsidRDefault="00FD3622" w:rsidP="00221C62">
            <w:pPr>
              <w:pStyle w:val="Lauftext"/>
              <w:rPr>
                <w:rFonts w:asciiTheme="majorHAnsi" w:hAnsiTheme="majorHAnsi"/>
                <w:sz w:val="20"/>
                <w:szCs w:val="20"/>
              </w:rPr>
            </w:pPr>
          </w:p>
        </w:tc>
      </w:tr>
      <w:tr w:rsidR="00FD3622" w:rsidRPr="006558CB" w14:paraId="6B71191C" w14:textId="77777777" w:rsidTr="00221C62">
        <w:tc>
          <w:tcPr>
            <w:tcW w:w="3114" w:type="dxa"/>
          </w:tcPr>
          <w:p w14:paraId="639475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166AFBF" w14:textId="77777777" w:rsidR="00FD3622" w:rsidRPr="006558CB" w:rsidRDefault="00FD3622" w:rsidP="00221C62">
            <w:pPr>
              <w:pStyle w:val="Lauftext"/>
              <w:rPr>
                <w:rFonts w:asciiTheme="majorHAnsi" w:hAnsiTheme="majorHAnsi"/>
                <w:sz w:val="20"/>
                <w:szCs w:val="20"/>
              </w:rPr>
            </w:pPr>
          </w:p>
        </w:tc>
      </w:tr>
      <w:tr w:rsidR="00FD3622" w:rsidRPr="006558CB" w14:paraId="44096B6D" w14:textId="77777777" w:rsidTr="00221C62">
        <w:tc>
          <w:tcPr>
            <w:tcW w:w="3114" w:type="dxa"/>
          </w:tcPr>
          <w:p w14:paraId="6CDD487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0331DC3" w14:textId="77777777" w:rsidR="00FD3622" w:rsidRPr="006558CB" w:rsidRDefault="00FD3622" w:rsidP="00221C62">
            <w:pPr>
              <w:pStyle w:val="Lauftext"/>
              <w:rPr>
                <w:rFonts w:asciiTheme="majorHAnsi" w:hAnsiTheme="majorHAnsi"/>
                <w:sz w:val="20"/>
                <w:szCs w:val="20"/>
              </w:rPr>
            </w:pPr>
          </w:p>
        </w:tc>
      </w:tr>
      <w:tr w:rsidR="00FD3622" w:rsidRPr="006558CB" w14:paraId="5A955A96" w14:textId="77777777" w:rsidTr="00221C62">
        <w:tc>
          <w:tcPr>
            <w:tcW w:w="3114" w:type="dxa"/>
          </w:tcPr>
          <w:p w14:paraId="386B072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CFEEB49" w14:textId="77777777" w:rsidR="00FD3622" w:rsidRPr="006558CB" w:rsidRDefault="00FD3622" w:rsidP="00221C62">
            <w:pPr>
              <w:pStyle w:val="Lauftext"/>
              <w:rPr>
                <w:rFonts w:asciiTheme="majorHAnsi" w:hAnsiTheme="majorHAnsi"/>
                <w:sz w:val="20"/>
                <w:szCs w:val="20"/>
              </w:rPr>
            </w:pPr>
          </w:p>
        </w:tc>
      </w:tr>
      <w:tr w:rsidR="00FD3622" w:rsidRPr="006558CB" w14:paraId="0114BF9E" w14:textId="77777777" w:rsidTr="00221C62">
        <w:tc>
          <w:tcPr>
            <w:tcW w:w="3114" w:type="dxa"/>
          </w:tcPr>
          <w:p w14:paraId="2EC10B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3ED4B446" w14:textId="77777777" w:rsidR="00FD3622" w:rsidRPr="006558CB" w:rsidRDefault="00FD3622" w:rsidP="00221C62">
            <w:pPr>
              <w:pStyle w:val="Lauftext"/>
              <w:keepNext/>
              <w:rPr>
                <w:rFonts w:asciiTheme="majorHAnsi" w:hAnsiTheme="majorHAnsi"/>
                <w:sz w:val="20"/>
                <w:szCs w:val="20"/>
              </w:rPr>
            </w:pPr>
          </w:p>
        </w:tc>
      </w:tr>
    </w:tbl>
    <w:p w14:paraId="1407D03E" w14:textId="77777777" w:rsidR="00FD3622" w:rsidRPr="006558CB" w:rsidRDefault="00FD3622" w:rsidP="00FD3622">
      <w:pPr>
        <w:pStyle w:val="Beschriftung"/>
        <w:rPr>
          <w:rFonts w:asciiTheme="majorHAnsi" w:hAnsiTheme="majorHAnsi"/>
          <w:sz w:val="20"/>
          <w:szCs w:val="20"/>
        </w:rPr>
      </w:pPr>
      <w:bookmarkStart w:id="42" w:name="_Toc52945135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14</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10</w:t>
      </w:r>
      <w:bookmarkEnd w:id="42"/>
    </w:p>
    <w:p w14:paraId="0ACC84B6"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630C0335"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02D17202" w14:textId="77777777" w:rsidTr="00221C62">
        <w:tc>
          <w:tcPr>
            <w:tcW w:w="3114" w:type="dxa"/>
          </w:tcPr>
          <w:p w14:paraId="5EE3FC9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B5DA6B6" w14:textId="77777777" w:rsidR="00FD3622" w:rsidRPr="006558CB" w:rsidRDefault="00FD3622" w:rsidP="00221C62">
            <w:pPr>
              <w:pStyle w:val="Lauftext"/>
              <w:rPr>
                <w:rFonts w:asciiTheme="majorHAnsi" w:hAnsiTheme="majorHAnsi"/>
                <w:sz w:val="20"/>
                <w:szCs w:val="20"/>
              </w:rPr>
            </w:pPr>
          </w:p>
        </w:tc>
      </w:tr>
      <w:tr w:rsidR="00FD3622" w:rsidRPr="006558CB" w14:paraId="3F7A353B" w14:textId="77777777" w:rsidTr="00221C62">
        <w:tc>
          <w:tcPr>
            <w:tcW w:w="3114" w:type="dxa"/>
          </w:tcPr>
          <w:p w14:paraId="380F5A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019F935" w14:textId="77777777" w:rsidR="00FD3622" w:rsidRPr="006558CB" w:rsidRDefault="00FD3622" w:rsidP="00221C62">
            <w:pPr>
              <w:pStyle w:val="Lauftext"/>
              <w:rPr>
                <w:rFonts w:asciiTheme="majorHAnsi" w:hAnsiTheme="majorHAnsi"/>
                <w:sz w:val="20"/>
                <w:szCs w:val="20"/>
              </w:rPr>
            </w:pPr>
          </w:p>
        </w:tc>
      </w:tr>
      <w:tr w:rsidR="00FD3622" w:rsidRPr="006558CB" w14:paraId="2B31CEAB" w14:textId="77777777" w:rsidTr="00221C62">
        <w:tc>
          <w:tcPr>
            <w:tcW w:w="3114" w:type="dxa"/>
          </w:tcPr>
          <w:p w14:paraId="4E58DD2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2289D92" w14:textId="77777777" w:rsidR="00FD3622" w:rsidRPr="006558CB" w:rsidRDefault="00FD3622" w:rsidP="00221C62">
            <w:pPr>
              <w:pStyle w:val="Lauftext"/>
              <w:rPr>
                <w:rFonts w:asciiTheme="majorHAnsi" w:hAnsiTheme="majorHAnsi"/>
                <w:sz w:val="20"/>
                <w:szCs w:val="20"/>
              </w:rPr>
            </w:pPr>
          </w:p>
        </w:tc>
      </w:tr>
      <w:tr w:rsidR="00FD3622" w:rsidRPr="006558CB" w14:paraId="688DF431" w14:textId="77777777" w:rsidTr="00221C62">
        <w:tc>
          <w:tcPr>
            <w:tcW w:w="3114" w:type="dxa"/>
          </w:tcPr>
          <w:p w14:paraId="30D24DC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0EFF05CB" w14:textId="77777777" w:rsidR="00FD3622" w:rsidRPr="006558CB" w:rsidRDefault="00FD3622" w:rsidP="00221C62">
            <w:pPr>
              <w:pStyle w:val="Lauftext"/>
              <w:rPr>
                <w:rFonts w:asciiTheme="majorHAnsi" w:hAnsiTheme="majorHAnsi"/>
                <w:sz w:val="20"/>
                <w:szCs w:val="20"/>
              </w:rPr>
            </w:pPr>
          </w:p>
        </w:tc>
      </w:tr>
      <w:tr w:rsidR="00FD3622" w:rsidRPr="006558CB" w14:paraId="1E670F76" w14:textId="77777777" w:rsidTr="00221C62">
        <w:tc>
          <w:tcPr>
            <w:tcW w:w="3114" w:type="dxa"/>
          </w:tcPr>
          <w:p w14:paraId="28DDE5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3BB2AD5" w14:textId="77777777" w:rsidR="00FD3622" w:rsidRPr="006558CB" w:rsidRDefault="00FD3622" w:rsidP="00221C62">
            <w:pPr>
              <w:pStyle w:val="Lauftext"/>
              <w:rPr>
                <w:rFonts w:asciiTheme="majorHAnsi" w:hAnsiTheme="majorHAnsi"/>
                <w:sz w:val="20"/>
                <w:szCs w:val="20"/>
              </w:rPr>
            </w:pPr>
          </w:p>
        </w:tc>
      </w:tr>
      <w:tr w:rsidR="00FD3622" w:rsidRPr="006558CB" w14:paraId="69C69612" w14:textId="77777777" w:rsidTr="00221C62">
        <w:tc>
          <w:tcPr>
            <w:tcW w:w="3114" w:type="dxa"/>
          </w:tcPr>
          <w:p w14:paraId="72C8F2C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22170FD1" w14:textId="77777777" w:rsidR="00FD3622" w:rsidRPr="006558CB" w:rsidRDefault="00FD3622" w:rsidP="00221C62">
            <w:pPr>
              <w:pStyle w:val="Lauftext"/>
              <w:rPr>
                <w:rFonts w:asciiTheme="majorHAnsi" w:hAnsiTheme="majorHAnsi"/>
                <w:sz w:val="20"/>
                <w:szCs w:val="20"/>
              </w:rPr>
            </w:pPr>
          </w:p>
        </w:tc>
      </w:tr>
      <w:tr w:rsidR="00FD3622" w:rsidRPr="006558CB" w14:paraId="200F1DE9" w14:textId="77777777" w:rsidTr="00221C62">
        <w:tc>
          <w:tcPr>
            <w:tcW w:w="3114" w:type="dxa"/>
          </w:tcPr>
          <w:p w14:paraId="027825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651ED72" w14:textId="77777777" w:rsidR="00FD3622" w:rsidRPr="006558CB" w:rsidRDefault="00FD3622" w:rsidP="00221C62">
            <w:pPr>
              <w:pStyle w:val="Lauftext"/>
              <w:rPr>
                <w:rFonts w:asciiTheme="majorHAnsi" w:hAnsiTheme="majorHAnsi"/>
                <w:sz w:val="20"/>
                <w:szCs w:val="20"/>
              </w:rPr>
            </w:pPr>
          </w:p>
        </w:tc>
      </w:tr>
      <w:tr w:rsidR="00FD3622" w:rsidRPr="006558CB" w14:paraId="0615B3FB" w14:textId="77777777" w:rsidTr="00221C62">
        <w:tc>
          <w:tcPr>
            <w:tcW w:w="3114" w:type="dxa"/>
          </w:tcPr>
          <w:p w14:paraId="7EFB48E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929079C" w14:textId="77777777" w:rsidR="00FD3622" w:rsidRPr="006558CB" w:rsidRDefault="00FD3622" w:rsidP="00221C62">
            <w:pPr>
              <w:pStyle w:val="Lauftext"/>
              <w:rPr>
                <w:rFonts w:asciiTheme="majorHAnsi" w:hAnsiTheme="majorHAnsi"/>
                <w:sz w:val="20"/>
                <w:szCs w:val="20"/>
              </w:rPr>
            </w:pPr>
          </w:p>
        </w:tc>
      </w:tr>
      <w:tr w:rsidR="00FD3622" w:rsidRPr="006558CB" w14:paraId="62201FB6" w14:textId="77777777" w:rsidTr="00221C62">
        <w:tc>
          <w:tcPr>
            <w:tcW w:w="3114" w:type="dxa"/>
          </w:tcPr>
          <w:p w14:paraId="09A662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F1E8D50" w14:textId="77777777" w:rsidR="00FD3622" w:rsidRPr="006558CB" w:rsidRDefault="00FD3622" w:rsidP="00221C62">
            <w:pPr>
              <w:pStyle w:val="Lauftext"/>
              <w:rPr>
                <w:rFonts w:asciiTheme="majorHAnsi" w:hAnsiTheme="majorHAnsi"/>
                <w:sz w:val="20"/>
                <w:szCs w:val="20"/>
              </w:rPr>
            </w:pPr>
          </w:p>
        </w:tc>
      </w:tr>
      <w:tr w:rsidR="00FD3622" w:rsidRPr="006558CB" w14:paraId="74851DE5" w14:textId="77777777" w:rsidTr="00221C62">
        <w:tc>
          <w:tcPr>
            <w:tcW w:w="3114" w:type="dxa"/>
          </w:tcPr>
          <w:p w14:paraId="056D674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120DB2D" w14:textId="77777777" w:rsidR="00FD3622" w:rsidRPr="006558CB" w:rsidRDefault="00FD3622" w:rsidP="00221C62">
            <w:pPr>
              <w:pStyle w:val="Lauftext"/>
              <w:keepNext/>
              <w:rPr>
                <w:rFonts w:asciiTheme="majorHAnsi" w:hAnsiTheme="majorHAnsi"/>
                <w:sz w:val="20"/>
                <w:szCs w:val="20"/>
              </w:rPr>
            </w:pPr>
          </w:p>
        </w:tc>
      </w:tr>
    </w:tbl>
    <w:p w14:paraId="31D8BE26" w14:textId="77777777" w:rsidR="00FD3622" w:rsidRPr="006558CB" w:rsidRDefault="00FD3622" w:rsidP="00FD3622">
      <w:pPr>
        <w:pStyle w:val="Beschriftung"/>
        <w:rPr>
          <w:rFonts w:asciiTheme="majorHAnsi" w:hAnsiTheme="majorHAnsi"/>
          <w:sz w:val="20"/>
          <w:szCs w:val="20"/>
        </w:rPr>
      </w:pPr>
      <w:bookmarkStart w:id="43" w:name="_Toc52945135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11</w:t>
      </w:r>
      <w:bookmarkEnd w:id="43"/>
    </w:p>
    <w:p w14:paraId="6303774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7036624"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7CF7785" w14:textId="77777777" w:rsidTr="00221C62">
        <w:tc>
          <w:tcPr>
            <w:tcW w:w="3114" w:type="dxa"/>
          </w:tcPr>
          <w:p w14:paraId="78721E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D18B473" w14:textId="77777777" w:rsidR="00FD3622" w:rsidRPr="006558CB" w:rsidRDefault="00FD3622" w:rsidP="00221C62">
            <w:pPr>
              <w:pStyle w:val="Lauftext"/>
              <w:rPr>
                <w:rFonts w:asciiTheme="majorHAnsi" w:hAnsiTheme="majorHAnsi"/>
                <w:sz w:val="20"/>
                <w:szCs w:val="20"/>
              </w:rPr>
            </w:pPr>
          </w:p>
        </w:tc>
      </w:tr>
      <w:tr w:rsidR="00FD3622" w:rsidRPr="006558CB" w14:paraId="1D1F4616" w14:textId="77777777" w:rsidTr="00221C62">
        <w:tc>
          <w:tcPr>
            <w:tcW w:w="3114" w:type="dxa"/>
          </w:tcPr>
          <w:p w14:paraId="7D28F7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7B31AFE" w14:textId="77777777" w:rsidR="00FD3622" w:rsidRPr="006558CB" w:rsidRDefault="00FD3622" w:rsidP="00221C62">
            <w:pPr>
              <w:pStyle w:val="Lauftext"/>
              <w:rPr>
                <w:rFonts w:asciiTheme="majorHAnsi" w:hAnsiTheme="majorHAnsi"/>
                <w:sz w:val="20"/>
                <w:szCs w:val="20"/>
              </w:rPr>
            </w:pPr>
          </w:p>
        </w:tc>
      </w:tr>
      <w:tr w:rsidR="00FD3622" w:rsidRPr="006558CB" w14:paraId="6603948D" w14:textId="77777777" w:rsidTr="00221C62">
        <w:tc>
          <w:tcPr>
            <w:tcW w:w="3114" w:type="dxa"/>
          </w:tcPr>
          <w:p w14:paraId="53D07C3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003AACCB" w14:textId="77777777" w:rsidR="00FD3622" w:rsidRPr="006558CB" w:rsidRDefault="00FD3622" w:rsidP="00221C62">
            <w:pPr>
              <w:pStyle w:val="Lauftext"/>
              <w:rPr>
                <w:rFonts w:asciiTheme="majorHAnsi" w:hAnsiTheme="majorHAnsi"/>
                <w:sz w:val="20"/>
                <w:szCs w:val="20"/>
              </w:rPr>
            </w:pPr>
          </w:p>
        </w:tc>
      </w:tr>
      <w:tr w:rsidR="00FD3622" w:rsidRPr="006558CB" w14:paraId="1E1ED0D7" w14:textId="77777777" w:rsidTr="00221C62">
        <w:tc>
          <w:tcPr>
            <w:tcW w:w="3114" w:type="dxa"/>
          </w:tcPr>
          <w:p w14:paraId="3266D6E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E4EBFBF" w14:textId="77777777" w:rsidR="00FD3622" w:rsidRPr="006558CB" w:rsidRDefault="00FD3622" w:rsidP="00221C62">
            <w:pPr>
              <w:pStyle w:val="Lauftext"/>
              <w:rPr>
                <w:rFonts w:asciiTheme="majorHAnsi" w:hAnsiTheme="majorHAnsi"/>
                <w:sz w:val="20"/>
                <w:szCs w:val="20"/>
              </w:rPr>
            </w:pPr>
          </w:p>
        </w:tc>
      </w:tr>
      <w:tr w:rsidR="00FD3622" w:rsidRPr="006558CB" w14:paraId="4F5339E9" w14:textId="77777777" w:rsidTr="00221C62">
        <w:tc>
          <w:tcPr>
            <w:tcW w:w="3114" w:type="dxa"/>
          </w:tcPr>
          <w:p w14:paraId="1F3E82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C1D6908" w14:textId="77777777" w:rsidR="00FD3622" w:rsidRPr="006558CB" w:rsidRDefault="00FD3622" w:rsidP="00221C62">
            <w:pPr>
              <w:pStyle w:val="Lauftext"/>
              <w:rPr>
                <w:rFonts w:asciiTheme="majorHAnsi" w:hAnsiTheme="majorHAnsi"/>
                <w:sz w:val="20"/>
                <w:szCs w:val="20"/>
              </w:rPr>
            </w:pPr>
          </w:p>
        </w:tc>
      </w:tr>
      <w:tr w:rsidR="00FD3622" w:rsidRPr="006558CB" w14:paraId="3D95926F" w14:textId="77777777" w:rsidTr="00221C62">
        <w:tc>
          <w:tcPr>
            <w:tcW w:w="3114" w:type="dxa"/>
          </w:tcPr>
          <w:p w14:paraId="46E18FF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565CB4EB" w14:textId="77777777" w:rsidR="00FD3622" w:rsidRPr="006558CB" w:rsidRDefault="00FD3622" w:rsidP="00221C62">
            <w:pPr>
              <w:pStyle w:val="Lauftext"/>
              <w:rPr>
                <w:rFonts w:asciiTheme="majorHAnsi" w:hAnsiTheme="majorHAnsi"/>
                <w:sz w:val="20"/>
                <w:szCs w:val="20"/>
              </w:rPr>
            </w:pPr>
          </w:p>
        </w:tc>
      </w:tr>
      <w:tr w:rsidR="00FD3622" w:rsidRPr="006558CB" w14:paraId="776EE4BB" w14:textId="77777777" w:rsidTr="00221C62">
        <w:tc>
          <w:tcPr>
            <w:tcW w:w="3114" w:type="dxa"/>
          </w:tcPr>
          <w:p w14:paraId="2E1F77D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845C3A2" w14:textId="77777777" w:rsidR="00FD3622" w:rsidRPr="006558CB" w:rsidRDefault="00FD3622" w:rsidP="00221C62">
            <w:pPr>
              <w:pStyle w:val="Lauftext"/>
              <w:rPr>
                <w:rFonts w:asciiTheme="majorHAnsi" w:hAnsiTheme="majorHAnsi"/>
                <w:sz w:val="20"/>
                <w:szCs w:val="20"/>
              </w:rPr>
            </w:pPr>
          </w:p>
        </w:tc>
      </w:tr>
      <w:tr w:rsidR="00FD3622" w:rsidRPr="006558CB" w14:paraId="0D54F6B5" w14:textId="77777777" w:rsidTr="00221C62">
        <w:tc>
          <w:tcPr>
            <w:tcW w:w="3114" w:type="dxa"/>
          </w:tcPr>
          <w:p w14:paraId="7449D3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F4B0D95" w14:textId="77777777" w:rsidR="00FD3622" w:rsidRPr="006558CB" w:rsidRDefault="00FD3622" w:rsidP="00221C62">
            <w:pPr>
              <w:pStyle w:val="Lauftext"/>
              <w:rPr>
                <w:rFonts w:asciiTheme="majorHAnsi" w:hAnsiTheme="majorHAnsi"/>
                <w:sz w:val="20"/>
                <w:szCs w:val="20"/>
              </w:rPr>
            </w:pPr>
          </w:p>
        </w:tc>
      </w:tr>
      <w:tr w:rsidR="00FD3622" w:rsidRPr="006558CB" w14:paraId="20494907" w14:textId="77777777" w:rsidTr="00221C62">
        <w:tc>
          <w:tcPr>
            <w:tcW w:w="3114" w:type="dxa"/>
          </w:tcPr>
          <w:p w14:paraId="0F892E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CCDDAA2" w14:textId="77777777" w:rsidR="00FD3622" w:rsidRPr="006558CB" w:rsidRDefault="00FD3622" w:rsidP="00221C62">
            <w:pPr>
              <w:pStyle w:val="Lauftext"/>
              <w:rPr>
                <w:rFonts w:asciiTheme="majorHAnsi" w:hAnsiTheme="majorHAnsi"/>
                <w:sz w:val="20"/>
                <w:szCs w:val="20"/>
              </w:rPr>
            </w:pPr>
          </w:p>
        </w:tc>
      </w:tr>
      <w:tr w:rsidR="00FD3622" w:rsidRPr="006558CB" w14:paraId="0AA4B6E7" w14:textId="77777777" w:rsidTr="00221C62">
        <w:tc>
          <w:tcPr>
            <w:tcW w:w="3114" w:type="dxa"/>
          </w:tcPr>
          <w:p w14:paraId="368352A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06CAF3" w14:textId="77777777" w:rsidR="00FD3622" w:rsidRPr="006558CB" w:rsidRDefault="00FD3622" w:rsidP="00221C62">
            <w:pPr>
              <w:pStyle w:val="Lauftext"/>
              <w:keepNext/>
              <w:rPr>
                <w:rFonts w:asciiTheme="majorHAnsi" w:hAnsiTheme="majorHAnsi"/>
                <w:sz w:val="20"/>
                <w:szCs w:val="20"/>
              </w:rPr>
            </w:pPr>
          </w:p>
        </w:tc>
      </w:tr>
    </w:tbl>
    <w:p w14:paraId="6C098199" w14:textId="77777777" w:rsidR="00FD3622" w:rsidRPr="006558CB" w:rsidRDefault="00FD3622" w:rsidP="00FD3622">
      <w:pPr>
        <w:pStyle w:val="Beschriftung"/>
        <w:rPr>
          <w:rFonts w:asciiTheme="majorHAnsi" w:hAnsiTheme="majorHAnsi"/>
          <w:sz w:val="20"/>
          <w:szCs w:val="20"/>
        </w:rPr>
      </w:pPr>
      <w:bookmarkStart w:id="44" w:name="_Toc52945135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12</w:t>
      </w:r>
      <w:bookmarkEnd w:id="44"/>
    </w:p>
    <w:p w14:paraId="43BDC7F0" w14:textId="77777777" w:rsidR="00FD3622" w:rsidRPr="006558CB" w:rsidRDefault="00FD3622" w:rsidP="00FD3622">
      <w:pPr>
        <w:rPr>
          <w:rFonts w:asciiTheme="majorHAnsi" w:hAnsiTheme="majorHAnsi"/>
        </w:rPr>
      </w:pPr>
    </w:p>
    <w:p w14:paraId="62AC17AE"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DE86A49" w14:textId="77777777" w:rsidR="00FD3622" w:rsidRPr="00A05A7D" w:rsidRDefault="00FD3622" w:rsidP="00A05A7D">
      <w:pPr>
        <w:pStyle w:val="Titel"/>
      </w:pPr>
      <w:bookmarkStart w:id="45" w:name="_Toc529881974"/>
      <w:r w:rsidRPr="00A05A7D">
        <w:lastRenderedPageBreak/>
        <w:t>Teil 2: Projekt</w:t>
      </w:r>
      <w:bookmarkEnd w:id="45"/>
    </w:p>
    <w:p w14:paraId="18424E29" w14:textId="77777777" w:rsidR="00FD3622" w:rsidRPr="006558CB" w:rsidRDefault="00FD3622" w:rsidP="006F68B1">
      <w:pPr>
        <w:pStyle w:val="berschrift1"/>
      </w:pPr>
      <w:bookmarkStart w:id="46" w:name="_Toc529881975"/>
      <w:r w:rsidRPr="006558CB">
        <w:t>Kurzfassung</w:t>
      </w:r>
      <w:bookmarkEnd w:id="46"/>
    </w:p>
    <w:p w14:paraId="42BD33FD" w14:textId="77777777" w:rsidR="00FD3622" w:rsidRPr="006558CB" w:rsidRDefault="00FD3622" w:rsidP="00FD3622">
      <w:pPr>
        <w:pStyle w:val="H2-ohneImpactaufInhaltsverzeichnis"/>
        <w:rPr>
          <w:caps/>
          <w:szCs w:val="20"/>
        </w:rPr>
      </w:pPr>
      <w:r w:rsidRPr="006558CB">
        <w:rPr>
          <w:szCs w:val="20"/>
        </w:rPr>
        <w:t>Ausgangssituation</w:t>
      </w:r>
    </w:p>
    <w:p w14:paraId="2A1C1E44" w14:textId="6FBA286D" w:rsidR="00FD3622" w:rsidRDefault="00594B87" w:rsidP="00FD3622">
      <w:pPr>
        <w:pStyle w:val="Lauftext"/>
        <w:rPr>
          <w:rFonts w:asciiTheme="majorHAnsi" w:hAnsiTheme="majorHAnsi"/>
          <w:sz w:val="20"/>
          <w:szCs w:val="20"/>
          <w:lang w:val="en-IE"/>
        </w:rPr>
      </w:pPr>
      <w:r w:rsidRPr="00594B87">
        <w:rPr>
          <w:rFonts w:asciiTheme="majorHAnsi" w:hAnsiTheme="majorHAnsi"/>
          <w:sz w:val="20"/>
          <w:szCs w:val="20"/>
          <w:lang w:val="en-IE"/>
        </w:rPr>
        <w:t xml:space="preserve">Um </w:t>
      </w:r>
      <w:proofErr w:type="spellStart"/>
      <w:r w:rsidRPr="00594B87">
        <w:rPr>
          <w:rFonts w:asciiTheme="majorHAnsi" w:hAnsiTheme="majorHAnsi"/>
          <w:sz w:val="20"/>
          <w:szCs w:val="20"/>
          <w:lang w:val="en-IE"/>
        </w:rPr>
        <w:t>Bestellungen</w:t>
      </w:r>
      <w:proofErr w:type="spellEnd"/>
      <w:r w:rsidRPr="00594B87">
        <w:rPr>
          <w:rFonts w:asciiTheme="majorHAnsi" w:hAnsiTheme="majorHAnsi"/>
          <w:sz w:val="20"/>
          <w:szCs w:val="20"/>
          <w:lang w:val="en-IE"/>
        </w:rPr>
        <w:t xml:space="preserve"> von </w:t>
      </w:r>
      <w:proofErr w:type="spellStart"/>
      <w:r w:rsidRPr="00594B87">
        <w:rPr>
          <w:rFonts w:asciiTheme="majorHAnsi" w:hAnsiTheme="majorHAnsi"/>
          <w:sz w:val="20"/>
          <w:szCs w:val="20"/>
          <w:lang w:val="en-IE"/>
        </w:rPr>
        <w:t>verschiedenen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Personen</w:t>
      </w:r>
      <w:proofErr w:type="spellEnd"/>
      <w:r w:rsidRPr="00594B87">
        <w:rPr>
          <w:rFonts w:asciiTheme="majorHAnsi" w:hAnsiTheme="majorHAnsi"/>
          <w:sz w:val="20"/>
          <w:szCs w:val="20"/>
          <w:lang w:val="en-IE"/>
        </w:rPr>
        <w:t xml:space="preserve"> für die </w:t>
      </w:r>
      <w:proofErr w:type="spellStart"/>
      <w:r w:rsidRPr="00594B87">
        <w:rPr>
          <w:rFonts w:asciiTheme="majorHAnsi" w:hAnsiTheme="majorHAnsi"/>
          <w:sz w:val="20"/>
          <w:szCs w:val="20"/>
          <w:lang w:val="en-IE"/>
        </w:rPr>
        <w:t>Firma</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detailliert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festzuhalten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soll</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eine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Bestellungs-Übersicht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erstellt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werden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Ziel</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ist</w:t>
      </w:r>
      <w:proofErr w:type="spellEnd"/>
      <w:r w:rsidRPr="00594B87">
        <w:rPr>
          <w:rFonts w:asciiTheme="majorHAnsi" w:hAnsiTheme="majorHAnsi"/>
          <w:sz w:val="20"/>
          <w:szCs w:val="20"/>
          <w:lang w:val="en-IE"/>
        </w:rPr>
        <w:t xml:space="preserve"> es, </w:t>
      </w:r>
      <w:proofErr w:type="spellStart"/>
      <w:r w:rsidRPr="00594B87">
        <w:rPr>
          <w:rFonts w:asciiTheme="majorHAnsi" w:hAnsiTheme="majorHAnsi"/>
          <w:sz w:val="20"/>
          <w:szCs w:val="20"/>
          <w:lang w:val="en-IE"/>
        </w:rPr>
        <w:t>Bestellungen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mit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ihren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Produkten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organisiert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darzustellen</w:t>
      </w:r>
      <w:proofErr w:type="spellEnd"/>
      <w:r w:rsidRPr="00594B87">
        <w:rPr>
          <w:rFonts w:asciiTheme="majorHAnsi" w:hAnsiTheme="majorHAnsi"/>
          <w:sz w:val="20"/>
          <w:szCs w:val="20"/>
          <w:lang w:val="en-IE"/>
        </w:rPr>
        <w:t xml:space="preserve"> und </w:t>
      </w:r>
      <w:proofErr w:type="spellStart"/>
      <w:r w:rsidRPr="00594B87">
        <w:rPr>
          <w:rFonts w:asciiTheme="majorHAnsi" w:hAnsiTheme="majorHAnsi"/>
          <w:sz w:val="20"/>
          <w:szCs w:val="20"/>
          <w:lang w:val="en-IE"/>
        </w:rPr>
        <w:t>Benutzern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zuzuordnen</w:t>
      </w:r>
      <w:proofErr w:type="spellEnd"/>
      <w:r w:rsidRPr="00594B87">
        <w:rPr>
          <w:rFonts w:asciiTheme="majorHAnsi" w:hAnsiTheme="majorHAnsi"/>
          <w:sz w:val="20"/>
          <w:szCs w:val="20"/>
          <w:lang w:val="en-IE"/>
        </w:rPr>
        <w:t xml:space="preserve">. In </w:t>
      </w:r>
      <w:proofErr w:type="spellStart"/>
      <w:r w:rsidRPr="00594B87">
        <w:rPr>
          <w:rFonts w:asciiTheme="majorHAnsi" w:hAnsiTheme="majorHAnsi"/>
          <w:sz w:val="20"/>
          <w:szCs w:val="20"/>
          <w:lang w:val="en-IE"/>
        </w:rPr>
        <w:t>dieser</w:t>
      </w:r>
      <w:proofErr w:type="spellEnd"/>
      <w:r w:rsidRPr="00594B87">
        <w:rPr>
          <w:rFonts w:asciiTheme="majorHAnsi" w:hAnsiTheme="majorHAnsi"/>
          <w:sz w:val="20"/>
          <w:szCs w:val="20"/>
          <w:lang w:val="en-IE"/>
        </w:rPr>
        <w:t xml:space="preserve"> Arbeit </w:t>
      </w:r>
      <w:proofErr w:type="spellStart"/>
      <w:r w:rsidRPr="00594B87">
        <w:rPr>
          <w:rFonts w:asciiTheme="majorHAnsi" w:hAnsiTheme="majorHAnsi"/>
          <w:sz w:val="20"/>
          <w:szCs w:val="20"/>
          <w:lang w:val="en-IE"/>
        </w:rPr>
        <w:t>wird</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zu</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diesem</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Zweck</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eine</w:t>
      </w:r>
      <w:proofErr w:type="spellEnd"/>
      <w:r w:rsidRPr="00594B87">
        <w:rPr>
          <w:rFonts w:asciiTheme="majorHAnsi" w:hAnsiTheme="majorHAnsi"/>
          <w:sz w:val="20"/>
          <w:szCs w:val="20"/>
          <w:lang w:val="en-IE"/>
        </w:rPr>
        <w:t xml:space="preserve"> API </w:t>
      </w:r>
      <w:proofErr w:type="spellStart"/>
      <w:r w:rsidRPr="00594B87">
        <w:rPr>
          <w:rFonts w:asciiTheme="majorHAnsi" w:hAnsiTheme="majorHAnsi"/>
          <w:sz w:val="20"/>
          <w:szCs w:val="20"/>
          <w:lang w:val="en-IE"/>
        </w:rPr>
        <w:t>entwickelt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welche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diese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Daten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speichert</w:t>
      </w:r>
      <w:proofErr w:type="spellEnd"/>
      <w:r w:rsidRPr="00594B87">
        <w:rPr>
          <w:rFonts w:asciiTheme="majorHAnsi" w:hAnsiTheme="majorHAnsi"/>
          <w:sz w:val="20"/>
          <w:szCs w:val="20"/>
          <w:lang w:val="en-IE"/>
        </w:rPr>
        <w:t xml:space="preserve"> und </w:t>
      </w:r>
      <w:proofErr w:type="spellStart"/>
      <w:r w:rsidRPr="00594B87">
        <w:rPr>
          <w:rFonts w:asciiTheme="majorHAnsi" w:hAnsiTheme="majorHAnsi"/>
          <w:sz w:val="20"/>
          <w:szCs w:val="20"/>
          <w:lang w:val="en-IE"/>
        </w:rPr>
        <w:t>sie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als</w:t>
      </w:r>
      <w:proofErr w:type="spellEnd"/>
      <w:r w:rsidRPr="00594B87">
        <w:rPr>
          <w:rFonts w:asciiTheme="majorHAnsi" w:hAnsiTheme="majorHAnsi"/>
          <w:sz w:val="20"/>
          <w:szCs w:val="20"/>
          <w:lang w:val="en-IE"/>
        </w:rPr>
        <w:t xml:space="preserve"> JSON </w:t>
      </w:r>
      <w:proofErr w:type="spellStart"/>
      <w:r w:rsidRPr="00594B87">
        <w:rPr>
          <w:rFonts w:asciiTheme="majorHAnsi" w:hAnsiTheme="majorHAnsi"/>
          <w:sz w:val="20"/>
          <w:szCs w:val="20"/>
          <w:lang w:val="en-IE"/>
        </w:rPr>
        <w:t>ausgibt</w:t>
      </w:r>
      <w:proofErr w:type="spellEnd"/>
      <w:r w:rsidRPr="00594B87">
        <w:rPr>
          <w:rFonts w:asciiTheme="majorHAnsi" w:hAnsiTheme="majorHAnsi"/>
          <w:sz w:val="20"/>
          <w:szCs w:val="20"/>
          <w:lang w:val="en-IE"/>
        </w:rPr>
        <w:t xml:space="preserve">. In </w:t>
      </w:r>
      <w:proofErr w:type="spellStart"/>
      <w:r w:rsidRPr="00594B87">
        <w:rPr>
          <w:rFonts w:asciiTheme="majorHAnsi" w:hAnsiTheme="majorHAnsi"/>
          <w:sz w:val="20"/>
          <w:szCs w:val="20"/>
          <w:lang w:val="en-IE"/>
        </w:rPr>
        <w:t>einem</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späteren</w:t>
      </w:r>
      <w:proofErr w:type="spellEnd"/>
      <w:r w:rsidRPr="00594B87">
        <w:rPr>
          <w:rFonts w:asciiTheme="majorHAnsi" w:hAnsiTheme="majorHAnsi"/>
          <w:sz w:val="20"/>
          <w:szCs w:val="20"/>
          <w:lang w:val="en-IE"/>
        </w:rPr>
        <w:t xml:space="preserve"> Schritt </w:t>
      </w:r>
      <w:proofErr w:type="spellStart"/>
      <w:r w:rsidRPr="00594B87">
        <w:rPr>
          <w:rFonts w:asciiTheme="majorHAnsi" w:hAnsiTheme="majorHAnsi"/>
          <w:sz w:val="20"/>
          <w:szCs w:val="20"/>
          <w:lang w:val="en-IE"/>
        </w:rPr>
        <w:t>soll</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ein</w:t>
      </w:r>
      <w:proofErr w:type="spellEnd"/>
      <w:r w:rsidRPr="00594B87">
        <w:rPr>
          <w:rFonts w:asciiTheme="majorHAnsi" w:hAnsiTheme="majorHAnsi"/>
          <w:sz w:val="20"/>
          <w:szCs w:val="20"/>
          <w:lang w:val="en-IE"/>
        </w:rPr>
        <w:t xml:space="preserve"> Frontend </w:t>
      </w:r>
      <w:proofErr w:type="spellStart"/>
      <w:r w:rsidRPr="00594B87">
        <w:rPr>
          <w:rFonts w:asciiTheme="majorHAnsi" w:hAnsiTheme="majorHAnsi"/>
          <w:sz w:val="20"/>
          <w:szCs w:val="20"/>
          <w:lang w:val="en-IE"/>
        </w:rPr>
        <w:t>entwickelt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werden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welche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diese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Daten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konsumiert</w:t>
      </w:r>
      <w:proofErr w:type="spellEnd"/>
      <w:r w:rsidRPr="00594B87">
        <w:rPr>
          <w:rFonts w:asciiTheme="majorHAnsi" w:hAnsiTheme="majorHAnsi"/>
          <w:sz w:val="20"/>
          <w:szCs w:val="20"/>
          <w:lang w:val="en-IE"/>
        </w:rPr>
        <w:t xml:space="preserve">. Das </w:t>
      </w:r>
      <w:proofErr w:type="spellStart"/>
      <w:r w:rsidRPr="00594B87">
        <w:rPr>
          <w:rFonts w:asciiTheme="majorHAnsi" w:hAnsiTheme="majorHAnsi"/>
          <w:sz w:val="20"/>
          <w:szCs w:val="20"/>
          <w:lang w:val="en-IE"/>
        </w:rPr>
        <w:t>ist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jedoch</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nicht</w:t>
      </w:r>
      <w:proofErr w:type="spellEnd"/>
      <w:r w:rsidRPr="00594B87">
        <w:rPr>
          <w:rFonts w:asciiTheme="majorHAnsi" w:hAnsiTheme="majorHAnsi"/>
          <w:sz w:val="20"/>
          <w:szCs w:val="20"/>
          <w:lang w:val="en-IE"/>
        </w:rPr>
        <w:t xml:space="preserve"> Teil </w:t>
      </w:r>
      <w:proofErr w:type="spellStart"/>
      <w:r w:rsidRPr="00594B87">
        <w:rPr>
          <w:rFonts w:asciiTheme="majorHAnsi" w:hAnsiTheme="majorHAnsi"/>
          <w:sz w:val="20"/>
          <w:szCs w:val="20"/>
          <w:lang w:val="en-IE"/>
        </w:rPr>
        <w:t>dieser</w:t>
      </w:r>
      <w:proofErr w:type="spellEnd"/>
      <w:r w:rsidRPr="00594B87">
        <w:rPr>
          <w:rFonts w:asciiTheme="majorHAnsi" w:hAnsiTheme="majorHAnsi"/>
          <w:sz w:val="20"/>
          <w:szCs w:val="20"/>
          <w:lang w:val="en-IE"/>
        </w:rPr>
        <w:t xml:space="preserve"> Arbeit.</w:t>
      </w:r>
    </w:p>
    <w:p w14:paraId="53ADBE2E" w14:textId="4B65C9CB" w:rsidR="00594B87" w:rsidRDefault="00594B87" w:rsidP="00FD3622">
      <w:pPr>
        <w:pStyle w:val="Lauftext"/>
        <w:rPr>
          <w:rFonts w:asciiTheme="majorHAnsi" w:hAnsiTheme="majorHAnsi"/>
          <w:sz w:val="20"/>
          <w:szCs w:val="20"/>
          <w:lang w:val="en-IE"/>
        </w:rPr>
      </w:pPr>
    </w:p>
    <w:p w14:paraId="1AFB5DD8" w14:textId="77777777" w:rsidR="00594B87" w:rsidRPr="006558CB" w:rsidRDefault="00594B87" w:rsidP="00FD3622">
      <w:pPr>
        <w:pStyle w:val="Lauftext"/>
        <w:rPr>
          <w:rFonts w:asciiTheme="majorHAnsi" w:hAnsiTheme="majorHAnsi"/>
          <w:sz w:val="20"/>
          <w:szCs w:val="20"/>
          <w:lang w:val="fr-CH"/>
        </w:rPr>
      </w:pPr>
    </w:p>
    <w:p w14:paraId="13C1DAAB" w14:textId="77777777" w:rsidR="00FD3622" w:rsidRPr="006558CB" w:rsidRDefault="00FD3622" w:rsidP="00FD3622">
      <w:pPr>
        <w:pStyle w:val="H2-ohneImpactaufInhaltsverzeichnis"/>
        <w:rPr>
          <w:caps/>
          <w:szCs w:val="20"/>
          <w:lang w:val="fr-CH"/>
        </w:rPr>
      </w:pPr>
      <w:proofErr w:type="spellStart"/>
      <w:r w:rsidRPr="006558CB">
        <w:rPr>
          <w:szCs w:val="20"/>
          <w:lang w:val="fr-CH"/>
        </w:rPr>
        <w:t>Umsetzung</w:t>
      </w:r>
      <w:proofErr w:type="spellEnd"/>
    </w:p>
    <w:p w14:paraId="4FF6AD3F" w14:textId="01BF46B5" w:rsidR="004657E7" w:rsidRDefault="00311AB0" w:rsidP="00FD3622">
      <w:pPr>
        <w:pStyle w:val="Lauftext"/>
        <w:rPr>
          <w:rFonts w:asciiTheme="majorHAnsi" w:hAnsiTheme="majorHAnsi"/>
          <w:sz w:val="20"/>
          <w:szCs w:val="20"/>
          <w:lang w:val="fr-CH"/>
        </w:rPr>
      </w:pPr>
      <w:r>
        <w:rPr>
          <w:rFonts w:asciiTheme="majorHAnsi" w:hAnsiTheme="majorHAnsi"/>
          <w:sz w:val="20"/>
          <w:szCs w:val="20"/>
          <w:lang w:val="fr-CH"/>
        </w:rPr>
        <w:t xml:space="preserve">Das Projekt </w:t>
      </w:r>
      <w:proofErr w:type="spellStart"/>
      <w:r>
        <w:rPr>
          <w:rFonts w:asciiTheme="majorHAnsi" w:hAnsiTheme="majorHAnsi"/>
          <w:sz w:val="20"/>
          <w:szCs w:val="20"/>
          <w:lang w:val="fr-CH"/>
        </w:rPr>
        <w:t>folgt</w:t>
      </w:r>
      <w:proofErr w:type="spellEnd"/>
      <w:r>
        <w:rPr>
          <w:rFonts w:asciiTheme="majorHAnsi" w:hAnsiTheme="majorHAnsi"/>
          <w:sz w:val="20"/>
          <w:szCs w:val="20"/>
          <w:lang w:val="fr-CH"/>
        </w:rPr>
        <w:t xml:space="preserve"> den </w:t>
      </w:r>
      <w:proofErr w:type="spellStart"/>
      <w:r>
        <w:rPr>
          <w:rFonts w:asciiTheme="majorHAnsi" w:hAnsiTheme="majorHAnsi"/>
          <w:sz w:val="20"/>
          <w:szCs w:val="20"/>
          <w:lang w:val="fr-CH"/>
        </w:rPr>
        <w:t>im</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Zeitplan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definierten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Schritten</w:t>
      </w:r>
      <w:proofErr w:type="spellEnd"/>
      <w:r>
        <w:rPr>
          <w:rFonts w:asciiTheme="majorHAnsi" w:hAnsiTheme="majorHAnsi"/>
          <w:sz w:val="20"/>
          <w:szCs w:val="20"/>
          <w:lang w:val="fr-CH"/>
        </w:rPr>
        <w:t xml:space="preserve"> der </w:t>
      </w:r>
      <w:proofErr w:type="spellStart"/>
      <w:r>
        <w:rPr>
          <w:rFonts w:asciiTheme="majorHAnsi" w:hAnsiTheme="majorHAnsi"/>
          <w:sz w:val="20"/>
          <w:szCs w:val="20"/>
          <w:lang w:val="fr-CH"/>
        </w:rPr>
        <w:t>anhand</w:t>
      </w:r>
      <w:proofErr w:type="spellEnd"/>
      <w:r>
        <w:rPr>
          <w:rFonts w:asciiTheme="majorHAnsi" w:hAnsiTheme="majorHAnsi"/>
          <w:sz w:val="20"/>
          <w:szCs w:val="20"/>
          <w:lang w:val="fr-CH"/>
        </w:rPr>
        <w:t xml:space="preserve"> der IPERKA-</w:t>
      </w:r>
      <w:proofErr w:type="spellStart"/>
      <w:r>
        <w:rPr>
          <w:rFonts w:asciiTheme="majorHAnsi" w:hAnsiTheme="majorHAnsi"/>
          <w:sz w:val="20"/>
          <w:szCs w:val="20"/>
          <w:lang w:val="fr-CH"/>
        </w:rPr>
        <w:t>Mehtode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aufgebaut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w:t>
      </w:r>
    </w:p>
    <w:p w14:paraId="22082E20" w14:textId="29EA8431" w:rsidR="00311AB0" w:rsidRDefault="00311AB0" w:rsidP="00FD3622">
      <w:pPr>
        <w:pStyle w:val="Lauftext"/>
        <w:rPr>
          <w:rFonts w:asciiTheme="majorHAnsi" w:hAnsiTheme="majorHAnsi"/>
          <w:sz w:val="20"/>
          <w:szCs w:val="20"/>
          <w:lang w:val="fr-CH"/>
        </w:rPr>
      </w:pPr>
      <w:r>
        <w:rPr>
          <w:rFonts w:asciiTheme="majorHAnsi" w:hAnsiTheme="majorHAnsi"/>
          <w:sz w:val="20"/>
          <w:szCs w:val="20"/>
          <w:lang w:val="fr-CH"/>
        </w:rPr>
        <w:t xml:space="preserve">In der </w:t>
      </w:r>
      <w:proofErr w:type="spellStart"/>
      <w:r>
        <w:rPr>
          <w:rFonts w:asciiTheme="majorHAnsi" w:hAnsiTheme="majorHAnsi"/>
          <w:sz w:val="20"/>
          <w:szCs w:val="20"/>
          <w:lang w:val="fr-CH"/>
        </w:rPr>
        <w:t>Informationsphase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wurden</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nötigen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Informationen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gesammelt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der </w:t>
      </w:r>
      <w:proofErr w:type="spellStart"/>
      <w:r>
        <w:rPr>
          <w:rFonts w:asciiTheme="majorHAnsi" w:hAnsiTheme="majorHAnsi"/>
          <w:sz w:val="20"/>
          <w:szCs w:val="20"/>
          <w:lang w:val="fr-CH"/>
        </w:rPr>
        <w:t>Auftrag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spezifiziert</w:t>
      </w:r>
      <w:proofErr w:type="spellEnd"/>
      <w:r>
        <w:rPr>
          <w:rFonts w:asciiTheme="majorHAnsi" w:hAnsiTheme="majorHAnsi"/>
          <w:sz w:val="20"/>
          <w:szCs w:val="20"/>
          <w:lang w:val="fr-CH"/>
        </w:rPr>
        <w:t>.</w:t>
      </w:r>
    </w:p>
    <w:p w14:paraId="24DE0A5E" w14:textId="11556436" w:rsidR="00311AB0" w:rsidRDefault="00311AB0" w:rsidP="00FD3622">
      <w:pPr>
        <w:pStyle w:val="Lauftext"/>
        <w:rPr>
          <w:rFonts w:asciiTheme="majorHAnsi" w:hAnsiTheme="majorHAnsi"/>
          <w:sz w:val="20"/>
          <w:szCs w:val="20"/>
          <w:lang w:val="fr-CH"/>
        </w:rPr>
      </w:pPr>
      <w:r>
        <w:rPr>
          <w:rFonts w:asciiTheme="majorHAnsi" w:hAnsiTheme="majorHAnsi"/>
          <w:sz w:val="20"/>
          <w:szCs w:val="20"/>
          <w:lang w:val="fr-CH"/>
        </w:rPr>
        <w:t xml:space="preserve">Bei der </w:t>
      </w:r>
      <w:proofErr w:type="spellStart"/>
      <w:r>
        <w:rPr>
          <w:rFonts w:asciiTheme="majorHAnsi" w:hAnsiTheme="majorHAnsi"/>
          <w:sz w:val="20"/>
          <w:szCs w:val="20"/>
          <w:lang w:val="fr-CH"/>
        </w:rPr>
        <w:t>Planungsphase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wurde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Konzept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erarbeitet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die Diagramme </w:t>
      </w:r>
      <w:proofErr w:type="spellStart"/>
      <w:r>
        <w:rPr>
          <w:rFonts w:asciiTheme="majorHAnsi" w:hAnsiTheme="majorHAnsi"/>
          <w:sz w:val="20"/>
          <w:szCs w:val="20"/>
          <w:lang w:val="fr-CH"/>
        </w:rPr>
        <w:t>dazu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erstellt</w:t>
      </w:r>
      <w:proofErr w:type="spellEnd"/>
      <w:r>
        <w:rPr>
          <w:rFonts w:asciiTheme="majorHAnsi" w:hAnsiTheme="majorHAnsi"/>
          <w:sz w:val="20"/>
          <w:szCs w:val="20"/>
          <w:lang w:val="fr-CH"/>
        </w:rPr>
        <w:t>.</w:t>
      </w:r>
    </w:p>
    <w:p w14:paraId="13F2144E" w14:textId="53D5D088" w:rsidR="00311AB0" w:rsidRDefault="00311AB0"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Dann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wurde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über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Vorgehen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entschieden</w:t>
      </w:r>
      <w:proofErr w:type="spellEnd"/>
      <w:r>
        <w:rPr>
          <w:rFonts w:asciiTheme="majorHAnsi" w:hAnsiTheme="majorHAnsi"/>
          <w:sz w:val="20"/>
          <w:szCs w:val="20"/>
          <w:lang w:val="fr-CH"/>
        </w:rPr>
        <w:t>.</w:t>
      </w:r>
    </w:p>
    <w:p w14:paraId="1EE634C7" w14:textId="77777777" w:rsidR="0097447E" w:rsidRDefault="00311AB0" w:rsidP="00FD3622">
      <w:pPr>
        <w:pStyle w:val="Lauftext"/>
        <w:rPr>
          <w:rFonts w:asciiTheme="majorHAnsi" w:hAnsiTheme="majorHAnsi"/>
          <w:sz w:val="20"/>
          <w:szCs w:val="20"/>
          <w:lang w:val="fr-CH"/>
        </w:rPr>
      </w:pPr>
      <w:r>
        <w:rPr>
          <w:rFonts w:asciiTheme="majorHAnsi" w:hAnsiTheme="majorHAnsi"/>
          <w:sz w:val="20"/>
          <w:szCs w:val="20"/>
          <w:lang w:val="fr-CH"/>
        </w:rPr>
        <w:t xml:space="preserve">In der </w:t>
      </w:r>
      <w:proofErr w:type="spellStart"/>
      <w:r>
        <w:rPr>
          <w:rFonts w:asciiTheme="majorHAnsi" w:hAnsiTheme="majorHAnsi"/>
          <w:sz w:val="20"/>
          <w:szCs w:val="20"/>
          <w:lang w:val="fr-CH"/>
        </w:rPr>
        <w:t>Realisierungsphase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wurde</w:t>
      </w:r>
      <w:proofErr w:type="spellEnd"/>
      <w:r>
        <w:rPr>
          <w:rFonts w:asciiTheme="majorHAnsi" w:hAnsiTheme="majorHAnsi"/>
          <w:sz w:val="20"/>
          <w:szCs w:val="20"/>
          <w:lang w:val="fr-CH"/>
        </w:rPr>
        <w:t xml:space="preserve"> </w:t>
      </w:r>
      <w:proofErr w:type="spellStart"/>
      <w:r w:rsidR="0097447E">
        <w:rPr>
          <w:rFonts w:asciiTheme="majorHAnsi" w:hAnsiTheme="majorHAnsi"/>
          <w:sz w:val="20"/>
          <w:szCs w:val="20"/>
          <w:lang w:val="fr-CH"/>
        </w:rPr>
        <w:t>das</w:t>
      </w:r>
      <w:proofErr w:type="spellEnd"/>
      <w:r w:rsidR="0097447E">
        <w:rPr>
          <w:rFonts w:asciiTheme="majorHAnsi" w:hAnsiTheme="majorHAnsi"/>
          <w:sz w:val="20"/>
          <w:szCs w:val="20"/>
          <w:lang w:val="fr-CH"/>
        </w:rPr>
        <w:t xml:space="preserve"> </w:t>
      </w:r>
      <w:proofErr w:type="spellStart"/>
      <w:r w:rsidR="0097447E">
        <w:rPr>
          <w:rFonts w:asciiTheme="majorHAnsi" w:hAnsiTheme="majorHAnsi"/>
          <w:sz w:val="20"/>
          <w:szCs w:val="20"/>
          <w:lang w:val="fr-CH"/>
        </w:rPr>
        <w:t>Geplante</w:t>
      </w:r>
      <w:proofErr w:type="spellEnd"/>
      <w:r w:rsidR="0097447E">
        <w:rPr>
          <w:rFonts w:asciiTheme="majorHAnsi" w:hAnsiTheme="majorHAnsi"/>
          <w:sz w:val="20"/>
          <w:szCs w:val="20"/>
          <w:lang w:val="fr-CH"/>
        </w:rPr>
        <w:t xml:space="preserve"> </w:t>
      </w:r>
      <w:proofErr w:type="spellStart"/>
      <w:r w:rsidR="0097447E">
        <w:rPr>
          <w:rFonts w:asciiTheme="majorHAnsi" w:hAnsiTheme="majorHAnsi"/>
          <w:sz w:val="20"/>
          <w:szCs w:val="20"/>
          <w:lang w:val="fr-CH"/>
        </w:rPr>
        <w:t>umgesetzt</w:t>
      </w:r>
      <w:proofErr w:type="spellEnd"/>
      <w:r w:rsidR="0097447E">
        <w:rPr>
          <w:rFonts w:asciiTheme="majorHAnsi" w:hAnsiTheme="majorHAnsi"/>
          <w:sz w:val="20"/>
          <w:szCs w:val="20"/>
          <w:lang w:val="fr-CH"/>
        </w:rPr>
        <w:t>.</w:t>
      </w:r>
    </w:p>
    <w:p w14:paraId="4CC56E13" w14:textId="77777777" w:rsidR="0097447E" w:rsidRDefault="0097447E"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Zum</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schluss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wird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anhand</w:t>
      </w:r>
      <w:proofErr w:type="spellEnd"/>
      <w:r>
        <w:rPr>
          <w:rFonts w:asciiTheme="majorHAnsi" w:hAnsiTheme="majorHAnsi"/>
          <w:sz w:val="20"/>
          <w:szCs w:val="20"/>
          <w:lang w:val="fr-CH"/>
        </w:rPr>
        <w:t xml:space="preserve"> der </w:t>
      </w:r>
      <w:proofErr w:type="spellStart"/>
      <w:r>
        <w:rPr>
          <w:rFonts w:asciiTheme="majorHAnsi" w:hAnsiTheme="majorHAnsi"/>
          <w:sz w:val="20"/>
          <w:szCs w:val="20"/>
          <w:lang w:val="fr-CH"/>
        </w:rPr>
        <w:t>Testspezifikation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getestet</w:t>
      </w:r>
      <w:proofErr w:type="spellEnd"/>
      <w:r>
        <w:rPr>
          <w:rFonts w:asciiTheme="majorHAnsi" w:hAnsiTheme="majorHAnsi"/>
          <w:sz w:val="20"/>
          <w:szCs w:val="20"/>
          <w:lang w:val="fr-CH"/>
        </w:rPr>
        <w:t>.</w:t>
      </w:r>
    </w:p>
    <w:p w14:paraId="0EEE7BEF" w14:textId="411B9F96" w:rsidR="00FD3622" w:rsidRPr="006558CB" w:rsidRDefault="0097447E" w:rsidP="0097447E">
      <w:pPr>
        <w:pStyle w:val="Lauftext"/>
        <w:rPr>
          <w:rFonts w:asciiTheme="majorHAnsi" w:hAnsiTheme="majorHAnsi"/>
          <w:sz w:val="20"/>
          <w:szCs w:val="20"/>
          <w:lang w:val="fr-CH"/>
        </w:rPr>
      </w:pPr>
      <w:r>
        <w:rPr>
          <w:rFonts w:asciiTheme="majorHAnsi" w:hAnsiTheme="majorHAnsi"/>
          <w:sz w:val="20"/>
          <w:szCs w:val="20"/>
          <w:lang w:val="fr-CH"/>
        </w:rPr>
        <w:t xml:space="preserve">Die </w:t>
      </w:r>
      <w:proofErr w:type="spellStart"/>
      <w:r>
        <w:rPr>
          <w:rFonts w:asciiTheme="majorHAnsi" w:hAnsiTheme="majorHAnsi"/>
          <w:sz w:val="20"/>
          <w:szCs w:val="20"/>
          <w:lang w:val="fr-CH"/>
        </w:rPr>
        <w:t>Auswertung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beendet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Projekt.</w:t>
      </w:r>
    </w:p>
    <w:p w14:paraId="6E1540EF" w14:textId="77777777" w:rsidR="00FD3622" w:rsidRPr="006558CB" w:rsidRDefault="00FD3622" w:rsidP="00FD3622">
      <w:pPr>
        <w:pStyle w:val="Lauftext"/>
        <w:rPr>
          <w:rFonts w:asciiTheme="majorHAnsi" w:hAnsiTheme="majorHAnsi"/>
          <w:sz w:val="20"/>
          <w:szCs w:val="20"/>
          <w:lang w:val="fr-CH"/>
        </w:rPr>
      </w:pPr>
    </w:p>
    <w:p w14:paraId="40690B1C" w14:textId="77777777" w:rsidR="00FD3622" w:rsidRPr="006558CB" w:rsidRDefault="00FD3622" w:rsidP="00FD3622">
      <w:pPr>
        <w:pStyle w:val="Lauftext"/>
        <w:rPr>
          <w:rFonts w:asciiTheme="majorHAnsi" w:hAnsiTheme="majorHAnsi"/>
          <w:sz w:val="20"/>
          <w:szCs w:val="20"/>
          <w:lang w:val="fr-CH"/>
        </w:rPr>
      </w:pPr>
    </w:p>
    <w:p w14:paraId="18DBF56F" w14:textId="77777777" w:rsidR="00FD3622" w:rsidRPr="006558CB" w:rsidRDefault="00FD3622" w:rsidP="00FD3622">
      <w:pPr>
        <w:pStyle w:val="H2-ohneImpactaufInhaltsverzeichnis"/>
        <w:rPr>
          <w:caps/>
          <w:szCs w:val="20"/>
          <w:lang w:val="fr-CH"/>
        </w:rPr>
      </w:pPr>
      <w:proofErr w:type="spellStart"/>
      <w:r w:rsidRPr="006558CB">
        <w:rPr>
          <w:szCs w:val="20"/>
          <w:lang w:val="fr-CH"/>
        </w:rPr>
        <w:t>Ergebnis</w:t>
      </w:r>
      <w:proofErr w:type="spellEnd"/>
    </w:p>
    <w:p w14:paraId="49636902" w14:textId="72205223" w:rsidR="00FD3622" w:rsidRPr="006558CB" w:rsidRDefault="0097447E" w:rsidP="00FD3622">
      <w:pPr>
        <w:pStyle w:val="Lauftext"/>
        <w:rPr>
          <w:rFonts w:asciiTheme="majorHAnsi" w:hAnsiTheme="majorHAnsi"/>
          <w:sz w:val="20"/>
          <w:szCs w:val="20"/>
        </w:rPr>
      </w:pPr>
      <w:r>
        <w:rPr>
          <w:rFonts w:asciiTheme="majorHAnsi" w:hAnsiTheme="majorHAnsi"/>
          <w:sz w:val="20"/>
          <w:szCs w:val="20"/>
          <w:lang w:val="fr-CH"/>
        </w:rPr>
        <w:t xml:space="preserve">Es </w:t>
      </w:r>
      <w:proofErr w:type="spellStart"/>
      <w:r>
        <w:rPr>
          <w:rFonts w:asciiTheme="majorHAnsi" w:hAnsiTheme="majorHAnsi"/>
          <w:sz w:val="20"/>
          <w:szCs w:val="20"/>
          <w:lang w:val="fr-CH"/>
        </w:rPr>
        <w:t>wurde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eine</w:t>
      </w:r>
      <w:proofErr w:type="spellEnd"/>
      <w:r>
        <w:rPr>
          <w:rFonts w:asciiTheme="majorHAnsi" w:hAnsiTheme="majorHAnsi"/>
          <w:sz w:val="20"/>
          <w:szCs w:val="20"/>
          <w:lang w:val="fr-CH"/>
        </w:rPr>
        <w:t xml:space="preserve"> API mt </w:t>
      </w:r>
      <w:proofErr w:type="spellStart"/>
      <w:r>
        <w:rPr>
          <w:rFonts w:asciiTheme="majorHAnsi" w:hAnsiTheme="majorHAnsi"/>
          <w:sz w:val="20"/>
          <w:szCs w:val="20"/>
          <w:lang w:val="fr-CH"/>
        </w:rPr>
        <w:t>dem</w:t>
      </w:r>
      <w:proofErr w:type="spellEnd"/>
      <w:r>
        <w:rPr>
          <w:rFonts w:asciiTheme="majorHAnsi" w:hAnsiTheme="majorHAnsi"/>
          <w:sz w:val="20"/>
          <w:szCs w:val="20"/>
          <w:lang w:val="fr-CH"/>
        </w:rPr>
        <w:t xml:space="preserve"> PHP-Framework </w:t>
      </w:r>
      <w:proofErr w:type="spellStart"/>
      <w:r>
        <w:rPr>
          <w:rFonts w:asciiTheme="majorHAnsi" w:hAnsiTheme="majorHAnsi"/>
          <w:sz w:val="20"/>
          <w:szCs w:val="20"/>
          <w:lang w:val="fr-CH"/>
        </w:rPr>
        <w:t>Laravel</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erstellt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auf</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über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Swagger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zugegriffen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kann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Diese</w:t>
      </w:r>
      <w:proofErr w:type="spellEnd"/>
      <w:r>
        <w:rPr>
          <w:rFonts w:asciiTheme="majorHAnsi" w:hAnsiTheme="majorHAnsi"/>
          <w:sz w:val="20"/>
          <w:szCs w:val="20"/>
          <w:lang w:val="fr-CH"/>
        </w:rPr>
        <w:t xml:space="preserve"> API </w:t>
      </w:r>
      <w:proofErr w:type="spellStart"/>
      <w:r>
        <w:rPr>
          <w:rFonts w:asciiTheme="majorHAnsi" w:hAnsiTheme="majorHAnsi"/>
          <w:sz w:val="20"/>
          <w:szCs w:val="20"/>
          <w:lang w:val="fr-CH"/>
        </w:rPr>
        <w:t>erlaubt</w:t>
      </w:r>
      <w:proofErr w:type="spellEnd"/>
      <w:r>
        <w:rPr>
          <w:rFonts w:asciiTheme="majorHAnsi" w:hAnsiTheme="majorHAnsi"/>
          <w:sz w:val="20"/>
          <w:szCs w:val="20"/>
          <w:lang w:val="fr-CH"/>
        </w:rPr>
        <w:t xml:space="preserve"> es </w:t>
      </w:r>
      <w:proofErr w:type="spellStart"/>
      <w:r>
        <w:rPr>
          <w:rFonts w:asciiTheme="majorHAnsi" w:hAnsiTheme="majorHAnsi"/>
          <w:sz w:val="20"/>
          <w:szCs w:val="20"/>
          <w:lang w:val="fr-CH"/>
        </w:rPr>
        <w:t>sich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als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Nutzer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registrieren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anzumalden</w:t>
      </w:r>
      <w:proofErr w:type="spellEnd"/>
      <w:r>
        <w:rPr>
          <w:rFonts w:asciiTheme="majorHAnsi" w:hAnsiTheme="majorHAnsi"/>
          <w:sz w:val="20"/>
          <w:szCs w:val="20"/>
          <w:lang w:val="fr-CH"/>
        </w:rPr>
        <w:t xml:space="preserve">. Es </w:t>
      </w:r>
      <w:proofErr w:type="spellStart"/>
      <w:r>
        <w:rPr>
          <w:rFonts w:asciiTheme="majorHAnsi" w:hAnsiTheme="majorHAnsi"/>
          <w:sz w:val="20"/>
          <w:szCs w:val="20"/>
          <w:lang w:val="fr-CH"/>
        </w:rPr>
        <w:t>können</w:t>
      </w:r>
      <w:proofErr w:type="spellEnd"/>
      <w:r>
        <w:rPr>
          <w:rFonts w:asciiTheme="majorHAnsi" w:hAnsiTheme="majorHAnsi"/>
          <w:sz w:val="20"/>
          <w:szCs w:val="20"/>
          <w:lang w:val="fr-CH"/>
        </w:rPr>
        <w:t xml:space="preserve"> Shops, </w:t>
      </w:r>
      <w:proofErr w:type="spellStart"/>
      <w:r>
        <w:rPr>
          <w:rFonts w:asciiTheme="majorHAnsi" w:hAnsiTheme="majorHAnsi"/>
          <w:sz w:val="20"/>
          <w:szCs w:val="20"/>
          <w:lang w:val="fr-CH"/>
        </w:rPr>
        <w:t>Produkte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Bestellungen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bestellte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Produkte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erstellt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verändert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angesehen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gelöscht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Bei </w:t>
      </w:r>
      <w:proofErr w:type="spellStart"/>
      <w:r>
        <w:rPr>
          <w:rFonts w:asciiTheme="majorHAnsi" w:hAnsiTheme="majorHAnsi"/>
          <w:sz w:val="20"/>
          <w:szCs w:val="20"/>
          <w:lang w:val="fr-CH"/>
        </w:rPr>
        <w:t>falschen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Eingaben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sinnvolle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Fehlermeldungen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im</w:t>
      </w:r>
      <w:proofErr w:type="spellEnd"/>
      <w:r>
        <w:rPr>
          <w:rFonts w:asciiTheme="majorHAnsi" w:hAnsiTheme="majorHAnsi"/>
          <w:sz w:val="20"/>
          <w:szCs w:val="20"/>
          <w:lang w:val="fr-CH"/>
        </w:rPr>
        <w:t xml:space="preserve"> JSON-Format </w:t>
      </w:r>
      <w:proofErr w:type="spellStart"/>
      <w:r>
        <w:rPr>
          <w:rFonts w:asciiTheme="majorHAnsi" w:hAnsiTheme="majorHAnsi"/>
          <w:sz w:val="20"/>
          <w:szCs w:val="20"/>
          <w:lang w:val="fr-CH"/>
        </w:rPr>
        <w:t>ausgegeben</w:t>
      </w:r>
      <w:proofErr w:type="spellEnd"/>
      <w:r>
        <w:rPr>
          <w:rFonts w:asciiTheme="majorHAnsi" w:hAnsiTheme="majorHAnsi"/>
          <w:sz w:val="20"/>
          <w:szCs w:val="20"/>
          <w:lang w:val="fr-CH"/>
        </w:rPr>
        <w:t>.</w:t>
      </w:r>
    </w:p>
    <w:p w14:paraId="05C048B9" w14:textId="77777777" w:rsidR="00FD3622" w:rsidRPr="006558CB" w:rsidRDefault="00FD3622" w:rsidP="00FD3622">
      <w:pPr>
        <w:pStyle w:val="Lauftext"/>
        <w:rPr>
          <w:rFonts w:asciiTheme="majorHAnsi" w:hAnsiTheme="majorHAnsi"/>
          <w:sz w:val="20"/>
          <w:szCs w:val="20"/>
        </w:rPr>
      </w:pPr>
    </w:p>
    <w:p w14:paraId="3CB2904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5536E1" w14:textId="77777777" w:rsidR="00FD3622" w:rsidRPr="006558CB" w:rsidRDefault="00FD3622" w:rsidP="006F68B1">
      <w:pPr>
        <w:pStyle w:val="berschrift1"/>
      </w:pPr>
      <w:bookmarkStart w:id="47" w:name="_Toc529881976"/>
      <w:r w:rsidRPr="006558CB">
        <w:lastRenderedPageBreak/>
        <w:t>Informieren</w:t>
      </w:r>
      <w:bookmarkEnd w:id="47"/>
    </w:p>
    <w:p w14:paraId="452715BA" w14:textId="77777777" w:rsidR="00FD3622" w:rsidRPr="006558CB" w:rsidRDefault="00FD3622" w:rsidP="00FD3622">
      <w:pPr>
        <w:pStyle w:val="berschrift2"/>
        <w:rPr>
          <w:caps/>
          <w:sz w:val="20"/>
          <w:szCs w:val="20"/>
        </w:rPr>
      </w:pPr>
      <w:bookmarkStart w:id="48" w:name="_Toc529881977"/>
      <w:r w:rsidRPr="006558CB">
        <w:rPr>
          <w:sz w:val="20"/>
          <w:szCs w:val="20"/>
        </w:rPr>
        <w:t>Ausgangslage</w:t>
      </w:r>
      <w:bookmarkEnd w:id="48"/>
    </w:p>
    <w:p w14:paraId="6E29A771" w14:textId="391BFC0D" w:rsidR="003F4059" w:rsidRPr="006558CB" w:rsidRDefault="003F4059" w:rsidP="003F4059">
      <w:pPr>
        <w:pStyle w:val="Lauftext"/>
        <w:rPr>
          <w:rFonts w:asciiTheme="majorHAnsi" w:hAnsiTheme="majorHAnsi"/>
          <w:sz w:val="20"/>
          <w:szCs w:val="20"/>
          <w:lang w:val="fr-CH"/>
        </w:rPr>
      </w:pPr>
      <w:r>
        <w:rPr>
          <w:rFonts w:asciiTheme="majorHAnsi" w:hAnsiTheme="majorHAnsi"/>
          <w:sz w:val="20"/>
          <w:szCs w:val="20"/>
        </w:rPr>
        <w:t>Mit einer API sollen Bestellungen in Online-Shops und dazu gehörigen Produkte erstellt und bearbeitet werden können. Die API soll das Registrieren von Benutzern erlauben. Nur registrierte Benutzer sollen Zugang zu den Endpoints der API haben.</w:t>
      </w:r>
    </w:p>
    <w:p w14:paraId="564077CC" w14:textId="77777777" w:rsidR="00FD3622" w:rsidRPr="006558CB" w:rsidRDefault="00FD3622" w:rsidP="00FD3622">
      <w:pPr>
        <w:pStyle w:val="Lauftext"/>
        <w:rPr>
          <w:rFonts w:asciiTheme="majorHAnsi" w:hAnsiTheme="majorHAnsi"/>
          <w:sz w:val="20"/>
          <w:szCs w:val="20"/>
          <w:lang w:val="fr-CH"/>
        </w:rPr>
      </w:pPr>
    </w:p>
    <w:p w14:paraId="0240B38A" w14:textId="77777777" w:rsidR="00FD3622" w:rsidRPr="006558CB" w:rsidRDefault="00FD3622" w:rsidP="00FD3622">
      <w:pPr>
        <w:pStyle w:val="berschrift2"/>
        <w:rPr>
          <w:caps/>
          <w:sz w:val="20"/>
          <w:szCs w:val="20"/>
          <w:lang w:val="fr-CH"/>
        </w:rPr>
      </w:pPr>
      <w:proofErr w:type="spellStart"/>
      <w:r w:rsidRPr="006558CB">
        <w:rPr>
          <w:sz w:val="20"/>
          <w:szCs w:val="20"/>
          <w:lang w:val="fr-CH"/>
        </w:rPr>
        <w:t>Abklärungen</w:t>
      </w:r>
      <w:proofErr w:type="spellEnd"/>
    </w:p>
    <w:p w14:paraId="0734743A" w14:textId="244CA419" w:rsidR="00FD3622" w:rsidRPr="006558CB" w:rsidRDefault="003F4059" w:rsidP="00FD3622">
      <w:pPr>
        <w:pStyle w:val="Lauftext"/>
        <w:rPr>
          <w:rFonts w:asciiTheme="majorHAnsi" w:hAnsiTheme="majorHAnsi"/>
          <w:sz w:val="20"/>
          <w:szCs w:val="20"/>
        </w:rPr>
      </w:pPr>
      <w:proofErr w:type="spellStart"/>
      <w:r>
        <w:rPr>
          <w:rFonts w:asciiTheme="majorHAnsi" w:hAnsiTheme="majorHAnsi"/>
          <w:sz w:val="20"/>
          <w:szCs w:val="20"/>
          <w:lang w:val="fr-CH"/>
        </w:rPr>
        <w:t>Authorizierung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Datenzugang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Jeder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angemeldete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Benutzer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hat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vollen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Zugang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allen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Daten</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Produkte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Online-Shops von </w:t>
      </w:r>
      <w:proofErr w:type="spellStart"/>
      <w:r>
        <w:rPr>
          <w:rFonts w:asciiTheme="majorHAnsi" w:hAnsiTheme="majorHAnsi"/>
          <w:sz w:val="20"/>
          <w:szCs w:val="20"/>
          <w:lang w:val="fr-CH"/>
        </w:rPr>
        <w:t>anderen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Benutzern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können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für</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eigenen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Bestellungen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verwendet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Es </w:t>
      </w:r>
      <w:proofErr w:type="spellStart"/>
      <w:r>
        <w:rPr>
          <w:rFonts w:asciiTheme="majorHAnsi" w:hAnsiTheme="majorHAnsi"/>
          <w:sz w:val="20"/>
          <w:szCs w:val="20"/>
          <w:lang w:val="fr-CH"/>
        </w:rPr>
        <w:t>können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Bestellungen</w:t>
      </w:r>
      <w:proofErr w:type="spellEnd"/>
      <w:r>
        <w:rPr>
          <w:rFonts w:asciiTheme="majorHAnsi" w:hAnsiTheme="majorHAnsi"/>
          <w:sz w:val="20"/>
          <w:szCs w:val="20"/>
          <w:lang w:val="fr-CH"/>
        </w:rPr>
        <w:t xml:space="preserve"> von </w:t>
      </w:r>
      <w:proofErr w:type="spellStart"/>
      <w:r>
        <w:rPr>
          <w:rFonts w:asciiTheme="majorHAnsi" w:hAnsiTheme="majorHAnsi"/>
          <w:sz w:val="20"/>
          <w:szCs w:val="20"/>
          <w:lang w:val="fr-CH"/>
        </w:rPr>
        <w:t>anderen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Benutzern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verändert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gelöscht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w:t>
      </w:r>
    </w:p>
    <w:p w14:paraId="025B864E" w14:textId="77777777" w:rsidR="00FD3622" w:rsidRPr="006558CB" w:rsidRDefault="00FD3622" w:rsidP="00FD3622">
      <w:pPr>
        <w:pStyle w:val="Lauftext"/>
        <w:rPr>
          <w:rFonts w:asciiTheme="majorHAnsi" w:hAnsiTheme="majorHAnsi"/>
          <w:sz w:val="20"/>
          <w:szCs w:val="20"/>
        </w:rPr>
      </w:pPr>
    </w:p>
    <w:p w14:paraId="0C3C0F68" w14:textId="77777777" w:rsidR="00FD3622" w:rsidRPr="006558CB" w:rsidRDefault="00FD3622" w:rsidP="00FD3622">
      <w:pPr>
        <w:pStyle w:val="berschrift2"/>
        <w:rPr>
          <w:caps/>
          <w:sz w:val="20"/>
          <w:szCs w:val="20"/>
        </w:rPr>
      </w:pPr>
      <w:bookmarkStart w:id="49" w:name="_Toc529881978"/>
      <w:r w:rsidRPr="006558CB">
        <w:rPr>
          <w:sz w:val="20"/>
          <w:szCs w:val="20"/>
        </w:rPr>
        <w:t>Verstandene Aufgabenstellung und Ziel der Arbeit</w:t>
      </w:r>
      <w:bookmarkEnd w:id="49"/>
    </w:p>
    <w:p w14:paraId="2AA1E0D8" w14:textId="50107EE8" w:rsidR="004363CF" w:rsidRPr="006558CB" w:rsidRDefault="004363CF" w:rsidP="004363CF">
      <w:pPr>
        <w:pStyle w:val="Lauftext"/>
        <w:rPr>
          <w:rFonts w:asciiTheme="majorHAnsi" w:hAnsiTheme="majorHAnsi"/>
          <w:sz w:val="20"/>
          <w:szCs w:val="20"/>
        </w:rPr>
      </w:pPr>
      <w:r w:rsidRPr="003C0041">
        <w:rPr>
          <w:rFonts w:asciiTheme="majorHAnsi" w:hAnsiTheme="majorHAnsi"/>
          <w:sz w:val="20"/>
          <w:szCs w:val="20"/>
        </w:rPr>
        <w:t xml:space="preserve">Es muss ein sinnvolles Datenbankschema erstellt werden. </w:t>
      </w:r>
      <w:proofErr w:type="spellStart"/>
      <w:r w:rsidRPr="003C0041">
        <w:rPr>
          <w:rFonts w:asciiTheme="majorHAnsi" w:hAnsiTheme="majorHAnsi"/>
          <w:sz w:val="20"/>
          <w:szCs w:val="20"/>
        </w:rPr>
        <w:t>Routes</w:t>
      </w:r>
      <w:proofErr w:type="spellEnd"/>
      <w:r w:rsidRPr="003C0041">
        <w:rPr>
          <w:rFonts w:asciiTheme="majorHAnsi" w:hAnsiTheme="majorHAnsi"/>
          <w:sz w:val="20"/>
          <w:szCs w:val="20"/>
        </w:rPr>
        <w:t xml:space="preserve"> für die Funktionen der API und die dazugehörende Controller-Logik.</w:t>
      </w:r>
      <w:r w:rsidR="00081F74">
        <w:rPr>
          <w:rFonts w:asciiTheme="majorHAnsi" w:hAnsiTheme="majorHAnsi"/>
          <w:sz w:val="20"/>
          <w:szCs w:val="20"/>
        </w:rPr>
        <w:t xml:space="preserve"> Es sollen Antworten in JSON zurückgegeben werden.</w:t>
      </w:r>
    </w:p>
    <w:p w14:paraId="4DBF2671" w14:textId="77777777" w:rsidR="00FD3622" w:rsidRPr="006558CB" w:rsidRDefault="00FD3622" w:rsidP="00FD3622">
      <w:pPr>
        <w:pStyle w:val="Lauftext"/>
        <w:rPr>
          <w:rFonts w:asciiTheme="majorHAnsi" w:hAnsiTheme="majorHAnsi"/>
          <w:sz w:val="20"/>
          <w:szCs w:val="20"/>
        </w:rPr>
      </w:pPr>
    </w:p>
    <w:p w14:paraId="3932A07B" w14:textId="0FA73E6A" w:rsidR="00FD3622" w:rsidRDefault="00FD3622" w:rsidP="00FD3622">
      <w:pPr>
        <w:pStyle w:val="berschrift2"/>
        <w:rPr>
          <w:sz w:val="20"/>
          <w:szCs w:val="20"/>
        </w:rPr>
      </w:pPr>
      <w:bookmarkStart w:id="50" w:name="_Toc529881979"/>
      <w:r w:rsidRPr="006558CB">
        <w:rPr>
          <w:sz w:val="20"/>
          <w:szCs w:val="20"/>
        </w:rPr>
        <w:t>Verfeinerung des Auftrages</w:t>
      </w:r>
      <w:bookmarkEnd w:id="50"/>
    </w:p>
    <w:p w14:paraId="1E1218B0" w14:textId="623C3C9B" w:rsidR="00E30B51" w:rsidRDefault="00E30B51" w:rsidP="00E30B51">
      <w:r>
        <w:t xml:space="preserve">Es ist ein Bildupload für Produkte erforderlich. Ich werde das mit einer Speicherung von URLs in der Datenbank und dem Speichern von Bildern auf dem Server lösen. Das ist das </w:t>
      </w:r>
      <w:r w:rsidR="000117B9">
        <w:t>Standardvorgehen</w:t>
      </w:r>
      <w:r>
        <w:t xml:space="preserve"> mit </w:t>
      </w:r>
      <w:proofErr w:type="spellStart"/>
      <w:r>
        <w:t>Laravel</w:t>
      </w:r>
      <w:proofErr w:type="spellEnd"/>
      <w:r>
        <w:t xml:space="preserve">, anstatt der Benutzung eines Blobs. </w:t>
      </w:r>
    </w:p>
    <w:p w14:paraId="56904839" w14:textId="37B5142D" w:rsidR="00E30B51" w:rsidRDefault="00E30B51" w:rsidP="00E30B51">
      <w:r>
        <w:t>Aus praktischen Gründen würde könnte man argumentieren, dass Redundanzen in der Datenbank die Logik vereinfach würden. Ich habe mich dagegen entschieden, weil die dritte Normalform eine Vorgabe ist.</w:t>
      </w:r>
    </w:p>
    <w:p w14:paraId="088C7669" w14:textId="6619F76D" w:rsidR="00E30B51" w:rsidRPr="00E30B51" w:rsidRDefault="00E30B51" w:rsidP="00E30B51">
      <w:r>
        <w:t xml:space="preserve">Für die Filterung und Sortierung von Modellen existiert ein Framework, das in </w:t>
      </w:r>
      <w:proofErr w:type="spellStart"/>
      <w:r>
        <w:t>Laravel</w:t>
      </w:r>
      <w:proofErr w:type="spellEnd"/>
      <w:r>
        <w:t xml:space="preserve"> integriert werden kann. Es heisst Scout. Dieses ist jedoch sehr umfangreich und daher aufwendig zu implementieren. Da ich nur sehr wenige solche Endpoints habe, habe ich mich gegen die Verwendung entschieden.</w:t>
      </w:r>
    </w:p>
    <w:p w14:paraId="43444BE5" w14:textId="77777777" w:rsidR="00FD3622" w:rsidRPr="006558CB" w:rsidRDefault="00FD3622" w:rsidP="00FD3622">
      <w:pPr>
        <w:pStyle w:val="Lauftext"/>
        <w:rPr>
          <w:rFonts w:asciiTheme="majorHAnsi" w:hAnsiTheme="majorHAnsi"/>
          <w:sz w:val="20"/>
          <w:szCs w:val="20"/>
        </w:rPr>
      </w:pPr>
    </w:p>
    <w:p w14:paraId="2E206802" w14:textId="77777777" w:rsidR="00FD3622" w:rsidRPr="006558CB" w:rsidRDefault="00FD3622" w:rsidP="00FD3622">
      <w:pPr>
        <w:pStyle w:val="berschrift2"/>
        <w:rPr>
          <w:caps/>
          <w:sz w:val="20"/>
          <w:szCs w:val="20"/>
        </w:rPr>
      </w:pPr>
      <w:bookmarkStart w:id="51" w:name="_Toc529881980"/>
      <w:r w:rsidRPr="006558CB">
        <w:rPr>
          <w:sz w:val="20"/>
          <w:szCs w:val="20"/>
        </w:rPr>
        <w:t>Projektumfeld und Systemgrenzen</w:t>
      </w:r>
      <w:bookmarkEnd w:id="51"/>
    </w:p>
    <w:p w14:paraId="207C1E28" w14:textId="77777777" w:rsidR="00850180" w:rsidRDefault="00432F43" w:rsidP="00FD3622">
      <w:pPr>
        <w:pStyle w:val="Lauftext"/>
        <w:rPr>
          <w:rFonts w:asciiTheme="majorHAnsi" w:hAnsiTheme="majorHAnsi"/>
          <w:sz w:val="20"/>
          <w:szCs w:val="20"/>
        </w:rPr>
      </w:pPr>
      <w:r>
        <w:rPr>
          <w:rFonts w:asciiTheme="majorHAnsi" w:hAnsiTheme="majorHAnsi"/>
          <w:sz w:val="20"/>
          <w:szCs w:val="20"/>
        </w:rPr>
        <w:t xml:space="preserve">Die API läuft auf einem XAMPP Server und soll Lokal auf demselben Computer verfügbar sein. Der Zugriff erfolgt über den Browser via </w:t>
      </w:r>
      <w:proofErr w:type="spellStart"/>
      <w:r>
        <w:rPr>
          <w:rFonts w:asciiTheme="majorHAnsi" w:hAnsiTheme="majorHAnsi"/>
          <w:sz w:val="20"/>
          <w:szCs w:val="20"/>
        </w:rPr>
        <w:t>Localhost</w:t>
      </w:r>
      <w:proofErr w:type="spellEnd"/>
      <w:r>
        <w:rPr>
          <w:rFonts w:asciiTheme="majorHAnsi" w:hAnsiTheme="majorHAnsi"/>
          <w:sz w:val="20"/>
          <w:szCs w:val="20"/>
        </w:rPr>
        <w:t xml:space="preserve">. Zu diesem </w:t>
      </w:r>
      <w:proofErr w:type="spellStart"/>
      <w:r>
        <w:rPr>
          <w:rFonts w:asciiTheme="majorHAnsi" w:hAnsiTheme="majorHAnsi"/>
          <w:sz w:val="20"/>
          <w:szCs w:val="20"/>
        </w:rPr>
        <w:t>Zeitpukt</w:t>
      </w:r>
      <w:proofErr w:type="spellEnd"/>
      <w:r>
        <w:rPr>
          <w:rFonts w:asciiTheme="majorHAnsi" w:hAnsiTheme="majorHAnsi"/>
          <w:sz w:val="20"/>
          <w:szCs w:val="20"/>
        </w:rPr>
        <w:t xml:space="preserve"> ist keine Veröffentlichung geplant.</w:t>
      </w:r>
    </w:p>
    <w:p w14:paraId="5FA3807C" w14:textId="77777777" w:rsidR="00850180" w:rsidRDefault="00850180" w:rsidP="00FD3622">
      <w:pPr>
        <w:pStyle w:val="Lauftext"/>
        <w:rPr>
          <w:rFonts w:asciiTheme="majorHAnsi" w:hAnsiTheme="majorHAnsi"/>
          <w:sz w:val="20"/>
          <w:szCs w:val="20"/>
        </w:rPr>
      </w:pPr>
    </w:p>
    <w:p w14:paraId="2C42EA12" w14:textId="54872501"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br w:type="page"/>
      </w:r>
    </w:p>
    <w:p w14:paraId="1E1A8A1C" w14:textId="77777777" w:rsidR="00FD3622" w:rsidRPr="006558CB" w:rsidRDefault="00FD3622" w:rsidP="006F68B1">
      <w:pPr>
        <w:pStyle w:val="berschrift1"/>
        <w:rPr>
          <w:lang w:val="fr-CH"/>
        </w:rPr>
      </w:pPr>
      <w:bookmarkStart w:id="52" w:name="_Toc529881981"/>
      <w:proofErr w:type="spellStart"/>
      <w:r w:rsidRPr="006558CB">
        <w:rPr>
          <w:lang w:val="fr-CH"/>
        </w:rPr>
        <w:lastRenderedPageBreak/>
        <w:t>Planen</w:t>
      </w:r>
      <w:bookmarkEnd w:id="52"/>
      <w:proofErr w:type="spellEnd"/>
    </w:p>
    <w:p w14:paraId="7B311847" w14:textId="77777777" w:rsidR="00FD3622" w:rsidRPr="006558CB" w:rsidRDefault="00FD3622" w:rsidP="00FD3622">
      <w:pPr>
        <w:pStyle w:val="berschrift2"/>
        <w:rPr>
          <w:caps/>
          <w:sz w:val="20"/>
          <w:szCs w:val="20"/>
          <w:lang w:val="fr-CH"/>
        </w:rPr>
      </w:pPr>
      <w:bookmarkStart w:id="53" w:name="_Toc529881982"/>
      <w:proofErr w:type="spellStart"/>
      <w:r w:rsidRPr="006558CB">
        <w:rPr>
          <w:sz w:val="20"/>
          <w:szCs w:val="20"/>
          <w:lang w:val="fr-CH"/>
        </w:rPr>
        <w:t>Verwendete</w:t>
      </w:r>
      <w:proofErr w:type="spellEnd"/>
      <w:r w:rsidRPr="006558CB">
        <w:rPr>
          <w:sz w:val="20"/>
          <w:szCs w:val="20"/>
          <w:lang w:val="fr-CH"/>
        </w:rPr>
        <w:t xml:space="preserve"> </w:t>
      </w:r>
      <w:proofErr w:type="spellStart"/>
      <w:r w:rsidRPr="006558CB">
        <w:rPr>
          <w:sz w:val="20"/>
          <w:szCs w:val="20"/>
          <w:lang w:val="fr-CH"/>
        </w:rPr>
        <w:t>Projektmanagementmethode</w:t>
      </w:r>
      <w:bookmarkEnd w:id="53"/>
      <w:proofErr w:type="spellEnd"/>
    </w:p>
    <w:p w14:paraId="4C8C7C1D" w14:textId="77777777" w:rsidR="006A44AA" w:rsidRDefault="006A44AA" w:rsidP="006A44AA">
      <w:pPr>
        <w:pStyle w:val="Lauftext"/>
        <w:rPr>
          <w:rFonts w:asciiTheme="majorHAnsi" w:hAnsiTheme="majorHAnsi"/>
          <w:sz w:val="20"/>
          <w:szCs w:val="20"/>
        </w:rPr>
      </w:pPr>
      <w:r>
        <w:rPr>
          <w:rFonts w:asciiTheme="majorHAnsi" w:hAnsiTheme="majorHAnsi"/>
          <w:sz w:val="20"/>
          <w:szCs w:val="20"/>
        </w:rPr>
        <w:t>Das Vorgehen während der IPA wird in die Schritte der IPERKA-Projektmanagementmethode eingeteilt.</w:t>
      </w:r>
      <w:r w:rsidRPr="001760E1">
        <w:rPr>
          <w:rStyle w:val="Funotenzeichen"/>
          <w:rFonts w:asciiTheme="majorHAnsi" w:hAnsiTheme="majorHAnsi"/>
          <w:sz w:val="20"/>
          <w:szCs w:val="20"/>
        </w:rPr>
        <w:t xml:space="preserve"> </w:t>
      </w:r>
    </w:p>
    <w:p w14:paraId="44824651" w14:textId="77777777" w:rsidR="006A44AA" w:rsidRDefault="006A44AA" w:rsidP="006A44AA">
      <w:pPr>
        <w:pStyle w:val="Lauftext"/>
        <w:rPr>
          <w:rFonts w:asciiTheme="majorHAnsi" w:hAnsiTheme="majorHAnsi"/>
          <w:sz w:val="20"/>
          <w:szCs w:val="20"/>
        </w:rPr>
      </w:pPr>
    </w:p>
    <w:p w14:paraId="54D06CD6"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Informieren</w:t>
      </w:r>
    </w:p>
    <w:p w14:paraId="5AEC3EA8"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Planen</w:t>
      </w:r>
    </w:p>
    <w:p w14:paraId="342CA8F8"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Entscheiden</w:t>
      </w:r>
    </w:p>
    <w:p w14:paraId="305B0830"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Realisieren</w:t>
      </w:r>
    </w:p>
    <w:p w14:paraId="2F55E7F7"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Kontrollieren</w:t>
      </w:r>
    </w:p>
    <w:p w14:paraId="0DB0AFFF" w14:textId="77777777" w:rsidR="006A44AA" w:rsidRPr="006558CB"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Auswerten</w:t>
      </w:r>
    </w:p>
    <w:p w14:paraId="55E2EFF0" w14:textId="77777777" w:rsidR="00FD3622" w:rsidRPr="006558CB" w:rsidRDefault="00FD3622" w:rsidP="00FD3622">
      <w:pPr>
        <w:pStyle w:val="Lauftext"/>
        <w:rPr>
          <w:rFonts w:asciiTheme="majorHAnsi" w:hAnsiTheme="majorHAnsi"/>
          <w:sz w:val="20"/>
          <w:szCs w:val="20"/>
        </w:rPr>
      </w:pPr>
    </w:p>
    <w:p w14:paraId="7E1B9EDA" w14:textId="77777777" w:rsidR="00FD3622" w:rsidRPr="006558CB" w:rsidRDefault="00FD3622" w:rsidP="00FD3622">
      <w:pPr>
        <w:pStyle w:val="berschrift2"/>
        <w:rPr>
          <w:caps/>
          <w:sz w:val="20"/>
          <w:szCs w:val="20"/>
        </w:rPr>
      </w:pPr>
      <w:bookmarkStart w:id="54" w:name="_Toc529881983"/>
      <w:r w:rsidRPr="006558CB">
        <w:rPr>
          <w:sz w:val="20"/>
          <w:szCs w:val="20"/>
        </w:rPr>
        <w:t>Versionierung und Datensicherheit</w:t>
      </w:r>
      <w:bookmarkEnd w:id="54"/>
    </w:p>
    <w:p w14:paraId="04AA1B24" w14:textId="5FE935A9" w:rsidR="00FD3622" w:rsidRPr="006558CB" w:rsidRDefault="004E5E18" w:rsidP="00FD3622">
      <w:pPr>
        <w:pStyle w:val="Lauftext"/>
        <w:rPr>
          <w:rFonts w:asciiTheme="majorHAnsi" w:hAnsiTheme="majorHAnsi"/>
          <w:sz w:val="20"/>
          <w:szCs w:val="20"/>
        </w:rPr>
      </w:pPr>
      <w:r>
        <w:rPr>
          <w:rFonts w:asciiTheme="majorHAnsi" w:hAnsiTheme="majorHAnsi"/>
          <w:sz w:val="20"/>
          <w:szCs w:val="20"/>
        </w:rPr>
        <w:t>Änderungen werden in einem GIT-Repository festgehalten, so wird auch die Datensicherheit gewährleistet.</w:t>
      </w:r>
    </w:p>
    <w:p w14:paraId="0CDFF6FE" w14:textId="77777777" w:rsidR="00FD3622" w:rsidRPr="006558CB" w:rsidRDefault="00FD3622" w:rsidP="00FD3622">
      <w:pPr>
        <w:pStyle w:val="Lauftext"/>
        <w:rPr>
          <w:rFonts w:asciiTheme="majorHAnsi" w:hAnsiTheme="majorHAnsi"/>
          <w:sz w:val="20"/>
          <w:szCs w:val="20"/>
        </w:rPr>
      </w:pPr>
    </w:p>
    <w:p w14:paraId="0713299F" w14:textId="77777777" w:rsidR="00FD3622" w:rsidRPr="006558CB" w:rsidRDefault="00FD3622" w:rsidP="00FD3622">
      <w:pPr>
        <w:pStyle w:val="berschrift2"/>
        <w:rPr>
          <w:caps/>
          <w:sz w:val="20"/>
          <w:szCs w:val="20"/>
        </w:rPr>
      </w:pPr>
      <w:bookmarkStart w:id="55" w:name="_Toc529881984"/>
      <w:r w:rsidRPr="006558CB">
        <w:rPr>
          <w:sz w:val="20"/>
          <w:szCs w:val="20"/>
        </w:rPr>
        <w:t>Priorisierung der Tätigkeiten</w:t>
      </w:r>
      <w:bookmarkEnd w:id="55"/>
    </w:p>
    <w:tbl>
      <w:tblPr>
        <w:tblStyle w:val="Tabellenraster"/>
        <w:tblW w:w="0" w:type="auto"/>
        <w:tblLook w:val="04A0" w:firstRow="1" w:lastRow="0" w:firstColumn="1" w:lastColumn="0" w:noHBand="0" w:noVBand="1"/>
      </w:tblPr>
      <w:tblGrid>
        <w:gridCol w:w="4048"/>
        <w:gridCol w:w="4049"/>
      </w:tblGrid>
      <w:tr w:rsidR="00850180" w:rsidRPr="006558CB" w14:paraId="3E028EB2" w14:textId="77777777" w:rsidTr="00DC7AC6">
        <w:tc>
          <w:tcPr>
            <w:tcW w:w="4048" w:type="dxa"/>
            <w:tcBorders>
              <w:bottom w:val="single" w:sz="4" w:space="0" w:color="auto"/>
            </w:tcBorders>
            <w:shd w:val="clear" w:color="auto" w:fill="000000" w:themeFill="text1"/>
          </w:tcPr>
          <w:p w14:paraId="3506E41A" w14:textId="77777777" w:rsidR="00850180" w:rsidRPr="006558CB" w:rsidRDefault="00850180" w:rsidP="00DC7AC6">
            <w:pPr>
              <w:pStyle w:val="Lauftext"/>
              <w:rPr>
                <w:rFonts w:asciiTheme="majorHAnsi" w:hAnsiTheme="majorHAnsi"/>
                <w:sz w:val="20"/>
                <w:szCs w:val="20"/>
              </w:rPr>
            </w:pPr>
            <w:r w:rsidRPr="006558CB">
              <w:rPr>
                <w:rFonts w:asciiTheme="majorHAnsi" w:hAnsiTheme="majorHAnsi"/>
                <w:sz w:val="20"/>
                <w:szCs w:val="20"/>
              </w:rPr>
              <w:t>Beschreibung der Tätigkeit</w:t>
            </w:r>
          </w:p>
        </w:tc>
        <w:tc>
          <w:tcPr>
            <w:tcW w:w="4049" w:type="dxa"/>
            <w:tcBorders>
              <w:bottom w:val="single" w:sz="4" w:space="0" w:color="auto"/>
            </w:tcBorders>
            <w:shd w:val="clear" w:color="auto" w:fill="000000" w:themeFill="text1"/>
          </w:tcPr>
          <w:p w14:paraId="64697D8E" w14:textId="77777777" w:rsidR="00850180" w:rsidRPr="006558CB" w:rsidRDefault="00850180" w:rsidP="00DC7AC6">
            <w:pPr>
              <w:pStyle w:val="Lauftext"/>
              <w:rPr>
                <w:rFonts w:asciiTheme="majorHAnsi" w:hAnsiTheme="majorHAnsi"/>
                <w:sz w:val="20"/>
                <w:szCs w:val="20"/>
              </w:rPr>
            </w:pPr>
            <w:r w:rsidRPr="006558CB">
              <w:rPr>
                <w:rFonts w:asciiTheme="majorHAnsi" w:hAnsiTheme="majorHAnsi"/>
                <w:sz w:val="20"/>
                <w:szCs w:val="20"/>
              </w:rPr>
              <w:t>Priorität</w:t>
            </w:r>
          </w:p>
        </w:tc>
      </w:tr>
      <w:tr w:rsidR="00850180" w:rsidRPr="006558CB" w14:paraId="7833F349" w14:textId="77777777" w:rsidTr="00DC7AC6">
        <w:tc>
          <w:tcPr>
            <w:tcW w:w="4048" w:type="dxa"/>
            <w:tcBorders>
              <w:left w:val="nil"/>
            </w:tcBorders>
          </w:tcPr>
          <w:p w14:paraId="032921E7"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Datenbank planen</w:t>
            </w:r>
          </w:p>
        </w:tc>
        <w:tc>
          <w:tcPr>
            <w:tcW w:w="4049" w:type="dxa"/>
            <w:tcBorders>
              <w:right w:val="nil"/>
            </w:tcBorders>
          </w:tcPr>
          <w:p w14:paraId="5C064939"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Sehr hoch</w:t>
            </w:r>
          </w:p>
        </w:tc>
      </w:tr>
      <w:tr w:rsidR="00850180" w:rsidRPr="006558CB" w14:paraId="373EC213" w14:textId="77777777" w:rsidTr="00DC7AC6">
        <w:tc>
          <w:tcPr>
            <w:tcW w:w="4048" w:type="dxa"/>
            <w:tcBorders>
              <w:left w:val="nil"/>
            </w:tcBorders>
          </w:tcPr>
          <w:p w14:paraId="7C0937B8"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Endpoints planen</w:t>
            </w:r>
          </w:p>
        </w:tc>
        <w:tc>
          <w:tcPr>
            <w:tcW w:w="4049" w:type="dxa"/>
            <w:tcBorders>
              <w:right w:val="nil"/>
            </w:tcBorders>
          </w:tcPr>
          <w:p w14:paraId="08AB85F5"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Sehr hoch</w:t>
            </w:r>
          </w:p>
        </w:tc>
      </w:tr>
      <w:tr w:rsidR="00850180" w:rsidRPr="006558CB" w14:paraId="597B8EEB" w14:textId="77777777" w:rsidTr="00DC7AC6">
        <w:tc>
          <w:tcPr>
            <w:tcW w:w="4048" w:type="dxa"/>
            <w:tcBorders>
              <w:left w:val="nil"/>
            </w:tcBorders>
          </w:tcPr>
          <w:p w14:paraId="7DA823F9" w14:textId="77777777" w:rsidR="00850180" w:rsidRPr="006558CB" w:rsidRDefault="00850180" w:rsidP="00DC7AC6">
            <w:pPr>
              <w:pStyle w:val="Lauftext"/>
              <w:rPr>
                <w:rFonts w:asciiTheme="majorHAnsi" w:hAnsiTheme="majorHAnsi"/>
                <w:sz w:val="20"/>
                <w:szCs w:val="20"/>
              </w:rPr>
            </w:pPr>
            <w:proofErr w:type="spellStart"/>
            <w:r>
              <w:rPr>
                <w:rFonts w:asciiTheme="majorHAnsi" w:hAnsiTheme="majorHAnsi"/>
                <w:sz w:val="20"/>
                <w:szCs w:val="20"/>
              </w:rPr>
              <w:t>Usecases</w:t>
            </w:r>
            <w:proofErr w:type="spellEnd"/>
            <w:r>
              <w:rPr>
                <w:rFonts w:asciiTheme="majorHAnsi" w:hAnsiTheme="majorHAnsi"/>
                <w:sz w:val="20"/>
                <w:szCs w:val="20"/>
              </w:rPr>
              <w:t xml:space="preserve"> beschreiben</w:t>
            </w:r>
          </w:p>
        </w:tc>
        <w:tc>
          <w:tcPr>
            <w:tcW w:w="4049" w:type="dxa"/>
            <w:tcBorders>
              <w:right w:val="nil"/>
            </w:tcBorders>
          </w:tcPr>
          <w:p w14:paraId="3678F5D4" w14:textId="779F5221"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Niedrig</w:t>
            </w:r>
          </w:p>
        </w:tc>
      </w:tr>
      <w:tr w:rsidR="00850180" w:rsidRPr="006558CB" w14:paraId="469CA521" w14:textId="77777777" w:rsidTr="00DC7AC6">
        <w:tc>
          <w:tcPr>
            <w:tcW w:w="4048" w:type="dxa"/>
            <w:tcBorders>
              <w:left w:val="nil"/>
            </w:tcBorders>
          </w:tcPr>
          <w:p w14:paraId="7426C375" w14:textId="77777777" w:rsidR="00850180" w:rsidRDefault="00850180" w:rsidP="00DC7AC6">
            <w:pPr>
              <w:pStyle w:val="Lauftext"/>
              <w:rPr>
                <w:rFonts w:asciiTheme="majorHAnsi" w:hAnsiTheme="majorHAnsi"/>
                <w:sz w:val="20"/>
                <w:szCs w:val="20"/>
              </w:rPr>
            </w:pPr>
            <w:r>
              <w:rPr>
                <w:rFonts w:asciiTheme="majorHAnsi" w:hAnsiTheme="majorHAnsi"/>
                <w:sz w:val="20"/>
                <w:szCs w:val="20"/>
              </w:rPr>
              <w:t>Authentifizierung sicherstellen</w:t>
            </w:r>
          </w:p>
        </w:tc>
        <w:tc>
          <w:tcPr>
            <w:tcW w:w="4049" w:type="dxa"/>
            <w:tcBorders>
              <w:right w:val="nil"/>
            </w:tcBorders>
          </w:tcPr>
          <w:p w14:paraId="0E254389"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468941EE" w14:textId="77777777" w:rsidTr="00DC7AC6">
        <w:tc>
          <w:tcPr>
            <w:tcW w:w="4048" w:type="dxa"/>
            <w:tcBorders>
              <w:left w:val="nil"/>
            </w:tcBorders>
          </w:tcPr>
          <w:p w14:paraId="0277ABF9" w14:textId="77777777" w:rsidR="00850180" w:rsidRDefault="00850180" w:rsidP="00DC7AC6">
            <w:pPr>
              <w:pStyle w:val="Lauftext"/>
              <w:rPr>
                <w:rFonts w:asciiTheme="majorHAnsi" w:hAnsiTheme="majorHAnsi"/>
                <w:sz w:val="20"/>
                <w:szCs w:val="20"/>
              </w:rPr>
            </w:pPr>
            <w:r>
              <w:rPr>
                <w:rFonts w:asciiTheme="majorHAnsi" w:hAnsiTheme="majorHAnsi"/>
                <w:sz w:val="20"/>
                <w:szCs w:val="20"/>
              </w:rPr>
              <w:t>Swagger implementieren</w:t>
            </w:r>
          </w:p>
        </w:tc>
        <w:tc>
          <w:tcPr>
            <w:tcW w:w="4049" w:type="dxa"/>
            <w:tcBorders>
              <w:right w:val="nil"/>
            </w:tcBorders>
          </w:tcPr>
          <w:p w14:paraId="440D1FC9"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5D89A3C1" w14:textId="77777777" w:rsidTr="00DC7AC6">
        <w:tc>
          <w:tcPr>
            <w:tcW w:w="4048" w:type="dxa"/>
            <w:tcBorders>
              <w:left w:val="nil"/>
            </w:tcBorders>
          </w:tcPr>
          <w:p w14:paraId="1AB32520" w14:textId="77777777" w:rsidR="00850180" w:rsidRDefault="00850180" w:rsidP="00DC7AC6">
            <w:pPr>
              <w:pStyle w:val="Lauftext"/>
              <w:rPr>
                <w:rFonts w:asciiTheme="majorHAnsi" w:hAnsiTheme="majorHAnsi"/>
                <w:sz w:val="20"/>
                <w:szCs w:val="20"/>
              </w:rPr>
            </w:pPr>
            <w:r>
              <w:rPr>
                <w:rFonts w:asciiTheme="majorHAnsi" w:hAnsiTheme="majorHAnsi"/>
                <w:sz w:val="20"/>
                <w:szCs w:val="20"/>
              </w:rPr>
              <w:t>Tests durchführen</w:t>
            </w:r>
          </w:p>
        </w:tc>
        <w:tc>
          <w:tcPr>
            <w:tcW w:w="4049" w:type="dxa"/>
            <w:tcBorders>
              <w:right w:val="nil"/>
            </w:tcBorders>
          </w:tcPr>
          <w:p w14:paraId="65A3F20C"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3D5BA985" w14:textId="77777777" w:rsidTr="00DC7AC6">
        <w:tc>
          <w:tcPr>
            <w:tcW w:w="4048" w:type="dxa"/>
            <w:tcBorders>
              <w:left w:val="nil"/>
            </w:tcBorders>
          </w:tcPr>
          <w:p w14:paraId="045C0473" w14:textId="77777777" w:rsidR="00850180" w:rsidRDefault="00850180" w:rsidP="00DC7AC6">
            <w:pPr>
              <w:pStyle w:val="Lauftext"/>
              <w:rPr>
                <w:rFonts w:asciiTheme="majorHAnsi" w:hAnsiTheme="majorHAnsi"/>
                <w:sz w:val="20"/>
                <w:szCs w:val="20"/>
              </w:rPr>
            </w:pPr>
            <w:r>
              <w:rPr>
                <w:rFonts w:asciiTheme="majorHAnsi" w:hAnsiTheme="majorHAnsi"/>
                <w:sz w:val="20"/>
                <w:szCs w:val="20"/>
              </w:rPr>
              <w:t>Dokumentation erstellen</w:t>
            </w:r>
          </w:p>
        </w:tc>
        <w:tc>
          <w:tcPr>
            <w:tcW w:w="4049" w:type="dxa"/>
            <w:tcBorders>
              <w:right w:val="nil"/>
            </w:tcBorders>
          </w:tcPr>
          <w:p w14:paraId="59236161"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Normal</w:t>
            </w:r>
          </w:p>
        </w:tc>
      </w:tr>
    </w:tbl>
    <w:p w14:paraId="47F49867" w14:textId="77777777" w:rsidR="00FD3622" w:rsidRPr="006558CB" w:rsidRDefault="00FD3622" w:rsidP="00FD3622">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18</w:t>
      </w:r>
      <w:r w:rsidRPr="006558CB">
        <w:rPr>
          <w:rFonts w:asciiTheme="majorHAnsi" w:hAnsiTheme="majorHAnsi"/>
          <w:noProof/>
          <w:sz w:val="20"/>
          <w:szCs w:val="20"/>
        </w:rPr>
        <w:fldChar w:fldCharType="end"/>
      </w:r>
      <w:r w:rsidRPr="006558CB">
        <w:rPr>
          <w:rFonts w:asciiTheme="majorHAnsi" w:hAnsiTheme="majorHAnsi"/>
          <w:sz w:val="20"/>
          <w:szCs w:val="20"/>
        </w:rPr>
        <w:t xml:space="preserve"> - </w:t>
      </w:r>
      <w:proofErr w:type="spellStart"/>
      <w:r w:rsidRPr="006558CB">
        <w:rPr>
          <w:rFonts w:asciiTheme="majorHAnsi" w:hAnsiTheme="majorHAnsi"/>
          <w:sz w:val="20"/>
          <w:szCs w:val="20"/>
        </w:rPr>
        <w:t>Tätigkeitenliste</w:t>
      </w:r>
      <w:proofErr w:type="spellEnd"/>
    </w:p>
    <w:p w14:paraId="0D877EDD" w14:textId="3BAA1125" w:rsidR="00FD3622" w:rsidRPr="006558CB" w:rsidRDefault="00FD3622" w:rsidP="00FD3622">
      <w:pPr>
        <w:pStyle w:val="berschrift2"/>
        <w:rPr>
          <w:caps/>
          <w:sz w:val="20"/>
          <w:szCs w:val="20"/>
        </w:rPr>
      </w:pPr>
      <w:bookmarkStart w:id="56" w:name="_Toc529881985"/>
      <w:r w:rsidRPr="006558CB">
        <w:rPr>
          <w:sz w:val="20"/>
          <w:szCs w:val="20"/>
        </w:rPr>
        <w:t xml:space="preserve">Kernfeature </w:t>
      </w:r>
      <w:bookmarkEnd w:id="56"/>
      <w:proofErr w:type="spellStart"/>
      <w:r w:rsidR="00544C71">
        <w:rPr>
          <w:sz w:val="20"/>
          <w:szCs w:val="20"/>
        </w:rPr>
        <w:t>Laravel</w:t>
      </w:r>
      <w:proofErr w:type="spellEnd"/>
      <w:r w:rsidR="00544C71">
        <w:rPr>
          <w:sz w:val="20"/>
          <w:szCs w:val="20"/>
        </w:rPr>
        <w:t xml:space="preserve"> API</w:t>
      </w:r>
    </w:p>
    <w:p w14:paraId="71178731" w14:textId="40C40D08" w:rsidR="00FD3622" w:rsidRPr="006558CB" w:rsidRDefault="007F0C29" w:rsidP="00FD3622">
      <w:pPr>
        <w:pStyle w:val="Lauftext"/>
        <w:rPr>
          <w:rFonts w:asciiTheme="majorHAnsi" w:hAnsiTheme="majorHAnsi"/>
          <w:sz w:val="20"/>
          <w:szCs w:val="20"/>
        </w:rPr>
      </w:pPr>
      <w:r w:rsidRPr="007F0C29">
        <w:rPr>
          <w:rFonts w:asciiTheme="majorHAnsi" w:hAnsiTheme="majorHAnsi"/>
          <w:sz w:val="20"/>
          <w:szCs w:val="20"/>
          <w:lang w:val="en-IE"/>
        </w:rPr>
        <w:t xml:space="preserve">User </w:t>
      </w:r>
      <w:proofErr w:type="spellStart"/>
      <w:r w:rsidRPr="007F0C29">
        <w:rPr>
          <w:rFonts w:asciiTheme="majorHAnsi" w:hAnsiTheme="majorHAnsi"/>
          <w:sz w:val="20"/>
          <w:szCs w:val="20"/>
          <w:lang w:val="en-IE"/>
        </w:rPr>
        <w:t>sollen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sich</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Registrieren</w:t>
      </w:r>
      <w:proofErr w:type="spellEnd"/>
      <w:r w:rsidRPr="007F0C29">
        <w:rPr>
          <w:rFonts w:asciiTheme="majorHAnsi" w:hAnsiTheme="majorHAnsi"/>
          <w:sz w:val="20"/>
          <w:szCs w:val="20"/>
          <w:lang w:val="en-IE"/>
        </w:rPr>
        <w:t xml:space="preserve"> und </w:t>
      </w:r>
      <w:proofErr w:type="spellStart"/>
      <w:r w:rsidRPr="007F0C29">
        <w:rPr>
          <w:rFonts w:asciiTheme="majorHAnsi" w:hAnsiTheme="majorHAnsi"/>
          <w:sz w:val="20"/>
          <w:szCs w:val="20"/>
          <w:lang w:val="en-IE"/>
        </w:rPr>
        <w:t>Anmelden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können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Daten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sollen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gespeichert</w:t>
      </w:r>
      <w:proofErr w:type="spellEnd"/>
      <w:r w:rsidRPr="007F0C29">
        <w:rPr>
          <w:rFonts w:asciiTheme="majorHAnsi" w:hAnsiTheme="majorHAnsi"/>
          <w:sz w:val="20"/>
          <w:szCs w:val="20"/>
          <w:lang w:val="en-IE"/>
        </w:rPr>
        <w:t xml:space="preserve"> und </w:t>
      </w:r>
      <w:proofErr w:type="spellStart"/>
      <w:r w:rsidRPr="007F0C29">
        <w:rPr>
          <w:rFonts w:asciiTheme="majorHAnsi" w:hAnsiTheme="majorHAnsi"/>
          <w:sz w:val="20"/>
          <w:szCs w:val="20"/>
          <w:lang w:val="en-IE"/>
        </w:rPr>
        <w:t>erhallten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werden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können</w:t>
      </w:r>
      <w:proofErr w:type="spellEnd"/>
      <w:r w:rsidRPr="007F0C29">
        <w:rPr>
          <w:rFonts w:asciiTheme="majorHAnsi" w:hAnsiTheme="majorHAnsi"/>
          <w:sz w:val="20"/>
          <w:szCs w:val="20"/>
          <w:lang w:val="en-IE"/>
        </w:rPr>
        <w:t xml:space="preserve">. </w:t>
      </w:r>
      <w:r>
        <w:rPr>
          <w:rFonts w:asciiTheme="majorHAnsi" w:hAnsiTheme="majorHAnsi"/>
          <w:sz w:val="20"/>
          <w:szCs w:val="20"/>
          <w:lang w:val="en-IE"/>
        </w:rPr>
        <w:t xml:space="preserve">Die </w:t>
      </w:r>
      <w:proofErr w:type="spellStart"/>
      <w:r>
        <w:rPr>
          <w:rFonts w:asciiTheme="majorHAnsi" w:hAnsiTheme="majorHAnsi"/>
          <w:sz w:val="20"/>
          <w:szCs w:val="20"/>
          <w:lang w:val="en-IE"/>
        </w:rPr>
        <w:t>Daten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sollen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im</w:t>
      </w:r>
      <w:proofErr w:type="spellEnd"/>
      <w:r>
        <w:rPr>
          <w:rFonts w:asciiTheme="majorHAnsi" w:hAnsiTheme="majorHAnsi"/>
          <w:sz w:val="20"/>
          <w:szCs w:val="20"/>
          <w:lang w:val="en-IE"/>
        </w:rPr>
        <w:t xml:space="preserve"> JSON-Format </w:t>
      </w:r>
      <w:proofErr w:type="spellStart"/>
      <w:r>
        <w:rPr>
          <w:rFonts w:asciiTheme="majorHAnsi" w:hAnsiTheme="majorHAnsi"/>
          <w:sz w:val="20"/>
          <w:szCs w:val="20"/>
          <w:lang w:val="en-IE"/>
        </w:rPr>
        <w:t>ausgegeben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Authentifizierung</w:t>
      </w:r>
      <w:proofErr w:type="spellEnd"/>
      <w:r w:rsidRPr="007F0C29">
        <w:rPr>
          <w:rFonts w:asciiTheme="majorHAnsi" w:hAnsiTheme="majorHAnsi"/>
          <w:sz w:val="20"/>
          <w:szCs w:val="20"/>
          <w:lang w:val="en-IE"/>
        </w:rPr>
        <w:t xml:space="preserve"> und </w:t>
      </w:r>
      <w:proofErr w:type="spellStart"/>
      <w:r w:rsidRPr="007F0C29">
        <w:rPr>
          <w:rFonts w:asciiTheme="majorHAnsi" w:hAnsiTheme="majorHAnsi"/>
          <w:sz w:val="20"/>
          <w:szCs w:val="20"/>
          <w:lang w:val="en-IE"/>
        </w:rPr>
        <w:t>Datensicherheit</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sind</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gewährleistet</w:t>
      </w:r>
      <w:proofErr w:type="spellEnd"/>
      <w:r w:rsidRPr="007F0C29">
        <w:rPr>
          <w:rFonts w:asciiTheme="majorHAnsi" w:hAnsiTheme="majorHAnsi"/>
          <w:sz w:val="20"/>
          <w:szCs w:val="20"/>
          <w:lang w:val="en-IE"/>
        </w:rPr>
        <w:t>.</w:t>
      </w:r>
      <w:r>
        <w:rPr>
          <w:rFonts w:asciiTheme="majorHAnsi" w:hAnsiTheme="majorHAnsi"/>
          <w:sz w:val="20"/>
          <w:szCs w:val="20"/>
          <w:lang w:val="en-IE"/>
        </w:rPr>
        <w:t xml:space="preserve"> Es </w:t>
      </w:r>
      <w:proofErr w:type="spellStart"/>
      <w:r>
        <w:rPr>
          <w:rFonts w:asciiTheme="majorHAnsi" w:hAnsiTheme="majorHAnsi"/>
          <w:sz w:val="20"/>
          <w:szCs w:val="20"/>
          <w:lang w:val="en-IE"/>
        </w:rPr>
        <w:t>sollen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verständliche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Fehlermeldungen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ausgegeben</w:t>
      </w:r>
      <w:proofErr w:type="spellEnd"/>
      <w:r>
        <w:rPr>
          <w:rFonts w:asciiTheme="majorHAnsi" w:hAnsiTheme="majorHAnsi"/>
          <w:sz w:val="20"/>
          <w:szCs w:val="20"/>
          <w:lang w:val="en-IE"/>
        </w:rPr>
        <w:t xml:space="preserve"> warden.</w:t>
      </w:r>
    </w:p>
    <w:p w14:paraId="2EAA4B67" w14:textId="15519BDC" w:rsidR="00FD3622" w:rsidRPr="006558CB" w:rsidRDefault="0002504B" w:rsidP="00FD3622">
      <w:pPr>
        <w:pStyle w:val="berschrift3"/>
        <w:rPr>
          <w:szCs w:val="20"/>
        </w:rPr>
      </w:pPr>
      <w:bookmarkStart w:id="57" w:name="_Toc529881986"/>
      <w:r>
        <w:rPr>
          <w:szCs w:val="20"/>
        </w:rPr>
        <w:t>Aktivitätsdiagramm</w:t>
      </w:r>
      <w:r w:rsidR="00FD3622" w:rsidRPr="006558CB">
        <w:rPr>
          <w:szCs w:val="20"/>
        </w:rPr>
        <w:t xml:space="preserve"> </w:t>
      </w:r>
      <w:bookmarkEnd w:id="57"/>
      <w:proofErr w:type="spellStart"/>
      <w:r>
        <w:rPr>
          <w:szCs w:val="20"/>
        </w:rPr>
        <w:t>Laravel</w:t>
      </w:r>
      <w:proofErr w:type="spellEnd"/>
      <w:r>
        <w:rPr>
          <w:szCs w:val="20"/>
        </w:rPr>
        <w:t xml:space="preserve"> API</w:t>
      </w:r>
    </w:p>
    <w:p w14:paraId="561B77C6" w14:textId="1111F070" w:rsidR="00FD3622" w:rsidRDefault="0002504B" w:rsidP="00FD3622">
      <w:pPr>
        <w:pStyle w:val="Lauftext"/>
        <w:rPr>
          <w:rFonts w:asciiTheme="majorHAnsi" w:hAnsiTheme="majorHAnsi"/>
          <w:sz w:val="20"/>
          <w:szCs w:val="20"/>
          <w:lang w:val="en-IE"/>
        </w:rPr>
      </w:pPr>
      <w:r>
        <w:rPr>
          <w:rFonts w:asciiTheme="majorHAnsi" w:hAnsiTheme="majorHAnsi"/>
          <w:sz w:val="20"/>
          <w:szCs w:val="20"/>
          <w:lang w:val="en-IE"/>
        </w:rPr>
        <w:t xml:space="preserve">Bei </w:t>
      </w:r>
      <w:proofErr w:type="spellStart"/>
      <w:r>
        <w:rPr>
          <w:rFonts w:asciiTheme="majorHAnsi" w:hAnsiTheme="majorHAnsi"/>
          <w:sz w:val="20"/>
          <w:szCs w:val="20"/>
          <w:lang w:val="en-IE"/>
        </w:rPr>
        <w:t>dieser</w:t>
      </w:r>
      <w:proofErr w:type="spellEnd"/>
      <w:r>
        <w:rPr>
          <w:rFonts w:asciiTheme="majorHAnsi" w:hAnsiTheme="majorHAnsi"/>
          <w:sz w:val="20"/>
          <w:szCs w:val="20"/>
          <w:lang w:val="en-IE"/>
        </w:rPr>
        <w:t xml:space="preserve"> API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jede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Aktivität</w:t>
      </w:r>
      <w:proofErr w:type="spellEnd"/>
      <w:r>
        <w:rPr>
          <w:rFonts w:asciiTheme="majorHAnsi" w:hAnsiTheme="majorHAnsi"/>
          <w:sz w:val="20"/>
          <w:szCs w:val="20"/>
          <w:lang w:val="en-IE"/>
        </w:rPr>
        <w:t xml:space="preserve"> stets von </w:t>
      </w:r>
      <w:proofErr w:type="spellStart"/>
      <w:r>
        <w:rPr>
          <w:rFonts w:asciiTheme="majorHAnsi" w:hAnsiTheme="majorHAnsi"/>
          <w:sz w:val="20"/>
          <w:szCs w:val="20"/>
          <w:lang w:val="en-IE"/>
        </w:rPr>
        <w:t>einem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Benutzer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angestossen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Jeder</w:t>
      </w:r>
      <w:proofErr w:type="spellEnd"/>
      <w:r>
        <w:rPr>
          <w:rFonts w:asciiTheme="majorHAnsi" w:hAnsiTheme="majorHAnsi"/>
          <w:sz w:val="20"/>
          <w:szCs w:val="20"/>
          <w:lang w:val="en-IE"/>
        </w:rPr>
        <w:t xml:space="preserve"> Endpoint </w:t>
      </w:r>
      <w:proofErr w:type="spellStart"/>
      <w:r>
        <w:rPr>
          <w:rFonts w:asciiTheme="majorHAnsi" w:hAnsiTheme="majorHAnsi"/>
          <w:sz w:val="20"/>
          <w:szCs w:val="20"/>
          <w:lang w:val="en-IE"/>
        </w:rPr>
        <w:t>representiert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dabei</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Aktivität</w:t>
      </w:r>
      <w:proofErr w:type="spellEnd"/>
      <w:r>
        <w:rPr>
          <w:rFonts w:asciiTheme="majorHAnsi" w:hAnsiTheme="majorHAnsi"/>
          <w:sz w:val="20"/>
          <w:szCs w:val="20"/>
          <w:lang w:val="en-IE"/>
        </w:rPr>
        <w:t>.</w:t>
      </w:r>
      <w:r w:rsidR="00A23F6A">
        <w:rPr>
          <w:rFonts w:asciiTheme="majorHAnsi" w:hAnsiTheme="majorHAnsi"/>
          <w:sz w:val="20"/>
          <w:szCs w:val="20"/>
          <w:lang w:val="en-IE"/>
        </w:rPr>
        <w:t xml:space="preserve"> Wie </w:t>
      </w:r>
      <w:proofErr w:type="spellStart"/>
      <w:r w:rsidR="00A23F6A">
        <w:rPr>
          <w:rFonts w:asciiTheme="majorHAnsi" w:hAnsiTheme="majorHAnsi"/>
          <w:sz w:val="20"/>
          <w:szCs w:val="20"/>
          <w:lang w:val="en-IE"/>
        </w:rPr>
        <w:t>zum</w:t>
      </w:r>
      <w:proofErr w:type="spellEnd"/>
      <w:r w:rsidR="00A23F6A">
        <w:rPr>
          <w:rFonts w:asciiTheme="majorHAnsi" w:hAnsiTheme="majorHAnsi"/>
          <w:sz w:val="20"/>
          <w:szCs w:val="20"/>
          <w:lang w:val="en-IE"/>
        </w:rPr>
        <w:t xml:space="preserve"> </w:t>
      </w:r>
      <w:proofErr w:type="spellStart"/>
      <w:r w:rsidR="00A23F6A">
        <w:rPr>
          <w:rFonts w:asciiTheme="majorHAnsi" w:hAnsiTheme="majorHAnsi"/>
          <w:sz w:val="20"/>
          <w:szCs w:val="20"/>
          <w:lang w:val="en-IE"/>
        </w:rPr>
        <w:t>Beispiel</w:t>
      </w:r>
      <w:proofErr w:type="spellEnd"/>
      <w:r w:rsidR="00A23F6A">
        <w:rPr>
          <w:rFonts w:asciiTheme="majorHAnsi" w:hAnsiTheme="majorHAnsi"/>
          <w:sz w:val="20"/>
          <w:szCs w:val="20"/>
          <w:lang w:val="en-IE"/>
        </w:rPr>
        <w:t xml:space="preserve"> das </w:t>
      </w:r>
      <w:proofErr w:type="spellStart"/>
      <w:r w:rsidR="00A23F6A">
        <w:rPr>
          <w:rFonts w:asciiTheme="majorHAnsi" w:hAnsiTheme="majorHAnsi"/>
          <w:sz w:val="20"/>
          <w:szCs w:val="20"/>
          <w:lang w:val="en-IE"/>
        </w:rPr>
        <w:t>Hinzufügen</w:t>
      </w:r>
      <w:proofErr w:type="spellEnd"/>
      <w:r w:rsidR="00A23F6A">
        <w:rPr>
          <w:rFonts w:asciiTheme="majorHAnsi" w:hAnsiTheme="majorHAnsi"/>
          <w:sz w:val="20"/>
          <w:szCs w:val="20"/>
          <w:lang w:val="en-IE"/>
        </w:rPr>
        <w:t xml:space="preserve"> von </w:t>
      </w:r>
      <w:proofErr w:type="spellStart"/>
      <w:r w:rsidR="00A23F6A">
        <w:rPr>
          <w:rFonts w:asciiTheme="majorHAnsi" w:hAnsiTheme="majorHAnsi"/>
          <w:sz w:val="20"/>
          <w:szCs w:val="20"/>
          <w:lang w:val="en-IE"/>
        </w:rPr>
        <w:t>Produkten</w:t>
      </w:r>
      <w:proofErr w:type="spellEnd"/>
      <w:r w:rsidR="00A23F6A">
        <w:rPr>
          <w:rFonts w:asciiTheme="majorHAnsi" w:hAnsiTheme="majorHAnsi"/>
          <w:sz w:val="20"/>
          <w:szCs w:val="20"/>
          <w:lang w:val="en-IE"/>
        </w:rPr>
        <w:t>:</w:t>
      </w:r>
    </w:p>
    <w:p w14:paraId="76CEBA19" w14:textId="5358BC3C" w:rsidR="00FD3622" w:rsidRPr="001569C1" w:rsidRDefault="00A23F6A" w:rsidP="00FD3622">
      <w:pPr>
        <w:pStyle w:val="Lauftext"/>
        <w:rPr>
          <w:rFonts w:asciiTheme="majorHAnsi" w:hAnsiTheme="majorHAnsi"/>
          <w:sz w:val="20"/>
          <w:szCs w:val="20"/>
          <w:lang w:val="en-IE"/>
        </w:rPr>
      </w:pPr>
      <w:r>
        <w:rPr>
          <w:rFonts w:asciiTheme="majorHAnsi" w:hAnsiTheme="majorHAnsi"/>
          <w:noProof/>
          <w:sz w:val="20"/>
          <w:szCs w:val="20"/>
          <w:lang w:val="en-IE"/>
        </w:rPr>
        <w:lastRenderedPageBreak/>
        <w:drawing>
          <wp:anchor distT="0" distB="0" distL="114300" distR="114300" simplePos="0" relativeHeight="251660288" behindDoc="0" locked="0" layoutInCell="1" allowOverlap="1" wp14:anchorId="081A72B6" wp14:editId="74C250FB">
            <wp:simplePos x="0" y="0"/>
            <wp:positionH relativeFrom="column">
              <wp:posOffset>-1270</wp:posOffset>
            </wp:positionH>
            <wp:positionV relativeFrom="paragraph">
              <wp:posOffset>0</wp:posOffset>
            </wp:positionV>
            <wp:extent cx="4940935" cy="8171815"/>
            <wp:effectExtent l="0" t="0" r="0" b="635"/>
            <wp:wrapTopAndBottom/>
            <wp:docPr id="7" name="Grafik 7"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Diagramm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4940935" cy="8171815"/>
                    </a:xfrm>
                    <a:prstGeom prst="rect">
                      <a:avLst/>
                    </a:prstGeom>
                  </pic:spPr>
                </pic:pic>
              </a:graphicData>
            </a:graphic>
          </wp:anchor>
        </w:drawing>
      </w:r>
    </w:p>
    <w:p w14:paraId="73C642BF" w14:textId="6E2226AB" w:rsidR="00FD3622" w:rsidRPr="006558CB" w:rsidRDefault="00FD3622" w:rsidP="00FD3622">
      <w:pPr>
        <w:pStyle w:val="berschrift3"/>
        <w:rPr>
          <w:szCs w:val="20"/>
          <w:lang w:val="fr-CH"/>
        </w:rPr>
      </w:pPr>
      <w:bookmarkStart w:id="58" w:name="_Toc529881987"/>
      <w:proofErr w:type="spellStart"/>
      <w:r w:rsidRPr="006558CB">
        <w:rPr>
          <w:szCs w:val="20"/>
          <w:lang w:val="fr-CH"/>
        </w:rPr>
        <w:lastRenderedPageBreak/>
        <w:t>Klassendiagramm</w:t>
      </w:r>
      <w:bookmarkEnd w:id="58"/>
      <w:proofErr w:type="spellEnd"/>
    </w:p>
    <w:p w14:paraId="17FB885C" w14:textId="169A5C8B" w:rsidR="00FD3622" w:rsidRDefault="008742C1" w:rsidP="00FD3622">
      <w:pPr>
        <w:pStyle w:val="Lauftext"/>
        <w:rPr>
          <w:rFonts w:asciiTheme="majorHAnsi" w:hAnsiTheme="majorHAnsi"/>
          <w:sz w:val="20"/>
          <w:szCs w:val="20"/>
          <w:lang w:val="fr-CH"/>
        </w:rPr>
      </w:pPr>
      <w:r>
        <w:rPr>
          <w:rFonts w:asciiTheme="majorHAnsi" w:hAnsiTheme="majorHAnsi"/>
          <w:sz w:val="20"/>
          <w:szCs w:val="20"/>
          <w:lang w:val="fr-CH"/>
        </w:rPr>
        <w:t xml:space="preserve">Das </w:t>
      </w:r>
      <w:proofErr w:type="spellStart"/>
      <w:r>
        <w:rPr>
          <w:rFonts w:asciiTheme="majorHAnsi" w:hAnsiTheme="majorHAnsi"/>
          <w:sz w:val="20"/>
          <w:szCs w:val="20"/>
          <w:lang w:val="fr-CH"/>
        </w:rPr>
        <w:t>Klassendiagramm</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für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Datenbank</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Tabellen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für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Migrationen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Tokens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Jobs </w:t>
      </w:r>
      <w:proofErr w:type="spellStart"/>
      <w:r>
        <w:rPr>
          <w:rFonts w:asciiTheme="majorHAnsi" w:hAnsiTheme="majorHAnsi"/>
          <w:sz w:val="20"/>
          <w:szCs w:val="20"/>
          <w:lang w:val="fr-CH"/>
        </w:rPr>
        <w:t>sind</w:t>
      </w:r>
      <w:proofErr w:type="spellEnd"/>
      <w:r>
        <w:rPr>
          <w:rFonts w:asciiTheme="majorHAnsi" w:hAnsiTheme="majorHAnsi"/>
          <w:sz w:val="20"/>
          <w:szCs w:val="20"/>
          <w:lang w:val="fr-CH"/>
        </w:rPr>
        <w:t xml:space="preserve"> hier </w:t>
      </w:r>
      <w:proofErr w:type="spellStart"/>
      <w:r>
        <w:rPr>
          <w:rFonts w:asciiTheme="majorHAnsi" w:hAnsiTheme="majorHAnsi"/>
          <w:sz w:val="20"/>
          <w:szCs w:val="20"/>
          <w:lang w:val="fr-CH"/>
        </w:rPr>
        <w:t>nicht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abgebildet</w:t>
      </w:r>
      <w:proofErr w:type="spellEnd"/>
      <w:r>
        <w:rPr>
          <w:rFonts w:asciiTheme="majorHAnsi" w:hAnsiTheme="majorHAnsi"/>
          <w:sz w:val="20"/>
          <w:szCs w:val="20"/>
          <w:lang w:val="fr-CH"/>
        </w:rPr>
        <w:t xml:space="preserve">, um die </w:t>
      </w:r>
      <w:proofErr w:type="spellStart"/>
      <w:r>
        <w:rPr>
          <w:rFonts w:asciiTheme="majorHAnsi" w:hAnsiTheme="majorHAnsi"/>
          <w:sz w:val="20"/>
          <w:szCs w:val="20"/>
          <w:lang w:val="fr-CH"/>
        </w:rPr>
        <w:t>Übersichtlichkeit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erhöhen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weil</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sie</w:t>
      </w:r>
      <w:proofErr w:type="spellEnd"/>
      <w:r>
        <w:rPr>
          <w:rFonts w:asciiTheme="majorHAnsi" w:hAnsiTheme="majorHAnsi"/>
          <w:sz w:val="20"/>
          <w:szCs w:val="20"/>
          <w:lang w:val="fr-CH"/>
        </w:rPr>
        <w:t xml:space="preserve"> hier </w:t>
      </w:r>
      <w:proofErr w:type="spellStart"/>
      <w:r>
        <w:rPr>
          <w:rFonts w:asciiTheme="majorHAnsi" w:hAnsiTheme="majorHAnsi"/>
          <w:sz w:val="20"/>
          <w:szCs w:val="20"/>
          <w:lang w:val="fr-CH"/>
        </w:rPr>
        <w:t>nicht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sehr</w:t>
      </w:r>
      <w:proofErr w:type="spellEnd"/>
      <w:r>
        <w:rPr>
          <w:rFonts w:asciiTheme="majorHAnsi" w:hAnsiTheme="majorHAnsi"/>
          <w:sz w:val="20"/>
          <w:szCs w:val="20"/>
          <w:lang w:val="fr-CH"/>
        </w:rPr>
        <w:t xml:space="preserve"> relevant </w:t>
      </w:r>
      <w:proofErr w:type="spellStart"/>
      <w:r>
        <w:rPr>
          <w:rFonts w:asciiTheme="majorHAnsi" w:hAnsiTheme="majorHAnsi"/>
          <w:sz w:val="20"/>
          <w:szCs w:val="20"/>
          <w:lang w:val="fr-CH"/>
        </w:rPr>
        <w:t>sind</w:t>
      </w:r>
      <w:proofErr w:type="spellEnd"/>
      <w:r>
        <w:rPr>
          <w:rFonts w:asciiTheme="majorHAnsi" w:hAnsiTheme="majorHAnsi"/>
          <w:sz w:val="20"/>
          <w:szCs w:val="20"/>
          <w:lang w:val="fr-CH"/>
        </w:rPr>
        <w:t>.</w:t>
      </w:r>
    </w:p>
    <w:p w14:paraId="6BCFAE2F" w14:textId="77E2094D" w:rsidR="008742C1" w:rsidRPr="006558CB" w:rsidRDefault="00825363" w:rsidP="00FD3622">
      <w:pPr>
        <w:pStyle w:val="Lauftext"/>
        <w:rPr>
          <w:rFonts w:asciiTheme="majorHAnsi" w:hAnsiTheme="majorHAnsi"/>
          <w:sz w:val="20"/>
          <w:szCs w:val="20"/>
          <w:lang w:val="fr-CH"/>
        </w:rPr>
      </w:pPr>
      <w:r>
        <w:rPr>
          <w:rFonts w:asciiTheme="majorHAnsi" w:hAnsiTheme="majorHAnsi"/>
          <w:noProof/>
          <w:sz w:val="20"/>
          <w:szCs w:val="20"/>
          <w:lang w:val="fr-CH"/>
        </w:rPr>
        <w:drawing>
          <wp:anchor distT="0" distB="0" distL="114300" distR="114300" simplePos="0" relativeHeight="251658240" behindDoc="0" locked="0" layoutInCell="1" allowOverlap="1" wp14:anchorId="5036D5CF" wp14:editId="358BBD7E">
            <wp:simplePos x="0" y="0"/>
            <wp:positionH relativeFrom="margin">
              <wp:align>right</wp:align>
            </wp:positionH>
            <wp:positionV relativeFrom="paragraph">
              <wp:posOffset>227330</wp:posOffset>
            </wp:positionV>
            <wp:extent cx="5688000" cy="3376089"/>
            <wp:effectExtent l="0" t="0" r="8255"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4">
                      <a:extLst>
                        <a:ext uri="{28A0092B-C50C-407E-A947-70E740481C1C}">
                          <a14:useLocalDpi xmlns:a14="http://schemas.microsoft.com/office/drawing/2010/main" val="0"/>
                        </a:ext>
                      </a:extLst>
                    </a:blip>
                    <a:stretch>
                      <a:fillRect/>
                    </a:stretch>
                  </pic:blipFill>
                  <pic:spPr>
                    <a:xfrm>
                      <a:off x="0" y="0"/>
                      <a:ext cx="5688000" cy="3376089"/>
                    </a:xfrm>
                    <a:prstGeom prst="rect">
                      <a:avLst/>
                    </a:prstGeom>
                  </pic:spPr>
                </pic:pic>
              </a:graphicData>
            </a:graphic>
            <wp14:sizeRelH relativeFrom="margin">
              <wp14:pctWidth>0</wp14:pctWidth>
            </wp14:sizeRelH>
            <wp14:sizeRelV relativeFrom="margin">
              <wp14:pctHeight>0</wp14:pctHeight>
            </wp14:sizeRelV>
          </wp:anchor>
        </w:drawing>
      </w:r>
    </w:p>
    <w:p w14:paraId="27AAE559" w14:textId="7674BF76" w:rsidR="00FD3622" w:rsidRPr="006558CB" w:rsidRDefault="00FD3622" w:rsidP="00FD3622">
      <w:pPr>
        <w:pStyle w:val="Lauftext"/>
        <w:rPr>
          <w:rFonts w:asciiTheme="majorHAnsi" w:hAnsiTheme="majorHAnsi"/>
          <w:sz w:val="20"/>
          <w:szCs w:val="20"/>
          <w:lang w:val="fr-CH"/>
        </w:rPr>
      </w:pPr>
    </w:p>
    <w:p w14:paraId="24B34550" w14:textId="77777777" w:rsidR="00FD3622" w:rsidRPr="006558CB" w:rsidRDefault="00FD3622" w:rsidP="00FD3622">
      <w:pPr>
        <w:pStyle w:val="Lauftext"/>
        <w:rPr>
          <w:rFonts w:asciiTheme="majorHAnsi" w:hAnsiTheme="majorHAnsi"/>
          <w:sz w:val="20"/>
          <w:szCs w:val="20"/>
        </w:rPr>
      </w:pPr>
    </w:p>
    <w:p w14:paraId="12E40D48" w14:textId="51DE43AB" w:rsidR="00272A52" w:rsidRPr="00272A52" w:rsidRDefault="00FD3622" w:rsidP="00272A52">
      <w:pPr>
        <w:pStyle w:val="berschrift3"/>
        <w:rPr>
          <w:szCs w:val="20"/>
        </w:rPr>
      </w:pPr>
      <w:bookmarkStart w:id="59" w:name="_Toc529881989"/>
      <w:r w:rsidRPr="006558CB">
        <w:rPr>
          <w:szCs w:val="20"/>
        </w:rPr>
        <w:t>Konzeptioneller Aufbau</w:t>
      </w:r>
      <w:bookmarkEnd w:id="59"/>
    </w:p>
    <w:p w14:paraId="2E0E316C" w14:textId="76DBD177" w:rsidR="00272A52" w:rsidRDefault="00272A52" w:rsidP="00272A52">
      <w:r>
        <w:rPr>
          <w:noProof/>
        </w:rPr>
        <w:drawing>
          <wp:inline distT="0" distB="0" distL="0" distR="0" wp14:anchorId="1940C990" wp14:editId="5318507F">
            <wp:extent cx="5688330" cy="2960659"/>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88330" cy="2960659"/>
                    </a:xfrm>
                    <a:prstGeom prst="rect">
                      <a:avLst/>
                    </a:prstGeom>
                    <a:noFill/>
                    <a:ln>
                      <a:noFill/>
                    </a:ln>
                  </pic:spPr>
                </pic:pic>
              </a:graphicData>
            </a:graphic>
          </wp:inline>
        </w:drawing>
      </w:r>
    </w:p>
    <w:p w14:paraId="5253E1B4" w14:textId="6D8CA64B" w:rsidR="00FA380B" w:rsidRDefault="00FA380B" w:rsidP="005D377B"/>
    <w:p w14:paraId="47D487DA" w14:textId="573D4599" w:rsidR="00074AA2" w:rsidRDefault="00074AA2" w:rsidP="005D377B">
      <w:r>
        <w:lastRenderedPageBreak/>
        <w:t xml:space="preserve">Hier abgebildet ist der Vereinfachte Lifecycle eines </w:t>
      </w:r>
      <w:proofErr w:type="spellStart"/>
      <w:r>
        <w:t>Requests</w:t>
      </w:r>
      <w:proofErr w:type="spellEnd"/>
      <w:r>
        <w:t xml:space="preserve">. Die Punkte werden nach diesem Konzept in einer nach dem anderen durchlaufen. </w:t>
      </w:r>
    </w:p>
    <w:p w14:paraId="226909FF" w14:textId="77777777" w:rsidR="00074AA2" w:rsidRDefault="00074AA2" w:rsidP="005D377B"/>
    <w:p w14:paraId="05126CF5" w14:textId="3A7D26F0" w:rsidR="00FA380B" w:rsidRDefault="00605E9A" w:rsidP="001C420B">
      <w:r>
        <w:rPr>
          <w:noProof/>
        </w:rPr>
        <w:drawing>
          <wp:inline distT="0" distB="0" distL="0" distR="0" wp14:anchorId="07A67CC4" wp14:editId="50ABF9A9">
            <wp:extent cx="4019550" cy="33051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9550" cy="3305175"/>
                    </a:xfrm>
                    <a:prstGeom prst="rect">
                      <a:avLst/>
                    </a:prstGeom>
                    <a:noFill/>
                    <a:ln>
                      <a:noFill/>
                    </a:ln>
                  </pic:spPr>
                </pic:pic>
              </a:graphicData>
            </a:graphic>
          </wp:inline>
        </w:drawing>
      </w:r>
    </w:p>
    <w:p w14:paraId="6E4BAADD" w14:textId="67E6CCC7" w:rsidR="00605E9A" w:rsidRDefault="00605E9A" w:rsidP="00605E9A">
      <w:pPr>
        <w:jc w:val="center"/>
      </w:pPr>
    </w:p>
    <w:p w14:paraId="1C4AEF19" w14:textId="77777777" w:rsidR="00605E9A" w:rsidRDefault="00605E9A" w:rsidP="00605E9A"/>
    <w:p w14:paraId="7D31FFC7" w14:textId="3E0EB8F4" w:rsidR="00FD3622" w:rsidRPr="006558CB" w:rsidRDefault="00BE6213"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Laravel</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Objektorientiertes</w:t>
      </w:r>
      <w:proofErr w:type="spellEnd"/>
      <w:r>
        <w:rPr>
          <w:rFonts w:asciiTheme="majorHAnsi" w:hAnsiTheme="majorHAnsi"/>
          <w:sz w:val="20"/>
          <w:szCs w:val="20"/>
          <w:lang w:val="fr-CH"/>
        </w:rPr>
        <w:t xml:space="preserve"> Framework. Es </w:t>
      </w:r>
      <w:proofErr w:type="spellStart"/>
      <w:r>
        <w:rPr>
          <w:rFonts w:asciiTheme="majorHAnsi" w:hAnsiTheme="majorHAnsi"/>
          <w:sz w:val="20"/>
          <w:szCs w:val="20"/>
          <w:lang w:val="fr-CH"/>
        </w:rPr>
        <w:t>benuzt</w:t>
      </w:r>
      <w:proofErr w:type="spellEnd"/>
      <w:r>
        <w:rPr>
          <w:rFonts w:asciiTheme="majorHAnsi" w:hAnsiTheme="majorHAnsi"/>
          <w:sz w:val="20"/>
          <w:szCs w:val="20"/>
          <w:lang w:val="fr-CH"/>
        </w:rPr>
        <w:t xml:space="preserve"> Model-</w:t>
      </w:r>
      <w:proofErr w:type="spellStart"/>
      <w:r>
        <w:rPr>
          <w:rFonts w:asciiTheme="majorHAnsi" w:hAnsiTheme="majorHAnsi"/>
          <w:sz w:val="20"/>
          <w:szCs w:val="20"/>
          <w:lang w:val="fr-CH"/>
        </w:rPr>
        <w:t>Klassen</w:t>
      </w:r>
      <w:proofErr w:type="spellEnd"/>
      <w:r>
        <w:rPr>
          <w:rFonts w:asciiTheme="majorHAnsi" w:hAnsiTheme="majorHAnsi"/>
          <w:sz w:val="20"/>
          <w:szCs w:val="20"/>
          <w:lang w:val="fr-CH"/>
        </w:rPr>
        <w:t xml:space="preserve"> um </w:t>
      </w:r>
      <w:proofErr w:type="spellStart"/>
      <w:r>
        <w:rPr>
          <w:rFonts w:asciiTheme="majorHAnsi" w:hAnsiTheme="majorHAnsi"/>
          <w:sz w:val="20"/>
          <w:szCs w:val="20"/>
          <w:lang w:val="fr-CH"/>
        </w:rPr>
        <w:t>auf</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Datenbank</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zuzugreifen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Modele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können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auch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Atribute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haben</w:t>
      </w:r>
      <w:proofErr w:type="spellEnd"/>
      <w:r>
        <w:rPr>
          <w:rFonts w:asciiTheme="majorHAnsi" w:hAnsiTheme="majorHAnsi"/>
          <w:sz w:val="20"/>
          <w:szCs w:val="20"/>
          <w:lang w:val="fr-CH"/>
        </w:rPr>
        <w:t xml:space="preserve">, </w:t>
      </w:r>
      <w:r w:rsidR="00342AE7">
        <w:rPr>
          <w:rFonts w:asciiTheme="majorHAnsi" w:hAnsiTheme="majorHAnsi"/>
          <w:sz w:val="20"/>
          <w:szCs w:val="20"/>
          <w:lang w:val="fr-CH"/>
        </w:rPr>
        <w:t xml:space="preserve">welche </w:t>
      </w:r>
      <w:proofErr w:type="spellStart"/>
      <w:r w:rsidR="00342AE7">
        <w:rPr>
          <w:rFonts w:asciiTheme="majorHAnsi" w:hAnsiTheme="majorHAnsi"/>
          <w:sz w:val="20"/>
          <w:szCs w:val="20"/>
          <w:lang w:val="fr-CH"/>
        </w:rPr>
        <w:t>Beziehungen</w:t>
      </w:r>
      <w:proofErr w:type="spellEnd"/>
      <w:r w:rsidR="00342AE7">
        <w:rPr>
          <w:rFonts w:asciiTheme="majorHAnsi" w:hAnsiTheme="majorHAnsi"/>
          <w:sz w:val="20"/>
          <w:szCs w:val="20"/>
          <w:lang w:val="fr-CH"/>
        </w:rPr>
        <w:t xml:space="preserve"> </w:t>
      </w:r>
      <w:proofErr w:type="spellStart"/>
      <w:r w:rsidR="00342AE7">
        <w:rPr>
          <w:rFonts w:asciiTheme="majorHAnsi" w:hAnsiTheme="majorHAnsi"/>
          <w:sz w:val="20"/>
          <w:szCs w:val="20"/>
          <w:lang w:val="fr-CH"/>
        </w:rPr>
        <w:t>zwischen</w:t>
      </w:r>
      <w:proofErr w:type="spellEnd"/>
      <w:r w:rsidR="00342AE7">
        <w:rPr>
          <w:rFonts w:asciiTheme="majorHAnsi" w:hAnsiTheme="majorHAnsi"/>
          <w:sz w:val="20"/>
          <w:szCs w:val="20"/>
          <w:lang w:val="fr-CH"/>
        </w:rPr>
        <w:t xml:space="preserve"> </w:t>
      </w:r>
      <w:proofErr w:type="spellStart"/>
      <w:r w:rsidR="00342AE7">
        <w:rPr>
          <w:rFonts w:asciiTheme="majorHAnsi" w:hAnsiTheme="majorHAnsi"/>
          <w:sz w:val="20"/>
          <w:szCs w:val="20"/>
          <w:lang w:val="fr-CH"/>
        </w:rPr>
        <w:t>Modelen</w:t>
      </w:r>
      <w:proofErr w:type="spellEnd"/>
      <w:r w:rsidR="00342AE7">
        <w:rPr>
          <w:rFonts w:asciiTheme="majorHAnsi" w:hAnsiTheme="majorHAnsi"/>
          <w:sz w:val="20"/>
          <w:szCs w:val="20"/>
          <w:lang w:val="fr-CH"/>
        </w:rPr>
        <w:t xml:space="preserve"> </w:t>
      </w:r>
      <w:proofErr w:type="spellStart"/>
      <w:r w:rsidR="00342AE7">
        <w:rPr>
          <w:rFonts w:asciiTheme="majorHAnsi" w:hAnsiTheme="majorHAnsi"/>
          <w:sz w:val="20"/>
          <w:szCs w:val="20"/>
          <w:lang w:val="fr-CH"/>
        </w:rPr>
        <w:t>representieren</w:t>
      </w:r>
      <w:proofErr w:type="spellEnd"/>
      <w:r w:rsidR="00342AE7">
        <w:rPr>
          <w:rFonts w:asciiTheme="majorHAnsi" w:hAnsiTheme="majorHAnsi"/>
          <w:sz w:val="20"/>
          <w:szCs w:val="20"/>
          <w:lang w:val="fr-CH"/>
        </w:rPr>
        <w:t xml:space="preserve"> </w:t>
      </w:r>
      <w:proofErr w:type="spellStart"/>
      <w:r w:rsidR="00342AE7">
        <w:rPr>
          <w:rFonts w:asciiTheme="majorHAnsi" w:hAnsiTheme="majorHAnsi"/>
          <w:sz w:val="20"/>
          <w:szCs w:val="20"/>
          <w:lang w:val="fr-CH"/>
        </w:rPr>
        <w:t>können</w:t>
      </w:r>
      <w:proofErr w:type="spellEnd"/>
      <w:r w:rsidR="00342AE7">
        <w:rPr>
          <w:rFonts w:asciiTheme="majorHAnsi" w:hAnsiTheme="majorHAnsi"/>
          <w:sz w:val="20"/>
          <w:szCs w:val="20"/>
          <w:lang w:val="fr-CH"/>
        </w:rPr>
        <w:t>.</w:t>
      </w:r>
    </w:p>
    <w:p w14:paraId="4A59D93A" w14:textId="73EF715D" w:rsidR="005F671D" w:rsidRPr="005F671D" w:rsidRDefault="00FD3622" w:rsidP="005F671D">
      <w:pPr>
        <w:pStyle w:val="berschrift2"/>
        <w:rPr>
          <w:sz w:val="20"/>
          <w:szCs w:val="20"/>
          <w:lang w:val="fr-CH"/>
        </w:rPr>
      </w:pPr>
      <w:bookmarkStart w:id="60" w:name="_Toc529881990"/>
      <w:proofErr w:type="spellStart"/>
      <w:r w:rsidRPr="006558CB">
        <w:rPr>
          <w:sz w:val="20"/>
          <w:szCs w:val="20"/>
          <w:lang w:val="fr-CH"/>
        </w:rPr>
        <w:t>Kernfeature</w:t>
      </w:r>
      <w:proofErr w:type="spellEnd"/>
      <w:r w:rsidRPr="006558CB">
        <w:rPr>
          <w:sz w:val="20"/>
          <w:szCs w:val="20"/>
          <w:lang w:val="fr-CH"/>
        </w:rPr>
        <w:t xml:space="preserve"> </w:t>
      </w:r>
      <w:bookmarkEnd w:id="60"/>
      <w:proofErr w:type="spellStart"/>
      <w:r w:rsidR="008E4E28">
        <w:rPr>
          <w:sz w:val="20"/>
          <w:szCs w:val="20"/>
          <w:lang w:val="fr-CH"/>
        </w:rPr>
        <w:t>Swagger</w:t>
      </w:r>
      <w:proofErr w:type="spellEnd"/>
      <w:r w:rsidR="008E4E28">
        <w:rPr>
          <w:sz w:val="20"/>
          <w:szCs w:val="20"/>
          <w:lang w:val="fr-CH"/>
        </w:rPr>
        <w:t xml:space="preserve"> GUI</w:t>
      </w:r>
    </w:p>
    <w:p w14:paraId="4A3F037C" w14:textId="0C13F0A4" w:rsidR="003E1CDF" w:rsidRDefault="00B246AF"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Swagger</w:t>
      </w:r>
      <w:proofErr w:type="spellEnd"/>
      <w:r>
        <w:rPr>
          <w:rFonts w:asciiTheme="majorHAnsi" w:hAnsiTheme="majorHAnsi"/>
          <w:sz w:val="20"/>
          <w:szCs w:val="20"/>
          <w:lang w:val="fr-CH"/>
        </w:rPr>
        <w:t xml:space="preserve"> </w:t>
      </w:r>
      <w:proofErr w:type="spellStart"/>
      <w:r w:rsidR="00A10530">
        <w:rPr>
          <w:rFonts w:asciiTheme="majorHAnsi" w:hAnsiTheme="majorHAnsi"/>
          <w:sz w:val="20"/>
          <w:szCs w:val="20"/>
          <w:lang w:val="fr-CH"/>
        </w:rPr>
        <w:t>ist</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ein</w:t>
      </w:r>
      <w:proofErr w:type="spellEnd"/>
      <w:r w:rsidR="00A10530">
        <w:rPr>
          <w:rFonts w:asciiTheme="majorHAnsi" w:hAnsiTheme="majorHAnsi"/>
          <w:sz w:val="20"/>
          <w:szCs w:val="20"/>
          <w:lang w:val="fr-CH"/>
        </w:rPr>
        <w:t xml:space="preserve"> Format </w:t>
      </w:r>
      <w:proofErr w:type="spellStart"/>
      <w:r w:rsidR="00A10530">
        <w:rPr>
          <w:rFonts w:asciiTheme="majorHAnsi" w:hAnsiTheme="majorHAnsi"/>
          <w:sz w:val="20"/>
          <w:szCs w:val="20"/>
          <w:lang w:val="fr-CH"/>
        </w:rPr>
        <w:t>zur</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Beschreibung</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einer</w:t>
      </w:r>
      <w:proofErr w:type="spellEnd"/>
      <w:r w:rsidR="00A10530">
        <w:rPr>
          <w:rFonts w:asciiTheme="majorHAnsi" w:hAnsiTheme="majorHAnsi"/>
          <w:sz w:val="20"/>
          <w:szCs w:val="20"/>
          <w:lang w:val="fr-CH"/>
        </w:rPr>
        <w:t xml:space="preserve"> REST-API. Es </w:t>
      </w:r>
      <w:proofErr w:type="spellStart"/>
      <w:r w:rsidR="00A10530">
        <w:rPr>
          <w:rFonts w:asciiTheme="majorHAnsi" w:hAnsiTheme="majorHAnsi"/>
          <w:sz w:val="20"/>
          <w:szCs w:val="20"/>
          <w:lang w:val="fr-CH"/>
        </w:rPr>
        <w:t>ist</w:t>
      </w:r>
      <w:proofErr w:type="spellEnd"/>
      <w:r w:rsidR="00A10530">
        <w:rPr>
          <w:rFonts w:asciiTheme="majorHAnsi" w:hAnsiTheme="majorHAnsi"/>
          <w:sz w:val="20"/>
          <w:szCs w:val="20"/>
          <w:lang w:val="fr-CH"/>
        </w:rPr>
        <w:t xml:space="preserve"> Open Source </w:t>
      </w:r>
      <w:proofErr w:type="spellStart"/>
      <w:r w:rsidR="00A10530">
        <w:rPr>
          <w:rFonts w:asciiTheme="majorHAnsi" w:hAnsiTheme="majorHAnsi"/>
          <w:sz w:val="20"/>
          <w:szCs w:val="20"/>
          <w:lang w:val="fr-CH"/>
        </w:rPr>
        <w:t>und</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benuzt</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OpenAPI</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specification</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Swagger</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kann</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für</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verschiedene</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Programmiersprachen</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und</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Frameworks</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verwendet</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werden</w:t>
      </w:r>
      <w:proofErr w:type="spellEnd"/>
      <w:r w:rsidR="00A10530">
        <w:rPr>
          <w:rFonts w:asciiTheme="majorHAnsi" w:hAnsiTheme="majorHAnsi"/>
          <w:sz w:val="20"/>
          <w:szCs w:val="20"/>
          <w:lang w:val="fr-CH"/>
        </w:rPr>
        <w:t xml:space="preserve">. Da </w:t>
      </w:r>
      <w:proofErr w:type="spellStart"/>
      <w:r w:rsidR="00A10530">
        <w:rPr>
          <w:rFonts w:asciiTheme="majorHAnsi" w:hAnsiTheme="majorHAnsi"/>
          <w:sz w:val="20"/>
          <w:szCs w:val="20"/>
          <w:lang w:val="fr-CH"/>
        </w:rPr>
        <w:t>diese</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Anwendung</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auf</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dem</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Laravel-Faramework</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aufgebaut</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ist</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wurde</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das</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eine</w:t>
      </w:r>
      <w:proofErr w:type="spellEnd"/>
      <w:r w:rsidR="003E1CDF">
        <w:rPr>
          <w:rFonts w:asciiTheme="majorHAnsi" w:hAnsiTheme="majorHAnsi"/>
          <w:sz w:val="20"/>
          <w:szCs w:val="20"/>
          <w:lang w:val="fr-CH"/>
        </w:rPr>
        <w:t xml:space="preserve"> Version von </w:t>
      </w:r>
      <w:proofErr w:type="spellStart"/>
      <w:r w:rsidR="003E1CDF">
        <w:rPr>
          <w:rFonts w:asciiTheme="majorHAnsi" w:hAnsiTheme="majorHAnsi"/>
          <w:sz w:val="20"/>
          <w:szCs w:val="20"/>
          <w:lang w:val="fr-CH"/>
        </w:rPr>
        <w:t>Swagger</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spezifisch</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für</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Laravel</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verwendet</w:t>
      </w:r>
      <w:proofErr w:type="spellEnd"/>
      <w:r w:rsidR="003E1CDF">
        <w:rPr>
          <w:rFonts w:asciiTheme="majorHAnsi" w:hAnsiTheme="majorHAnsi"/>
          <w:sz w:val="20"/>
          <w:szCs w:val="20"/>
          <w:lang w:val="fr-CH"/>
        </w:rPr>
        <w:t xml:space="preserve">. Das GitHub Repository von </w:t>
      </w:r>
      <w:proofErr w:type="spellStart"/>
      <w:r w:rsidR="003E1CDF">
        <w:rPr>
          <w:rFonts w:asciiTheme="majorHAnsi" w:hAnsiTheme="majorHAnsi"/>
          <w:sz w:val="20"/>
          <w:szCs w:val="20"/>
          <w:lang w:val="fr-CH"/>
        </w:rPr>
        <w:t>DarkaOnLine</w:t>
      </w:r>
      <w:proofErr w:type="spellEnd"/>
      <w:r w:rsidR="003E1CDF">
        <w:rPr>
          <w:rFonts w:asciiTheme="majorHAnsi" w:hAnsiTheme="majorHAnsi"/>
          <w:sz w:val="20"/>
          <w:szCs w:val="20"/>
          <w:lang w:val="fr-CH"/>
        </w:rPr>
        <w:t xml:space="preserve">, mit </w:t>
      </w:r>
      <w:proofErr w:type="spellStart"/>
      <w:r w:rsidR="003E1CDF">
        <w:rPr>
          <w:rFonts w:asciiTheme="majorHAnsi" w:hAnsiTheme="majorHAnsi"/>
          <w:sz w:val="20"/>
          <w:szCs w:val="20"/>
          <w:lang w:val="fr-CH"/>
        </w:rPr>
        <w:t>dem</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Namen</w:t>
      </w:r>
      <w:proofErr w:type="spellEnd"/>
      <w:r w:rsidR="003E1CDF">
        <w:rPr>
          <w:rFonts w:asciiTheme="majorHAnsi" w:hAnsiTheme="majorHAnsi"/>
          <w:sz w:val="20"/>
          <w:szCs w:val="20"/>
          <w:lang w:val="fr-CH"/>
        </w:rPr>
        <w:t xml:space="preserve"> L5 </w:t>
      </w:r>
      <w:proofErr w:type="spellStart"/>
      <w:r w:rsidR="003E1CDF">
        <w:rPr>
          <w:rFonts w:asciiTheme="majorHAnsi" w:hAnsiTheme="majorHAnsi"/>
          <w:sz w:val="20"/>
          <w:szCs w:val="20"/>
          <w:lang w:val="fr-CH"/>
        </w:rPr>
        <w:t>Swagger</w:t>
      </w:r>
      <w:proofErr w:type="spellEnd"/>
      <w:r w:rsidR="003E1CDF">
        <w:rPr>
          <w:rStyle w:val="Funotenzeichen"/>
          <w:rFonts w:asciiTheme="majorHAnsi" w:hAnsiTheme="majorHAnsi"/>
          <w:sz w:val="20"/>
          <w:szCs w:val="20"/>
          <w:lang w:val="fr-CH"/>
        </w:rPr>
        <w:footnoteReference w:id="10"/>
      </w:r>
      <w:r w:rsidR="003E1CDF">
        <w:rPr>
          <w:rFonts w:asciiTheme="majorHAnsi" w:hAnsiTheme="majorHAnsi"/>
          <w:sz w:val="20"/>
          <w:szCs w:val="20"/>
          <w:lang w:val="fr-CH"/>
        </w:rPr>
        <w:t>.</w:t>
      </w:r>
      <w:r w:rsidR="00B452B8">
        <w:rPr>
          <w:rFonts w:asciiTheme="majorHAnsi" w:hAnsiTheme="majorHAnsi"/>
          <w:sz w:val="20"/>
          <w:szCs w:val="20"/>
          <w:lang w:val="fr-CH"/>
        </w:rPr>
        <w:t xml:space="preserve"> </w:t>
      </w:r>
      <w:proofErr w:type="spellStart"/>
      <w:r w:rsidR="00B452B8">
        <w:rPr>
          <w:rFonts w:asciiTheme="majorHAnsi" w:hAnsiTheme="majorHAnsi"/>
          <w:sz w:val="20"/>
          <w:szCs w:val="20"/>
          <w:lang w:val="fr-CH"/>
        </w:rPr>
        <w:t>Diese</w:t>
      </w:r>
      <w:proofErr w:type="spellEnd"/>
      <w:r w:rsidR="00B452B8">
        <w:rPr>
          <w:rFonts w:asciiTheme="majorHAnsi" w:hAnsiTheme="majorHAnsi"/>
          <w:sz w:val="20"/>
          <w:szCs w:val="20"/>
          <w:lang w:val="fr-CH"/>
        </w:rPr>
        <w:t xml:space="preserve"> Version </w:t>
      </w:r>
      <w:proofErr w:type="spellStart"/>
      <w:r w:rsidR="00B452B8">
        <w:rPr>
          <w:rFonts w:asciiTheme="majorHAnsi" w:hAnsiTheme="majorHAnsi"/>
          <w:sz w:val="20"/>
          <w:szCs w:val="20"/>
          <w:lang w:val="fr-CH"/>
        </w:rPr>
        <w:t>kann</w:t>
      </w:r>
      <w:proofErr w:type="spellEnd"/>
      <w:r w:rsidR="00B452B8">
        <w:rPr>
          <w:rFonts w:asciiTheme="majorHAnsi" w:hAnsiTheme="majorHAnsi"/>
          <w:sz w:val="20"/>
          <w:szCs w:val="20"/>
          <w:lang w:val="fr-CH"/>
        </w:rPr>
        <w:t xml:space="preserve"> </w:t>
      </w:r>
      <w:proofErr w:type="spellStart"/>
      <w:r w:rsidR="00B452B8">
        <w:rPr>
          <w:rFonts w:asciiTheme="majorHAnsi" w:hAnsiTheme="majorHAnsi"/>
          <w:sz w:val="20"/>
          <w:szCs w:val="20"/>
          <w:lang w:val="fr-CH"/>
        </w:rPr>
        <w:t>über</w:t>
      </w:r>
      <w:proofErr w:type="spellEnd"/>
      <w:r w:rsidR="00B452B8">
        <w:rPr>
          <w:rFonts w:asciiTheme="majorHAnsi" w:hAnsiTheme="majorHAnsi"/>
          <w:sz w:val="20"/>
          <w:szCs w:val="20"/>
          <w:lang w:val="fr-CH"/>
        </w:rPr>
        <w:t xml:space="preserve"> Composer</w:t>
      </w:r>
      <w:r w:rsidR="008D0FA9">
        <w:rPr>
          <w:rFonts w:asciiTheme="majorHAnsi" w:hAnsiTheme="majorHAnsi"/>
          <w:sz w:val="20"/>
          <w:szCs w:val="20"/>
          <w:lang w:val="fr-CH"/>
        </w:rPr>
        <w:fldChar w:fldCharType="begin"/>
      </w:r>
      <w:r w:rsidR="008D0FA9">
        <w:instrText xml:space="preserve"> XE "</w:instrText>
      </w:r>
      <w:r w:rsidR="008D0FA9" w:rsidRPr="007E4833">
        <w:rPr>
          <w:rFonts w:asciiTheme="majorHAnsi" w:hAnsiTheme="majorHAnsi"/>
          <w:sz w:val="20"/>
          <w:szCs w:val="20"/>
          <w:lang w:val="fr-CH"/>
        </w:rPr>
        <w:instrText>Composer</w:instrText>
      </w:r>
      <w:r w:rsidR="008D0FA9">
        <w:instrText>" \t "</w:instrText>
      </w:r>
      <w:r w:rsidR="008D0FA9" w:rsidRPr="00BC3828">
        <w:rPr>
          <w:i/>
        </w:rPr>
        <w:instrText>Composer ist ein anwendungsorientierter Paketmanager für die Skriptsprache PHP.</w:instrText>
      </w:r>
      <w:r w:rsidR="008D0FA9">
        <w:instrText xml:space="preserve">" </w:instrText>
      </w:r>
      <w:r w:rsidR="008D0FA9">
        <w:rPr>
          <w:rFonts w:asciiTheme="majorHAnsi" w:hAnsiTheme="majorHAnsi"/>
          <w:sz w:val="20"/>
          <w:szCs w:val="20"/>
          <w:lang w:val="fr-CH"/>
        </w:rPr>
        <w:fldChar w:fldCharType="end"/>
      </w:r>
      <w:r w:rsidR="00B452B8">
        <w:rPr>
          <w:rFonts w:asciiTheme="majorHAnsi" w:hAnsiTheme="majorHAnsi"/>
          <w:sz w:val="20"/>
          <w:szCs w:val="20"/>
          <w:lang w:val="fr-CH"/>
        </w:rPr>
        <w:t xml:space="preserve"> </w:t>
      </w:r>
      <w:proofErr w:type="spellStart"/>
      <w:r w:rsidR="008D0FA9">
        <w:rPr>
          <w:rFonts w:asciiTheme="majorHAnsi" w:hAnsiTheme="majorHAnsi"/>
          <w:sz w:val="20"/>
          <w:szCs w:val="20"/>
          <w:lang w:val="fr-CH"/>
        </w:rPr>
        <w:t>installiert</w:t>
      </w:r>
      <w:proofErr w:type="spellEnd"/>
      <w:r w:rsidR="008D0FA9">
        <w:rPr>
          <w:rFonts w:asciiTheme="majorHAnsi" w:hAnsiTheme="majorHAnsi"/>
          <w:sz w:val="20"/>
          <w:szCs w:val="20"/>
          <w:lang w:val="fr-CH"/>
        </w:rPr>
        <w:t xml:space="preserve"> </w:t>
      </w:r>
      <w:proofErr w:type="spellStart"/>
      <w:r w:rsidR="008D0FA9">
        <w:rPr>
          <w:rFonts w:asciiTheme="majorHAnsi" w:hAnsiTheme="majorHAnsi"/>
          <w:sz w:val="20"/>
          <w:szCs w:val="20"/>
          <w:lang w:val="fr-CH"/>
        </w:rPr>
        <w:t>werden</w:t>
      </w:r>
      <w:proofErr w:type="spellEnd"/>
      <w:r w:rsidR="008D0FA9">
        <w:rPr>
          <w:rFonts w:asciiTheme="majorHAnsi" w:hAnsiTheme="majorHAnsi"/>
          <w:sz w:val="20"/>
          <w:szCs w:val="20"/>
          <w:lang w:val="fr-CH"/>
        </w:rPr>
        <w:t>.</w:t>
      </w:r>
    </w:p>
    <w:p w14:paraId="5B51CF3D" w14:textId="7D1AB66A" w:rsidR="00FD3622" w:rsidRPr="006558CB" w:rsidRDefault="00FD3622" w:rsidP="00FD3622">
      <w:pPr>
        <w:pStyle w:val="Lauftext"/>
        <w:rPr>
          <w:rFonts w:asciiTheme="majorHAnsi" w:hAnsiTheme="majorHAnsi"/>
          <w:sz w:val="20"/>
          <w:szCs w:val="20"/>
          <w:lang w:val="fr-CH"/>
        </w:rPr>
      </w:pPr>
    </w:p>
    <w:p w14:paraId="6C88441A" w14:textId="69B25456" w:rsidR="00FD3622" w:rsidRPr="006558CB" w:rsidRDefault="00FD3622" w:rsidP="00FD3622">
      <w:pPr>
        <w:pStyle w:val="berschrift3"/>
        <w:rPr>
          <w:szCs w:val="20"/>
          <w:lang w:val="fr-CH"/>
        </w:rPr>
      </w:pPr>
      <w:bookmarkStart w:id="61" w:name="_Toc529881993"/>
      <w:r w:rsidRPr="006558CB">
        <w:rPr>
          <w:szCs w:val="20"/>
          <w:lang w:val="fr-CH"/>
        </w:rPr>
        <w:lastRenderedPageBreak/>
        <w:t xml:space="preserve">GUI-Design / </w:t>
      </w:r>
      <w:proofErr w:type="spellStart"/>
      <w:r w:rsidRPr="006558CB">
        <w:rPr>
          <w:szCs w:val="20"/>
          <w:lang w:val="fr-CH"/>
        </w:rPr>
        <w:t>Mockup</w:t>
      </w:r>
      <w:bookmarkEnd w:id="61"/>
      <w:proofErr w:type="spellEnd"/>
    </w:p>
    <w:p w14:paraId="00138012" w14:textId="3418914B" w:rsidR="00FD3622" w:rsidRDefault="0035607B" w:rsidP="00FD3622">
      <w:pPr>
        <w:pStyle w:val="Lauftext"/>
        <w:rPr>
          <w:rFonts w:asciiTheme="majorHAnsi" w:hAnsiTheme="majorHAnsi"/>
          <w:sz w:val="20"/>
          <w:szCs w:val="20"/>
        </w:rPr>
      </w:pPr>
      <w:r>
        <w:rPr>
          <w:rFonts w:asciiTheme="majorHAnsi" w:hAnsiTheme="majorHAnsi"/>
          <w:noProof/>
          <w:sz w:val="20"/>
          <w:szCs w:val="20"/>
        </w:rPr>
        <w:drawing>
          <wp:anchor distT="0" distB="0" distL="114300" distR="114300" simplePos="0" relativeHeight="251661312" behindDoc="0" locked="0" layoutInCell="1" allowOverlap="1" wp14:anchorId="6D48C71B" wp14:editId="2D8AAA03">
            <wp:simplePos x="0" y="0"/>
            <wp:positionH relativeFrom="page">
              <wp:align>center</wp:align>
            </wp:positionH>
            <wp:positionV relativeFrom="paragraph">
              <wp:posOffset>295275</wp:posOffset>
            </wp:positionV>
            <wp:extent cx="5676900" cy="3486150"/>
            <wp:effectExtent l="0" t="0" r="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900" cy="3486150"/>
                    </a:xfrm>
                    <a:prstGeom prst="rect">
                      <a:avLst/>
                    </a:prstGeom>
                    <a:noFill/>
                    <a:ln>
                      <a:noFill/>
                    </a:ln>
                  </pic:spPr>
                </pic:pic>
              </a:graphicData>
            </a:graphic>
          </wp:anchor>
        </w:drawing>
      </w:r>
      <w:r w:rsidR="006D06FC">
        <w:rPr>
          <w:rFonts w:asciiTheme="majorHAnsi" w:hAnsiTheme="majorHAnsi"/>
          <w:sz w:val="20"/>
          <w:szCs w:val="20"/>
        </w:rPr>
        <w:t xml:space="preserve">Swagger stellt ein Frontend </w:t>
      </w:r>
      <w:r w:rsidR="00BA03CA">
        <w:rPr>
          <w:rFonts w:asciiTheme="majorHAnsi" w:hAnsiTheme="majorHAnsi"/>
          <w:sz w:val="20"/>
          <w:szCs w:val="20"/>
        </w:rPr>
        <w:t>zur Verfügung</w:t>
      </w:r>
      <w:r w:rsidR="006D06FC">
        <w:rPr>
          <w:rFonts w:asciiTheme="majorHAnsi" w:hAnsiTheme="majorHAnsi"/>
          <w:sz w:val="20"/>
          <w:szCs w:val="20"/>
        </w:rPr>
        <w:t xml:space="preserve">, mit dem auf die Endpoints der API zugegriffen werden kann. </w:t>
      </w:r>
    </w:p>
    <w:p w14:paraId="236A75BE" w14:textId="3BA8FEAC" w:rsidR="005F671D" w:rsidRDefault="005F671D" w:rsidP="00FD3622">
      <w:pPr>
        <w:pStyle w:val="Lauftext"/>
        <w:rPr>
          <w:rFonts w:asciiTheme="majorHAnsi" w:hAnsiTheme="majorHAnsi"/>
          <w:sz w:val="20"/>
          <w:szCs w:val="20"/>
        </w:rPr>
      </w:pPr>
    </w:p>
    <w:p w14:paraId="5D3ECE32" w14:textId="777ED75F" w:rsidR="0035607B" w:rsidRDefault="0035607B" w:rsidP="00FD3622">
      <w:pPr>
        <w:pStyle w:val="Lauftext"/>
        <w:rPr>
          <w:rFonts w:asciiTheme="majorHAnsi" w:hAnsiTheme="majorHAnsi"/>
          <w:sz w:val="20"/>
          <w:szCs w:val="20"/>
        </w:rPr>
      </w:pPr>
      <w:r>
        <w:rPr>
          <w:rFonts w:asciiTheme="majorHAnsi" w:hAnsiTheme="majorHAnsi"/>
          <w:sz w:val="20"/>
          <w:szCs w:val="20"/>
        </w:rPr>
        <w:t>Die Endpoints können über Tags in Gruppen eingeteilt werden, somit können sie nach Controller geordnet angezeigt werden. Mit Schemas können ausserdem die Klassen definiert werden, die zurückgegeben werden.</w:t>
      </w:r>
    </w:p>
    <w:p w14:paraId="7A946B7D" w14:textId="32894CF2" w:rsidR="0035607B" w:rsidRPr="006558CB" w:rsidRDefault="0035607B" w:rsidP="00FD3622">
      <w:pPr>
        <w:pStyle w:val="Lauftext"/>
        <w:rPr>
          <w:rFonts w:asciiTheme="majorHAnsi" w:hAnsiTheme="majorHAnsi"/>
          <w:sz w:val="20"/>
          <w:szCs w:val="20"/>
        </w:rPr>
      </w:pPr>
      <w:r>
        <w:rPr>
          <w:noProof/>
        </w:rPr>
        <w:drawing>
          <wp:anchor distT="0" distB="0" distL="114300" distR="114300" simplePos="0" relativeHeight="251659264" behindDoc="0" locked="0" layoutInCell="1" allowOverlap="1" wp14:anchorId="47FAD002" wp14:editId="5859AF0A">
            <wp:simplePos x="0" y="0"/>
            <wp:positionH relativeFrom="page">
              <wp:align>center</wp:align>
            </wp:positionH>
            <wp:positionV relativeFrom="paragraph">
              <wp:posOffset>200025</wp:posOffset>
            </wp:positionV>
            <wp:extent cx="5688330" cy="2310765"/>
            <wp:effectExtent l="0" t="0" r="7620" b="0"/>
            <wp:wrapTopAndBottom/>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688330" cy="2310765"/>
                    </a:xfrm>
                    <a:prstGeom prst="rect">
                      <a:avLst/>
                    </a:prstGeom>
                  </pic:spPr>
                </pic:pic>
              </a:graphicData>
            </a:graphic>
          </wp:anchor>
        </w:drawing>
      </w:r>
    </w:p>
    <w:p w14:paraId="0724F42E" w14:textId="5944E7FA" w:rsidR="00FD3622" w:rsidRDefault="00FD3622" w:rsidP="00FD3622">
      <w:pPr>
        <w:pStyle w:val="berschrift3"/>
        <w:rPr>
          <w:szCs w:val="20"/>
        </w:rPr>
      </w:pPr>
      <w:bookmarkStart w:id="62" w:name="_Toc529881994"/>
      <w:r w:rsidRPr="006558CB">
        <w:rPr>
          <w:szCs w:val="20"/>
        </w:rPr>
        <w:t>Konzeptioneller Aufbau</w:t>
      </w:r>
      <w:bookmarkEnd w:id="62"/>
    </w:p>
    <w:p w14:paraId="0CE69C18" w14:textId="674FE673" w:rsidR="00BA03CA" w:rsidRDefault="00BA03CA" w:rsidP="00BA03CA">
      <w:pPr>
        <w:pStyle w:val="Lauftext"/>
        <w:rPr>
          <w:rFonts w:asciiTheme="majorHAnsi" w:hAnsiTheme="majorHAnsi"/>
          <w:sz w:val="20"/>
          <w:szCs w:val="20"/>
        </w:rPr>
      </w:pPr>
      <w:r>
        <w:rPr>
          <w:rFonts w:asciiTheme="majorHAnsi" w:hAnsiTheme="majorHAnsi"/>
          <w:sz w:val="20"/>
          <w:szCs w:val="20"/>
        </w:rPr>
        <w:t xml:space="preserve">Swagger </w:t>
      </w:r>
      <w:r w:rsidR="0035607B">
        <w:rPr>
          <w:rFonts w:asciiTheme="majorHAnsi" w:hAnsiTheme="majorHAnsi"/>
          <w:sz w:val="20"/>
          <w:szCs w:val="20"/>
        </w:rPr>
        <w:t xml:space="preserve">für </w:t>
      </w:r>
      <w:proofErr w:type="spellStart"/>
      <w:r w:rsidR="0035607B">
        <w:rPr>
          <w:rFonts w:asciiTheme="majorHAnsi" w:hAnsiTheme="majorHAnsi"/>
          <w:sz w:val="20"/>
          <w:szCs w:val="20"/>
        </w:rPr>
        <w:t>Laravel</w:t>
      </w:r>
      <w:proofErr w:type="spellEnd"/>
      <w:r w:rsidR="0035607B">
        <w:rPr>
          <w:rFonts w:asciiTheme="majorHAnsi" w:hAnsiTheme="majorHAnsi"/>
          <w:sz w:val="20"/>
          <w:szCs w:val="20"/>
        </w:rPr>
        <w:t xml:space="preserve"> </w:t>
      </w:r>
      <w:r>
        <w:rPr>
          <w:rFonts w:asciiTheme="majorHAnsi" w:hAnsiTheme="majorHAnsi"/>
          <w:sz w:val="20"/>
          <w:szCs w:val="20"/>
        </w:rPr>
        <w:t xml:space="preserve">benutzt Annotationen im </w:t>
      </w:r>
      <w:r w:rsidR="0035607B">
        <w:rPr>
          <w:rFonts w:asciiTheme="majorHAnsi" w:hAnsiTheme="majorHAnsi"/>
          <w:sz w:val="20"/>
          <w:szCs w:val="20"/>
        </w:rPr>
        <w:t>Code,</w:t>
      </w:r>
      <w:r>
        <w:rPr>
          <w:rFonts w:asciiTheme="majorHAnsi" w:hAnsiTheme="majorHAnsi"/>
          <w:sz w:val="20"/>
          <w:szCs w:val="20"/>
        </w:rPr>
        <w:t xml:space="preserve"> um Endpoints und Schemas zu definieren.</w:t>
      </w:r>
      <w:r w:rsidR="0038570B">
        <w:rPr>
          <w:rFonts w:asciiTheme="majorHAnsi" w:hAnsiTheme="majorHAnsi"/>
          <w:sz w:val="20"/>
          <w:szCs w:val="20"/>
        </w:rPr>
        <w:t xml:space="preserve"> Anhand dieser wird dann eine </w:t>
      </w:r>
      <w:proofErr w:type="gramStart"/>
      <w:r w:rsidR="0038570B">
        <w:rPr>
          <w:rFonts w:asciiTheme="majorHAnsi" w:hAnsiTheme="majorHAnsi"/>
          <w:sz w:val="20"/>
          <w:szCs w:val="20"/>
        </w:rPr>
        <w:t>HTML Seite</w:t>
      </w:r>
      <w:proofErr w:type="gramEnd"/>
      <w:r w:rsidR="0038570B">
        <w:rPr>
          <w:rFonts w:asciiTheme="majorHAnsi" w:hAnsiTheme="majorHAnsi"/>
          <w:sz w:val="20"/>
          <w:szCs w:val="20"/>
        </w:rPr>
        <w:t xml:space="preserve"> mit JavaScript generiert, die über den Browser aufgerufen werden kann.</w:t>
      </w:r>
    </w:p>
    <w:p w14:paraId="2815478C" w14:textId="7737D5F8" w:rsidR="0035607B" w:rsidRDefault="0035607B" w:rsidP="00BA03CA">
      <w:pPr>
        <w:pStyle w:val="Lauftext"/>
        <w:rPr>
          <w:rFonts w:asciiTheme="majorHAnsi" w:hAnsiTheme="majorHAnsi"/>
          <w:sz w:val="20"/>
          <w:szCs w:val="20"/>
        </w:rPr>
      </w:pPr>
    </w:p>
    <w:p w14:paraId="76403050" w14:textId="29A1781A" w:rsidR="00BA03CA" w:rsidRDefault="00BA03CA" w:rsidP="00BA03CA">
      <w:pPr>
        <w:pStyle w:val="Lauftext"/>
        <w:rPr>
          <w:rFonts w:asciiTheme="majorHAnsi" w:hAnsiTheme="majorHAnsi"/>
          <w:sz w:val="20"/>
          <w:szCs w:val="20"/>
        </w:rPr>
      </w:pPr>
    </w:p>
    <w:p w14:paraId="0B725E73"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lastRenderedPageBreak/>
        <w:t>/**</w:t>
      </w:r>
    </w:p>
    <w:p w14:paraId="3D9E25AA"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w:t>
      </w:r>
      <w:proofErr w:type="gramStart"/>
      <w:r w:rsidRPr="005F671D">
        <w:rPr>
          <w:rFonts w:ascii="Consolas" w:eastAsia="Times New Roman" w:hAnsi="Consolas" w:cs="Times New Roman"/>
          <w:color w:val="6A9955"/>
          <w:sz w:val="12"/>
          <w:szCs w:val="12"/>
          <w:lang w:eastAsia="de-CH"/>
        </w:rPr>
        <w:t>Info(</w:t>
      </w:r>
      <w:proofErr w:type="gramEnd"/>
    </w:p>
    <w:p w14:paraId="7717B3F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xml:space="preserve"> *     </w:t>
      </w:r>
      <w:proofErr w:type="spellStart"/>
      <w:r w:rsidRPr="005F671D">
        <w:rPr>
          <w:rFonts w:ascii="Consolas" w:eastAsia="Times New Roman" w:hAnsi="Consolas" w:cs="Times New Roman"/>
          <w:color w:val="6A9955"/>
          <w:sz w:val="12"/>
          <w:szCs w:val="12"/>
          <w:lang w:eastAsia="de-CH"/>
        </w:rPr>
        <w:t>description</w:t>
      </w:r>
      <w:proofErr w:type="spellEnd"/>
      <w:r w:rsidRPr="005F671D">
        <w:rPr>
          <w:rFonts w:ascii="Consolas" w:eastAsia="Times New Roman" w:hAnsi="Consolas" w:cs="Times New Roman"/>
          <w:color w:val="6A9955"/>
          <w:sz w:val="12"/>
          <w:szCs w:val="12"/>
          <w:lang w:eastAsia="de-CH"/>
        </w:rPr>
        <w:t>="Diese Web-App verwaltet Bestellungen und die dazugehörenden Produkte und Geschäfte.</w:t>
      </w:r>
    </w:p>
    <w:p w14:paraId="635FCFF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Dieses Projekt wurde im Laufe einer IPA erstellt.",</w:t>
      </w:r>
    </w:p>
    <w:p w14:paraId="6DBA0A4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xml:space="preserve"> *     </w:t>
      </w:r>
      <w:proofErr w:type="spellStart"/>
      <w:r w:rsidRPr="005F671D">
        <w:rPr>
          <w:rFonts w:ascii="Consolas" w:eastAsia="Times New Roman" w:hAnsi="Consolas" w:cs="Times New Roman"/>
          <w:color w:val="6A9955"/>
          <w:sz w:val="12"/>
          <w:szCs w:val="12"/>
          <w:lang w:eastAsia="de-CH"/>
        </w:rPr>
        <w:t>version</w:t>
      </w:r>
      <w:proofErr w:type="spellEnd"/>
      <w:r w:rsidRPr="005F671D">
        <w:rPr>
          <w:rFonts w:ascii="Consolas" w:eastAsia="Times New Roman" w:hAnsi="Consolas" w:cs="Times New Roman"/>
          <w:color w:val="6A9955"/>
          <w:sz w:val="12"/>
          <w:szCs w:val="12"/>
          <w:lang w:eastAsia="de-CH"/>
        </w:rPr>
        <w:t>="1.0.0",</w:t>
      </w:r>
    </w:p>
    <w:p w14:paraId="15290D94"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xml:space="preserve"> *     title="Bestellungs-Übersicht | API-Backend in </w:t>
      </w:r>
      <w:proofErr w:type="spellStart"/>
      <w:r w:rsidRPr="005F671D">
        <w:rPr>
          <w:rFonts w:ascii="Consolas" w:eastAsia="Times New Roman" w:hAnsi="Consolas" w:cs="Times New Roman"/>
          <w:color w:val="6A9955"/>
          <w:sz w:val="12"/>
          <w:szCs w:val="12"/>
          <w:lang w:eastAsia="de-CH"/>
        </w:rPr>
        <w:t>Laravel</w:t>
      </w:r>
      <w:proofErr w:type="spellEnd"/>
      <w:r w:rsidRPr="005F671D">
        <w:rPr>
          <w:rFonts w:ascii="Consolas" w:eastAsia="Times New Roman" w:hAnsi="Consolas" w:cs="Times New Roman"/>
          <w:color w:val="6A9955"/>
          <w:sz w:val="12"/>
          <w:szCs w:val="12"/>
          <w:lang w:eastAsia="de-CH"/>
        </w:rPr>
        <w:t>",</w:t>
      </w:r>
    </w:p>
    <w:p w14:paraId="62FA9AD7"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w:t>
      </w:r>
      <w:proofErr w:type="gramStart"/>
      <w:r w:rsidRPr="005F671D">
        <w:rPr>
          <w:rFonts w:ascii="Consolas" w:eastAsia="Times New Roman" w:hAnsi="Consolas" w:cs="Times New Roman"/>
          <w:color w:val="6A9955"/>
          <w:sz w:val="12"/>
          <w:szCs w:val="12"/>
          <w:lang w:eastAsia="de-CH"/>
        </w:rPr>
        <w:t>Contact(</w:t>
      </w:r>
      <w:proofErr w:type="gramEnd"/>
    </w:p>
    <w:p w14:paraId="43130D29"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xml:space="preserve"> *         </w:t>
      </w:r>
      <w:proofErr w:type="gramStart"/>
      <w:r w:rsidRPr="005F671D">
        <w:rPr>
          <w:rFonts w:ascii="Consolas" w:eastAsia="Times New Roman" w:hAnsi="Consolas" w:cs="Times New Roman"/>
          <w:color w:val="6A9955"/>
          <w:sz w:val="12"/>
          <w:szCs w:val="12"/>
          <w:lang w:eastAsia="de-CH"/>
        </w:rPr>
        <w:t>email</w:t>
      </w:r>
      <w:proofErr w:type="gramEnd"/>
      <w:r w:rsidRPr="005F671D">
        <w:rPr>
          <w:rFonts w:ascii="Consolas" w:eastAsia="Times New Roman" w:hAnsi="Consolas" w:cs="Times New Roman"/>
          <w:color w:val="6A9955"/>
          <w:sz w:val="12"/>
          <w:szCs w:val="12"/>
          <w:lang w:eastAsia="de-CH"/>
        </w:rPr>
        <w:t>="</w:t>
      </w:r>
      <w:proofErr w:type="spellStart"/>
      <w:r w:rsidRPr="005F671D">
        <w:rPr>
          <w:rFonts w:ascii="Consolas" w:eastAsia="Times New Roman" w:hAnsi="Consolas" w:cs="Times New Roman"/>
          <w:color w:val="6A9955"/>
          <w:sz w:val="12"/>
          <w:szCs w:val="12"/>
          <w:lang w:eastAsia="de-CH"/>
        </w:rPr>
        <w:t>julien.raedler@twofold.swiss</w:t>
      </w:r>
      <w:proofErr w:type="spellEnd"/>
      <w:r w:rsidRPr="005F671D">
        <w:rPr>
          <w:rFonts w:ascii="Consolas" w:eastAsia="Times New Roman" w:hAnsi="Consolas" w:cs="Times New Roman"/>
          <w:color w:val="6A9955"/>
          <w:sz w:val="12"/>
          <w:szCs w:val="12"/>
          <w:lang w:eastAsia="de-CH"/>
        </w:rPr>
        <w:t>"</w:t>
      </w:r>
    </w:p>
    <w:p w14:paraId="4CECBCAE"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w:t>
      </w:r>
    </w:p>
    <w:p w14:paraId="310F306F"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w:t>
      </w:r>
      <w:proofErr w:type="gramStart"/>
      <w:r w:rsidRPr="005F671D">
        <w:rPr>
          <w:rFonts w:ascii="Consolas" w:eastAsia="Times New Roman" w:hAnsi="Consolas" w:cs="Times New Roman"/>
          <w:color w:val="6A9955"/>
          <w:sz w:val="12"/>
          <w:szCs w:val="12"/>
          <w:lang w:eastAsia="de-CH"/>
        </w:rPr>
        <w:t>License(</w:t>
      </w:r>
      <w:proofErr w:type="gramEnd"/>
    </w:p>
    <w:p w14:paraId="2EC1E845"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xml:space="preserve"> *         </w:t>
      </w:r>
      <w:proofErr w:type="spellStart"/>
      <w:r w:rsidRPr="005F671D">
        <w:rPr>
          <w:rFonts w:ascii="Consolas" w:eastAsia="Times New Roman" w:hAnsi="Consolas" w:cs="Times New Roman"/>
          <w:color w:val="6A9955"/>
          <w:sz w:val="12"/>
          <w:szCs w:val="12"/>
          <w:lang w:eastAsia="de-CH"/>
        </w:rPr>
        <w:t>name</w:t>
      </w:r>
      <w:proofErr w:type="spellEnd"/>
      <w:r w:rsidRPr="005F671D">
        <w:rPr>
          <w:rFonts w:ascii="Consolas" w:eastAsia="Times New Roman" w:hAnsi="Consolas" w:cs="Times New Roman"/>
          <w:color w:val="6A9955"/>
          <w:sz w:val="12"/>
          <w:szCs w:val="12"/>
          <w:lang w:eastAsia="de-CH"/>
        </w:rPr>
        <w:t>="Apache 2.0",</w:t>
      </w:r>
    </w:p>
    <w:p w14:paraId="5FF85FA7"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xml:space="preserve"> *         </w:t>
      </w:r>
      <w:proofErr w:type="spellStart"/>
      <w:r w:rsidRPr="005F671D">
        <w:rPr>
          <w:rFonts w:ascii="Consolas" w:eastAsia="Times New Roman" w:hAnsi="Consolas" w:cs="Times New Roman"/>
          <w:color w:val="6A9955"/>
          <w:sz w:val="12"/>
          <w:szCs w:val="12"/>
          <w:lang w:eastAsia="de-CH"/>
        </w:rPr>
        <w:t>url</w:t>
      </w:r>
      <w:proofErr w:type="spellEnd"/>
      <w:r w:rsidRPr="005F671D">
        <w:rPr>
          <w:rFonts w:ascii="Consolas" w:eastAsia="Times New Roman" w:hAnsi="Consolas" w:cs="Times New Roman"/>
          <w:color w:val="6A9955"/>
          <w:sz w:val="12"/>
          <w:szCs w:val="12"/>
          <w:lang w:eastAsia="de-CH"/>
        </w:rPr>
        <w:t>="http://www.apache.org/licenses/LICENSE-2.0.html"</w:t>
      </w:r>
    </w:p>
    <w:p w14:paraId="567A7989"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w:t>
      </w:r>
    </w:p>
    <w:p w14:paraId="33955DE1" w14:textId="178A62DA" w:rsidR="00BA03CA" w:rsidRDefault="00BA03CA" w:rsidP="00BA03CA">
      <w:pPr>
        <w:shd w:val="clear" w:color="auto" w:fill="1E1E1E"/>
        <w:spacing w:line="285" w:lineRule="atLeast"/>
        <w:rPr>
          <w:rFonts w:ascii="Consolas" w:eastAsia="Times New Roman" w:hAnsi="Consolas" w:cs="Times New Roman"/>
          <w:color w:val="6A9955"/>
          <w:sz w:val="12"/>
          <w:szCs w:val="12"/>
          <w:lang w:eastAsia="de-CH"/>
        </w:rPr>
      </w:pPr>
      <w:r w:rsidRPr="005F671D">
        <w:rPr>
          <w:rFonts w:ascii="Consolas" w:eastAsia="Times New Roman" w:hAnsi="Consolas" w:cs="Times New Roman"/>
          <w:color w:val="6A9955"/>
          <w:sz w:val="12"/>
          <w:szCs w:val="12"/>
          <w:lang w:eastAsia="de-CH"/>
        </w:rPr>
        <w:t> * )</w:t>
      </w:r>
    </w:p>
    <w:p w14:paraId="32FF0D5A" w14:textId="1B78EF00"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Pr>
          <w:rFonts w:ascii="Consolas" w:eastAsia="Times New Roman" w:hAnsi="Consolas" w:cs="Times New Roman"/>
          <w:color w:val="6A9955"/>
          <w:sz w:val="12"/>
          <w:szCs w:val="12"/>
          <w:lang w:eastAsia="de-CH"/>
        </w:rPr>
        <w:t xml:space="preserve"> */</w:t>
      </w:r>
    </w:p>
    <w:p w14:paraId="60ADF6EC" w14:textId="36CB9E47" w:rsidR="00BA03CA" w:rsidRDefault="00BA03CA" w:rsidP="00BA03CA"/>
    <w:p w14:paraId="3C83CBE1" w14:textId="07CEA98E" w:rsidR="0038570B" w:rsidRDefault="0038570B" w:rsidP="00BA03CA">
      <w:r>
        <w:t>In unserer Applikation sind die Swagger Annotationen und die generierte Seite auf dem gleichen Server wie unsere API. Das muss aber nicht immer der Fall sein. In anderen Anwendungen kann Swagger auch benutzt werden, um auf eine API auf einem anderen Server zuzugreifen.</w:t>
      </w:r>
    </w:p>
    <w:p w14:paraId="1E4B63CF" w14:textId="4D40D104" w:rsidR="0038570B" w:rsidRDefault="0038570B" w:rsidP="00BA03CA"/>
    <w:p w14:paraId="4A9F77F8" w14:textId="04EE3C37" w:rsidR="0038570B" w:rsidRDefault="0038570B" w:rsidP="0038570B">
      <w:pPr>
        <w:jc w:val="center"/>
      </w:pPr>
      <w:r>
        <w:rPr>
          <w:noProof/>
        </w:rPr>
        <w:drawing>
          <wp:inline distT="0" distB="0" distL="0" distR="0" wp14:anchorId="4288B524" wp14:editId="3DC195C0">
            <wp:extent cx="4257675" cy="3753382"/>
            <wp:effectExtent l="0" t="0" r="0" b="0"/>
            <wp:docPr id="11" name="Grafik 1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Diagramm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4259565" cy="3755048"/>
                    </a:xfrm>
                    <a:prstGeom prst="rect">
                      <a:avLst/>
                    </a:prstGeom>
                  </pic:spPr>
                </pic:pic>
              </a:graphicData>
            </a:graphic>
          </wp:inline>
        </w:drawing>
      </w:r>
    </w:p>
    <w:p w14:paraId="2182ED05" w14:textId="77777777" w:rsidR="0038570B" w:rsidRPr="00BA03CA" w:rsidRDefault="0038570B" w:rsidP="00BA03CA"/>
    <w:p w14:paraId="4A965501" w14:textId="77777777" w:rsidR="00FD3622" w:rsidRPr="006558CB" w:rsidRDefault="00FD3622" w:rsidP="00FD3622">
      <w:pPr>
        <w:pStyle w:val="Lauftext"/>
        <w:rPr>
          <w:rFonts w:asciiTheme="majorHAnsi" w:hAnsiTheme="majorHAnsi"/>
          <w:sz w:val="20"/>
          <w:szCs w:val="20"/>
        </w:rPr>
      </w:pPr>
    </w:p>
    <w:p w14:paraId="0447F06B" w14:textId="77777777" w:rsidR="00FD3622" w:rsidRPr="006558CB" w:rsidRDefault="00FD3622" w:rsidP="00FD3622">
      <w:pPr>
        <w:pStyle w:val="berschrift2"/>
        <w:rPr>
          <w:caps/>
          <w:sz w:val="20"/>
          <w:szCs w:val="20"/>
        </w:rPr>
      </w:pPr>
      <w:bookmarkStart w:id="63" w:name="_Toc529881995"/>
      <w:r w:rsidRPr="006558CB">
        <w:rPr>
          <w:sz w:val="20"/>
          <w:szCs w:val="20"/>
        </w:rPr>
        <w:lastRenderedPageBreak/>
        <w:t>Geplantes Vorgehen für die Qualitätssicherung</w:t>
      </w:r>
      <w:bookmarkEnd w:id="63"/>
    </w:p>
    <w:p w14:paraId="56DEDF4F" w14:textId="4EDC4172" w:rsidR="00FD3622" w:rsidRDefault="00342AE7" w:rsidP="00FD3622">
      <w:pPr>
        <w:pStyle w:val="Lauftext"/>
        <w:rPr>
          <w:rFonts w:asciiTheme="majorHAnsi" w:hAnsiTheme="majorHAnsi"/>
          <w:sz w:val="20"/>
          <w:szCs w:val="20"/>
          <w:lang w:val="en-IE"/>
        </w:rPr>
      </w:pPr>
      <w:proofErr w:type="spellStart"/>
      <w:r>
        <w:rPr>
          <w:rFonts w:asciiTheme="majorHAnsi" w:hAnsiTheme="majorHAnsi"/>
          <w:sz w:val="20"/>
          <w:szCs w:val="20"/>
          <w:lang w:val="en-IE"/>
        </w:rPr>
        <w:t>Durch</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Einhaltund</w:t>
      </w:r>
      <w:proofErr w:type="spellEnd"/>
      <w:r>
        <w:rPr>
          <w:rFonts w:asciiTheme="majorHAnsi" w:hAnsiTheme="majorHAnsi"/>
          <w:sz w:val="20"/>
          <w:szCs w:val="20"/>
          <w:lang w:val="en-IE"/>
        </w:rPr>
        <w:t xml:space="preserve"> der Laravel und Swagger </w:t>
      </w:r>
      <w:proofErr w:type="spellStart"/>
      <w:r>
        <w:rPr>
          <w:rFonts w:asciiTheme="majorHAnsi" w:hAnsiTheme="majorHAnsi"/>
          <w:sz w:val="20"/>
          <w:szCs w:val="20"/>
          <w:lang w:val="en-IE"/>
        </w:rPr>
        <w:t>Konventionen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der Code für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kompetente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aussenstehende</w:t>
      </w:r>
      <w:proofErr w:type="spellEnd"/>
      <w:r>
        <w:rPr>
          <w:rFonts w:asciiTheme="majorHAnsi" w:hAnsiTheme="majorHAnsi"/>
          <w:sz w:val="20"/>
          <w:szCs w:val="20"/>
          <w:lang w:val="en-IE"/>
        </w:rPr>
        <w:t xml:space="preserve"> Person </w:t>
      </w:r>
      <w:proofErr w:type="spellStart"/>
      <w:r>
        <w:rPr>
          <w:rFonts w:asciiTheme="majorHAnsi" w:hAnsiTheme="majorHAnsi"/>
          <w:sz w:val="20"/>
          <w:szCs w:val="20"/>
          <w:lang w:val="en-IE"/>
        </w:rPr>
        <w:t>einfach</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nachvolziebar</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erweiterbar</w:t>
      </w:r>
      <w:proofErr w:type="spellEnd"/>
      <w:r>
        <w:rPr>
          <w:rFonts w:asciiTheme="majorHAnsi" w:hAnsiTheme="majorHAnsi"/>
          <w:sz w:val="20"/>
          <w:szCs w:val="20"/>
          <w:lang w:val="en-IE"/>
        </w:rPr>
        <w:t>.</w:t>
      </w:r>
    </w:p>
    <w:p w14:paraId="72C79637" w14:textId="6A9C7EE6" w:rsidR="00342AE7" w:rsidRPr="006558CB" w:rsidRDefault="00342AE7" w:rsidP="00FD3622">
      <w:pPr>
        <w:pStyle w:val="Lauftext"/>
        <w:rPr>
          <w:rFonts w:asciiTheme="majorHAnsi" w:hAnsiTheme="majorHAnsi"/>
          <w:sz w:val="20"/>
          <w:szCs w:val="20"/>
        </w:rPr>
      </w:pPr>
      <w:proofErr w:type="spellStart"/>
      <w:r>
        <w:rPr>
          <w:rFonts w:asciiTheme="majorHAnsi" w:hAnsiTheme="majorHAnsi"/>
          <w:sz w:val="20"/>
          <w:szCs w:val="20"/>
          <w:lang w:val="en-IE"/>
        </w:rPr>
        <w:t>Weiter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durch</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händisch</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erstellte</w:t>
      </w:r>
      <w:proofErr w:type="spellEnd"/>
      <w:r>
        <w:rPr>
          <w:rFonts w:asciiTheme="majorHAnsi" w:hAnsiTheme="majorHAnsi"/>
          <w:sz w:val="20"/>
          <w:szCs w:val="20"/>
          <w:lang w:val="en-IE"/>
        </w:rPr>
        <w:t xml:space="preserve"> Test </w:t>
      </w:r>
      <w:proofErr w:type="spellStart"/>
      <w:r>
        <w:rPr>
          <w:rFonts w:asciiTheme="majorHAnsi" w:hAnsiTheme="majorHAnsi"/>
          <w:sz w:val="20"/>
          <w:szCs w:val="20"/>
          <w:lang w:val="en-IE"/>
        </w:rPr>
        <w:t>konzept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korrekte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Funktionsweise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sichergestellt</w:t>
      </w:r>
      <w:proofErr w:type="spellEnd"/>
      <w:r>
        <w:rPr>
          <w:rFonts w:asciiTheme="majorHAnsi" w:hAnsiTheme="majorHAnsi"/>
          <w:sz w:val="20"/>
          <w:szCs w:val="20"/>
          <w:lang w:val="en-IE"/>
        </w:rPr>
        <w:t>.</w:t>
      </w:r>
    </w:p>
    <w:p w14:paraId="3F29BA82" w14:textId="77777777" w:rsidR="00FD3622" w:rsidRPr="006558CB" w:rsidRDefault="00FD3622" w:rsidP="00FD3622">
      <w:pPr>
        <w:pStyle w:val="Lauftext"/>
        <w:rPr>
          <w:rFonts w:asciiTheme="majorHAnsi" w:hAnsiTheme="majorHAnsi"/>
          <w:sz w:val="20"/>
          <w:szCs w:val="20"/>
        </w:rPr>
      </w:pPr>
    </w:p>
    <w:p w14:paraId="3EE4DAC7" w14:textId="77777777" w:rsidR="00FD3622" w:rsidRPr="006558CB" w:rsidRDefault="00FD3622" w:rsidP="00FD3622">
      <w:pPr>
        <w:pStyle w:val="berschrift2"/>
        <w:rPr>
          <w:caps/>
          <w:sz w:val="20"/>
          <w:szCs w:val="20"/>
        </w:rPr>
      </w:pPr>
      <w:bookmarkStart w:id="64" w:name="_Toc529881996"/>
      <w:r w:rsidRPr="006558CB">
        <w:rPr>
          <w:sz w:val="20"/>
          <w:szCs w:val="20"/>
        </w:rPr>
        <w:t>Anmerkungen zum Zeitplan</w:t>
      </w:r>
      <w:bookmarkEnd w:id="64"/>
    </w:p>
    <w:p w14:paraId="6CA9DE0E" w14:textId="3EAC08DC" w:rsidR="00FD3622" w:rsidRPr="006558CB" w:rsidRDefault="00342AE7" w:rsidP="00FD3622">
      <w:pPr>
        <w:pStyle w:val="Lauftext"/>
        <w:rPr>
          <w:rFonts w:asciiTheme="majorHAnsi" w:hAnsiTheme="majorHAnsi"/>
          <w:sz w:val="20"/>
          <w:szCs w:val="20"/>
        </w:rPr>
      </w:pPr>
      <w:r>
        <w:rPr>
          <w:rFonts w:asciiTheme="majorHAnsi" w:hAnsiTheme="majorHAnsi"/>
          <w:sz w:val="20"/>
          <w:szCs w:val="20"/>
        </w:rPr>
        <w:t>Die Soll- und Ist-Zeit waren häufig in Übereinstimmung</w:t>
      </w:r>
      <w:r w:rsidR="00DB5AC7">
        <w:rPr>
          <w:rFonts w:asciiTheme="majorHAnsi" w:hAnsiTheme="majorHAnsi"/>
          <w:sz w:val="20"/>
          <w:szCs w:val="20"/>
        </w:rPr>
        <w:t xml:space="preserve"> und die Zeitblöcke waren meist richtig bemessen. Ich bin alles in allem zufrieden mit dem Zeitplan. Es war besonders eine gute Entscheidung eine Pufferzeit einzuplanen.</w:t>
      </w:r>
    </w:p>
    <w:p w14:paraId="4BB8B027" w14:textId="77777777" w:rsidR="00FD3622" w:rsidRPr="006558CB" w:rsidRDefault="00FD3622" w:rsidP="00FD3622">
      <w:pPr>
        <w:pStyle w:val="Lauftext"/>
        <w:rPr>
          <w:rFonts w:asciiTheme="majorHAnsi" w:hAnsiTheme="majorHAnsi"/>
          <w:sz w:val="20"/>
          <w:szCs w:val="20"/>
        </w:rPr>
      </w:pPr>
    </w:p>
    <w:p w14:paraId="074AA5C2" w14:textId="77777777" w:rsidR="00FD3622" w:rsidRPr="006558CB" w:rsidRDefault="00FD3622" w:rsidP="00FD3622">
      <w:pPr>
        <w:pStyle w:val="berschrift2"/>
        <w:rPr>
          <w:caps/>
          <w:sz w:val="20"/>
          <w:szCs w:val="20"/>
        </w:rPr>
      </w:pPr>
      <w:bookmarkStart w:id="65" w:name="_Toc529881997"/>
      <w:r w:rsidRPr="006558CB">
        <w:rPr>
          <w:sz w:val="20"/>
          <w:szCs w:val="20"/>
        </w:rPr>
        <w:t>Begründung für Abweichungen zum Zeitplan</w:t>
      </w:r>
      <w:bookmarkEnd w:id="65"/>
    </w:p>
    <w:p w14:paraId="55C5B1EE" w14:textId="394F725D" w:rsidR="00FD3622" w:rsidRPr="006558CB" w:rsidRDefault="00DB5AC7" w:rsidP="00FD3622">
      <w:pPr>
        <w:pStyle w:val="Lauftext"/>
        <w:rPr>
          <w:rFonts w:asciiTheme="majorHAnsi" w:eastAsiaTheme="majorEastAsia" w:hAnsiTheme="majorHAnsi" w:cstheme="majorBidi"/>
          <w:b/>
          <w:color w:val="000000" w:themeColor="text1"/>
          <w:sz w:val="20"/>
          <w:szCs w:val="20"/>
        </w:rPr>
      </w:pPr>
      <w:r>
        <w:rPr>
          <w:rFonts w:asciiTheme="majorHAnsi" w:hAnsiTheme="majorHAnsi"/>
          <w:sz w:val="20"/>
          <w:szCs w:val="20"/>
        </w:rPr>
        <w:t xml:space="preserve">Ich habe aber den Dokumentationsaufwand in der Planungsphase ein wenig unterschätzt, wodurch ein kleiner Rückstand entstand. </w:t>
      </w:r>
      <w:r w:rsidR="00DF22B4">
        <w:rPr>
          <w:rFonts w:asciiTheme="majorHAnsi" w:hAnsiTheme="majorHAnsi"/>
          <w:sz w:val="20"/>
          <w:szCs w:val="20"/>
        </w:rPr>
        <w:t xml:space="preserve">Das Erstellen der Ressourcen nahm dabei weniger Zeit in Anspruch als das Einbinden und Erklären in der Dokumentation. </w:t>
      </w:r>
      <w:r>
        <w:rPr>
          <w:rFonts w:asciiTheme="majorHAnsi" w:hAnsiTheme="majorHAnsi"/>
          <w:sz w:val="20"/>
          <w:szCs w:val="20"/>
        </w:rPr>
        <w:t xml:space="preserve">Dies stellte aber dank einer eingeplanten Pufferzeit kein grosses Problem dar. </w:t>
      </w:r>
      <w:r w:rsidR="00FD3622" w:rsidRPr="006558CB">
        <w:rPr>
          <w:rFonts w:asciiTheme="majorHAnsi" w:hAnsiTheme="majorHAnsi"/>
          <w:sz w:val="20"/>
          <w:szCs w:val="20"/>
        </w:rPr>
        <w:br w:type="page"/>
      </w:r>
    </w:p>
    <w:p w14:paraId="1C47E8FB" w14:textId="77777777" w:rsidR="00FD3622" w:rsidRPr="006558CB" w:rsidRDefault="00FD3622" w:rsidP="006F68B1">
      <w:pPr>
        <w:pStyle w:val="berschrift1"/>
      </w:pPr>
      <w:bookmarkStart w:id="66" w:name="_Toc529881998"/>
      <w:r w:rsidRPr="006558CB">
        <w:lastRenderedPageBreak/>
        <w:t>Entscheiden</w:t>
      </w:r>
      <w:bookmarkEnd w:id="66"/>
    </w:p>
    <w:p w14:paraId="0DC19FC8" w14:textId="2277E74B" w:rsidR="00FD3622" w:rsidRPr="006558CB" w:rsidRDefault="0008159E" w:rsidP="00FD3622">
      <w:pPr>
        <w:pStyle w:val="berschrift2"/>
        <w:rPr>
          <w:caps/>
          <w:sz w:val="20"/>
          <w:szCs w:val="20"/>
        </w:rPr>
      </w:pPr>
      <w:r>
        <w:rPr>
          <w:sz w:val="20"/>
          <w:szCs w:val="20"/>
        </w:rPr>
        <w:t xml:space="preserve">Variante </w:t>
      </w:r>
      <w:r w:rsidR="002B2A22">
        <w:rPr>
          <w:sz w:val="20"/>
          <w:szCs w:val="20"/>
        </w:rPr>
        <w:t>Bilder</w:t>
      </w:r>
      <w:r>
        <w:rPr>
          <w:sz w:val="20"/>
          <w:szCs w:val="20"/>
        </w:rPr>
        <w:t xml:space="preserve"> als Blob speichern</w:t>
      </w:r>
      <w:r w:rsidR="002B2A22">
        <w:rPr>
          <w:sz w:val="20"/>
          <w:szCs w:val="20"/>
        </w:rPr>
        <w:t xml:space="preserve"> </w:t>
      </w:r>
    </w:p>
    <w:p w14:paraId="581B70C7" w14:textId="5553B059" w:rsidR="00FD3622" w:rsidRPr="006558CB" w:rsidRDefault="0008159E" w:rsidP="00FD3622">
      <w:pPr>
        <w:pStyle w:val="Lauftext"/>
        <w:rPr>
          <w:rFonts w:asciiTheme="majorHAnsi" w:hAnsiTheme="majorHAnsi"/>
          <w:sz w:val="20"/>
          <w:szCs w:val="20"/>
          <w:lang w:val="fr-CH"/>
        </w:rPr>
      </w:pPr>
      <w:r>
        <w:rPr>
          <w:rFonts w:asciiTheme="majorHAnsi" w:hAnsiTheme="majorHAnsi"/>
          <w:sz w:val="20"/>
          <w:szCs w:val="20"/>
          <w:lang w:val="en-IE"/>
        </w:rPr>
        <w:t xml:space="preserve">Eine </w:t>
      </w:r>
      <w:proofErr w:type="spellStart"/>
      <w:r>
        <w:rPr>
          <w:rFonts w:asciiTheme="majorHAnsi" w:hAnsiTheme="majorHAnsi"/>
          <w:sz w:val="20"/>
          <w:szCs w:val="20"/>
          <w:lang w:val="en-IE"/>
        </w:rPr>
        <w:t>Bilddatei</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kann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vollständig</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als</w:t>
      </w:r>
      <w:proofErr w:type="spellEnd"/>
      <w:r>
        <w:rPr>
          <w:rFonts w:asciiTheme="majorHAnsi" w:hAnsiTheme="majorHAnsi"/>
          <w:sz w:val="20"/>
          <w:szCs w:val="20"/>
          <w:lang w:val="en-IE"/>
        </w:rPr>
        <w:t xml:space="preserve"> sein </w:t>
      </w:r>
      <w:proofErr w:type="spellStart"/>
      <w:r>
        <w:rPr>
          <w:rFonts w:asciiTheme="majorHAnsi" w:hAnsiTheme="majorHAnsi"/>
          <w:sz w:val="20"/>
          <w:szCs w:val="20"/>
          <w:lang w:val="en-IE"/>
        </w:rPr>
        <w:t>sogenanter</w:t>
      </w:r>
      <w:proofErr w:type="spellEnd"/>
      <w:r>
        <w:rPr>
          <w:rFonts w:asciiTheme="majorHAnsi" w:hAnsiTheme="majorHAnsi"/>
          <w:sz w:val="20"/>
          <w:szCs w:val="20"/>
          <w:lang w:val="en-IE"/>
        </w:rPr>
        <w:t xml:space="preserve"> Blob in der </w:t>
      </w:r>
      <w:proofErr w:type="spellStart"/>
      <w:r>
        <w:rPr>
          <w:rFonts w:asciiTheme="majorHAnsi" w:hAnsiTheme="majorHAnsi"/>
          <w:sz w:val="20"/>
          <w:szCs w:val="20"/>
          <w:lang w:val="en-IE"/>
        </w:rPr>
        <w:t>Datenbank</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gespeichert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Der </w:t>
      </w:r>
      <w:proofErr w:type="spellStart"/>
      <w:r>
        <w:rPr>
          <w:rFonts w:asciiTheme="majorHAnsi" w:hAnsiTheme="majorHAnsi"/>
          <w:sz w:val="20"/>
          <w:szCs w:val="20"/>
          <w:lang w:val="en-IE"/>
        </w:rPr>
        <w:t>Vorteil</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dieser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Methode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dass</w:t>
      </w:r>
      <w:proofErr w:type="spellEnd"/>
      <w:r>
        <w:rPr>
          <w:rFonts w:asciiTheme="majorHAnsi" w:hAnsiTheme="majorHAnsi"/>
          <w:sz w:val="20"/>
          <w:szCs w:val="20"/>
          <w:lang w:val="en-IE"/>
        </w:rPr>
        <w:t xml:space="preserve"> es </w:t>
      </w:r>
      <w:proofErr w:type="spellStart"/>
      <w:r>
        <w:rPr>
          <w:rFonts w:asciiTheme="majorHAnsi" w:hAnsiTheme="majorHAnsi"/>
          <w:sz w:val="20"/>
          <w:szCs w:val="20"/>
          <w:lang w:val="en-IE"/>
        </w:rPr>
        <w:t>nicht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zwie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unterschiedliche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Reverenzen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gibt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Wenn</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Datei</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gelöscht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oder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bearbeitet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passiert</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alles</w:t>
      </w:r>
      <w:proofErr w:type="spellEnd"/>
      <w:r>
        <w:rPr>
          <w:rFonts w:asciiTheme="majorHAnsi" w:hAnsiTheme="majorHAnsi"/>
          <w:sz w:val="20"/>
          <w:szCs w:val="20"/>
          <w:lang w:val="en-IE"/>
        </w:rPr>
        <w:t xml:space="preserve"> in der </w:t>
      </w:r>
      <w:proofErr w:type="spellStart"/>
      <w:r>
        <w:rPr>
          <w:rFonts w:asciiTheme="majorHAnsi" w:hAnsiTheme="majorHAnsi"/>
          <w:sz w:val="20"/>
          <w:szCs w:val="20"/>
          <w:lang w:val="en-IE"/>
        </w:rPr>
        <w:t>Datenbank</w:t>
      </w:r>
      <w:proofErr w:type="spellEnd"/>
      <w:r>
        <w:rPr>
          <w:rFonts w:asciiTheme="majorHAnsi" w:hAnsiTheme="majorHAnsi"/>
          <w:sz w:val="20"/>
          <w:szCs w:val="20"/>
          <w:lang w:val="en-IE"/>
        </w:rPr>
        <w:t xml:space="preserve">. Es </w:t>
      </w:r>
      <w:proofErr w:type="spellStart"/>
      <w:r>
        <w:rPr>
          <w:rFonts w:asciiTheme="majorHAnsi" w:hAnsiTheme="majorHAnsi"/>
          <w:sz w:val="20"/>
          <w:szCs w:val="20"/>
          <w:lang w:val="en-IE"/>
        </w:rPr>
        <w:t>besteht</w:t>
      </w:r>
      <w:proofErr w:type="spellEnd"/>
      <w:r>
        <w:rPr>
          <w:rFonts w:asciiTheme="majorHAnsi" w:hAnsiTheme="majorHAnsi"/>
          <w:sz w:val="20"/>
          <w:szCs w:val="20"/>
          <w:lang w:val="en-IE"/>
        </w:rPr>
        <w:t xml:space="preserve"> so </w:t>
      </w:r>
      <w:proofErr w:type="spellStart"/>
      <w:r>
        <w:rPr>
          <w:rFonts w:asciiTheme="majorHAnsi" w:hAnsiTheme="majorHAnsi"/>
          <w:sz w:val="20"/>
          <w:szCs w:val="20"/>
          <w:lang w:val="en-IE"/>
        </w:rPr>
        <w:t>kein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Risiko</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ein</w:t>
      </w:r>
      <w:proofErr w:type="spellEnd"/>
      <w:r>
        <w:rPr>
          <w:rFonts w:asciiTheme="majorHAnsi" w:hAnsiTheme="majorHAnsi"/>
          <w:sz w:val="20"/>
          <w:szCs w:val="20"/>
          <w:lang w:val="en-IE"/>
        </w:rPr>
        <w:t xml:space="preserve"> URL </w:t>
      </w:r>
      <w:proofErr w:type="spellStart"/>
      <w:r>
        <w:rPr>
          <w:rFonts w:asciiTheme="majorHAnsi" w:hAnsiTheme="majorHAnsi"/>
          <w:sz w:val="20"/>
          <w:szCs w:val="20"/>
          <w:lang w:val="en-IE"/>
        </w:rPr>
        <w:t>nicht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mit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seperaten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Datei</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übereinstimmt</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Datenbank</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entspricht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dem</w:t>
      </w:r>
      <w:proofErr w:type="spellEnd"/>
      <w:r>
        <w:rPr>
          <w:rFonts w:asciiTheme="majorHAnsi" w:hAnsiTheme="majorHAnsi"/>
          <w:sz w:val="20"/>
          <w:szCs w:val="20"/>
          <w:lang w:val="en-IE"/>
        </w:rPr>
        <w:t xml:space="preserve"> ACID</w:t>
      </w:r>
      <w:r>
        <w:rPr>
          <w:rFonts w:asciiTheme="majorHAnsi" w:hAnsiTheme="majorHAnsi"/>
          <w:sz w:val="20"/>
          <w:szCs w:val="20"/>
          <w:lang w:val="en-IE"/>
        </w:rPr>
        <w:fldChar w:fldCharType="begin"/>
      </w:r>
      <w:r>
        <w:instrText xml:space="preserve"> XE "</w:instrText>
      </w:r>
      <w:r w:rsidRPr="007541DE">
        <w:rPr>
          <w:rFonts w:asciiTheme="majorHAnsi" w:hAnsiTheme="majorHAnsi"/>
          <w:sz w:val="20"/>
          <w:szCs w:val="20"/>
          <w:lang w:val="en-IE"/>
        </w:rPr>
        <w:instrText>ACID</w:instrText>
      </w:r>
      <w:r>
        <w:instrText>" \t "</w:instrText>
      </w:r>
      <w:r w:rsidRPr="006A0357">
        <w:rPr>
          <w:i/>
        </w:rPr>
        <w:instrText>Atomicity, Consistency, Isolation, Durability</w:instrText>
      </w:r>
      <w:r>
        <w:instrText xml:space="preserve">" </w:instrText>
      </w:r>
      <w:r>
        <w:rPr>
          <w:rFonts w:asciiTheme="majorHAnsi" w:hAnsiTheme="majorHAnsi"/>
          <w:sz w:val="20"/>
          <w:szCs w:val="20"/>
          <w:lang w:val="en-IE"/>
        </w:rPr>
        <w:fldChar w:fldCharType="end"/>
      </w:r>
      <w:r>
        <w:rPr>
          <w:rFonts w:asciiTheme="majorHAnsi" w:hAnsiTheme="majorHAnsi"/>
          <w:sz w:val="20"/>
          <w:szCs w:val="20"/>
          <w:lang w:val="en-IE"/>
        </w:rPr>
        <w:t xml:space="preserve"> Standard. Backups </w:t>
      </w:r>
      <w:proofErr w:type="spellStart"/>
      <w:r>
        <w:rPr>
          <w:rFonts w:asciiTheme="majorHAnsi" w:hAnsiTheme="majorHAnsi"/>
          <w:sz w:val="20"/>
          <w:szCs w:val="20"/>
          <w:lang w:val="en-IE"/>
        </w:rPr>
        <w:t>und</w:t>
      </w:r>
      <w:proofErr w:type="spellEnd"/>
      <w:r>
        <w:rPr>
          <w:rFonts w:asciiTheme="majorHAnsi" w:hAnsiTheme="majorHAnsi"/>
          <w:sz w:val="20"/>
          <w:szCs w:val="20"/>
          <w:lang w:val="en-IE"/>
        </w:rPr>
        <w:t xml:space="preserve"> Transfers der </w:t>
      </w:r>
      <w:proofErr w:type="spellStart"/>
      <w:r>
        <w:rPr>
          <w:rFonts w:asciiTheme="majorHAnsi" w:hAnsiTheme="majorHAnsi"/>
          <w:sz w:val="20"/>
          <w:szCs w:val="20"/>
          <w:lang w:val="en-IE"/>
        </w:rPr>
        <w:t>Datenbank</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sind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somit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problemlos</w:t>
      </w:r>
      <w:proofErr w:type="spellEnd"/>
      <w:r>
        <w:rPr>
          <w:rFonts w:asciiTheme="majorHAnsi" w:hAnsiTheme="majorHAnsi"/>
          <w:sz w:val="20"/>
          <w:szCs w:val="20"/>
          <w:lang w:val="en-IE"/>
        </w:rPr>
        <w:t>.</w:t>
      </w:r>
    </w:p>
    <w:p w14:paraId="2FC27A2E" w14:textId="77777777" w:rsidR="00FD3622" w:rsidRPr="006558CB" w:rsidRDefault="00FD3622" w:rsidP="00FD3622">
      <w:pPr>
        <w:pStyle w:val="Lauftext"/>
        <w:rPr>
          <w:rFonts w:asciiTheme="majorHAnsi" w:hAnsiTheme="majorHAnsi"/>
          <w:sz w:val="20"/>
          <w:szCs w:val="20"/>
          <w:lang w:val="fr-CH"/>
        </w:rPr>
      </w:pPr>
    </w:p>
    <w:p w14:paraId="52D6022A" w14:textId="757F3D43" w:rsidR="00FD3622" w:rsidRPr="006558CB" w:rsidRDefault="0008159E" w:rsidP="00FD3622">
      <w:pPr>
        <w:pStyle w:val="berschrift2"/>
        <w:rPr>
          <w:caps/>
          <w:sz w:val="20"/>
          <w:szCs w:val="20"/>
          <w:lang w:val="fr-CH"/>
        </w:rPr>
      </w:pPr>
      <w:r>
        <w:rPr>
          <w:sz w:val="20"/>
          <w:szCs w:val="20"/>
          <w:lang w:val="fr-CH"/>
        </w:rPr>
        <w:t xml:space="preserve">Variante </w:t>
      </w:r>
      <w:proofErr w:type="spellStart"/>
      <w:r>
        <w:rPr>
          <w:sz w:val="20"/>
          <w:szCs w:val="20"/>
          <w:lang w:val="fr-CH"/>
        </w:rPr>
        <w:t>Bilder</w:t>
      </w:r>
      <w:proofErr w:type="spellEnd"/>
      <w:r>
        <w:rPr>
          <w:sz w:val="20"/>
          <w:szCs w:val="20"/>
          <w:lang w:val="fr-CH"/>
        </w:rPr>
        <w:t xml:space="preserve"> in </w:t>
      </w:r>
      <w:proofErr w:type="spellStart"/>
      <w:r>
        <w:rPr>
          <w:sz w:val="20"/>
          <w:szCs w:val="20"/>
          <w:lang w:val="fr-CH"/>
        </w:rPr>
        <w:t>Dateisystem</w:t>
      </w:r>
      <w:proofErr w:type="spellEnd"/>
      <w:r>
        <w:rPr>
          <w:sz w:val="20"/>
          <w:szCs w:val="20"/>
          <w:lang w:val="fr-CH"/>
        </w:rPr>
        <w:t xml:space="preserve"> </w:t>
      </w:r>
      <w:proofErr w:type="spellStart"/>
      <w:r>
        <w:rPr>
          <w:sz w:val="20"/>
          <w:szCs w:val="20"/>
          <w:lang w:val="fr-CH"/>
        </w:rPr>
        <w:t>speichern</w:t>
      </w:r>
      <w:proofErr w:type="spellEnd"/>
    </w:p>
    <w:p w14:paraId="771DDBB9" w14:textId="2B40C7F0" w:rsidR="00FD3622" w:rsidRPr="006558CB" w:rsidRDefault="0008159E" w:rsidP="00FD3622">
      <w:pPr>
        <w:pStyle w:val="Lauftext"/>
        <w:rPr>
          <w:rFonts w:asciiTheme="majorHAnsi" w:hAnsiTheme="majorHAnsi"/>
          <w:sz w:val="20"/>
          <w:szCs w:val="20"/>
        </w:rPr>
      </w:pPr>
      <w:proofErr w:type="spellStart"/>
      <w:r>
        <w:rPr>
          <w:rFonts w:asciiTheme="majorHAnsi" w:hAnsiTheme="majorHAnsi"/>
          <w:sz w:val="20"/>
          <w:szCs w:val="20"/>
          <w:lang w:val="fr-CH"/>
        </w:rPr>
        <w:t>Bilder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als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Bilddateien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gespeichert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nur</w:t>
      </w:r>
      <w:proofErr w:type="spellEnd"/>
      <w:r>
        <w:rPr>
          <w:rFonts w:asciiTheme="majorHAnsi" w:hAnsiTheme="majorHAnsi"/>
          <w:sz w:val="20"/>
          <w:szCs w:val="20"/>
          <w:lang w:val="fr-CH"/>
        </w:rPr>
        <w:t xml:space="preserve"> der URL des </w:t>
      </w:r>
      <w:proofErr w:type="spellStart"/>
      <w:r>
        <w:rPr>
          <w:rFonts w:asciiTheme="majorHAnsi" w:hAnsiTheme="majorHAnsi"/>
          <w:sz w:val="20"/>
          <w:szCs w:val="20"/>
          <w:lang w:val="fr-CH"/>
        </w:rPr>
        <w:t>Bildes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wird</w:t>
      </w:r>
      <w:proofErr w:type="spellEnd"/>
      <w:r>
        <w:rPr>
          <w:rFonts w:asciiTheme="majorHAnsi" w:hAnsiTheme="majorHAnsi"/>
          <w:sz w:val="20"/>
          <w:szCs w:val="20"/>
          <w:lang w:val="fr-CH"/>
        </w:rPr>
        <w:t xml:space="preserve"> in der </w:t>
      </w:r>
      <w:proofErr w:type="spellStart"/>
      <w:r>
        <w:rPr>
          <w:rFonts w:asciiTheme="majorHAnsi" w:hAnsiTheme="majorHAnsi"/>
          <w:sz w:val="20"/>
          <w:szCs w:val="20"/>
          <w:lang w:val="fr-CH"/>
        </w:rPr>
        <w:t>Datenbank</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referenziert</w:t>
      </w:r>
      <w:proofErr w:type="spellEnd"/>
      <w:r>
        <w:rPr>
          <w:rFonts w:asciiTheme="majorHAnsi" w:hAnsiTheme="majorHAnsi"/>
          <w:sz w:val="20"/>
          <w:szCs w:val="20"/>
          <w:lang w:val="fr-CH"/>
        </w:rPr>
        <w:t xml:space="preserve">. Der </w:t>
      </w:r>
      <w:proofErr w:type="spellStart"/>
      <w:r>
        <w:rPr>
          <w:rFonts w:asciiTheme="majorHAnsi" w:hAnsiTheme="majorHAnsi"/>
          <w:sz w:val="20"/>
          <w:szCs w:val="20"/>
          <w:lang w:val="fr-CH"/>
        </w:rPr>
        <w:t>Vorteil</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dieser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Methode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dass</w:t>
      </w:r>
      <w:proofErr w:type="spellEnd"/>
      <w:r>
        <w:rPr>
          <w:rFonts w:asciiTheme="majorHAnsi" w:hAnsiTheme="majorHAnsi"/>
          <w:sz w:val="20"/>
          <w:szCs w:val="20"/>
          <w:lang w:val="fr-CH"/>
        </w:rPr>
        <w:t xml:space="preserve"> </w:t>
      </w:r>
      <w:proofErr w:type="spellStart"/>
      <w:r w:rsidR="00B3792F">
        <w:rPr>
          <w:rFonts w:asciiTheme="majorHAnsi" w:hAnsiTheme="majorHAnsi"/>
          <w:sz w:val="20"/>
          <w:szCs w:val="20"/>
          <w:lang w:val="fr-CH"/>
        </w:rPr>
        <w:t>das</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laden</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eines</w:t>
      </w:r>
      <w:proofErr w:type="spellEnd"/>
      <w:r w:rsidR="00B3792F">
        <w:rPr>
          <w:rFonts w:asciiTheme="majorHAnsi" w:hAnsiTheme="majorHAnsi"/>
          <w:sz w:val="20"/>
          <w:szCs w:val="20"/>
          <w:lang w:val="fr-CH"/>
        </w:rPr>
        <w:t xml:space="preserve"> Strings </w:t>
      </w:r>
      <w:proofErr w:type="spellStart"/>
      <w:r w:rsidR="00B3792F">
        <w:rPr>
          <w:rFonts w:asciiTheme="majorHAnsi" w:hAnsiTheme="majorHAnsi"/>
          <w:sz w:val="20"/>
          <w:szCs w:val="20"/>
          <w:lang w:val="fr-CH"/>
        </w:rPr>
        <w:t>aus</w:t>
      </w:r>
      <w:proofErr w:type="spellEnd"/>
      <w:r w:rsidR="00B3792F">
        <w:rPr>
          <w:rFonts w:asciiTheme="majorHAnsi" w:hAnsiTheme="majorHAnsi"/>
          <w:sz w:val="20"/>
          <w:szCs w:val="20"/>
          <w:lang w:val="fr-CH"/>
        </w:rPr>
        <w:t xml:space="preserve"> der </w:t>
      </w:r>
      <w:proofErr w:type="spellStart"/>
      <w:r w:rsidR="00B3792F">
        <w:rPr>
          <w:rFonts w:asciiTheme="majorHAnsi" w:hAnsiTheme="majorHAnsi"/>
          <w:sz w:val="20"/>
          <w:szCs w:val="20"/>
          <w:lang w:val="fr-CH"/>
        </w:rPr>
        <w:t>Datenbank</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viel</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schneller</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ist</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als</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eine</w:t>
      </w:r>
      <w:proofErr w:type="spellEnd"/>
      <w:r w:rsidR="00B3792F">
        <w:rPr>
          <w:rFonts w:asciiTheme="majorHAnsi" w:hAnsiTheme="majorHAnsi"/>
          <w:sz w:val="20"/>
          <w:szCs w:val="20"/>
          <w:lang w:val="fr-CH"/>
        </w:rPr>
        <w:t xml:space="preserve"> grosse </w:t>
      </w:r>
      <w:proofErr w:type="spellStart"/>
      <w:r w:rsidR="00B3792F">
        <w:rPr>
          <w:rFonts w:asciiTheme="majorHAnsi" w:hAnsiTheme="majorHAnsi"/>
          <w:sz w:val="20"/>
          <w:szCs w:val="20"/>
          <w:lang w:val="fr-CH"/>
        </w:rPr>
        <w:t>Datei</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zu</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laden</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Falls</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etwas</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gestreamt</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werden</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muss</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wie</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bei</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Video</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ist</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das</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auch</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nur</w:t>
      </w:r>
      <w:proofErr w:type="spellEnd"/>
      <w:r w:rsidR="00B3792F">
        <w:rPr>
          <w:rFonts w:asciiTheme="majorHAnsi" w:hAnsiTheme="majorHAnsi"/>
          <w:sz w:val="20"/>
          <w:szCs w:val="20"/>
          <w:lang w:val="fr-CH"/>
        </w:rPr>
        <w:t xml:space="preserve"> mit </w:t>
      </w:r>
      <w:proofErr w:type="spellStart"/>
      <w:r w:rsidR="00B3792F">
        <w:rPr>
          <w:rFonts w:asciiTheme="majorHAnsi" w:hAnsiTheme="majorHAnsi"/>
          <w:sz w:val="20"/>
          <w:szCs w:val="20"/>
          <w:lang w:val="fr-CH"/>
        </w:rPr>
        <w:t>dieser</w:t>
      </w:r>
      <w:proofErr w:type="spellEnd"/>
      <w:r w:rsidR="00B3792F">
        <w:rPr>
          <w:rFonts w:asciiTheme="majorHAnsi" w:hAnsiTheme="majorHAnsi"/>
          <w:sz w:val="20"/>
          <w:szCs w:val="20"/>
          <w:lang w:val="fr-CH"/>
        </w:rPr>
        <w:t xml:space="preserve"> Variante </w:t>
      </w:r>
      <w:proofErr w:type="spellStart"/>
      <w:r w:rsidR="00B3792F">
        <w:rPr>
          <w:rFonts w:asciiTheme="majorHAnsi" w:hAnsiTheme="majorHAnsi"/>
          <w:sz w:val="20"/>
          <w:szCs w:val="20"/>
          <w:lang w:val="fr-CH"/>
        </w:rPr>
        <w:t>möglich</w:t>
      </w:r>
      <w:proofErr w:type="spellEnd"/>
      <w:r w:rsidR="00B3792F">
        <w:rPr>
          <w:rFonts w:asciiTheme="majorHAnsi" w:hAnsiTheme="majorHAnsi"/>
          <w:sz w:val="20"/>
          <w:szCs w:val="20"/>
          <w:lang w:val="fr-CH"/>
        </w:rPr>
        <w:t>.</w:t>
      </w:r>
    </w:p>
    <w:p w14:paraId="4F833993" w14:textId="77777777" w:rsidR="00FD3622" w:rsidRPr="006558CB" w:rsidRDefault="00FD3622" w:rsidP="00FD3622">
      <w:pPr>
        <w:pStyle w:val="Lauftext"/>
        <w:rPr>
          <w:rFonts w:asciiTheme="majorHAnsi" w:hAnsiTheme="majorHAnsi"/>
          <w:sz w:val="20"/>
          <w:szCs w:val="20"/>
        </w:rPr>
      </w:pPr>
    </w:p>
    <w:p w14:paraId="78448F7F" w14:textId="77777777" w:rsidR="00FD3622" w:rsidRPr="006558CB" w:rsidRDefault="00FD3622" w:rsidP="00FD3622">
      <w:pPr>
        <w:pStyle w:val="berschrift2"/>
        <w:rPr>
          <w:caps/>
          <w:sz w:val="20"/>
          <w:szCs w:val="20"/>
        </w:rPr>
      </w:pPr>
      <w:bookmarkStart w:id="67" w:name="_Toc529882001"/>
      <w:r w:rsidRPr="006558CB">
        <w:rPr>
          <w:sz w:val="20"/>
          <w:szCs w:val="20"/>
        </w:rPr>
        <w:t>Kurzbeschreibung der Entscheidungskriterien</w:t>
      </w:r>
      <w:bookmarkEnd w:id="67"/>
    </w:p>
    <w:p w14:paraId="7A8BE1C0" w14:textId="53256842" w:rsidR="00B3792F" w:rsidRDefault="00B3792F" w:rsidP="00B3792F">
      <w:pPr>
        <w:pStyle w:val="Lauftext"/>
        <w:numPr>
          <w:ilvl w:val="0"/>
          <w:numId w:val="50"/>
        </w:numPr>
        <w:rPr>
          <w:rFonts w:asciiTheme="majorHAnsi" w:hAnsiTheme="majorHAnsi"/>
          <w:sz w:val="20"/>
          <w:szCs w:val="20"/>
        </w:rPr>
      </w:pPr>
      <w:r>
        <w:rPr>
          <w:rFonts w:asciiTheme="majorHAnsi" w:hAnsiTheme="majorHAnsi"/>
          <w:sz w:val="20"/>
          <w:szCs w:val="20"/>
        </w:rPr>
        <w:t>Performance</w:t>
      </w:r>
    </w:p>
    <w:p w14:paraId="5D1D8A29" w14:textId="1B86D0F7" w:rsidR="00B3792F" w:rsidRDefault="00B3792F" w:rsidP="00B3792F">
      <w:pPr>
        <w:pStyle w:val="Lauftext"/>
        <w:ind w:left="720"/>
        <w:rPr>
          <w:rFonts w:asciiTheme="majorHAnsi" w:hAnsiTheme="majorHAnsi"/>
          <w:sz w:val="20"/>
          <w:szCs w:val="20"/>
        </w:rPr>
      </w:pPr>
      <w:r>
        <w:rPr>
          <w:rFonts w:asciiTheme="majorHAnsi" w:hAnsiTheme="majorHAnsi"/>
          <w:sz w:val="20"/>
          <w:szCs w:val="20"/>
        </w:rPr>
        <w:t>Wie gut ist die Performance?</w:t>
      </w:r>
    </w:p>
    <w:p w14:paraId="1E0B4EED" w14:textId="4C5ABA8B" w:rsidR="00B3792F" w:rsidRDefault="00B3792F" w:rsidP="00B3792F">
      <w:pPr>
        <w:pStyle w:val="Lauftext"/>
        <w:numPr>
          <w:ilvl w:val="0"/>
          <w:numId w:val="50"/>
        </w:numPr>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-Style</w:t>
      </w:r>
    </w:p>
    <w:p w14:paraId="4FB340C9" w14:textId="7AC44A25" w:rsidR="00B3792F" w:rsidRDefault="00B3792F" w:rsidP="00B3792F">
      <w:pPr>
        <w:pStyle w:val="Lauftext"/>
        <w:ind w:left="720"/>
        <w:rPr>
          <w:rFonts w:asciiTheme="majorHAnsi" w:hAnsiTheme="majorHAnsi"/>
          <w:sz w:val="20"/>
          <w:szCs w:val="20"/>
        </w:rPr>
      </w:pPr>
      <w:r>
        <w:rPr>
          <w:rFonts w:asciiTheme="majorHAnsi" w:hAnsiTheme="majorHAnsi"/>
          <w:sz w:val="20"/>
          <w:szCs w:val="20"/>
        </w:rPr>
        <w:t xml:space="preserve">Was ist das von der </w:t>
      </w:r>
      <w:proofErr w:type="spellStart"/>
      <w:r>
        <w:rPr>
          <w:rFonts w:asciiTheme="majorHAnsi" w:hAnsiTheme="majorHAnsi"/>
          <w:sz w:val="20"/>
          <w:szCs w:val="20"/>
        </w:rPr>
        <w:t>Laravel</w:t>
      </w:r>
      <w:proofErr w:type="spellEnd"/>
      <w:r>
        <w:rPr>
          <w:rFonts w:asciiTheme="majorHAnsi" w:hAnsiTheme="majorHAnsi"/>
          <w:sz w:val="20"/>
          <w:szCs w:val="20"/>
        </w:rPr>
        <w:t>-Dokumentation vorgeschlagene Weg?</w:t>
      </w:r>
    </w:p>
    <w:p w14:paraId="575D6F11" w14:textId="6180364C" w:rsidR="00B3792F" w:rsidRDefault="00B3792F" w:rsidP="00B3792F">
      <w:pPr>
        <w:pStyle w:val="Lauftext"/>
        <w:numPr>
          <w:ilvl w:val="0"/>
          <w:numId w:val="50"/>
        </w:numPr>
        <w:rPr>
          <w:rFonts w:asciiTheme="majorHAnsi" w:hAnsiTheme="majorHAnsi"/>
          <w:sz w:val="20"/>
          <w:szCs w:val="20"/>
        </w:rPr>
      </w:pPr>
      <w:r>
        <w:rPr>
          <w:rFonts w:asciiTheme="majorHAnsi" w:hAnsiTheme="majorHAnsi"/>
          <w:sz w:val="20"/>
          <w:szCs w:val="20"/>
        </w:rPr>
        <w:t>Komplikation</w:t>
      </w:r>
    </w:p>
    <w:p w14:paraId="5627B4D5" w14:textId="77777777" w:rsidR="00B3792F" w:rsidRDefault="00B3792F" w:rsidP="00B3792F">
      <w:pPr>
        <w:pStyle w:val="Lauftext"/>
        <w:ind w:left="720"/>
        <w:rPr>
          <w:rFonts w:asciiTheme="majorHAnsi" w:hAnsiTheme="majorHAnsi"/>
          <w:sz w:val="20"/>
          <w:szCs w:val="20"/>
        </w:rPr>
      </w:pPr>
      <w:r>
        <w:rPr>
          <w:rFonts w:asciiTheme="majorHAnsi" w:hAnsiTheme="majorHAnsi"/>
          <w:sz w:val="20"/>
          <w:szCs w:val="20"/>
        </w:rPr>
        <w:t>Wie viel extra Komplikation entsteht in der Logik?</w:t>
      </w:r>
    </w:p>
    <w:p w14:paraId="2853D3DB" w14:textId="77777777" w:rsidR="00B3792F" w:rsidRDefault="00B3792F" w:rsidP="00B3792F">
      <w:pPr>
        <w:pStyle w:val="Lauftext"/>
        <w:numPr>
          <w:ilvl w:val="0"/>
          <w:numId w:val="50"/>
        </w:numPr>
        <w:rPr>
          <w:rFonts w:asciiTheme="majorHAnsi" w:hAnsiTheme="majorHAnsi"/>
          <w:sz w:val="20"/>
          <w:szCs w:val="20"/>
        </w:rPr>
      </w:pPr>
      <w:r>
        <w:rPr>
          <w:rFonts w:asciiTheme="majorHAnsi" w:hAnsiTheme="majorHAnsi"/>
          <w:sz w:val="20"/>
          <w:szCs w:val="20"/>
        </w:rPr>
        <w:t>Integrität und Datensicherheit</w:t>
      </w:r>
    </w:p>
    <w:p w14:paraId="1D1161FC" w14:textId="7D5EFEEE" w:rsidR="00B3792F" w:rsidRDefault="00B3792F" w:rsidP="00B3792F">
      <w:pPr>
        <w:pStyle w:val="Lauftext"/>
        <w:ind w:left="720"/>
        <w:rPr>
          <w:rFonts w:asciiTheme="majorHAnsi" w:hAnsiTheme="majorHAnsi"/>
          <w:sz w:val="20"/>
          <w:szCs w:val="20"/>
        </w:rPr>
      </w:pPr>
      <w:r>
        <w:rPr>
          <w:rFonts w:asciiTheme="majorHAnsi" w:hAnsiTheme="majorHAnsi"/>
          <w:sz w:val="20"/>
          <w:szCs w:val="20"/>
        </w:rPr>
        <w:t>Wie robust ist die Datensicherung?</w:t>
      </w:r>
    </w:p>
    <w:p w14:paraId="0EAFFCA5" w14:textId="17B53079" w:rsidR="00B3792F" w:rsidRDefault="00B3792F" w:rsidP="00FD3622">
      <w:pPr>
        <w:pStyle w:val="Lauftext"/>
        <w:rPr>
          <w:rFonts w:asciiTheme="majorHAnsi" w:hAnsiTheme="majorHAnsi"/>
          <w:sz w:val="20"/>
          <w:szCs w:val="20"/>
        </w:rPr>
      </w:pPr>
      <w:r>
        <w:rPr>
          <w:rFonts w:asciiTheme="majorHAnsi" w:hAnsiTheme="majorHAnsi"/>
          <w:sz w:val="20"/>
          <w:szCs w:val="20"/>
        </w:rPr>
        <w:t xml:space="preserve"> </w:t>
      </w:r>
    </w:p>
    <w:p w14:paraId="7941E5D5" w14:textId="4062E785" w:rsidR="00FD3622" w:rsidRPr="006558CB" w:rsidRDefault="00B3792F" w:rsidP="00FD3622">
      <w:pPr>
        <w:pStyle w:val="Lauftext"/>
        <w:rPr>
          <w:rFonts w:asciiTheme="majorHAnsi" w:hAnsiTheme="majorHAnsi"/>
          <w:sz w:val="20"/>
          <w:szCs w:val="20"/>
        </w:rPr>
      </w:pPr>
      <w:r>
        <w:rPr>
          <w:rFonts w:asciiTheme="majorHAnsi" w:hAnsiTheme="majorHAnsi"/>
          <w:sz w:val="20"/>
          <w:szCs w:val="20"/>
        </w:rPr>
        <w:t xml:space="preserve">Performance sollte immer in Betracht gezogen werden, ist aber in einem kleinen Projekt mit nur einem Bild pro Produkt weniger wichtig. Ob es dem </w:t>
      </w:r>
      <w:proofErr w:type="spellStart"/>
      <w:r>
        <w:rPr>
          <w:rFonts w:asciiTheme="majorHAnsi" w:hAnsiTheme="majorHAnsi"/>
          <w:sz w:val="20"/>
          <w:szCs w:val="20"/>
        </w:rPr>
        <w:t>Laravel</w:t>
      </w:r>
      <w:proofErr w:type="spellEnd"/>
      <w:r>
        <w:rPr>
          <w:rFonts w:asciiTheme="majorHAnsi" w:hAnsiTheme="majorHAnsi"/>
          <w:sz w:val="20"/>
          <w:szCs w:val="20"/>
        </w:rPr>
        <w:t>-Style entspricht wird hier schwerer gewichtet weil es auch Komplikation verringert und sauberen Code erzeugt. Es sind keine Migrationen oder Backups vorgesehen, trotzdem sollte die Integrität und Datensicherheit nicht vernachlässigt werden.</w:t>
      </w:r>
    </w:p>
    <w:p w14:paraId="701B0F64" w14:textId="77777777" w:rsidR="00FD3622" w:rsidRPr="006558CB" w:rsidRDefault="00FD3622" w:rsidP="00FD3622">
      <w:pPr>
        <w:pStyle w:val="Lauftext"/>
        <w:rPr>
          <w:rFonts w:asciiTheme="majorHAnsi" w:hAnsiTheme="majorHAnsi"/>
          <w:sz w:val="20"/>
          <w:szCs w:val="20"/>
        </w:rPr>
      </w:pPr>
    </w:p>
    <w:p w14:paraId="667E3AB3" w14:textId="0AB57D8B" w:rsidR="002B2A22" w:rsidRPr="006558CB" w:rsidRDefault="002B2A22" w:rsidP="002B2A22">
      <w:pPr>
        <w:pStyle w:val="berschrift2"/>
        <w:rPr>
          <w:caps/>
          <w:sz w:val="20"/>
          <w:szCs w:val="20"/>
        </w:rPr>
      </w:pPr>
      <w:r>
        <w:rPr>
          <w:sz w:val="20"/>
          <w:szCs w:val="20"/>
        </w:rPr>
        <w:t>Entscheidungsmatrix</w:t>
      </w:r>
    </w:p>
    <w:tbl>
      <w:tblPr>
        <w:tblStyle w:val="Tabellenraster"/>
        <w:tblW w:w="0" w:type="auto"/>
        <w:tblLook w:val="04A0" w:firstRow="1" w:lastRow="0" w:firstColumn="1" w:lastColumn="0" w:noHBand="0" w:noVBand="1"/>
      </w:tblPr>
      <w:tblGrid>
        <w:gridCol w:w="1491"/>
        <w:gridCol w:w="1491"/>
        <w:gridCol w:w="1491"/>
        <w:gridCol w:w="1491"/>
        <w:gridCol w:w="1492"/>
        <w:gridCol w:w="1492"/>
      </w:tblGrid>
      <w:tr w:rsidR="002B2A22" w14:paraId="4D2049D2" w14:textId="77777777" w:rsidTr="00DB5D80">
        <w:tc>
          <w:tcPr>
            <w:tcW w:w="1491" w:type="dxa"/>
            <w:vMerge w:val="restart"/>
          </w:tcPr>
          <w:p w14:paraId="5B008024" w14:textId="768F2AA7"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Kriterium</w:t>
            </w:r>
          </w:p>
        </w:tc>
        <w:tc>
          <w:tcPr>
            <w:tcW w:w="1491" w:type="dxa"/>
            <w:vMerge w:val="restart"/>
          </w:tcPr>
          <w:p w14:paraId="3D40BC38" w14:textId="793EF22B"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Gewichtung</w:t>
            </w:r>
          </w:p>
        </w:tc>
        <w:tc>
          <w:tcPr>
            <w:tcW w:w="2982" w:type="dxa"/>
            <w:gridSpan w:val="2"/>
          </w:tcPr>
          <w:p w14:paraId="410C0E52" w14:textId="5CBFCD34"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Blob</w:t>
            </w:r>
          </w:p>
        </w:tc>
        <w:tc>
          <w:tcPr>
            <w:tcW w:w="2984" w:type="dxa"/>
            <w:gridSpan w:val="2"/>
          </w:tcPr>
          <w:p w14:paraId="1B455025" w14:textId="3C097065"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Datei</w:t>
            </w:r>
          </w:p>
        </w:tc>
      </w:tr>
      <w:tr w:rsidR="002B2A22" w14:paraId="4E473CE9" w14:textId="77777777" w:rsidTr="002B2A22">
        <w:tc>
          <w:tcPr>
            <w:tcW w:w="1491" w:type="dxa"/>
            <w:vMerge/>
          </w:tcPr>
          <w:p w14:paraId="6ABCE7D6" w14:textId="77777777" w:rsidR="002B2A22" w:rsidRDefault="002B2A22" w:rsidP="00FD3622">
            <w:pPr>
              <w:rPr>
                <w:rFonts w:asciiTheme="majorHAnsi" w:eastAsiaTheme="majorEastAsia" w:hAnsiTheme="majorHAnsi" w:cstheme="majorBidi"/>
                <w:b/>
                <w:spacing w:val="-10"/>
                <w:kern w:val="28"/>
              </w:rPr>
            </w:pPr>
          </w:p>
        </w:tc>
        <w:tc>
          <w:tcPr>
            <w:tcW w:w="1491" w:type="dxa"/>
            <w:vMerge/>
          </w:tcPr>
          <w:p w14:paraId="6C16E1D1" w14:textId="77777777" w:rsidR="002B2A22" w:rsidRDefault="002B2A22" w:rsidP="00FD3622">
            <w:pPr>
              <w:rPr>
                <w:rFonts w:asciiTheme="majorHAnsi" w:eastAsiaTheme="majorEastAsia" w:hAnsiTheme="majorHAnsi" w:cstheme="majorBidi"/>
                <w:b/>
                <w:spacing w:val="-10"/>
                <w:kern w:val="28"/>
              </w:rPr>
            </w:pPr>
          </w:p>
        </w:tc>
        <w:tc>
          <w:tcPr>
            <w:tcW w:w="1491" w:type="dxa"/>
          </w:tcPr>
          <w:p w14:paraId="44E21067" w14:textId="7090D085"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1491" w:type="dxa"/>
          </w:tcPr>
          <w:p w14:paraId="2F9C1477" w14:textId="767723D5"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c>
          <w:tcPr>
            <w:tcW w:w="1492" w:type="dxa"/>
          </w:tcPr>
          <w:p w14:paraId="11C9D2EE" w14:textId="7AFD09BC"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1492" w:type="dxa"/>
          </w:tcPr>
          <w:p w14:paraId="06ADA2B2" w14:textId="0A786322"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r>
      <w:tr w:rsidR="002B2A22" w14:paraId="6FFD0C83" w14:textId="77777777" w:rsidTr="002B2A22">
        <w:tc>
          <w:tcPr>
            <w:tcW w:w="1491" w:type="dxa"/>
          </w:tcPr>
          <w:p w14:paraId="1DF8A3F8" w14:textId="5CD9022B" w:rsidR="002B2A22" w:rsidRPr="002B2A22" w:rsidRDefault="002B2A22" w:rsidP="00FD3622">
            <w:pPr>
              <w:rPr>
                <w:rFonts w:asciiTheme="majorHAnsi" w:eastAsiaTheme="majorEastAsia" w:hAnsiTheme="majorHAnsi" w:cstheme="majorBidi"/>
                <w:bCs/>
                <w:spacing w:val="-10"/>
                <w:kern w:val="28"/>
              </w:rPr>
            </w:pPr>
            <w:r w:rsidRPr="002B2A22">
              <w:rPr>
                <w:rFonts w:asciiTheme="majorHAnsi" w:eastAsiaTheme="majorEastAsia" w:hAnsiTheme="majorHAnsi" w:cstheme="majorBidi"/>
                <w:bCs/>
                <w:spacing w:val="-10"/>
                <w:kern w:val="28"/>
              </w:rPr>
              <w:t>Performance</w:t>
            </w:r>
          </w:p>
        </w:tc>
        <w:tc>
          <w:tcPr>
            <w:tcW w:w="1491" w:type="dxa"/>
          </w:tcPr>
          <w:p w14:paraId="66B71518" w14:textId="318003CB"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1" w:type="dxa"/>
          </w:tcPr>
          <w:p w14:paraId="18B115CF" w14:textId="68D0DF8A"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p>
        </w:tc>
        <w:tc>
          <w:tcPr>
            <w:tcW w:w="1491" w:type="dxa"/>
          </w:tcPr>
          <w:p w14:paraId="5C9E62BD" w14:textId="48151E66"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20</w:t>
            </w:r>
          </w:p>
        </w:tc>
        <w:tc>
          <w:tcPr>
            <w:tcW w:w="1492" w:type="dxa"/>
          </w:tcPr>
          <w:p w14:paraId="433EE3DF" w14:textId="7660D0CA"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w:t>
            </w:r>
          </w:p>
        </w:tc>
        <w:tc>
          <w:tcPr>
            <w:tcW w:w="1492" w:type="dxa"/>
          </w:tcPr>
          <w:p w14:paraId="5EB8BB79" w14:textId="1EE4078A"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80</w:t>
            </w:r>
          </w:p>
        </w:tc>
      </w:tr>
      <w:tr w:rsidR="002B2A22" w14:paraId="0E9165FC" w14:textId="77777777" w:rsidTr="002B2A22">
        <w:tc>
          <w:tcPr>
            <w:tcW w:w="1491" w:type="dxa"/>
          </w:tcPr>
          <w:p w14:paraId="59D5EB95" w14:textId="614839D8" w:rsidR="002B2A22" w:rsidRPr="002B2A22" w:rsidRDefault="002B2A22" w:rsidP="00FD3622">
            <w:pPr>
              <w:rPr>
                <w:rFonts w:asciiTheme="majorHAnsi" w:eastAsiaTheme="majorEastAsia" w:hAnsiTheme="majorHAnsi" w:cstheme="majorBidi"/>
                <w:bCs/>
                <w:spacing w:val="-10"/>
                <w:kern w:val="28"/>
              </w:rPr>
            </w:pPr>
            <w:proofErr w:type="spellStart"/>
            <w:r>
              <w:rPr>
                <w:rFonts w:asciiTheme="majorHAnsi" w:eastAsiaTheme="majorEastAsia" w:hAnsiTheme="majorHAnsi" w:cstheme="majorBidi"/>
                <w:bCs/>
                <w:spacing w:val="-10"/>
                <w:kern w:val="28"/>
              </w:rPr>
              <w:t>Laravel</w:t>
            </w:r>
            <w:proofErr w:type="spellEnd"/>
            <w:r>
              <w:rPr>
                <w:rFonts w:asciiTheme="majorHAnsi" w:eastAsiaTheme="majorEastAsia" w:hAnsiTheme="majorHAnsi" w:cstheme="majorBidi"/>
                <w:bCs/>
                <w:spacing w:val="-10"/>
                <w:kern w:val="28"/>
              </w:rPr>
              <w:t>-Syle</w:t>
            </w:r>
          </w:p>
        </w:tc>
        <w:tc>
          <w:tcPr>
            <w:tcW w:w="1491" w:type="dxa"/>
          </w:tcPr>
          <w:p w14:paraId="7EBBA5D7" w14:textId="626C2CAF"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50%</w:t>
            </w:r>
          </w:p>
        </w:tc>
        <w:tc>
          <w:tcPr>
            <w:tcW w:w="1491" w:type="dxa"/>
          </w:tcPr>
          <w:p w14:paraId="7FD62CD3" w14:textId="301C97B6"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p>
        </w:tc>
        <w:tc>
          <w:tcPr>
            <w:tcW w:w="1491" w:type="dxa"/>
          </w:tcPr>
          <w:p w14:paraId="5682A771" w14:textId="00C80993"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200</w:t>
            </w:r>
          </w:p>
        </w:tc>
        <w:tc>
          <w:tcPr>
            <w:tcW w:w="1492" w:type="dxa"/>
          </w:tcPr>
          <w:p w14:paraId="6D5E7F94" w14:textId="6956457B"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2" w:type="dxa"/>
          </w:tcPr>
          <w:p w14:paraId="5D512F53" w14:textId="4BF0C658"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500</w:t>
            </w:r>
          </w:p>
        </w:tc>
      </w:tr>
      <w:tr w:rsidR="002B2A22" w14:paraId="4A891662" w14:textId="77777777" w:rsidTr="002B2A22">
        <w:tc>
          <w:tcPr>
            <w:tcW w:w="1491" w:type="dxa"/>
          </w:tcPr>
          <w:p w14:paraId="7B023E6C" w14:textId="23FFDC50" w:rsidR="002B2A22" w:rsidRPr="002B2A22" w:rsidRDefault="002B2A22"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Komplikation</w:t>
            </w:r>
          </w:p>
        </w:tc>
        <w:tc>
          <w:tcPr>
            <w:tcW w:w="1491" w:type="dxa"/>
          </w:tcPr>
          <w:p w14:paraId="2021B92F" w14:textId="232FF4A6"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30%</w:t>
            </w:r>
          </w:p>
        </w:tc>
        <w:tc>
          <w:tcPr>
            <w:tcW w:w="1491" w:type="dxa"/>
          </w:tcPr>
          <w:p w14:paraId="48CA14F8" w14:textId="53F4EE25"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w:t>
            </w:r>
          </w:p>
        </w:tc>
        <w:tc>
          <w:tcPr>
            <w:tcW w:w="1491" w:type="dxa"/>
          </w:tcPr>
          <w:p w14:paraId="0B934038" w14:textId="12316664"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180</w:t>
            </w:r>
          </w:p>
        </w:tc>
        <w:tc>
          <w:tcPr>
            <w:tcW w:w="1492" w:type="dxa"/>
          </w:tcPr>
          <w:p w14:paraId="2B135AD1" w14:textId="00645B99"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2" w:type="dxa"/>
          </w:tcPr>
          <w:p w14:paraId="208FDFCA" w14:textId="5456376B"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300</w:t>
            </w:r>
          </w:p>
        </w:tc>
      </w:tr>
      <w:tr w:rsidR="002B2A22" w14:paraId="3292D93C" w14:textId="77777777" w:rsidTr="002B2A22">
        <w:tc>
          <w:tcPr>
            <w:tcW w:w="1491" w:type="dxa"/>
          </w:tcPr>
          <w:p w14:paraId="082C8AD1" w14:textId="75505471" w:rsidR="002B2A22" w:rsidRPr="002B2A22" w:rsidRDefault="002B2A22"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Integrität und Datensicherheit</w:t>
            </w:r>
          </w:p>
        </w:tc>
        <w:tc>
          <w:tcPr>
            <w:tcW w:w="1491" w:type="dxa"/>
          </w:tcPr>
          <w:p w14:paraId="2FD625E7" w14:textId="4EF3C586"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1" w:type="dxa"/>
          </w:tcPr>
          <w:p w14:paraId="4578EEAD" w14:textId="038D8FC3"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1" w:type="dxa"/>
          </w:tcPr>
          <w:p w14:paraId="4B6941EE" w14:textId="1714E8FE"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100</w:t>
            </w:r>
          </w:p>
        </w:tc>
        <w:tc>
          <w:tcPr>
            <w:tcW w:w="1492" w:type="dxa"/>
          </w:tcPr>
          <w:p w14:paraId="2013348F" w14:textId="251AB12F"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p>
        </w:tc>
        <w:tc>
          <w:tcPr>
            <w:tcW w:w="1492" w:type="dxa"/>
          </w:tcPr>
          <w:p w14:paraId="1BD41769" w14:textId="261F598C"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40</w:t>
            </w:r>
          </w:p>
        </w:tc>
      </w:tr>
      <w:tr w:rsidR="005B3E5B" w14:paraId="064979FB" w14:textId="77777777" w:rsidTr="002B2A22">
        <w:tc>
          <w:tcPr>
            <w:tcW w:w="1491" w:type="dxa"/>
          </w:tcPr>
          <w:p w14:paraId="28B151D5" w14:textId="77777777" w:rsidR="005B3E5B" w:rsidRDefault="005B3E5B" w:rsidP="00FD3622">
            <w:pPr>
              <w:rPr>
                <w:rFonts w:asciiTheme="majorHAnsi" w:eastAsiaTheme="majorEastAsia" w:hAnsiTheme="majorHAnsi" w:cstheme="majorBidi"/>
                <w:bCs/>
                <w:spacing w:val="-10"/>
                <w:kern w:val="28"/>
              </w:rPr>
            </w:pPr>
          </w:p>
        </w:tc>
        <w:tc>
          <w:tcPr>
            <w:tcW w:w="1491" w:type="dxa"/>
          </w:tcPr>
          <w:p w14:paraId="359D1A52" w14:textId="77777777" w:rsidR="005B3E5B" w:rsidRDefault="005B3E5B" w:rsidP="00FD3622">
            <w:pPr>
              <w:rPr>
                <w:rFonts w:asciiTheme="majorHAnsi" w:eastAsiaTheme="majorEastAsia" w:hAnsiTheme="majorHAnsi" w:cstheme="majorBidi"/>
                <w:bCs/>
                <w:spacing w:val="-10"/>
                <w:kern w:val="28"/>
              </w:rPr>
            </w:pPr>
          </w:p>
        </w:tc>
        <w:tc>
          <w:tcPr>
            <w:tcW w:w="1491" w:type="dxa"/>
          </w:tcPr>
          <w:p w14:paraId="67078045" w14:textId="77777777" w:rsidR="005B3E5B" w:rsidRDefault="005B3E5B" w:rsidP="00FD3622">
            <w:pPr>
              <w:rPr>
                <w:rFonts w:asciiTheme="majorHAnsi" w:eastAsiaTheme="majorEastAsia" w:hAnsiTheme="majorHAnsi" w:cstheme="majorBidi"/>
                <w:bCs/>
                <w:spacing w:val="-10"/>
                <w:kern w:val="28"/>
              </w:rPr>
            </w:pPr>
          </w:p>
        </w:tc>
        <w:tc>
          <w:tcPr>
            <w:tcW w:w="1491" w:type="dxa"/>
          </w:tcPr>
          <w:p w14:paraId="25D0D805" w14:textId="5428E123" w:rsidR="005B3E5B" w:rsidRDefault="005B3E5B" w:rsidP="00FD3622">
            <w:pPr>
              <w:rPr>
                <w:rFonts w:asciiTheme="majorHAnsi" w:eastAsiaTheme="majorEastAsia" w:hAnsiTheme="majorHAnsi" w:cstheme="majorBidi"/>
                <w:bCs/>
                <w:spacing w:val="-10"/>
                <w:kern w:val="28"/>
              </w:rPr>
            </w:pPr>
          </w:p>
        </w:tc>
        <w:tc>
          <w:tcPr>
            <w:tcW w:w="1492" w:type="dxa"/>
          </w:tcPr>
          <w:p w14:paraId="57FC0272" w14:textId="77777777" w:rsidR="005B3E5B" w:rsidRDefault="005B3E5B" w:rsidP="00FD3622">
            <w:pPr>
              <w:rPr>
                <w:rFonts w:asciiTheme="majorHAnsi" w:eastAsiaTheme="majorEastAsia" w:hAnsiTheme="majorHAnsi" w:cstheme="majorBidi"/>
                <w:bCs/>
                <w:spacing w:val="-10"/>
                <w:kern w:val="28"/>
              </w:rPr>
            </w:pPr>
          </w:p>
        </w:tc>
        <w:tc>
          <w:tcPr>
            <w:tcW w:w="1492" w:type="dxa"/>
          </w:tcPr>
          <w:p w14:paraId="79F6A5F4" w14:textId="45BA8AFB" w:rsidR="005B3E5B" w:rsidRPr="002B2A22" w:rsidRDefault="005B3E5B" w:rsidP="00FD3622">
            <w:pPr>
              <w:rPr>
                <w:rFonts w:asciiTheme="majorHAnsi" w:eastAsiaTheme="majorEastAsia" w:hAnsiTheme="majorHAnsi" w:cstheme="majorBidi"/>
                <w:bCs/>
                <w:spacing w:val="-10"/>
                <w:kern w:val="28"/>
              </w:rPr>
            </w:pPr>
          </w:p>
        </w:tc>
      </w:tr>
      <w:tr w:rsidR="005B3E5B" w14:paraId="24D5BF21" w14:textId="77777777" w:rsidTr="002B2A22">
        <w:tc>
          <w:tcPr>
            <w:tcW w:w="1491" w:type="dxa"/>
          </w:tcPr>
          <w:p w14:paraId="4A448A94" w14:textId="4CEAA8A9" w:rsidR="005B3E5B"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Total</w:t>
            </w:r>
          </w:p>
        </w:tc>
        <w:tc>
          <w:tcPr>
            <w:tcW w:w="1491" w:type="dxa"/>
          </w:tcPr>
          <w:p w14:paraId="42851D17" w14:textId="77777777" w:rsidR="005B3E5B" w:rsidRDefault="005B3E5B" w:rsidP="00FD3622">
            <w:pPr>
              <w:rPr>
                <w:rFonts w:asciiTheme="majorHAnsi" w:eastAsiaTheme="majorEastAsia" w:hAnsiTheme="majorHAnsi" w:cstheme="majorBidi"/>
                <w:bCs/>
                <w:spacing w:val="-10"/>
                <w:kern w:val="28"/>
              </w:rPr>
            </w:pPr>
          </w:p>
        </w:tc>
        <w:tc>
          <w:tcPr>
            <w:tcW w:w="1491" w:type="dxa"/>
          </w:tcPr>
          <w:p w14:paraId="07B9E695" w14:textId="77777777" w:rsidR="005B3E5B" w:rsidRDefault="005B3E5B" w:rsidP="00FD3622">
            <w:pPr>
              <w:rPr>
                <w:rFonts w:asciiTheme="majorHAnsi" w:eastAsiaTheme="majorEastAsia" w:hAnsiTheme="majorHAnsi" w:cstheme="majorBidi"/>
                <w:bCs/>
                <w:spacing w:val="-10"/>
                <w:kern w:val="28"/>
              </w:rPr>
            </w:pPr>
          </w:p>
        </w:tc>
        <w:tc>
          <w:tcPr>
            <w:tcW w:w="1491" w:type="dxa"/>
          </w:tcPr>
          <w:p w14:paraId="01CF92D6" w14:textId="4463D6F3" w:rsidR="005B3E5B"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500</w:t>
            </w:r>
          </w:p>
        </w:tc>
        <w:tc>
          <w:tcPr>
            <w:tcW w:w="1492" w:type="dxa"/>
          </w:tcPr>
          <w:p w14:paraId="1340D1C5" w14:textId="77777777" w:rsidR="005B3E5B" w:rsidRDefault="005B3E5B" w:rsidP="00FD3622">
            <w:pPr>
              <w:rPr>
                <w:rFonts w:asciiTheme="majorHAnsi" w:eastAsiaTheme="majorEastAsia" w:hAnsiTheme="majorHAnsi" w:cstheme="majorBidi"/>
                <w:bCs/>
                <w:spacing w:val="-10"/>
                <w:kern w:val="28"/>
              </w:rPr>
            </w:pPr>
          </w:p>
        </w:tc>
        <w:tc>
          <w:tcPr>
            <w:tcW w:w="1492" w:type="dxa"/>
          </w:tcPr>
          <w:p w14:paraId="38BC249F" w14:textId="31BAE1EC" w:rsidR="005B3E5B"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920</w:t>
            </w:r>
          </w:p>
        </w:tc>
      </w:tr>
    </w:tbl>
    <w:p w14:paraId="6FFA9B2B" w14:textId="7C1FAD0A" w:rsidR="00FD3622" w:rsidRPr="006558CB" w:rsidRDefault="00FD3622" w:rsidP="00FD3622">
      <w:pPr>
        <w:rPr>
          <w:rFonts w:asciiTheme="majorHAnsi" w:eastAsiaTheme="majorEastAsia" w:hAnsiTheme="majorHAnsi" w:cstheme="majorBidi"/>
          <w:b/>
          <w:spacing w:val="-10"/>
          <w:kern w:val="28"/>
        </w:rPr>
      </w:pPr>
    </w:p>
    <w:p w14:paraId="40929BD5" w14:textId="7D0FD6BE" w:rsidR="007A5810" w:rsidRPr="006558CB" w:rsidRDefault="007A5810" w:rsidP="007A5810">
      <w:pPr>
        <w:pStyle w:val="berschrift2"/>
        <w:rPr>
          <w:caps/>
          <w:sz w:val="20"/>
          <w:szCs w:val="20"/>
        </w:rPr>
      </w:pPr>
      <w:r>
        <w:rPr>
          <w:sz w:val="20"/>
          <w:szCs w:val="20"/>
        </w:rPr>
        <w:lastRenderedPageBreak/>
        <w:t xml:space="preserve">Variante Shop-Name direkter Vergleich </w:t>
      </w:r>
    </w:p>
    <w:p w14:paraId="53710E39" w14:textId="14AC0E70" w:rsidR="007A5810" w:rsidRPr="006558CB" w:rsidRDefault="00D86DD3" w:rsidP="007A5810">
      <w:pPr>
        <w:pStyle w:val="Lauftext"/>
        <w:rPr>
          <w:rFonts w:asciiTheme="majorHAnsi" w:hAnsiTheme="majorHAnsi"/>
          <w:sz w:val="20"/>
          <w:szCs w:val="20"/>
          <w:lang w:val="fr-CH"/>
        </w:rPr>
      </w:pPr>
      <w:r>
        <w:rPr>
          <w:rFonts w:asciiTheme="majorHAnsi" w:hAnsiTheme="majorHAnsi"/>
          <w:sz w:val="20"/>
          <w:szCs w:val="20"/>
          <w:lang w:val="en-IE"/>
        </w:rPr>
        <w:t xml:space="preserve">Der </w:t>
      </w:r>
      <w:proofErr w:type="spellStart"/>
      <w:r>
        <w:rPr>
          <w:rFonts w:asciiTheme="majorHAnsi" w:hAnsiTheme="majorHAnsi"/>
          <w:sz w:val="20"/>
          <w:szCs w:val="20"/>
          <w:lang w:val="en-IE"/>
        </w:rPr>
        <w:t>eingegebene</w:t>
      </w:r>
      <w:proofErr w:type="spellEnd"/>
      <w:r>
        <w:rPr>
          <w:rFonts w:asciiTheme="majorHAnsi" w:hAnsiTheme="majorHAnsi"/>
          <w:sz w:val="20"/>
          <w:szCs w:val="20"/>
          <w:lang w:val="en-IE"/>
        </w:rPr>
        <w:t xml:space="preserve"> Such-String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direkt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benutzt</w:t>
      </w:r>
      <w:proofErr w:type="spellEnd"/>
      <w:r>
        <w:rPr>
          <w:rFonts w:asciiTheme="majorHAnsi" w:hAnsiTheme="majorHAnsi"/>
          <w:sz w:val="20"/>
          <w:szCs w:val="20"/>
          <w:lang w:val="en-IE"/>
        </w:rPr>
        <w:t>, um in der Shop-</w:t>
      </w:r>
      <w:proofErr w:type="spellStart"/>
      <w:r>
        <w:rPr>
          <w:rFonts w:asciiTheme="majorHAnsi" w:hAnsiTheme="majorHAnsi"/>
          <w:sz w:val="20"/>
          <w:szCs w:val="20"/>
          <w:lang w:val="en-IE"/>
        </w:rPr>
        <w:t>Tabelle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nach</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Namen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zu</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suchen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Wenn</w:t>
      </w:r>
      <w:proofErr w:type="spellEnd"/>
      <w:r>
        <w:rPr>
          <w:rFonts w:asciiTheme="majorHAnsi" w:hAnsiTheme="majorHAnsi"/>
          <w:sz w:val="20"/>
          <w:szCs w:val="20"/>
          <w:lang w:val="en-IE"/>
        </w:rPr>
        <w:t xml:space="preserve"> der String </w:t>
      </w:r>
      <w:proofErr w:type="spellStart"/>
      <w:r>
        <w:rPr>
          <w:rFonts w:asciiTheme="majorHAnsi" w:hAnsiTheme="majorHAnsi"/>
          <w:sz w:val="20"/>
          <w:szCs w:val="20"/>
          <w:lang w:val="en-IE"/>
        </w:rPr>
        <w:t>genau</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dem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Namens</w:t>
      </w:r>
      <w:proofErr w:type="spellEnd"/>
      <w:r>
        <w:rPr>
          <w:rFonts w:asciiTheme="majorHAnsi" w:hAnsiTheme="majorHAnsi"/>
          <w:sz w:val="20"/>
          <w:szCs w:val="20"/>
          <w:lang w:val="en-IE"/>
        </w:rPr>
        <w:t xml:space="preserve">-String </w:t>
      </w:r>
      <w:proofErr w:type="spellStart"/>
      <w:r>
        <w:rPr>
          <w:rFonts w:asciiTheme="majorHAnsi" w:hAnsiTheme="majorHAnsi"/>
          <w:sz w:val="20"/>
          <w:szCs w:val="20"/>
          <w:lang w:val="en-IE"/>
        </w:rPr>
        <w:t>entspricht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der Shop </w:t>
      </w:r>
      <w:proofErr w:type="spellStart"/>
      <w:r>
        <w:rPr>
          <w:rFonts w:asciiTheme="majorHAnsi" w:hAnsiTheme="majorHAnsi"/>
          <w:sz w:val="20"/>
          <w:szCs w:val="20"/>
          <w:lang w:val="en-IE"/>
        </w:rPr>
        <w:t>als</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Suchergebnis</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zurückgegeben</w:t>
      </w:r>
      <w:proofErr w:type="spellEnd"/>
      <w:r>
        <w:rPr>
          <w:rFonts w:asciiTheme="majorHAnsi" w:hAnsiTheme="majorHAnsi"/>
          <w:sz w:val="20"/>
          <w:szCs w:val="20"/>
          <w:lang w:val="en-IE"/>
        </w:rPr>
        <w:t>.</w:t>
      </w:r>
    </w:p>
    <w:p w14:paraId="333B845D" w14:textId="77777777" w:rsidR="007A5810" w:rsidRPr="006558CB" w:rsidRDefault="007A5810" w:rsidP="007A5810">
      <w:pPr>
        <w:pStyle w:val="Lauftext"/>
        <w:rPr>
          <w:rFonts w:asciiTheme="majorHAnsi" w:hAnsiTheme="majorHAnsi"/>
          <w:sz w:val="20"/>
          <w:szCs w:val="20"/>
          <w:lang w:val="fr-CH"/>
        </w:rPr>
      </w:pPr>
    </w:p>
    <w:p w14:paraId="0D51AD98" w14:textId="1DAC532A" w:rsidR="007A5810" w:rsidRPr="006558CB" w:rsidRDefault="007A5810" w:rsidP="007A5810">
      <w:pPr>
        <w:pStyle w:val="berschrift2"/>
        <w:rPr>
          <w:caps/>
          <w:sz w:val="20"/>
          <w:szCs w:val="20"/>
          <w:lang w:val="fr-CH"/>
        </w:rPr>
      </w:pPr>
      <w:r>
        <w:rPr>
          <w:sz w:val="20"/>
          <w:szCs w:val="20"/>
          <w:lang w:val="fr-CH"/>
        </w:rPr>
        <w:t xml:space="preserve">Variante </w:t>
      </w:r>
      <w:proofErr w:type="spellStart"/>
      <w:r>
        <w:rPr>
          <w:sz w:val="20"/>
          <w:szCs w:val="20"/>
          <w:lang w:val="fr-CH"/>
        </w:rPr>
        <w:t>Vergleich</w:t>
      </w:r>
      <w:proofErr w:type="spellEnd"/>
      <w:r>
        <w:rPr>
          <w:sz w:val="20"/>
          <w:szCs w:val="20"/>
          <w:lang w:val="fr-CH"/>
        </w:rPr>
        <w:t xml:space="preserve"> mit PHP-</w:t>
      </w:r>
      <w:proofErr w:type="spellStart"/>
      <w:r>
        <w:rPr>
          <w:sz w:val="20"/>
          <w:szCs w:val="20"/>
          <w:lang w:val="fr-CH"/>
        </w:rPr>
        <w:t>Methode</w:t>
      </w:r>
      <w:proofErr w:type="spellEnd"/>
    </w:p>
    <w:p w14:paraId="117D507A" w14:textId="407B50C6" w:rsidR="007A5810" w:rsidRPr="006558CB" w:rsidRDefault="00D86DD3" w:rsidP="007A5810">
      <w:pPr>
        <w:pStyle w:val="Lauftext"/>
        <w:rPr>
          <w:rFonts w:asciiTheme="majorHAnsi" w:hAnsiTheme="majorHAnsi"/>
          <w:sz w:val="20"/>
          <w:szCs w:val="20"/>
        </w:rPr>
      </w:pPr>
      <w:r>
        <w:rPr>
          <w:rFonts w:asciiTheme="majorHAnsi" w:hAnsiTheme="majorHAnsi"/>
          <w:sz w:val="20"/>
          <w:szCs w:val="20"/>
          <w:lang w:val="fr-CH"/>
        </w:rPr>
        <w:t xml:space="preserve">PHP </w:t>
      </w:r>
      <w:proofErr w:type="spellStart"/>
      <w:r>
        <w:rPr>
          <w:rFonts w:asciiTheme="majorHAnsi" w:hAnsiTheme="majorHAnsi"/>
          <w:sz w:val="20"/>
          <w:szCs w:val="20"/>
          <w:lang w:val="fr-CH"/>
        </w:rPr>
        <w:t>stellt</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similar_text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Methode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Verfügung</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Methode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vergleicht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zwei</w:t>
      </w:r>
      <w:proofErr w:type="spellEnd"/>
      <w:r>
        <w:rPr>
          <w:rFonts w:asciiTheme="majorHAnsi" w:hAnsiTheme="majorHAnsi"/>
          <w:sz w:val="20"/>
          <w:szCs w:val="20"/>
          <w:lang w:val="fr-CH"/>
        </w:rPr>
        <w:t xml:space="preserve"> Strings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gibt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Prozentwert</w:t>
      </w:r>
      <w:proofErr w:type="spellEnd"/>
      <w:r>
        <w:rPr>
          <w:rFonts w:asciiTheme="majorHAnsi" w:hAnsiTheme="majorHAnsi"/>
          <w:sz w:val="20"/>
          <w:szCs w:val="20"/>
          <w:lang w:val="fr-CH"/>
        </w:rPr>
        <w:t xml:space="preserve"> der </w:t>
      </w:r>
      <w:proofErr w:type="spellStart"/>
      <w:r>
        <w:rPr>
          <w:rFonts w:asciiTheme="majorHAnsi" w:hAnsiTheme="majorHAnsi"/>
          <w:sz w:val="20"/>
          <w:szCs w:val="20"/>
          <w:lang w:val="fr-CH"/>
        </w:rPr>
        <w:t>Übereinstimmung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zurück</w:t>
      </w:r>
      <w:proofErr w:type="spellEnd"/>
      <w:r>
        <w:rPr>
          <w:rFonts w:asciiTheme="majorHAnsi" w:hAnsiTheme="majorHAnsi"/>
          <w:sz w:val="20"/>
          <w:szCs w:val="20"/>
          <w:lang w:val="fr-CH"/>
        </w:rPr>
        <w:t>.</w:t>
      </w:r>
    </w:p>
    <w:p w14:paraId="0F850AE6" w14:textId="50B0AF23" w:rsidR="007A5810" w:rsidRDefault="007A5810" w:rsidP="007A5810">
      <w:pPr>
        <w:pStyle w:val="Lauftext"/>
        <w:rPr>
          <w:rFonts w:asciiTheme="majorHAnsi" w:hAnsiTheme="majorHAnsi"/>
          <w:sz w:val="20"/>
          <w:szCs w:val="20"/>
        </w:rPr>
      </w:pPr>
    </w:p>
    <w:p w14:paraId="7D2E5862" w14:textId="75F36A4C" w:rsidR="007A5810" w:rsidRPr="006558CB" w:rsidRDefault="007A5810" w:rsidP="007A5810">
      <w:pPr>
        <w:pStyle w:val="berschrift2"/>
        <w:rPr>
          <w:caps/>
          <w:sz w:val="20"/>
          <w:szCs w:val="20"/>
          <w:lang w:val="fr-CH"/>
        </w:rPr>
      </w:pPr>
      <w:r>
        <w:rPr>
          <w:sz w:val="20"/>
          <w:szCs w:val="20"/>
          <w:lang w:val="fr-CH"/>
        </w:rPr>
        <w:t xml:space="preserve">Variante </w:t>
      </w:r>
      <w:proofErr w:type="spellStart"/>
      <w:r>
        <w:rPr>
          <w:sz w:val="20"/>
          <w:szCs w:val="20"/>
          <w:lang w:val="fr-CH"/>
        </w:rPr>
        <w:t>Vergleich</w:t>
      </w:r>
      <w:proofErr w:type="spellEnd"/>
      <w:r>
        <w:rPr>
          <w:sz w:val="20"/>
          <w:szCs w:val="20"/>
          <w:lang w:val="fr-CH"/>
        </w:rPr>
        <w:t xml:space="preserve"> mit Scout</w:t>
      </w:r>
    </w:p>
    <w:p w14:paraId="7601AB79" w14:textId="23DCD0F5" w:rsidR="007A5810" w:rsidRPr="006558CB" w:rsidRDefault="007A5810" w:rsidP="007A5810">
      <w:pPr>
        <w:pStyle w:val="Lauftext"/>
        <w:rPr>
          <w:rFonts w:asciiTheme="majorHAnsi" w:hAnsiTheme="majorHAnsi"/>
          <w:sz w:val="20"/>
          <w:szCs w:val="20"/>
        </w:rPr>
      </w:pPr>
      <w:r>
        <w:rPr>
          <w:rFonts w:asciiTheme="majorHAnsi" w:hAnsiTheme="majorHAnsi"/>
          <w:sz w:val="20"/>
          <w:szCs w:val="20"/>
          <w:lang w:val="fr-CH"/>
        </w:rPr>
        <w:t xml:space="preserve">Scout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Textsuche</w:t>
      </w:r>
      <w:proofErr w:type="spellEnd"/>
      <w:r>
        <w:rPr>
          <w:rFonts w:asciiTheme="majorHAnsi" w:hAnsiTheme="majorHAnsi"/>
          <w:sz w:val="20"/>
          <w:szCs w:val="20"/>
          <w:lang w:val="fr-CH"/>
        </w:rPr>
        <w:t xml:space="preserve"> Framework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gut</w:t>
      </w:r>
      <w:proofErr w:type="spellEnd"/>
      <w:r>
        <w:rPr>
          <w:rFonts w:asciiTheme="majorHAnsi" w:hAnsiTheme="majorHAnsi"/>
          <w:sz w:val="20"/>
          <w:szCs w:val="20"/>
          <w:lang w:val="fr-CH"/>
        </w:rPr>
        <w:t xml:space="preserve"> in </w:t>
      </w:r>
      <w:proofErr w:type="spellStart"/>
      <w:r>
        <w:rPr>
          <w:rFonts w:asciiTheme="majorHAnsi" w:hAnsiTheme="majorHAnsi"/>
          <w:sz w:val="20"/>
          <w:szCs w:val="20"/>
          <w:lang w:val="fr-CH"/>
        </w:rPr>
        <w:t>Laravel</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integriert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Es </w:t>
      </w:r>
      <w:proofErr w:type="spellStart"/>
      <w:r>
        <w:rPr>
          <w:rFonts w:asciiTheme="majorHAnsi" w:hAnsiTheme="majorHAnsi"/>
          <w:sz w:val="20"/>
          <w:szCs w:val="20"/>
          <w:lang w:val="fr-CH"/>
        </w:rPr>
        <w:t>stellt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volle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Textsuche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über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jedes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gewünschte</w:t>
      </w:r>
      <w:proofErr w:type="spellEnd"/>
      <w:r>
        <w:rPr>
          <w:rFonts w:asciiTheme="majorHAnsi" w:hAnsiTheme="majorHAnsi"/>
          <w:sz w:val="20"/>
          <w:szCs w:val="20"/>
          <w:lang w:val="fr-CH"/>
        </w:rPr>
        <w:t xml:space="preserve"> Model </w:t>
      </w:r>
      <w:proofErr w:type="spellStart"/>
      <w:r>
        <w:rPr>
          <w:rFonts w:asciiTheme="majorHAnsi" w:hAnsiTheme="majorHAnsi"/>
          <w:sz w:val="20"/>
          <w:szCs w:val="20"/>
          <w:lang w:val="fr-CH"/>
        </w:rPr>
        <w:t>zurferfügung</w:t>
      </w:r>
      <w:proofErr w:type="spellEnd"/>
      <w:r>
        <w:rPr>
          <w:rFonts w:asciiTheme="majorHAnsi" w:hAnsiTheme="majorHAnsi"/>
          <w:sz w:val="20"/>
          <w:szCs w:val="20"/>
          <w:lang w:val="fr-CH"/>
        </w:rPr>
        <w:t xml:space="preserve">. </w:t>
      </w:r>
    </w:p>
    <w:p w14:paraId="253BAB7B" w14:textId="77777777" w:rsidR="007A5810" w:rsidRPr="006558CB" w:rsidRDefault="007A5810" w:rsidP="007A5810">
      <w:pPr>
        <w:pStyle w:val="Lauftext"/>
        <w:rPr>
          <w:rFonts w:asciiTheme="majorHAnsi" w:hAnsiTheme="majorHAnsi"/>
          <w:sz w:val="20"/>
          <w:szCs w:val="20"/>
        </w:rPr>
      </w:pPr>
    </w:p>
    <w:p w14:paraId="7DFFE454" w14:textId="77777777" w:rsidR="007A5810" w:rsidRPr="006558CB" w:rsidRDefault="007A5810" w:rsidP="007A5810">
      <w:pPr>
        <w:pStyle w:val="berschrift2"/>
        <w:rPr>
          <w:caps/>
          <w:sz w:val="20"/>
          <w:szCs w:val="20"/>
        </w:rPr>
      </w:pPr>
      <w:r w:rsidRPr="006558CB">
        <w:rPr>
          <w:sz w:val="20"/>
          <w:szCs w:val="20"/>
        </w:rPr>
        <w:t>Kurzbeschreibung der Entscheidungskriterien</w:t>
      </w:r>
    </w:p>
    <w:p w14:paraId="03AACBB1" w14:textId="77777777" w:rsidR="007A5810" w:rsidRDefault="007A5810" w:rsidP="007A5810">
      <w:pPr>
        <w:pStyle w:val="Lauftext"/>
        <w:numPr>
          <w:ilvl w:val="0"/>
          <w:numId w:val="50"/>
        </w:numPr>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-Style</w:t>
      </w:r>
    </w:p>
    <w:p w14:paraId="4A54F7E1" w14:textId="77777777" w:rsidR="007A5810" w:rsidRDefault="007A5810" w:rsidP="007A5810">
      <w:pPr>
        <w:pStyle w:val="Lauftext"/>
        <w:ind w:left="720"/>
        <w:rPr>
          <w:rFonts w:asciiTheme="majorHAnsi" w:hAnsiTheme="majorHAnsi"/>
          <w:sz w:val="20"/>
          <w:szCs w:val="20"/>
        </w:rPr>
      </w:pPr>
      <w:r>
        <w:rPr>
          <w:rFonts w:asciiTheme="majorHAnsi" w:hAnsiTheme="majorHAnsi"/>
          <w:sz w:val="20"/>
          <w:szCs w:val="20"/>
        </w:rPr>
        <w:t xml:space="preserve">Was ist das von der </w:t>
      </w:r>
      <w:proofErr w:type="spellStart"/>
      <w:r>
        <w:rPr>
          <w:rFonts w:asciiTheme="majorHAnsi" w:hAnsiTheme="majorHAnsi"/>
          <w:sz w:val="20"/>
          <w:szCs w:val="20"/>
        </w:rPr>
        <w:t>Laravel</w:t>
      </w:r>
      <w:proofErr w:type="spellEnd"/>
      <w:r>
        <w:rPr>
          <w:rFonts w:asciiTheme="majorHAnsi" w:hAnsiTheme="majorHAnsi"/>
          <w:sz w:val="20"/>
          <w:szCs w:val="20"/>
        </w:rPr>
        <w:t>-Dokumentation vorgeschlagene Weg?</w:t>
      </w:r>
    </w:p>
    <w:p w14:paraId="38B63D84" w14:textId="77777777" w:rsidR="007A5810" w:rsidRDefault="007A5810" w:rsidP="007A5810">
      <w:pPr>
        <w:pStyle w:val="Lauftext"/>
        <w:numPr>
          <w:ilvl w:val="0"/>
          <w:numId w:val="50"/>
        </w:numPr>
        <w:rPr>
          <w:rFonts w:asciiTheme="majorHAnsi" w:hAnsiTheme="majorHAnsi"/>
          <w:sz w:val="20"/>
          <w:szCs w:val="20"/>
        </w:rPr>
      </w:pPr>
      <w:r>
        <w:rPr>
          <w:rFonts w:asciiTheme="majorHAnsi" w:hAnsiTheme="majorHAnsi"/>
          <w:sz w:val="20"/>
          <w:szCs w:val="20"/>
        </w:rPr>
        <w:t>Komplikation</w:t>
      </w:r>
    </w:p>
    <w:p w14:paraId="4262D56F" w14:textId="77777777" w:rsidR="007A5810" w:rsidRDefault="007A5810" w:rsidP="007A5810">
      <w:pPr>
        <w:pStyle w:val="Lauftext"/>
        <w:ind w:left="720"/>
        <w:rPr>
          <w:rFonts w:asciiTheme="majorHAnsi" w:hAnsiTheme="majorHAnsi"/>
          <w:sz w:val="20"/>
          <w:szCs w:val="20"/>
        </w:rPr>
      </w:pPr>
      <w:r>
        <w:rPr>
          <w:rFonts w:asciiTheme="majorHAnsi" w:hAnsiTheme="majorHAnsi"/>
          <w:sz w:val="20"/>
          <w:szCs w:val="20"/>
        </w:rPr>
        <w:t>Wie viel extra Komplikation entsteht in der Logik?</w:t>
      </w:r>
    </w:p>
    <w:p w14:paraId="64A2CD0D" w14:textId="6436A458" w:rsidR="007A5810" w:rsidRDefault="00D86DD3" w:rsidP="007A5810">
      <w:pPr>
        <w:pStyle w:val="Lauftext"/>
        <w:numPr>
          <w:ilvl w:val="0"/>
          <w:numId w:val="50"/>
        </w:numPr>
        <w:rPr>
          <w:rFonts w:asciiTheme="majorHAnsi" w:hAnsiTheme="majorHAnsi"/>
          <w:sz w:val="20"/>
          <w:szCs w:val="20"/>
        </w:rPr>
      </w:pPr>
      <w:r>
        <w:rPr>
          <w:rFonts w:asciiTheme="majorHAnsi" w:hAnsiTheme="majorHAnsi"/>
          <w:sz w:val="20"/>
          <w:szCs w:val="20"/>
        </w:rPr>
        <w:t>Benutzerfreundlichkeit</w:t>
      </w:r>
    </w:p>
    <w:p w14:paraId="54A161BC" w14:textId="254D18B7" w:rsidR="007A5810" w:rsidRDefault="00D86DD3" w:rsidP="007A5810">
      <w:pPr>
        <w:pStyle w:val="Lauftext"/>
        <w:ind w:left="720"/>
        <w:rPr>
          <w:rFonts w:asciiTheme="majorHAnsi" w:hAnsiTheme="majorHAnsi"/>
          <w:sz w:val="20"/>
          <w:szCs w:val="20"/>
        </w:rPr>
      </w:pPr>
      <w:r>
        <w:rPr>
          <w:rFonts w:asciiTheme="majorHAnsi" w:hAnsiTheme="majorHAnsi"/>
          <w:sz w:val="20"/>
          <w:szCs w:val="20"/>
        </w:rPr>
        <w:t>Wie Benutzerfreundlich ist die Lösung</w:t>
      </w:r>
      <w:r w:rsidR="007A5810">
        <w:rPr>
          <w:rFonts w:asciiTheme="majorHAnsi" w:hAnsiTheme="majorHAnsi"/>
          <w:sz w:val="20"/>
          <w:szCs w:val="20"/>
        </w:rPr>
        <w:t>?</w:t>
      </w:r>
    </w:p>
    <w:p w14:paraId="19B9E91E" w14:textId="3EA045D4" w:rsidR="006A0413" w:rsidRDefault="006A0413" w:rsidP="006A0413">
      <w:pPr>
        <w:pStyle w:val="Lauftext"/>
        <w:numPr>
          <w:ilvl w:val="0"/>
          <w:numId w:val="50"/>
        </w:numPr>
        <w:rPr>
          <w:rFonts w:asciiTheme="majorHAnsi" w:hAnsiTheme="majorHAnsi"/>
          <w:sz w:val="20"/>
          <w:szCs w:val="20"/>
        </w:rPr>
      </w:pPr>
      <w:r>
        <w:rPr>
          <w:rFonts w:asciiTheme="majorHAnsi" w:hAnsiTheme="majorHAnsi"/>
          <w:sz w:val="20"/>
          <w:szCs w:val="20"/>
        </w:rPr>
        <w:t>Erweiterbarkeit</w:t>
      </w:r>
    </w:p>
    <w:p w14:paraId="25A3A691" w14:textId="7C7BFE56" w:rsidR="006A0413" w:rsidRDefault="006A0413" w:rsidP="007A5810">
      <w:pPr>
        <w:pStyle w:val="Lauftext"/>
        <w:ind w:left="720"/>
        <w:rPr>
          <w:rFonts w:asciiTheme="majorHAnsi" w:hAnsiTheme="majorHAnsi"/>
          <w:sz w:val="20"/>
          <w:szCs w:val="20"/>
        </w:rPr>
      </w:pPr>
      <w:r>
        <w:rPr>
          <w:rFonts w:asciiTheme="majorHAnsi" w:hAnsiTheme="majorHAnsi"/>
          <w:sz w:val="20"/>
          <w:szCs w:val="20"/>
        </w:rPr>
        <w:t>Wie erweiterbar ist diese Lösung?</w:t>
      </w:r>
    </w:p>
    <w:p w14:paraId="4E2F465B" w14:textId="77777777" w:rsidR="007A5810" w:rsidRDefault="007A5810" w:rsidP="007A5810">
      <w:pPr>
        <w:pStyle w:val="Lauftext"/>
        <w:rPr>
          <w:rFonts w:asciiTheme="majorHAnsi" w:hAnsiTheme="majorHAnsi"/>
          <w:sz w:val="20"/>
          <w:szCs w:val="20"/>
        </w:rPr>
      </w:pPr>
      <w:r>
        <w:rPr>
          <w:rFonts w:asciiTheme="majorHAnsi" w:hAnsiTheme="majorHAnsi"/>
          <w:sz w:val="20"/>
          <w:szCs w:val="20"/>
        </w:rPr>
        <w:t xml:space="preserve"> </w:t>
      </w:r>
    </w:p>
    <w:p w14:paraId="06AB01D4" w14:textId="4221C9F2" w:rsidR="007A5810" w:rsidRPr="006558CB" w:rsidRDefault="007A5810" w:rsidP="007A5810">
      <w:pPr>
        <w:pStyle w:val="Lauftext"/>
        <w:rPr>
          <w:rFonts w:asciiTheme="majorHAnsi" w:hAnsiTheme="majorHAnsi"/>
          <w:sz w:val="20"/>
          <w:szCs w:val="20"/>
        </w:rPr>
      </w:pPr>
      <w:r>
        <w:rPr>
          <w:rFonts w:asciiTheme="majorHAnsi" w:hAnsiTheme="majorHAnsi"/>
          <w:sz w:val="20"/>
          <w:szCs w:val="20"/>
        </w:rPr>
        <w:t xml:space="preserve">Ob es dem </w:t>
      </w:r>
      <w:proofErr w:type="spellStart"/>
      <w:r>
        <w:rPr>
          <w:rFonts w:asciiTheme="majorHAnsi" w:hAnsiTheme="majorHAnsi"/>
          <w:sz w:val="20"/>
          <w:szCs w:val="20"/>
        </w:rPr>
        <w:t>Laravel</w:t>
      </w:r>
      <w:proofErr w:type="spellEnd"/>
      <w:r>
        <w:rPr>
          <w:rFonts w:asciiTheme="majorHAnsi" w:hAnsiTheme="majorHAnsi"/>
          <w:sz w:val="20"/>
          <w:szCs w:val="20"/>
        </w:rPr>
        <w:t xml:space="preserve">-Style entspricht wird hier </w:t>
      </w:r>
      <w:r w:rsidR="00D86DD3">
        <w:rPr>
          <w:rFonts w:asciiTheme="majorHAnsi" w:hAnsiTheme="majorHAnsi"/>
          <w:sz w:val="20"/>
          <w:szCs w:val="20"/>
        </w:rPr>
        <w:t>weniger</w:t>
      </w:r>
      <w:r>
        <w:rPr>
          <w:rFonts w:asciiTheme="majorHAnsi" w:hAnsiTheme="majorHAnsi"/>
          <w:sz w:val="20"/>
          <w:szCs w:val="20"/>
        </w:rPr>
        <w:t xml:space="preserve"> </w:t>
      </w:r>
      <w:r w:rsidR="006A0413">
        <w:rPr>
          <w:rFonts w:asciiTheme="majorHAnsi" w:hAnsiTheme="majorHAnsi"/>
          <w:sz w:val="20"/>
          <w:szCs w:val="20"/>
        </w:rPr>
        <w:t>gewichtet,</w:t>
      </w:r>
      <w:r>
        <w:rPr>
          <w:rFonts w:asciiTheme="majorHAnsi" w:hAnsiTheme="majorHAnsi"/>
          <w:sz w:val="20"/>
          <w:szCs w:val="20"/>
        </w:rPr>
        <w:t xml:space="preserve"> weil es </w:t>
      </w:r>
      <w:r w:rsidR="00D86DD3">
        <w:rPr>
          <w:rFonts w:asciiTheme="majorHAnsi" w:hAnsiTheme="majorHAnsi"/>
          <w:sz w:val="20"/>
          <w:szCs w:val="20"/>
        </w:rPr>
        <w:t>in diesem Fall die</w:t>
      </w:r>
      <w:r>
        <w:rPr>
          <w:rFonts w:asciiTheme="majorHAnsi" w:hAnsiTheme="majorHAnsi"/>
          <w:sz w:val="20"/>
          <w:szCs w:val="20"/>
        </w:rPr>
        <w:t xml:space="preserve"> Komplikation </w:t>
      </w:r>
      <w:r w:rsidR="006A0413">
        <w:rPr>
          <w:rFonts w:asciiTheme="majorHAnsi" w:hAnsiTheme="majorHAnsi"/>
          <w:sz w:val="20"/>
          <w:szCs w:val="20"/>
        </w:rPr>
        <w:t>erhöht</w:t>
      </w:r>
      <w:r>
        <w:rPr>
          <w:rFonts w:asciiTheme="majorHAnsi" w:hAnsiTheme="majorHAnsi"/>
          <w:sz w:val="20"/>
          <w:szCs w:val="20"/>
        </w:rPr>
        <w:t>.</w:t>
      </w:r>
      <w:r w:rsidR="00D86DD3">
        <w:rPr>
          <w:rFonts w:asciiTheme="majorHAnsi" w:hAnsiTheme="majorHAnsi"/>
          <w:sz w:val="20"/>
          <w:szCs w:val="20"/>
        </w:rPr>
        <w:t xml:space="preserve"> Die Erweiterbarkeit ist weniger wichtig, weil nichts in </w:t>
      </w:r>
      <w:r w:rsidR="006A0413">
        <w:rPr>
          <w:rFonts w:asciiTheme="majorHAnsi" w:hAnsiTheme="majorHAnsi"/>
          <w:sz w:val="20"/>
          <w:szCs w:val="20"/>
        </w:rPr>
        <w:t>diesem</w:t>
      </w:r>
      <w:r w:rsidR="00D86DD3">
        <w:rPr>
          <w:rFonts w:asciiTheme="majorHAnsi" w:hAnsiTheme="majorHAnsi"/>
          <w:sz w:val="20"/>
          <w:szCs w:val="20"/>
        </w:rPr>
        <w:t xml:space="preserve"> Bereich vorgesehen ist. Selbst wenn Erweiterungen kommen würden, wäre es </w:t>
      </w:r>
      <w:r w:rsidR="006A0413">
        <w:rPr>
          <w:rFonts w:asciiTheme="majorHAnsi" w:hAnsiTheme="majorHAnsi"/>
          <w:sz w:val="20"/>
          <w:szCs w:val="20"/>
        </w:rPr>
        <w:t>immer noch</w:t>
      </w:r>
      <w:r w:rsidR="00D86DD3">
        <w:rPr>
          <w:rFonts w:asciiTheme="majorHAnsi" w:hAnsiTheme="majorHAnsi"/>
          <w:sz w:val="20"/>
          <w:szCs w:val="20"/>
        </w:rPr>
        <w:t xml:space="preserve"> eine kleine Applikation und würde nicht zu einer grossen App werden.</w:t>
      </w:r>
    </w:p>
    <w:p w14:paraId="6971E3A7" w14:textId="77777777" w:rsidR="007A5810" w:rsidRPr="006558CB" w:rsidRDefault="007A5810" w:rsidP="007A5810">
      <w:pPr>
        <w:pStyle w:val="Lauftext"/>
        <w:rPr>
          <w:rFonts w:asciiTheme="majorHAnsi" w:hAnsiTheme="majorHAnsi"/>
          <w:sz w:val="20"/>
          <w:szCs w:val="20"/>
        </w:rPr>
      </w:pPr>
    </w:p>
    <w:p w14:paraId="51375C01" w14:textId="77777777" w:rsidR="007A5810" w:rsidRPr="006558CB" w:rsidRDefault="007A5810" w:rsidP="007A5810">
      <w:pPr>
        <w:pStyle w:val="berschrift2"/>
        <w:rPr>
          <w:caps/>
          <w:sz w:val="20"/>
          <w:szCs w:val="20"/>
        </w:rPr>
      </w:pPr>
      <w:r>
        <w:rPr>
          <w:sz w:val="20"/>
          <w:szCs w:val="20"/>
        </w:rPr>
        <w:t>Entscheidungsmatrix</w:t>
      </w:r>
    </w:p>
    <w:tbl>
      <w:tblPr>
        <w:tblStyle w:val="Tabellenraster"/>
        <w:tblW w:w="0" w:type="auto"/>
        <w:tblLook w:val="04A0" w:firstRow="1" w:lastRow="0" w:firstColumn="1" w:lastColumn="0" w:noHBand="0" w:noVBand="1"/>
      </w:tblPr>
      <w:tblGrid>
        <w:gridCol w:w="1432"/>
        <w:gridCol w:w="1326"/>
        <w:gridCol w:w="1102"/>
        <w:gridCol w:w="1102"/>
        <w:gridCol w:w="1103"/>
        <w:gridCol w:w="1103"/>
        <w:gridCol w:w="890"/>
        <w:gridCol w:w="890"/>
      </w:tblGrid>
      <w:tr w:rsidR="00D86DD3" w14:paraId="262F1EBF" w14:textId="483FF033" w:rsidTr="00D86DD3">
        <w:tc>
          <w:tcPr>
            <w:tcW w:w="1432" w:type="dxa"/>
            <w:vMerge w:val="restart"/>
          </w:tcPr>
          <w:p w14:paraId="53D16023"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Kriterium</w:t>
            </w:r>
          </w:p>
        </w:tc>
        <w:tc>
          <w:tcPr>
            <w:tcW w:w="1326" w:type="dxa"/>
            <w:vMerge w:val="restart"/>
          </w:tcPr>
          <w:p w14:paraId="22620D63"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Gewichtung</w:t>
            </w:r>
          </w:p>
        </w:tc>
        <w:tc>
          <w:tcPr>
            <w:tcW w:w="2204" w:type="dxa"/>
            <w:gridSpan w:val="2"/>
          </w:tcPr>
          <w:p w14:paraId="26A84D4F" w14:textId="3BAED2B8"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Direkter Vergleich</w:t>
            </w:r>
          </w:p>
        </w:tc>
        <w:tc>
          <w:tcPr>
            <w:tcW w:w="2206" w:type="dxa"/>
            <w:gridSpan w:val="2"/>
          </w:tcPr>
          <w:p w14:paraId="21AA87F9" w14:textId="3BF2891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PHP-Methode</w:t>
            </w:r>
          </w:p>
        </w:tc>
        <w:tc>
          <w:tcPr>
            <w:tcW w:w="1780" w:type="dxa"/>
            <w:gridSpan w:val="2"/>
          </w:tcPr>
          <w:p w14:paraId="57EEA333" w14:textId="07556A10"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Scout</w:t>
            </w:r>
          </w:p>
        </w:tc>
      </w:tr>
      <w:tr w:rsidR="00D86DD3" w14:paraId="1DD68EA9" w14:textId="78F7D116" w:rsidTr="00C443BE">
        <w:tc>
          <w:tcPr>
            <w:tcW w:w="1432" w:type="dxa"/>
            <w:vMerge/>
          </w:tcPr>
          <w:p w14:paraId="78BB3D35" w14:textId="77777777" w:rsidR="00D86DD3" w:rsidRDefault="00D86DD3" w:rsidP="00F312C2">
            <w:pPr>
              <w:rPr>
                <w:rFonts w:asciiTheme="majorHAnsi" w:eastAsiaTheme="majorEastAsia" w:hAnsiTheme="majorHAnsi" w:cstheme="majorBidi"/>
                <w:b/>
                <w:spacing w:val="-10"/>
                <w:kern w:val="28"/>
              </w:rPr>
            </w:pPr>
          </w:p>
        </w:tc>
        <w:tc>
          <w:tcPr>
            <w:tcW w:w="1326" w:type="dxa"/>
            <w:vMerge/>
          </w:tcPr>
          <w:p w14:paraId="42280075" w14:textId="77777777" w:rsidR="00D86DD3" w:rsidRDefault="00D86DD3" w:rsidP="00F312C2">
            <w:pPr>
              <w:rPr>
                <w:rFonts w:asciiTheme="majorHAnsi" w:eastAsiaTheme="majorEastAsia" w:hAnsiTheme="majorHAnsi" w:cstheme="majorBidi"/>
                <w:b/>
                <w:spacing w:val="-10"/>
                <w:kern w:val="28"/>
              </w:rPr>
            </w:pPr>
          </w:p>
        </w:tc>
        <w:tc>
          <w:tcPr>
            <w:tcW w:w="1102" w:type="dxa"/>
          </w:tcPr>
          <w:p w14:paraId="13A6590E"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1102" w:type="dxa"/>
          </w:tcPr>
          <w:p w14:paraId="6FB32BAD"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c>
          <w:tcPr>
            <w:tcW w:w="1103" w:type="dxa"/>
          </w:tcPr>
          <w:p w14:paraId="479F7186"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1103" w:type="dxa"/>
          </w:tcPr>
          <w:p w14:paraId="4AD30E40"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c>
          <w:tcPr>
            <w:tcW w:w="890" w:type="dxa"/>
          </w:tcPr>
          <w:p w14:paraId="4E06FA2D" w14:textId="36EBC2F9"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890" w:type="dxa"/>
          </w:tcPr>
          <w:p w14:paraId="561D38F8" w14:textId="68A53CD6"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r>
      <w:tr w:rsidR="00D86DD3" w14:paraId="6681A46A" w14:textId="4BBF78F8" w:rsidTr="00D528F7">
        <w:tc>
          <w:tcPr>
            <w:tcW w:w="1432" w:type="dxa"/>
          </w:tcPr>
          <w:p w14:paraId="124E97D6" w14:textId="77777777" w:rsidR="00D86DD3" w:rsidRPr="002B2A22" w:rsidRDefault="00D86DD3" w:rsidP="00F312C2">
            <w:pPr>
              <w:rPr>
                <w:rFonts w:asciiTheme="majorHAnsi" w:eastAsiaTheme="majorEastAsia" w:hAnsiTheme="majorHAnsi" w:cstheme="majorBidi"/>
                <w:bCs/>
                <w:spacing w:val="-10"/>
                <w:kern w:val="28"/>
              </w:rPr>
            </w:pPr>
            <w:proofErr w:type="spellStart"/>
            <w:r>
              <w:rPr>
                <w:rFonts w:asciiTheme="majorHAnsi" w:eastAsiaTheme="majorEastAsia" w:hAnsiTheme="majorHAnsi" w:cstheme="majorBidi"/>
                <w:bCs/>
                <w:spacing w:val="-10"/>
                <w:kern w:val="28"/>
              </w:rPr>
              <w:t>Laravel</w:t>
            </w:r>
            <w:proofErr w:type="spellEnd"/>
            <w:r>
              <w:rPr>
                <w:rFonts w:asciiTheme="majorHAnsi" w:eastAsiaTheme="majorEastAsia" w:hAnsiTheme="majorHAnsi" w:cstheme="majorBidi"/>
                <w:bCs/>
                <w:spacing w:val="-10"/>
                <w:kern w:val="28"/>
              </w:rPr>
              <w:t>-Syle</w:t>
            </w:r>
          </w:p>
        </w:tc>
        <w:tc>
          <w:tcPr>
            <w:tcW w:w="1326" w:type="dxa"/>
          </w:tcPr>
          <w:p w14:paraId="6C23A7EF" w14:textId="570FDEA7"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w:t>
            </w:r>
            <w:r w:rsidR="00D86DD3">
              <w:rPr>
                <w:rFonts w:asciiTheme="majorHAnsi" w:eastAsiaTheme="majorEastAsia" w:hAnsiTheme="majorHAnsi" w:cstheme="majorBidi"/>
                <w:bCs/>
                <w:spacing w:val="-10"/>
                <w:kern w:val="28"/>
              </w:rPr>
              <w:t>0%</w:t>
            </w:r>
          </w:p>
        </w:tc>
        <w:tc>
          <w:tcPr>
            <w:tcW w:w="1102" w:type="dxa"/>
          </w:tcPr>
          <w:p w14:paraId="2EEE68B2" w14:textId="4CD12BA3"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w:t>
            </w:r>
          </w:p>
        </w:tc>
        <w:tc>
          <w:tcPr>
            <w:tcW w:w="1102" w:type="dxa"/>
          </w:tcPr>
          <w:p w14:paraId="0B334BA9" w14:textId="0783A891"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60</w:t>
            </w:r>
          </w:p>
        </w:tc>
        <w:tc>
          <w:tcPr>
            <w:tcW w:w="1103" w:type="dxa"/>
          </w:tcPr>
          <w:p w14:paraId="49EA4173" w14:textId="4CD5D7B2"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w:t>
            </w:r>
          </w:p>
        </w:tc>
        <w:tc>
          <w:tcPr>
            <w:tcW w:w="1103" w:type="dxa"/>
          </w:tcPr>
          <w:p w14:paraId="3ADDB550" w14:textId="301EEFA2"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w:t>
            </w:r>
            <w:r w:rsidR="00D86DD3">
              <w:rPr>
                <w:rFonts w:asciiTheme="majorHAnsi" w:eastAsiaTheme="majorEastAsia" w:hAnsiTheme="majorHAnsi" w:cstheme="majorBidi"/>
                <w:bCs/>
                <w:spacing w:val="-10"/>
                <w:kern w:val="28"/>
              </w:rPr>
              <w:t>0</w:t>
            </w:r>
          </w:p>
        </w:tc>
        <w:tc>
          <w:tcPr>
            <w:tcW w:w="890" w:type="dxa"/>
          </w:tcPr>
          <w:p w14:paraId="3ED79770" w14:textId="51BB7DD4"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890" w:type="dxa"/>
          </w:tcPr>
          <w:p w14:paraId="0B90986A" w14:textId="2CAA98F9"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100</w:t>
            </w:r>
          </w:p>
        </w:tc>
      </w:tr>
      <w:tr w:rsidR="00D86DD3" w14:paraId="2A2BBA84" w14:textId="4533D793" w:rsidTr="006D1B9F">
        <w:tc>
          <w:tcPr>
            <w:tcW w:w="1432" w:type="dxa"/>
          </w:tcPr>
          <w:p w14:paraId="168D54FF" w14:textId="77777777" w:rsidR="00D86DD3" w:rsidRPr="002B2A22" w:rsidRDefault="00D86DD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Komplikation</w:t>
            </w:r>
          </w:p>
        </w:tc>
        <w:tc>
          <w:tcPr>
            <w:tcW w:w="1326" w:type="dxa"/>
          </w:tcPr>
          <w:p w14:paraId="47026FFC" w14:textId="69576806"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r w:rsidR="00D86DD3">
              <w:rPr>
                <w:rFonts w:asciiTheme="majorHAnsi" w:eastAsiaTheme="majorEastAsia" w:hAnsiTheme="majorHAnsi" w:cstheme="majorBidi"/>
                <w:bCs/>
                <w:spacing w:val="-10"/>
                <w:kern w:val="28"/>
              </w:rPr>
              <w:t>0%</w:t>
            </w:r>
          </w:p>
        </w:tc>
        <w:tc>
          <w:tcPr>
            <w:tcW w:w="1102" w:type="dxa"/>
          </w:tcPr>
          <w:p w14:paraId="438EFCF9" w14:textId="3BB0B25F"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102" w:type="dxa"/>
          </w:tcPr>
          <w:p w14:paraId="5F8BC1E9" w14:textId="591E88E4"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400</w:t>
            </w:r>
          </w:p>
        </w:tc>
        <w:tc>
          <w:tcPr>
            <w:tcW w:w="1103" w:type="dxa"/>
          </w:tcPr>
          <w:p w14:paraId="0F9ADF3D" w14:textId="77777777" w:rsidR="00D86DD3" w:rsidRPr="002B2A22" w:rsidRDefault="00D86DD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103" w:type="dxa"/>
          </w:tcPr>
          <w:p w14:paraId="4372E799" w14:textId="7438EB00"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r w:rsidR="00D86DD3">
              <w:rPr>
                <w:rFonts w:asciiTheme="majorHAnsi" w:eastAsiaTheme="majorEastAsia" w:hAnsiTheme="majorHAnsi" w:cstheme="majorBidi"/>
                <w:bCs/>
                <w:spacing w:val="-10"/>
                <w:kern w:val="28"/>
              </w:rPr>
              <w:t>00</w:t>
            </w:r>
          </w:p>
        </w:tc>
        <w:tc>
          <w:tcPr>
            <w:tcW w:w="890" w:type="dxa"/>
          </w:tcPr>
          <w:p w14:paraId="4D6D87EC" w14:textId="20D70995"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p>
        </w:tc>
        <w:tc>
          <w:tcPr>
            <w:tcW w:w="890" w:type="dxa"/>
          </w:tcPr>
          <w:p w14:paraId="70E1FDAA" w14:textId="4BC49449"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80</w:t>
            </w:r>
          </w:p>
        </w:tc>
      </w:tr>
      <w:tr w:rsidR="00D86DD3" w14:paraId="783217F5" w14:textId="28CD45BD" w:rsidTr="00BC73C2">
        <w:tc>
          <w:tcPr>
            <w:tcW w:w="1432" w:type="dxa"/>
          </w:tcPr>
          <w:p w14:paraId="6A9F1CF0" w14:textId="22421859" w:rsidR="00D86DD3" w:rsidRPr="002B2A22" w:rsidRDefault="006A0413" w:rsidP="00F312C2">
            <w:pPr>
              <w:rPr>
                <w:rFonts w:asciiTheme="majorHAnsi" w:eastAsiaTheme="majorEastAsia" w:hAnsiTheme="majorHAnsi" w:cstheme="majorBidi"/>
                <w:bCs/>
                <w:spacing w:val="-10"/>
                <w:kern w:val="28"/>
              </w:rPr>
            </w:pPr>
            <w:proofErr w:type="spellStart"/>
            <w:r>
              <w:rPr>
                <w:rFonts w:asciiTheme="majorHAnsi" w:eastAsiaTheme="majorEastAsia" w:hAnsiTheme="majorHAnsi" w:cstheme="majorBidi"/>
                <w:bCs/>
                <w:spacing w:val="-10"/>
                <w:kern w:val="28"/>
              </w:rPr>
              <w:t>Benutzerfreundl</w:t>
            </w:r>
            <w:proofErr w:type="spellEnd"/>
            <w:r>
              <w:rPr>
                <w:rFonts w:asciiTheme="majorHAnsi" w:eastAsiaTheme="majorEastAsia" w:hAnsiTheme="majorHAnsi" w:cstheme="majorBidi"/>
                <w:bCs/>
                <w:spacing w:val="-10"/>
                <w:kern w:val="28"/>
              </w:rPr>
              <w:t>.</w:t>
            </w:r>
          </w:p>
        </w:tc>
        <w:tc>
          <w:tcPr>
            <w:tcW w:w="1326" w:type="dxa"/>
          </w:tcPr>
          <w:p w14:paraId="75260BDC" w14:textId="51E057DD"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r w:rsidR="00D86DD3">
              <w:rPr>
                <w:rFonts w:asciiTheme="majorHAnsi" w:eastAsiaTheme="majorEastAsia" w:hAnsiTheme="majorHAnsi" w:cstheme="majorBidi"/>
                <w:bCs/>
                <w:spacing w:val="-10"/>
                <w:kern w:val="28"/>
              </w:rPr>
              <w:t>0%</w:t>
            </w:r>
          </w:p>
        </w:tc>
        <w:tc>
          <w:tcPr>
            <w:tcW w:w="1102" w:type="dxa"/>
          </w:tcPr>
          <w:p w14:paraId="4FA1ED9C" w14:textId="42D808FF"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p>
        </w:tc>
        <w:tc>
          <w:tcPr>
            <w:tcW w:w="1102" w:type="dxa"/>
          </w:tcPr>
          <w:p w14:paraId="122548B9" w14:textId="5B9619B8"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80</w:t>
            </w:r>
          </w:p>
        </w:tc>
        <w:tc>
          <w:tcPr>
            <w:tcW w:w="1103" w:type="dxa"/>
          </w:tcPr>
          <w:p w14:paraId="3B63ACE3" w14:textId="70E71BB7"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w:t>
            </w:r>
          </w:p>
        </w:tc>
        <w:tc>
          <w:tcPr>
            <w:tcW w:w="1103" w:type="dxa"/>
          </w:tcPr>
          <w:p w14:paraId="79EC4578" w14:textId="4EF1DEA4"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320</w:t>
            </w:r>
          </w:p>
        </w:tc>
        <w:tc>
          <w:tcPr>
            <w:tcW w:w="890" w:type="dxa"/>
          </w:tcPr>
          <w:p w14:paraId="05E5DDC2" w14:textId="7D5E2F0D"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890" w:type="dxa"/>
          </w:tcPr>
          <w:p w14:paraId="65F93B8D" w14:textId="34AB01CD"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400</w:t>
            </w:r>
          </w:p>
        </w:tc>
      </w:tr>
      <w:tr w:rsidR="006A0413" w14:paraId="63A55858" w14:textId="77777777" w:rsidTr="00BC73C2">
        <w:tc>
          <w:tcPr>
            <w:tcW w:w="1432" w:type="dxa"/>
          </w:tcPr>
          <w:p w14:paraId="28028E27" w14:textId="3FF3C972"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Erweiterbarkeit</w:t>
            </w:r>
          </w:p>
        </w:tc>
        <w:tc>
          <w:tcPr>
            <w:tcW w:w="1326" w:type="dxa"/>
          </w:tcPr>
          <w:p w14:paraId="05144490" w14:textId="62683840"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102" w:type="dxa"/>
          </w:tcPr>
          <w:p w14:paraId="75970C58" w14:textId="028C7241"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102" w:type="dxa"/>
          </w:tcPr>
          <w:p w14:paraId="3EC18979" w14:textId="5C92B1D6"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100</w:t>
            </w:r>
          </w:p>
        </w:tc>
        <w:tc>
          <w:tcPr>
            <w:tcW w:w="1103" w:type="dxa"/>
          </w:tcPr>
          <w:p w14:paraId="21C3CA64" w14:textId="6D1F3E9A"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p>
        </w:tc>
        <w:tc>
          <w:tcPr>
            <w:tcW w:w="1103" w:type="dxa"/>
          </w:tcPr>
          <w:p w14:paraId="6F38133A" w14:textId="377D603C"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20</w:t>
            </w:r>
          </w:p>
        </w:tc>
        <w:tc>
          <w:tcPr>
            <w:tcW w:w="890" w:type="dxa"/>
          </w:tcPr>
          <w:p w14:paraId="55467B0D" w14:textId="6B2EEA4E"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890" w:type="dxa"/>
          </w:tcPr>
          <w:p w14:paraId="0BEB799E" w14:textId="0BEDC7DF"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100</w:t>
            </w:r>
          </w:p>
        </w:tc>
      </w:tr>
      <w:tr w:rsidR="00D86DD3" w14:paraId="32841697" w14:textId="256E6C89" w:rsidTr="009774D6">
        <w:tc>
          <w:tcPr>
            <w:tcW w:w="1432" w:type="dxa"/>
          </w:tcPr>
          <w:p w14:paraId="34CE0C83" w14:textId="77777777" w:rsidR="00D86DD3" w:rsidRDefault="00D86DD3" w:rsidP="00F312C2">
            <w:pPr>
              <w:rPr>
                <w:rFonts w:asciiTheme="majorHAnsi" w:eastAsiaTheme="majorEastAsia" w:hAnsiTheme="majorHAnsi" w:cstheme="majorBidi"/>
                <w:bCs/>
                <w:spacing w:val="-10"/>
                <w:kern w:val="28"/>
              </w:rPr>
            </w:pPr>
          </w:p>
        </w:tc>
        <w:tc>
          <w:tcPr>
            <w:tcW w:w="1326" w:type="dxa"/>
          </w:tcPr>
          <w:p w14:paraId="5FC2D6D4" w14:textId="77777777" w:rsidR="00D86DD3" w:rsidRDefault="00D86DD3" w:rsidP="00F312C2">
            <w:pPr>
              <w:rPr>
                <w:rFonts w:asciiTheme="majorHAnsi" w:eastAsiaTheme="majorEastAsia" w:hAnsiTheme="majorHAnsi" w:cstheme="majorBidi"/>
                <w:bCs/>
                <w:spacing w:val="-10"/>
                <w:kern w:val="28"/>
              </w:rPr>
            </w:pPr>
          </w:p>
        </w:tc>
        <w:tc>
          <w:tcPr>
            <w:tcW w:w="1102" w:type="dxa"/>
          </w:tcPr>
          <w:p w14:paraId="50B869AB" w14:textId="77777777" w:rsidR="00D86DD3" w:rsidRDefault="00D86DD3" w:rsidP="00F312C2">
            <w:pPr>
              <w:rPr>
                <w:rFonts w:asciiTheme="majorHAnsi" w:eastAsiaTheme="majorEastAsia" w:hAnsiTheme="majorHAnsi" w:cstheme="majorBidi"/>
                <w:bCs/>
                <w:spacing w:val="-10"/>
                <w:kern w:val="28"/>
              </w:rPr>
            </w:pPr>
          </w:p>
        </w:tc>
        <w:tc>
          <w:tcPr>
            <w:tcW w:w="1102" w:type="dxa"/>
          </w:tcPr>
          <w:p w14:paraId="4DBA991D" w14:textId="77777777" w:rsidR="00D86DD3" w:rsidRDefault="00D86DD3" w:rsidP="00F312C2">
            <w:pPr>
              <w:rPr>
                <w:rFonts w:asciiTheme="majorHAnsi" w:eastAsiaTheme="majorEastAsia" w:hAnsiTheme="majorHAnsi" w:cstheme="majorBidi"/>
                <w:bCs/>
                <w:spacing w:val="-10"/>
                <w:kern w:val="28"/>
              </w:rPr>
            </w:pPr>
          </w:p>
        </w:tc>
        <w:tc>
          <w:tcPr>
            <w:tcW w:w="1103" w:type="dxa"/>
          </w:tcPr>
          <w:p w14:paraId="0A90DF21" w14:textId="77777777" w:rsidR="00D86DD3" w:rsidRDefault="00D86DD3" w:rsidP="00F312C2">
            <w:pPr>
              <w:rPr>
                <w:rFonts w:asciiTheme="majorHAnsi" w:eastAsiaTheme="majorEastAsia" w:hAnsiTheme="majorHAnsi" w:cstheme="majorBidi"/>
                <w:bCs/>
                <w:spacing w:val="-10"/>
                <w:kern w:val="28"/>
              </w:rPr>
            </w:pPr>
          </w:p>
        </w:tc>
        <w:tc>
          <w:tcPr>
            <w:tcW w:w="1103" w:type="dxa"/>
          </w:tcPr>
          <w:p w14:paraId="72CCB68C" w14:textId="77777777" w:rsidR="00D86DD3" w:rsidRPr="002B2A22" w:rsidRDefault="00D86DD3" w:rsidP="00F312C2">
            <w:pPr>
              <w:rPr>
                <w:rFonts w:asciiTheme="majorHAnsi" w:eastAsiaTheme="majorEastAsia" w:hAnsiTheme="majorHAnsi" w:cstheme="majorBidi"/>
                <w:bCs/>
                <w:spacing w:val="-10"/>
                <w:kern w:val="28"/>
              </w:rPr>
            </w:pPr>
          </w:p>
        </w:tc>
        <w:tc>
          <w:tcPr>
            <w:tcW w:w="890" w:type="dxa"/>
          </w:tcPr>
          <w:p w14:paraId="6E42AE83" w14:textId="77777777" w:rsidR="00D86DD3" w:rsidRPr="002B2A22" w:rsidRDefault="00D86DD3" w:rsidP="00F312C2">
            <w:pPr>
              <w:rPr>
                <w:rFonts w:asciiTheme="majorHAnsi" w:eastAsiaTheme="majorEastAsia" w:hAnsiTheme="majorHAnsi" w:cstheme="majorBidi"/>
                <w:bCs/>
                <w:spacing w:val="-10"/>
                <w:kern w:val="28"/>
              </w:rPr>
            </w:pPr>
          </w:p>
        </w:tc>
        <w:tc>
          <w:tcPr>
            <w:tcW w:w="890" w:type="dxa"/>
          </w:tcPr>
          <w:p w14:paraId="18469538" w14:textId="0D897B0F" w:rsidR="00D86DD3" w:rsidRPr="002B2A22" w:rsidRDefault="00D86DD3" w:rsidP="00F312C2">
            <w:pPr>
              <w:rPr>
                <w:rFonts w:asciiTheme="majorHAnsi" w:eastAsiaTheme="majorEastAsia" w:hAnsiTheme="majorHAnsi" w:cstheme="majorBidi"/>
                <w:bCs/>
                <w:spacing w:val="-10"/>
                <w:kern w:val="28"/>
              </w:rPr>
            </w:pPr>
          </w:p>
        </w:tc>
      </w:tr>
      <w:tr w:rsidR="00D86DD3" w14:paraId="23A661B7" w14:textId="66D749D3" w:rsidTr="006C161A">
        <w:tc>
          <w:tcPr>
            <w:tcW w:w="1432" w:type="dxa"/>
          </w:tcPr>
          <w:p w14:paraId="106370E8" w14:textId="77777777" w:rsidR="00D86DD3" w:rsidRDefault="00D86DD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Total</w:t>
            </w:r>
          </w:p>
        </w:tc>
        <w:tc>
          <w:tcPr>
            <w:tcW w:w="1326" w:type="dxa"/>
          </w:tcPr>
          <w:p w14:paraId="51EF23C9" w14:textId="77777777" w:rsidR="00D86DD3" w:rsidRDefault="00D86DD3" w:rsidP="00F312C2">
            <w:pPr>
              <w:rPr>
                <w:rFonts w:asciiTheme="majorHAnsi" w:eastAsiaTheme="majorEastAsia" w:hAnsiTheme="majorHAnsi" w:cstheme="majorBidi"/>
                <w:bCs/>
                <w:spacing w:val="-10"/>
                <w:kern w:val="28"/>
              </w:rPr>
            </w:pPr>
          </w:p>
        </w:tc>
        <w:tc>
          <w:tcPr>
            <w:tcW w:w="1102" w:type="dxa"/>
          </w:tcPr>
          <w:p w14:paraId="5E3CB600" w14:textId="77777777" w:rsidR="00D86DD3" w:rsidRDefault="00D86DD3" w:rsidP="00F312C2">
            <w:pPr>
              <w:rPr>
                <w:rFonts w:asciiTheme="majorHAnsi" w:eastAsiaTheme="majorEastAsia" w:hAnsiTheme="majorHAnsi" w:cstheme="majorBidi"/>
                <w:bCs/>
                <w:spacing w:val="-10"/>
                <w:kern w:val="28"/>
              </w:rPr>
            </w:pPr>
          </w:p>
        </w:tc>
        <w:tc>
          <w:tcPr>
            <w:tcW w:w="1102" w:type="dxa"/>
          </w:tcPr>
          <w:p w14:paraId="5A1F11FD" w14:textId="4A937056"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64</w:t>
            </w:r>
            <w:r w:rsidR="00D86DD3">
              <w:rPr>
                <w:rFonts w:asciiTheme="majorHAnsi" w:eastAsiaTheme="majorEastAsia" w:hAnsiTheme="majorHAnsi" w:cstheme="majorBidi"/>
                <w:bCs/>
                <w:spacing w:val="-10"/>
                <w:kern w:val="28"/>
              </w:rPr>
              <w:t>0</w:t>
            </w:r>
          </w:p>
        </w:tc>
        <w:tc>
          <w:tcPr>
            <w:tcW w:w="1103" w:type="dxa"/>
          </w:tcPr>
          <w:p w14:paraId="7501F7A4" w14:textId="77777777" w:rsidR="00D86DD3" w:rsidRDefault="00D86DD3" w:rsidP="00F312C2">
            <w:pPr>
              <w:rPr>
                <w:rFonts w:asciiTheme="majorHAnsi" w:eastAsiaTheme="majorEastAsia" w:hAnsiTheme="majorHAnsi" w:cstheme="majorBidi"/>
                <w:bCs/>
                <w:spacing w:val="-10"/>
                <w:kern w:val="28"/>
              </w:rPr>
            </w:pPr>
          </w:p>
        </w:tc>
        <w:tc>
          <w:tcPr>
            <w:tcW w:w="1103" w:type="dxa"/>
          </w:tcPr>
          <w:p w14:paraId="67863B86" w14:textId="3E717EB6"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80</w:t>
            </w:r>
            <w:r w:rsidR="00D86DD3">
              <w:rPr>
                <w:rFonts w:asciiTheme="majorHAnsi" w:eastAsiaTheme="majorEastAsia" w:hAnsiTheme="majorHAnsi" w:cstheme="majorBidi"/>
                <w:bCs/>
                <w:spacing w:val="-10"/>
                <w:kern w:val="28"/>
              </w:rPr>
              <w:t>0</w:t>
            </w:r>
          </w:p>
        </w:tc>
        <w:tc>
          <w:tcPr>
            <w:tcW w:w="890" w:type="dxa"/>
          </w:tcPr>
          <w:p w14:paraId="62E63113" w14:textId="77777777" w:rsidR="00D86DD3" w:rsidRDefault="00D86DD3" w:rsidP="00F312C2">
            <w:pPr>
              <w:rPr>
                <w:rFonts w:asciiTheme="majorHAnsi" w:eastAsiaTheme="majorEastAsia" w:hAnsiTheme="majorHAnsi" w:cstheme="majorBidi"/>
                <w:bCs/>
                <w:spacing w:val="-10"/>
                <w:kern w:val="28"/>
              </w:rPr>
            </w:pPr>
          </w:p>
        </w:tc>
        <w:tc>
          <w:tcPr>
            <w:tcW w:w="890" w:type="dxa"/>
          </w:tcPr>
          <w:p w14:paraId="6C38249A" w14:textId="6E0AE8B8"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680</w:t>
            </w:r>
          </w:p>
        </w:tc>
      </w:tr>
    </w:tbl>
    <w:p w14:paraId="663E528A" w14:textId="7FF16659" w:rsidR="00FD3622" w:rsidRPr="006558CB" w:rsidRDefault="00FD3622" w:rsidP="00FD3622">
      <w:pPr>
        <w:rPr>
          <w:rFonts w:asciiTheme="majorHAnsi" w:eastAsiaTheme="majorEastAsia" w:hAnsiTheme="majorHAnsi" w:cstheme="majorBidi"/>
          <w:b/>
          <w:spacing w:val="-10"/>
          <w:kern w:val="28"/>
        </w:rPr>
      </w:pPr>
    </w:p>
    <w:p w14:paraId="6AF06BF3" w14:textId="261BBD6D" w:rsidR="00FD3622" w:rsidRDefault="00FD3622" w:rsidP="00FD3622">
      <w:pPr>
        <w:rPr>
          <w:rFonts w:asciiTheme="majorHAnsi" w:eastAsiaTheme="majorEastAsia" w:hAnsiTheme="majorHAnsi" w:cstheme="majorBidi"/>
          <w:b/>
          <w:spacing w:val="-10"/>
          <w:kern w:val="28"/>
        </w:rPr>
      </w:pPr>
    </w:p>
    <w:p w14:paraId="113ED6B7" w14:textId="77777777" w:rsidR="00D86DD3" w:rsidRPr="006558CB" w:rsidRDefault="00D86DD3" w:rsidP="00FD3622">
      <w:pPr>
        <w:rPr>
          <w:rFonts w:asciiTheme="majorHAnsi" w:eastAsiaTheme="majorEastAsia" w:hAnsiTheme="majorHAnsi" w:cstheme="majorBidi"/>
          <w:b/>
          <w:spacing w:val="-10"/>
          <w:kern w:val="28"/>
        </w:rPr>
      </w:pPr>
    </w:p>
    <w:p w14:paraId="4C935023" w14:textId="72FB0AE5" w:rsidR="00FD3622" w:rsidRPr="006558CB" w:rsidRDefault="00FD3622" w:rsidP="006F68B1">
      <w:pPr>
        <w:pStyle w:val="berschrift1"/>
      </w:pPr>
      <w:bookmarkStart w:id="68" w:name="_Toc529882004"/>
      <w:r w:rsidRPr="006558CB">
        <w:lastRenderedPageBreak/>
        <w:t>Realisieren</w:t>
      </w:r>
      <w:bookmarkEnd w:id="68"/>
    </w:p>
    <w:p w14:paraId="4A7620C3" w14:textId="5A281E98" w:rsidR="00FD3622" w:rsidRPr="006558CB" w:rsidRDefault="001C420B" w:rsidP="00FD3622">
      <w:pPr>
        <w:pStyle w:val="berschrift2"/>
        <w:rPr>
          <w:caps/>
          <w:sz w:val="20"/>
          <w:szCs w:val="20"/>
        </w:rPr>
      </w:pPr>
      <w:bookmarkStart w:id="69" w:name="_Toc529882005"/>
      <w:r>
        <w:rPr>
          <w:noProof/>
          <w:sz w:val="20"/>
          <w:szCs w:val="20"/>
        </w:rPr>
        <w:drawing>
          <wp:anchor distT="0" distB="0" distL="114300" distR="114300" simplePos="0" relativeHeight="251662336" behindDoc="0" locked="0" layoutInCell="1" allowOverlap="1" wp14:anchorId="2905F706" wp14:editId="502AA242">
            <wp:simplePos x="0" y="0"/>
            <wp:positionH relativeFrom="margin">
              <wp:align>right</wp:align>
            </wp:positionH>
            <wp:positionV relativeFrom="paragraph">
              <wp:posOffset>482600</wp:posOffset>
            </wp:positionV>
            <wp:extent cx="5688330" cy="5913755"/>
            <wp:effectExtent l="0" t="0" r="762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8330" cy="5913755"/>
                    </a:xfrm>
                    <a:prstGeom prst="rect">
                      <a:avLst/>
                    </a:prstGeom>
                    <a:noFill/>
                  </pic:spPr>
                </pic:pic>
              </a:graphicData>
            </a:graphic>
          </wp:anchor>
        </w:drawing>
      </w:r>
      <w:r w:rsidR="00FD3622" w:rsidRPr="006558CB">
        <w:rPr>
          <w:sz w:val="20"/>
          <w:szCs w:val="20"/>
        </w:rPr>
        <w:t>Abbildung des Gesamtsystems</w:t>
      </w:r>
      <w:bookmarkEnd w:id="69"/>
    </w:p>
    <w:p w14:paraId="43E235BD" w14:textId="29E42BE7" w:rsidR="00FD3622" w:rsidRDefault="00FD3622" w:rsidP="00FD3622">
      <w:pPr>
        <w:pStyle w:val="Lauftext"/>
        <w:rPr>
          <w:rFonts w:asciiTheme="majorHAnsi" w:hAnsiTheme="majorHAnsi"/>
          <w:sz w:val="20"/>
          <w:szCs w:val="20"/>
        </w:rPr>
      </w:pPr>
    </w:p>
    <w:p w14:paraId="70ACA80A" w14:textId="77777777" w:rsidR="001C420B" w:rsidRDefault="001C420B" w:rsidP="001C420B">
      <w:r>
        <w:t>Sobald ein Request eintrifft, der einen in den API-</w:t>
      </w:r>
      <w:proofErr w:type="spellStart"/>
      <w:r>
        <w:t>Routes</w:t>
      </w:r>
      <w:proofErr w:type="spellEnd"/>
      <w:r>
        <w:t xml:space="preserve"> definierten URL benutzt, wird der Request an den dazugehörigen Controller weitergeleitet. Im Controller werden Request von den entsprechenden Methoden aufgerufen. Je nach Request werden verschiedene Validierungsregeln angewendet. Diese sind in den </w:t>
      </w:r>
      <w:proofErr w:type="spellStart"/>
      <w:r>
        <w:t>Requests</w:t>
      </w:r>
      <w:proofErr w:type="spellEnd"/>
      <w:r>
        <w:t xml:space="preserve"> definiert. Die Daten werden dann an </w:t>
      </w:r>
      <w:proofErr w:type="spellStart"/>
      <w:r>
        <w:t>Resourcen</w:t>
      </w:r>
      <w:proofErr w:type="spellEnd"/>
      <w:r>
        <w:t xml:space="preserve"> weitergegeben, die als Antworten zurückgesendet werden.</w:t>
      </w:r>
    </w:p>
    <w:p w14:paraId="2AB7733B" w14:textId="77777777" w:rsidR="001C420B" w:rsidRDefault="001C420B" w:rsidP="001C420B"/>
    <w:p w14:paraId="0049EB06" w14:textId="77777777" w:rsidR="001C420B" w:rsidRDefault="001C420B" w:rsidP="001C420B"/>
    <w:p w14:paraId="2EC9F403" w14:textId="77777777" w:rsidR="001C420B" w:rsidRDefault="001C420B" w:rsidP="001C420B">
      <w:r>
        <w:lastRenderedPageBreak/>
        <w:t xml:space="preserve">*Aufbau einer </w:t>
      </w:r>
      <w:proofErr w:type="spellStart"/>
      <w:r>
        <w:t>Laravel</w:t>
      </w:r>
      <w:proofErr w:type="spellEnd"/>
      <w:r>
        <w:t>-Ressource:</w:t>
      </w:r>
    </w:p>
    <w:p w14:paraId="14A2DEBA" w14:textId="77777777" w:rsidR="001C420B" w:rsidRDefault="001C420B" w:rsidP="001C420B"/>
    <w:tbl>
      <w:tblPr>
        <w:tblStyle w:val="Gitternetztabelle1hell"/>
        <w:tblW w:w="0" w:type="auto"/>
        <w:tblLook w:val="04A0" w:firstRow="1" w:lastRow="0" w:firstColumn="1" w:lastColumn="0" w:noHBand="0" w:noVBand="1"/>
      </w:tblPr>
      <w:tblGrid>
        <w:gridCol w:w="2232"/>
        <w:gridCol w:w="2254"/>
        <w:gridCol w:w="2229"/>
        <w:gridCol w:w="2233"/>
      </w:tblGrid>
      <w:tr w:rsidR="001C420B" w14:paraId="1077CDED" w14:textId="77777777" w:rsidTr="00F312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474739F2" w14:textId="77777777" w:rsidR="001C420B" w:rsidRDefault="001C420B" w:rsidP="00F312C2">
            <w:r>
              <w:t>Verb</w:t>
            </w:r>
          </w:p>
        </w:tc>
        <w:tc>
          <w:tcPr>
            <w:tcW w:w="2237" w:type="dxa"/>
          </w:tcPr>
          <w:p w14:paraId="1286D17B" w14:textId="77777777" w:rsidR="001C420B" w:rsidRDefault="001C420B" w:rsidP="00F312C2">
            <w:pPr>
              <w:cnfStyle w:val="100000000000" w:firstRow="1" w:lastRow="0" w:firstColumn="0" w:lastColumn="0" w:oddVBand="0" w:evenVBand="0" w:oddHBand="0" w:evenHBand="0" w:firstRowFirstColumn="0" w:firstRowLastColumn="0" w:lastRowFirstColumn="0" w:lastRowLastColumn="0"/>
            </w:pPr>
            <w:r>
              <w:t>URI</w:t>
            </w:r>
          </w:p>
        </w:tc>
        <w:tc>
          <w:tcPr>
            <w:tcW w:w="2237" w:type="dxa"/>
          </w:tcPr>
          <w:p w14:paraId="591F29FC" w14:textId="77777777" w:rsidR="001C420B" w:rsidRDefault="001C420B" w:rsidP="00F312C2">
            <w:pPr>
              <w:cnfStyle w:val="100000000000" w:firstRow="1" w:lastRow="0" w:firstColumn="0" w:lastColumn="0" w:oddVBand="0" w:evenVBand="0" w:oddHBand="0" w:evenHBand="0" w:firstRowFirstColumn="0" w:firstRowLastColumn="0" w:lastRowFirstColumn="0" w:lastRowLastColumn="0"/>
            </w:pPr>
            <w:r>
              <w:t>Action</w:t>
            </w:r>
          </w:p>
        </w:tc>
        <w:tc>
          <w:tcPr>
            <w:tcW w:w="2237" w:type="dxa"/>
          </w:tcPr>
          <w:p w14:paraId="1B9A7B45" w14:textId="77777777" w:rsidR="001C420B" w:rsidRDefault="001C420B" w:rsidP="00F312C2">
            <w:pPr>
              <w:cnfStyle w:val="100000000000" w:firstRow="1" w:lastRow="0" w:firstColumn="0" w:lastColumn="0" w:oddVBand="0" w:evenVBand="0" w:oddHBand="0" w:evenHBand="0" w:firstRowFirstColumn="0" w:firstRowLastColumn="0" w:lastRowFirstColumn="0" w:lastRowLastColumn="0"/>
            </w:pPr>
            <w:r>
              <w:t>Route Name</w:t>
            </w:r>
          </w:p>
        </w:tc>
      </w:tr>
      <w:tr w:rsidR="001C420B" w14:paraId="5C95E53D"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5F23B7FD" w14:textId="77777777" w:rsidR="001C420B" w:rsidRDefault="001C420B" w:rsidP="00F312C2">
            <w:r>
              <w:t>GET</w:t>
            </w:r>
          </w:p>
        </w:tc>
        <w:tc>
          <w:tcPr>
            <w:tcW w:w="2237" w:type="dxa"/>
          </w:tcPr>
          <w:p w14:paraId="78565C45"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p>
        </w:tc>
        <w:tc>
          <w:tcPr>
            <w:tcW w:w="2237" w:type="dxa"/>
          </w:tcPr>
          <w:p w14:paraId="241EAA78"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Index</w:t>
            </w:r>
          </w:p>
        </w:tc>
        <w:tc>
          <w:tcPr>
            <w:tcW w:w="2237" w:type="dxa"/>
          </w:tcPr>
          <w:p w14:paraId="477E8A8C"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proofErr w:type="spellStart"/>
            <w:r>
              <w:t>Products.index</w:t>
            </w:r>
            <w:proofErr w:type="spellEnd"/>
          </w:p>
        </w:tc>
      </w:tr>
      <w:tr w:rsidR="001C420B" w14:paraId="70F6C763"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7D8840D4" w14:textId="77777777" w:rsidR="001C420B" w:rsidRDefault="001C420B" w:rsidP="00F312C2">
            <w:r>
              <w:t>GET</w:t>
            </w:r>
          </w:p>
        </w:tc>
        <w:tc>
          <w:tcPr>
            <w:tcW w:w="2237" w:type="dxa"/>
          </w:tcPr>
          <w:p w14:paraId="6F2C05E4"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create</w:t>
            </w:r>
            <w:proofErr w:type="spellEnd"/>
          </w:p>
        </w:tc>
        <w:tc>
          <w:tcPr>
            <w:tcW w:w="2237" w:type="dxa"/>
          </w:tcPr>
          <w:p w14:paraId="06EAE5DB"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Create</w:t>
            </w:r>
          </w:p>
        </w:tc>
        <w:tc>
          <w:tcPr>
            <w:tcW w:w="2237" w:type="dxa"/>
          </w:tcPr>
          <w:p w14:paraId="7C80B6EE"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proofErr w:type="spellStart"/>
            <w:r>
              <w:t>Products.create</w:t>
            </w:r>
            <w:proofErr w:type="spellEnd"/>
          </w:p>
        </w:tc>
      </w:tr>
      <w:tr w:rsidR="001C420B" w14:paraId="7C85DFA8"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464C15C7" w14:textId="77777777" w:rsidR="001C420B" w:rsidRDefault="001C420B" w:rsidP="00F312C2">
            <w:r>
              <w:t>POST</w:t>
            </w:r>
          </w:p>
        </w:tc>
        <w:tc>
          <w:tcPr>
            <w:tcW w:w="2237" w:type="dxa"/>
          </w:tcPr>
          <w:p w14:paraId="6FEC5406"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p>
        </w:tc>
        <w:tc>
          <w:tcPr>
            <w:tcW w:w="2237" w:type="dxa"/>
          </w:tcPr>
          <w:p w14:paraId="58605720"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Store</w:t>
            </w:r>
          </w:p>
        </w:tc>
        <w:tc>
          <w:tcPr>
            <w:tcW w:w="2237" w:type="dxa"/>
          </w:tcPr>
          <w:p w14:paraId="02FB44AA"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proofErr w:type="spellStart"/>
            <w:r>
              <w:t>Products.store</w:t>
            </w:r>
            <w:proofErr w:type="spellEnd"/>
          </w:p>
        </w:tc>
      </w:tr>
      <w:tr w:rsidR="001C420B" w14:paraId="4D9E3AC4"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36E22F30" w14:textId="77777777" w:rsidR="001C420B" w:rsidRDefault="001C420B" w:rsidP="00F312C2">
            <w:r>
              <w:t>GET</w:t>
            </w:r>
          </w:p>
        </w:tc>
        <w:tc>
          <w:tcPr>
            <w:tcW w:w="2237" w:type="dxa"/>
          </w:tcPr>
          <w:p w14:paraId="1E391849"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product</w:t>
            </w:r>
            <w:proofErr w:type="spellEnd"/>
            <w:r>
              <w:t>}</w:t>
            </w:r>
          </w:p>
        </w:tc>
        <w:tc>
          <w:tcPr>
            <w:tcW w:w="2237" w:type="dxa"/>
          </w:tcPr>
          <w:p w14:paraId="0F6565D0"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Show</w:t>
            </w:r>
          </w:p>
        </w:tc>
        <w:tc>
          <w:tcPr>
            <w:tcW w:w="2237" w:type="dxa"/>
          </w:tcPr>
          <w:p w14:paraId="3FFFA65E"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proofErr w:type="spellStart"/>
            <w:r>
              <w:t>Products.show</w:t>
            </w:r>
            <w:proofErr w:type="spellEnd"/>
          </w:p>
        </w:tc>
      </w:tr>
      <w:tr w:rsidR="001C420B" w14:paraId="2429E741"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4A414A25" w14:textId="77777777" w:rsidR="001C420B" w:rsidRDefault="001C420B" w:rsidP="00F312C2">
            <w:r>
              <w:t>GET</w:t>
            </w:r>
          </w:p>
        </w:tc>
        <w:tc>
          <w:tcPr>
            <w:tcW w:w="2237" w:type="dxa"/>
          </w:tcPr>
          <w:p w14:paraId="45C63838"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product</w:t>
            </w:r>
            <w:proofErr w:type="spellEnd"/>
            <w:r>
              <w:t>}/</w:t>
            </w:r>
            <w:proofErr w:type="spellStart"/>
            <w:r>
              <w:t>edit</w:t>
            </w:r>
            <w:proofErr w:type="spellEnd"/>
          </w:p>
        </w:tc>
        <w:tc>
          <w:tcPr>
            <w:tcW w:w="2237" w:type="dxa"/>
          </w:tcPr>
          <w:p w14:paraId="6067A0D2"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Edit</w:t>
            </w:r>
          </w:p>
        </w:tc>
        <w:tc>
          <w:tcPr>
            <w:tcW w:w="2237" w:type="dxa"/>
          </w:tcPr>
          <w:p w14:paraId="02918863"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proofErr w:type="spellStart"/>
            <w:r>
              <w:t>Products.edit</w:t>
            </w:r>
            <w:proofErr w:type="spellEnd"/>
          </w:p>
        </w:tc>
      </w:tr>
      <w:tr w:rsidR="001C420B" w14:paraId="6F80F976"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76995F4F" w14:textId="77777777" w:rsidR="001C420B" w:rsidRDefault="001C420B" w:rsidP="00F312C2">
            <w:r>
              <w:t>PUT/PATCH</w:t>
            </w:r>
          </w:p>
        </w:tc>
        <w:tc>
          <w:tcPr>
            <w:tcW w:w="2237" w:type="dxa"/>
          </w:tcPr>
          <w:p w14:paraId="74EA6177"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product</w:t>
            </w:r>
            <w:proofErr w:type="spellEnd"/>
            <w:r>
              <w:t>}</w:t>
            </w:r>
          </w:p>
        </w:tc>
        <w:tc>
          <w:tcPr>
            <w:tcW w:w="2237" w:type="dxa"/>
          </w:tcPr>
          <w:p w14:paraId="5EAA1787"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Update</w:t>
            </w:r>
          </w:p>
        </w:tc>
        <w:tc>
          <w:tcPr>
            <w:tcW w:w="2237" w:type="dxa"/>
          </w:tcPr>
          <w:p w14:paraId="3E557547"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proofErr w:type="spellStart"/>
            <w:r>
              <w:t>Products.update</w:t>
            </w:r>
            <w:proofErr w:type="spellEnd"/>
          </w:p>
        </w:tc>
      </w:tr>
      <w:tr w:rsidR="001C420B" w14:paraId="069EF0A5"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41EF0772" w14:textId="77777777" w:rsidR="001C420B" w:rsidRDefault="001C420B" w:rsidP="00F312C2">
            <w:r>
              <w:t>DELETE</w:t>
            </w:r>
          </w:p>
        </w:tc>
        <w:tc>
          <w:tcPr>
            <w:tcW w:w="2237" w:type="dxa"/>
          </w:tcPr>
          <w:p w14:paraId="09FD89B1"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product</w:t>
            </w:r>
            <w:proofErr w:type="spellEnd"/>
            <w:r>
              <w:t>}</w:t>
            </w:r>
          </w:p>
        </w:tc>
        <w:tc>
          <w:tcPr>
            <w:tcW w:w="2237" w:type="dxa"/>
          </w:tcPr>
          <w:p w14:paraId="5E9806A4"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proofErr w:type="spellStart"/>
            <w:r>
              <w:t>Destroy</w:t>
            </w:r>
            <w:proofErr w:type="spellEnd"/>
          </w:p>
        </w:tc>
        <w:tc>
          <w:tcPr>
            <w:tcW w:w="2237" w:type="dxa"/>
          </w:tcPr>
          <w:p w14:paraId="0943BC64"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proofErr w:type="spellStart"/>
            <w:r>
              <w:t>Products.destroy</w:t>
            </w:r>
            <w:proofErr w:type="spellEnd"/>
          </w:p>
        </w:tc>
      </w:tr>
    </w:tbl>
    <w:p w14:paraId="1A8292C8" w14:textId="77777777" w:rsidR="001C420B" w:rsidRDefault="001C420B" w:rsidP="001C420B"/>
    <w:p w14:paraId="1E45B5E9" w14:textId="77777777" w:rsidR="001C420B" w:rsidRDefault="001C420B" w:rsidP="001C420B">
      <w:r>
        <w:t xml:space="preserve">Diese Tabelle zeigt die Routen, die durch eine </w:t>
      </w:r>
      <w:proofErr w:type="spellStart"/>
      <w:r>
        <w:t>Laravel</w:t>
      </w:r>
      <w:proofErr w:type="spellEnd"/>
      <w:r>
        <w:t>-Ressource Route erstellt werden, am Beispiel der Produktklasse.</w:t>
      </w:r>
    </w:p>
    <w:p w14:paraId="73606869" w14:textId="77777777" w:rsidR="001C420B" w:rsidRDefault="001C420B" w:rsidP="001C420B"/>
    <w:p w14:paraId="549269E5" w14:textId="77777777" w:rsidR="001C420B" w:rsidRDefault="001C420B" w:rsidP="001C420B">
      <w:r>
        <w:t xml:space="preserve">Erstellen einer </w:t>
      </w:r>
      <w:proofErr w:type="spellStart"/>
      <w:r>
        <w:t>Laravel</w:t>
      </w:r>
      <w:proofErr w:type="spellEnd"/>
      <w:r>
        <w:t>-Ressource:</w:t>
      </w:r>
    </w:p>
    <w:p w14:paraId="0FF569CF" w14:textId="77777777" w:rsidR="001C420B" w:rsidRDefault="001C420B" w:rsidP="001C420B"/>
    <w:p w14:paraId="54E8E817" w14:textId="77777777" w:rsidR="001C420B" w:rsidRPr="005D377B" w:rsidRDefault="001C420B" w:rsidP="001C420B">
      <w:pPr>
        <w:shd w:val="clear" w:color="auto" w:fill="1E1E1E"/>
        <w:spacing w:line="285" w:lineRule="atLeast"/>
        <w:rPr>
          <w:rFonts w:ascii="Consolas" w:eastAsia="Times New Roman" w:hAnsi="Consolas" w:cs="Times New Roman"/>
          <w:color w:val="D4D4D4"/>
          <w:sz w:val="21"/>
          <w:szCs w:val="21"/>
          <w:lang w:eastAsia="de-CH"/>
        </w:rPr>
      </w:pPr>
      <w:proofErr w:type="gramStart"/>
      <w:r w:rsidRPr="005D377B">
        <w:rPr>
          <w:rFonts w:ascii="Consolas" w:eastAsia="Times New Roman" w:hAnsi="Consolas" w:cs="Times New Roman"/>
          <w:color w:val="4EC9B0"/>
          <w:sz w:val="21"/>
          <w:szCs w:val="21"/>
          <w:lang w:eastAsia="de-CH"/>
        </w:rPr>
        <w:t>Route</w:t>
      </w:r>
      <w:r w:rsidRPr="005D377B">
        <w:rPr>
          <w:rFonts w:ascii="Consolas" w:eastAsia="Times New Roman" w:hAnsi="Consolas" w:cs="Times New Roman"/>
          <w:color w:val="D4D4D4"/>
          <w:sz w:val="21"/>
          <w:szCs w:val="21"/>
          <w:lang w:eastAsia="de-CH"/>
        </w:rPr>
        <w:t>::</w:t>
      </w:r>
      <w:proofErr w:type="spellStart"/>
      <w:proofErr w:type="gramEnd"/>
      <w:r w:rsidRPr="005D377B">
        <w:rPr>
          <w:rFonts w:ascii="Consolas" w:eastAsia="Times New Roman" w:hAnsi="Consolas" w:cs="Times New Roman"/>
          <w:color w:val="DCDCAA"/>
          <w:sz w:val="21"/>
          <w:szCs w:val="21"/>
          <w:lang w:eastAsia="de-CH"/>
        </w:rPr>
        <w:t>apiResource</w:t>
      </w:r>
      <w:proofErr w:type="spellEnd"/>
      <w:r w:rsidRPr="005D377B">
        <w:rPr>
          <w:rFonts w:ascii="Consolas" w:eastAsia="Times New Roman" w:hAnsi="Consolas" w:cs="Times New Roman"/>
          <w:color w:val="D4D4D4"/>
          <w:sz w:val="21"/>
          <w:szCs w:val="21"/>
          <w:lang w:eastAsia="de-CH"/>
        </w:rPr>
        <w:t>(</w:t>
      </w:r>
      <w:r w:rsidRPr="005D377B">
        <w:rPr>
          <w:rFonts w:ascii="Consolas" w:eastAsia="Times New Roman" w:hAnsi="Consolas" w:cs="Times New Roman"/>
          <w:color w:val="CE9178"/>
          <w:sz w:val="21"/>
          <w:szCs w:val="21"/>
          <w:lang w:eastAsia="de-CH"/>
        </w:rPr>
        <w:t>'</w:t>
      </w:r>
      <w:proofErr w:type="spellStart"/>
      <w:r w:rsidRPr="005D377B">
        <w:rPr>
          <w:rFonts w:ascii="Consolas" w:eastAsia="Times New Roman" w:hAnsi="Consolas" w:cs="Times New Roman"/>
          <w:color w:val="CE9178"/>
          <w:sz w:val="21"/>
          <w:szCs w:val="21"/>
          <w:lang w:eastAsia="de-CH"/>
        </w:rPr>
        <w:t>products</w:t>
      </w:r>
      <w:proofErr w:type="spellEnd"/>
      <w:r w:rsidRPr="005D377B">
        <w:rPr>
          <w:rFonts w:ascii="Consolas" w:eastAsia="Times New Roman" w:hAnsi="Consolas" w:cs="Times New Roman"/>
          <w:color w:val="CE9178"/>
          <w:sz w:val="21"/>
          <w:szCs w:val="21"/>
          <w:lang w:eastAsia="de-CH"/>
        </w:rPr>
        <w:t>'</w:t>
      </w:r>
      <w:r w:rsidRPr="005D377B">
        <w:rPr>
          <w:rFonts w:ascii="Consolas" w:eastAsia="Times New Roman" w:hAnsi="Consolas" w:cs="Times New Roman"/>
          <w:color w:val="D4D4D4"/>
          <w:sz w:val="21"/>
          <w:szCs w:val="21"/>
          <w:lang w:eastAsia="de-CH"/>
        </w:rPr>
        <w:t xml:space="preserve">, </w:t>
      </w:r>
      <w:r w:rsidRPr="005D377B">
        <w:rPr>
          <w:rFonts w:ascii="Consolas" w:eastAsia="Times New Roman" w:hAnsi="Consolas" w:cs="Times New Roman"/>
          <w:color w:val="CE9178"/>
          <w:sz w:val="21"/>
          <w:szCs w:val="21"/>
          <w:lang w:eastAsia="de-CH"/>
        </w:rPr>
        <w:t>'App\Http\Controllers\</w:t>
      </w:r>
      <w:proofErr w:type="spellStart"/>
      <w:r w:rsidRPr="005D377B">
        <w:rPr>
          <w:rFonts w:ascii="Consolas" w:eastAsia="Times New Roman" w:hAnsi="Consolas" w:cs="Times New Roman"/>
          <w:color w:val="CE9178"/>
          <w:sz w:val="21"/>
          <w:szCs w:val="21"/>
          <w:lang w:eastAsia="de-CH"/>
        </w:rPr>
        <w:t>ProductController</w:t>
      </w:r>
      <w:proofErr w:type="spellEnd"/>
      <w:r w:rsidRPr="005D377B">
        <w:rPr>
          <w:rFonts w:ascii="Consolas" w:eastAsia="Times New Roman" w:hAnsi="Consolas" w:cs="Times New Roman"/>
          <w:color w:val="CE9178"/>
          <w:sz w:val="21"/>
          <w:szCs w:val="21"/>
          <w:lang w:eastAsia="de-CH"/>
        </w:rPr>
        <w:t>'</w:t>
      </w:r>
      <w:r w:rsidRPr="005D377B">
        <w:rPr>
          <w:rFonts w:ascii="Consolas" w:eastAsia="Times New Roman" w:hAnsi="Consolas" w:cs="Times New Roman"/>
          <w:color w:val="D4D4D4"/>
          <w:sz w:val="21"/>
          <w:szCs w:val="21"/>
          <w:lang w:eastAsia="de-CH"/>
        </w:rPr>
        <w:t>);</w:t>
      </w:r>
    </w:p>
    <w:p w14:paraId="07EF442B" w14:textId="77777777" w:rsidR="001C420B" w:rsidRDefault="001C420B" w:rsidP="001C420B"/>
    <w:p w14:paraId="061C958C" w14:textId="11A1D183" w:rsidR="001C420B" w:rsidRDefault="001C420B" w:rsidP="001C420B">
      <w:r>
        <w:t xml:space="preserve">Hier werden die </w:t>
      </w:r>
      <w:proofErr w:type="spellStart"/>
      <w:r>
        <w:t>Routes</w:t>
      </w:r>
      <w:proofErr w:type="spellEnd"/>
      <w:r>
        <w:t xml:space="preserve"> erstellt und dem Produkt-Controller zugeordnet.</w:t>
      </w:r>
    </w:p>
    <w:p w14:paraId="317500CE" w14:textId="77777777" w:rsidR="001C420B" w:rsidRPr="006558CB" w:rsidRDefault="001C420B" w:rsidP="00FD3622">
      <w:pPr>
        <w:pStyle w:val="Lauftext"/>
        <w:rPr>
          <w:rFonts w:asciiTheme="majorHAnsi" w:hAnsiTheme="majorHAnsi"/>
          <w:sz w:val="20"/>
          <w:szCs w:val="20"/>
        </w:rPr>
      </w:pPr>
    </w:p>
    <w:p w14:paraId="58346149" w14:textId="614C5CDC" w:rsidR="00FD3622" w:rsidRPr="006558CB" w:rsidRDefault="00FD3622" w:rsidP="00FD3622">
      <w:pPr>
        <w:pStyle w:val="berschrift2"/>
        <w:rPr>
          <w:caps/>
          <w:sz w:val="20"/>
          <w:szCs w:val="20"/>
        </w:rPr>
      </w:pPr>
      <w:bookmarkStart w:id="70" w:name="_Toc529882006"/>
      <w:r w:rsidRPr="006558CB">
        <w:rPr>
          <w:sz w:val="20"/>
          <w:szCs w:val="20"/>
        </w:rPr>
        <w:t>Interaktionen zwischen den Teilsystemen</w:t>
      </w:r>
      <w:bookmarkEnd w:id="70"/>
    </w:p>
    <w:p w14:paraId="6C850E40" w14:textId="1A69F7A3" w:rsidR="00FD3622" w:rsidRPr="006558CB" w:rsidRDefault="00074AA2" w:rsidP="00FD3622">
      <w:pPr>
        <w:pStyle w:val="Lauftext"/>
        <w:rPr>
          <w:rFonts w:asciiTheme="majorHAnsi" w:hAnsiTheme="majorHAnsi"/>
          <w:sz w:val="20"/>
          <w:szCs w:val="20"/>
        </w:rPr>
      </w:pPr>
      <w:r>
        <w:rPr>
          <w:rFonts w:asciiTheme="majorHAnsi" w:hAnsiTheme="majorHAnsi"/>
          <w:sz w:val="20"/>
          <w:szCs w:val="20"/>
          <w:lang w:val="en-IE"/>
        </w:rPr>
        <w:t xml:space="preserve">Das System </w:t>
      </w:r>
      <w:proofErr w:type="spellStart"/>
      <w:r>
        <w:rPr>
          <w:rFonts w:asciiTheme="majorHAnsi" w:hAnsiTheme="majorHAnsi"/>
          <w:sz w:val="20"/>
          <w:szCs w:val="20"/>
          <w:lang w:val="en-IE"/>
        </w:rPr>
        <w:t>funktioniert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Lokal</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Komunikation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findet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zwischen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dem</w:t>
      </w:r>
      <w:proofErr w:type="spellEnd"/>
      <w:r>
        <w:rPr>
          <w:rFonts w:asciiTheme="majorHAnsi" w:hAnsiTheme="majorHAnsi"/>
          <w:sz w:val="20"/>
          <w:szCs w:val="20"/>
          <w:lang w:val="en-IE"/>
        </w:rPr>
        <w:t xml:space="preserve"> XAMPP Server und </w:t>
      </w:r>
      <w:proofErr w:type="spellStart"/>
      <w:r>
        <w:rPr>
          <w:rFonts w:asciiTheme="majorHAnsi" w:hAnsiTheme="majorHAnsi"/>
          <w:sz w:val="20"/>
          <w:szCs w:val="20"/>
          <w:lang w:val="en-IE"/>
        </w:rPr>
        <w:t>dem</w:t>
      </w:r>
      <w:proofErr w:type="spellEnd"/>
      <w:r>
        <w:rPr>
          <w:rFonts w:asciiTheme="majorHAnsi" w:hAnsiTheme="majorHAnsi"/>
          <w:sz w:val="20"/>
          <w:szCs w:val="20"/>
          <w:lang w:val="en-IE"/>
        </w:rPr>
        <w:t xml:space="preserve"> Browser </w:t>
      </w:r>
      <w:proofErr w:type="spellStart"/>
      <w:r>
        <w:rPr>
          <w:rFonts w:asciiTheme="majorHAnsi" w:hAnsiTheme="majorHAnsi"/>
          <w:sz w:val="20"/>
          <w:szCs w:val="20"/>
          <w:lang w:val="en-IE"/>
        </w:rPr>
        <w:t>statt</w:t>
      </w:r>
      <w:proofErr w:type="spellEnd"/>
      <w:r>
        <w:rPr>
          <w:rFonts w:asciiTheme="majorHAnsi" w:hAnsiTheme="majorHAnsi"/>
          <w:sz w:val="20"/>
          <w:szCs w:val="20"/>
          <w:lang w:val="en-IE"/>
        </w:rPr>
        <w:t>.</w:t>
      </w:r>
    </w:p>
    <w:p w14:paraId="47809A32" w14:textId="77777777" w:rsidR="00FD3622" w:rsidRPr="006558CB" w:rsidRDefault="00FD3622" w:rsidP="00FD3622">
      <w:pPr>
        <w:pStyle w:val="Lauftext"/>
        <w:rPr>
          <w:rFonts w:asciiTheme="majorHAnsi" w:hAnsiTheme="majorHAnsi"/>
          <w:sz w:val="20"/>
          <w:szCs w:val="20"/>
        </w:rPr>
      </w:pPr>
    </w:p>
    <w:p w14:paraId="2BA84E33" w14:textId="77777777" w:rsidR="00FD3622" w:rsidRPr="006558CB" w:rsidRDefault="00FD3622" w:rsidP="00FD3622">
      <w:pPr>
        <w:pStyle w:val="berschrift2"/>
        <w:rPr>
          <w:caps/>
          <w:sz w:val="20"/>
          <w:szCs w:val="20"/>
        </w:rPr>
      </w:pPr>
      <w:bookmarkStart w:id="71" w:name="_Toc529882007"/>
      <w:r w:rsidRPr="006558CB">
        <w:rPr>
          <w:sz w:val="20"/>
          <w:szCs w:val="20"/>
        </w:rPr>
        <w:t>Vorgehensweise</w:t>
      </w:r>
      <w:bookmarkEnd w:id="71"/>
    </w:p>
    <w:p w14:paraId="6E5A9F0D" w14:textId="0D1CD9C1" w:rsidR="00074AA2" w:rsidRDefault="00074AA2" w:rsidP="00960D9F">
      <w:pPr>
        <w:pStyle w:val="Lauftext"/>
        <w:numPr>
          <w:ilvl w:val="0"/>
          <w:numId w:val="50"/>
        </w:numPr>
        <w:rPr>
          <w:rFonts w:asciiTheme="majorHAnsi" w:hAnsiTheme="majorHAnsi"/>
          <w:sz w:val="20"/>
          <w:szCs w:val="20"/>
        </w:rPr>
      </w:pPr>
      <w:r>
        <w:rPr>
          <w:rFonts w:asciiTheme="majorHAnsi" w:hAnsiTheme="majorHAnsi"/>
          <w:sz w:val="20"/>
          <w:szCs w:val="20"/>
        </w:rPr>
        <w:t xml:space="preserve">Erstellung eines neuen </w:t>
      </w:r>
      <w:proofErr w:type="spellStart"/>
      <w:r>
        <w:rPr>
          <w:rFonts w:asciiTheme="majorHAnsi" w:hAnsiTheme="majorHAnsi"/>
          <w:sz w:val="20"/>
          <w:szCs w:val="20"/>
        </w:rPr>
        <w:t>Laravel</w:t>
      </w:r>
      <w:proofErr w:type="spellEnd"/>
      <w:r>
        <w:rPr>
          <w:rFonts w:asciiTheme="majorHAnsi" w:hAnsiTheme="majorHAnsi"/>
          <w:sz w:val="20"/>
          <w:szCs w:val="20"/>
        </w:rPr>
        <w:t xml:space="preserve">-Projektes mit dem PHP-Packet Management Systems Composer. </w:t>
      </w:r>
    </w:p>
    <w:p w14:paraId="26DA866C" w14:textId="43D1FC6B" w:rsidR="00074AA2" w:rsidRDefault="00074AA2" w:rsidP="00960D9F">
      <w:pPr>
        <w:pStyle w:val="Lauftext"/>
        <w:numPr>
          <w:ilvl w:val="0"/>
          <w:numId w:val="50"/>
        </w:numPr>
        <w:rPr>
          <w:rFonts w:asciiTheme="majorHAnsi" w:hAnsiTheme="majorHAnsi"/>
          <w:sz w:val="20"/>
          <w:szCs w:val="20"/>
        </w:rPr>
      </w:pPr>
      <w:r>
        <w:rPr>
          <w:rFonts w:asciiTheme="majorHAnsi" w:hAnsiTheme="majorHAnsi"/>
          <w:sz w:val="20"/>
          <w:szCs w:val="20"/>
        </w:rPr>
        <w:t>Zeitplan und Dokumentation zum Projekt hinzufügen.</w:t>
      </w:r>
    </w:p>
    <w:p w14:paraId="69CD754D" w14:textId="53C0343E" w:rsidR="00074AA2" w:rsidRDefault="00960D9F" w:rsidP="00960D9F">
      <w:pPr>
        <w:pStyle w:val="Lauftext"/>
        <w:numPr>
          <w:ilvl w:val="0"/>
          <w:numId w:val="50"/>
        </w:numPr>
        <w:rPr>
          <w:rFonts w:asciiTheme="majorHAnsi" w:hAnsiTheme="majorHAnsi"/>
          <w:sz w:val="20"/>
          <w:szCs w:val="20"/>
        </w:rPr>
      </w:pPr>
      <w:r>
        <w:rPr>
          <w:rFonts w:asciiTheme="majorHAnsi" w:hAnsiTheme="majorHAnsi"/>
          <w:sz w:val="20"/>
          <w:szCs w:val="20"/>
        </w:rPr>
        <w:t>Projekt zu GIT-Repository hinzufügen.</w:t>
      </w:r>
    </w:p>
    <w:p w14:paraId="0FA101C6" w14:textId="74A21A2C" w:rsidR="00960D9F" w:rsidRDefault="00960D9F" w:rsidP="00960D9F">
      <w:pPr>
        <w:pStyle w:val="Lauftext"/>
        <w:numPr>
          <w:ilvl w:val="0"/>
          <w:numId w:val="50"/>
        </w:numPr>
        <w:rPr>
          <w:rFonts w:asciiTheme="majorHAnsi" w:hAnsiTheme="majorHAnsi"/>
          <w:sz w:val="20"/>
          <w:szCs w:val="20"/>
        </w:rPr>
      </w:pPr>
      <w:proofErr w:type="spellStart"/>
      <w:r>
        <w:rPr>
          <w:rFonts w:asciiTheme="majorHAnsi" w:hAnsiTheme="majorHAnsi"/>
          <w:sz w:val="20"/>
          <w:szCs w:val="20"/>
        </w:rPr>
        <w:t>Laravel-Sanctum</w:t>
      </w:r>
      <w:proofErr w:type="spellEnd"/>
      <w:r>
        <w:rPr>
          <w:rFonts w:asciiTheme="majorHAnsi" w:hAnsiTheme="majorHAnsi"/>
          <w:sz w:val="20"/>
          <w:szCs w:val="20"/>
        </w:rPr>
        <w:t xml:space="preserve"> über Composer installieren.</w:t>
      </w:r>
    </w:p>
    <w:p w14:paraId="09D30386" w14:textId="2052069A" w:rsidR="00960D9F" w:rsidRDefault="00960D9F" w:rsidP="00960D9F">
      <w:pPr>
        <w:pStyle w:val="Lauftext"/>
        <w:numPr>
          <w:ilvl w:val="0"/>
          <w:numId w:val="50"/>
        </w:numPr>
        <w:rPr>
          <w:rFonts w:asciiTheme="majorHAnsi" w:hAnsiTheme="majorHAnsi"/>
          <w:sz w:val="20"/>
          <w:szCs w:val="20"/>
        </w:rPr>
      </w:pPr>
      <w:r>
        <w:rPr>
          <w:rFonts w:asciiTheme="majorHAnsi" w:hAnsiTheme="majorHAnsi"/>
          <w:sz w:val="20"/>
          <w:szCs w:val="20"/>
        </w:rPr>
        <w:t>Logik für das Projekt schreiben.</w:t>
      </w:r>
    </w:p>
    <w:p w14:paraId="05D40981" w14:textId="62257021" w:rsidR="00960D9F" w:rsidRDefault="00960D9F" w:rsidP="00960D9F">
      <w:pPr>
        <w:pStyle w:val="Lauftext"/>
        <w:numPr>
          <w:ilvl w:val="0"/>
          <w:numId w:val="50"/>
        </w:numPr>
        <w:rPr>
          <w:rFonts w:asciiTheme="majorHAnsi" w:hAnsiTheme="majorHAnsi"/>
          <w:sz w:val="20"/>
          <w:szCs w:val="20"/>
        </w:rPr>
      </w:pPr>
      <w:r>
        <w:rPr>
          <w:rFonts w:asciiTheme="majorHAnsi" w:hAnsiTheme="majorHAnsi"/>
          <w:sz w:val="20"/>
          <w:szCs w:val="20"/>
        </w:rPr>
        <w:t>Swagger über Composer installieren.</w:t>
      </w:r>
    </w:p>
    <w:p w14:paraId="514B9946" w14:textId="6633AA9D" w:rsidR="00960D9F" w:rsidRPr="006558CB" w:rsidRDefault="00960D9F" w:rsidP="00960D9F">
      <w:pPr>
        <w:pStyle w:val="Lauftext"/>
        <w:numPr>
          <w:ilvl w:val="0"/>
          <w:numId w:val="50"/>
        </w:numPr>
        <w:rPr>
          <w:rFonts w:asciiTheme="majorHAnsi" w:hAnsiTheme="majorHAnsi"/>
          <w:sz w:val="20"/>
          <w:szCs w:val="20"/>
        </w:rPr>
      </w:pPr>
      <w:r>
        <w:rPr>
          <w:rFonts w:asciiTheme="majorHAnsi" w:hAnsiTheme="majorHAnsi"/>
          <w:sz w:val="20"/>
          <w:szCs w:val="20"/>
        </w:rPr>
        <w:t>Swagger Logik schreiben.</w:t>
      </w:r>
    </w:p>
    <w:p w14:paraId="36BF8E89" w14:textId="77777777" w:rsidR="00FD3622" w:rsidRPr="006558CB" w:rsidRDefault="00FD3622" w:rsidP="00FD3622">
      <w:pPr>
        <w:pStyle w:val="Lauftext"/>
        <w:rPr>
          <w:rFonts w:asciiTheme="majorHAnsi" w:hAnsiTheme="majorHAnsi"/>
          <w:sz w:val="20"/>
          <w:szCs w:val="20"/>
        </w:rPr>
      </w:pPr>
    </w:p>
    <w:p w14:paraId="30D44095" w14:textId="77777777" w:rsidR="00FD3622" w:rsidRPr="006558CB" w:rsidRDefault="00FD3622" w:rsidP="00FD3622">
      <w:pPr>
        <w:pStyle w:val="Lauftext"/>
        <w:rPr>
          <w:rFonts w:asciiTheme="majorHAnsi" w:hAnsiTheme="majorHAnsi"/>
          <w:sz w:val="20"/>
          <w:szCs w:val="20"/>
        </w:rPr>
      </w:pPr>
    </w:p>
    <w:p w14:paraId="59BE6B32" w14:textId="77777777" w:rsidR="00FD3622" w:rsidRPr="006558CB" w:rsidRDefault="00FD3622" w:rsidP="00FD3622">
      <w:pPr>
        <w:pStyle w:val="berschrift2"/>
        <w:rPr>
          <w:sz w:val="20"/>
          <w:szCs w:val="20"/>
        </w:rPr>
      </w:pPr>
      <w:bookmarkStart w:id="72" w:name="_Toc529882009"/>
      <w:r w:rsidRPr="006558CB">
        <w:rPr>
          <w:sz w:val="20"/>
          <w:szCs w:val="20"/>
        </w:rPr>
        <w:t>Anbindung an die Datenbank</w:t>
      </w:r>
      <w:bookmarkEnd w:id="72"/>
    </w:p>
    <w:p w14:paraId="7923398C" w14:textId="6176AE67" w:rsidR="00FD3622" w:rsidRDefault="00D33B50" w:rsidP="00FD3622">
      <w:pPr>
        <w:pStyle w:val="Lauftext"/>
        <w:rPr>
          <w:rFonts w:asciiTheme="majorHAnsi" w:hAnsiTheme="majorHAnsi"/>
          <w:sz w:val="20"/>
          <w:szCs w:val="20"/>
          <w:lang w:val="en-IE"/>
        </w:rPr>
      </w:pPr>
      <w:r>
        <w:rPr>
          <w:rFonts w:asciiTheme="majorHAnsi" w:hAnsiTheme="majorHAnsi"/>
          <w:sz w:val="20"/>
          <w:szCs w:val="20"/>
          <w:lang w:val="en-IE"/>
        </w:rPr>
        <w:t xml:space="preserve">Laravel </w:t>
      </w:r>
      <w:proofErr w:type="spellStart"/>
      <w:r>
        <w:rPr>
          <w:rFonts w:asciiTheme="majorHAnsi" w:hAnsiTheme="majorHAnsi"/>
          <w:sz w:val="20"/>
          <w:szCs w:val="20"/>
          <w:lang w:val="en-IE"/>
        </w:rPr>
        <w:t>stellt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mit</w:t>
      </w:r>
      <w:proofErr w:type="spellEnd"/>
      <w:r>
        <w:rPr>
          <w:rFonts w:asciiTheme="majorHAnsi" w:hAnsiTheme="majorHAnsi"/>
          <w:sz w:val="20"/>
          <w:szCs w:val="20"/>
          <w:lang w:val="en-IE"/>
        </w:rPr>
        <w:t xml:space="preserve"> ORM Eloquent </w:t>
      </w:r>
      <w:proofErr w:type="spellStart"/>
      <w:r>
        <w:rPr>
          <w:rFonts w:asciiTheme="majorHAnsi" w:hAnsiTheme="majorHAnsi"/>
          <w:sz w:val="20"/>
          <w:szCs w:val="20"/>
          <w:lang w:val="en-IE"/>
        </w:rPr>
        <w:t>Modelklassen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zur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Verfügung</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welche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mit</w:t>
      </w:r>
      <w:proofErr w:type="spellEnd"/>
      <w:r>
        <w:rPr>
          <w:rFonts w:asciiTheme="majorHAnsi" w:hAnsiTheme="majorHAnsi"/>
          <w:sz w:val="20"/>
          <w:szCs w:val="20"/>
          <w:lang w:val="en-IE"/>
        </w:rPr>
        <w:t xml:space="preserve"> der </w:t>
      </w:r>
      <w:proofErr w:type="spellStart"/>
      <w:r>
        <w:rPr>
          <w:rFonts w:asciiTheme="majorHAnsi" w:hAnsiTheme="majorHAnsi"/>
          <w:sz w:val="20"/>
          <w:szCs w:val="20"/>
          <w:lang w:val="en-IE"/>
        </w:rPr>
        <w:t>Datenbank</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komunizieren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können</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Datenbank</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selbst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über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Migrationen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erstellt</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mit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Seeder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mit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Testdaten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populiert</w:t>
      </w:r>
      <w:proofErr w:type="spellEnd"/>
      <w:r>
        <w:rPr>
          <w:rFonts w:asciiTheme="majorHAnsi" w:hAnsiTheme="majorHAnsi"/>
          <w:sz w:val="20"/>
          <w:szCs w:val="20"/>
          <w:lang w:val="en-IE"/>
        </w:rPr>
        <w:t xml:space="preserve">. </w:t>
      </w:r>
    </w:p>
    <w:p w14:paraId="210D7FC9" w14:textId="43B782C2" w:rsidR="0033203B" w:rsidRDefault="0033203B" w:rsidP="00FD3622">
      <w:pPr>
        <w:pStyle w:val="Lauftext"/>
        <w:rPr>
          <w:rFonts w:asciiTheme="majorHAnsi" w:hAnsiTheme="majorHAnsi"/>
          <w:sz w:val="20"/>
          <w:szCs w:val="20"/>
        </w:rPr>
      </w:pPr>
    </w:p>
    <w:p w14:paraId="72201634" w14:textId="5400BEE7" w:rsidR="0033203B" w:rsidRDefault="0033203B" w:rsidP="00FD3622">
      <w:pPr>
        <w:pStyle w:val="Lauftext"/>
        <w:rPr>
          <w:rFonts w:asciiTheme="majorHAnsi" w:hAnsiTheme="majorHAnsi"/>
          <w:sz w:val="20"/>
          <w:szCs w:val="20"/>
        </w:rPr>
      </w:pPr>
    </w:p>
    <w:p w14:paraId="3BA8810E" w14:textId="72BB094F" w:rsidR="0033203B" w:rsidRDefault="0033203B" w:rsidP="00FD3622">
      <w:pPr>
        <w:pStyle w:val="Lauftext"/>
        <w:rPr>
          <w:rFonts w:asciiTheme="majorHAnsi" w:hAnsiTheme="majorHAnsi"/>
          <w:sz w:val="20"/>
          <w:szCs w:val="20"/>
        </w:rPr>
      </w:pPr>
    </w:p>
    <w:p w14:paraId="0C610C52" w14:textId="05897ED5" w:rsidR="0033203B" w:rsidRDefault="0033203B" w:rsidP="00FD3622">
      <w:pPr>
        <w:pStyle w:val="Lauftext"/>
        <w:rPr>
          <w:rFonts w:asciiTheme="majorHAnsi" w:hAnsiTheme="majorHAnsi"/>
          <w:sz w:val="20"/>
          <w:szCs w:val="20"/>
        </w:rPr>
      </w:pPr>
    </w:p>
    <w:p w14:paraId="06D371BF" w14:textId="77777777" w:rsidR="0033203B" w:rsidRPr="006558CB" w:rsidRDefault="0033203B" w:rsidP="00FD3622">
      <w:pPr>
        <w:pStyle w:val="Lauftext"/>
        <w:rPr>
          <w:rFonts w:asciiTheme="majorHAnsi" w:hAnsiTheme="majorHAnsi"/>
          <w:sz w:val="20"/>
          <w:szCs w:val="20"/>
        </w:rPr>
      </w:pPr>
    </w:p>
    <w:p w14:paraId="5763AEA3" w14:textId="3AE02ED4" w:rsidR="00FD3622" w:rsidRDefault="00FD3622" w:rsidP="00FD3622">
      <w:pPr>
        <w:pStyle w:val="berschrift2"/>
        <w:rPr>
          <w:sz w:val="20"/>
          <w:szCs w:val="20"/>
        </w:rPr>
      </w:pPr>
      <w:bookmarkStart w:id="73" w:name="_Toc529882010"/>
      <w:r w:rsidRPr="006558CB">
        <w:rPr>
          <w:sz w:val="20"/>
          <w:szCs w:val="20"/>
        </w:rPr>
        <w:lastRenderedPageBreak/>
        <w:t xml:space="preserve">Implementierung des Kernfeatures </w:t>
      </w:r>
      <w:bookmarkEnd w:id="73"/>
      <w:proofErr w:type="spellStart"/>
      <w:r w:rsidR="0033203B">
        <w:rPr>
          <w:sz w:val="20"/>
          <w:szCs w:val="20"/>
        </w:rPr>
        <w:t>Laravel</w:t>
      </w:r>
      <w:proofErr w:type="spellEnd"/>
      <w:r w:rsidR="0033203B">
        <w:rPr>
          <w:sz w:val="20"/>
          <w:szCs w:val="20"/>
        </w:rPr>
        <w:t>-API</w:t>
      </w:r>
    </w:p>
    <w:p w14:paraId="457155D4" w14:textId="5A7FE12B" w:rsidR="0033203B" w:rsidRPr="0033203B" w:rsidRDefault="0033203B" w:rsidP="0033203B">
      <w:r>
        <w:t>CRUD-Funktionalität:</w:t>
      </w:r>
    </w:p>
    <w:p w14:paraId="1A45A044" w14:textId="5F08EDA6" w:rsidR="007A5810" w:rsidRDefault="00D33B50" w:rsidP="007A5810">
      <w:r>
        <w:rPr>
          <w:rFonts w:asciiTheme="majorHAnsi" w:hAnsiTheme="majorHAnsi"/>
          <w:lang w:val="en-IE"/>
        </w:rPr>
        <w:t xml:space="preserve">Die </w:t>
      </w:r>
      <w:proofErr w:type="spellStart"/>
      <w:r>
        <w:rPr>
          <w:rFonts w:asciiTheme="majorHAnsi" w:hAnsiTheme="majorHAnsi"/>
          <w:lang w:val="en-IE"/>
        </w:rPr>
        <w:t>Filterung</w:t>
      </w:r>
      <w:proofErr w:type="spellEnd"/>
      <w:r>
        <w:rPr>
          <w:rFonts w:asciiTheme="majorHAnsi" w:hAnsiTheme="majorHAnsi"/>
          <w:lang w:val="en-IE"/>
        </w:rPr>
        <w:t xml:space="preserve"> der </w:t>
      </w:r>
      <w:proofErr w:type="spellStart"/>
      <w:r>
        <w:rPr>
          <w:rFonts w:asciiTheme="majorHAnsi" w:hAnsiTheme="majorHAnsi"/>
          <w:lang w:val="en-IE"/>
        </w:rPr>
        <w:t>Produkte</w:t>
      </w:r>
      <w:proofErr w:type="spellEnd"/>
      <w:r>
        <w:rPr>
          <w:rFonts w:asciiTheme="majorHAnsi" w:hAnsiTheme="majorHAnsi"/>
          <w:lang w:val="en-IE"/>
        </w:rPr>
        <w:t xml:space="preserve"> </w:t>
      </w:r>
      <w:proofErr w:type="spellStart"/>
      <w:r>
        <w:rPr>
          <w:rFonts w:asciiTheme="majorHAnsi" w:hAnsiTheme="majorHAnsi"/>
          <w:lang w:val="en-IE"/>
        </w:rPr>
        <w:t>nach</w:t>
      </w:r>
      <w:proofErr w:type="spellEnd"/>
      <w:r>
        <w:rPr>
          <w:rFonts w:asciiTheme="majorHAnsi" w:hAnsiTheme="majorHAnsi"/>
          <w:lang w:val="en-IE"/>
        </w:rPr>
        <w:t xml:space="preserve"> Shops </w:t>
      </w:r>
      <w:proofErr w:type="spellStart"/>
      <w:r>
        <w:rPr>
          <w:rFonts w:asciiTheme="majorHAnsi" w:hAnsiTheme="majorHAnsi"/>
          <w:lang w:val="en-IE"/>
        </w:rPr>
        <w:t>setzt</w:t>
      </w:r>
      <w:proofErr w:type="spellEnd"/>
      <w:r>
        <w:rPr>
          <w:rFonts w:asciiTheme="majorHAnsi" w:hAnsiTheme="majorHAnsi"/>
          <w:lang w:val="en-IE"/>
        </w:rPr>
        <w:t xml:space="preserve"> </w:t>
      </w:r>
      <w:proofErr w:type="spellStart"/>
      <w:r>
        <w:rPr>
          <w:rFonts w:asciiTheme="majorHAnsi" w:hAnsiTheme="majorHAnsi"/>
          <w:lang w:val="en-IE"/>
        </w:rPr>
        <w:t>eine</w:t>
      </w:r>
      <w:proofErr w:type="spellEnd"/>
      <w:r>
        <w:rPr>
          <w:rFonts w:asciiTheme="majorHAnsi" w:hAnsiTheme="majorHAnsi"/>
          <w:lang w:val="en-IE"/>
        </w:rPr>
        <w:t xml:space="preserve"> </w:t>
      </w:r>
      <w:proofErr w:type="spellStart"/>
      <w:r>
        <w:rPr>
          <w:rFonts w:asciiTheme="majorHAnsi" w:hAnsiTheme="majorHAnsi"/>
          <w:lang w:val="en-IE"/>
        </w:rPr>
        <w:t>Textsuche</w:t>
      </w:r>
      <w:proofErr w:type="spellEnd"/>
      <w:r>
        <w:rPr>
          <w:rFonts w:asciiTheme="majorHAnsi" w:hAnsiTheme="majorHAnsi"/>
          <w:lang w:val="en-IE"/>
        </w:rPr>
        <w:t xml:space="preserve"> für Shops </w:t>
      </w:r>
      <w:proofErr w:type="spellStart"/>
      <w:r>
        <w:rPr>
          <w:rFonts w:asciiTheme="majorHAnsi" w:hAnsiTheme="majorHAnsi"/>
          <w:lang w:val="en-IE"/>
        </w:rPr>
        <w:t>voraus</w:t>
      </w:r>
      <w:proofErr w:type="spellEnd"/>
      <w:r>
        <w:rPr>
          <w:rFonts w:asciiTheme="majorHAnsi" w:hAnsiTheme="majorHAnsi"/>
          <w:lang w:val="en-IE"/>
        </w:rPr>
        <w:t xml:space="preserve">. Es gab </w:t>
      </w:r>
      <w:proofErr w:type="spellStart"/>
      <w:r>
        <w:rPr>
          <w:rFonts w:asciiTheme="majorHAnsi" w:hAnsiTheme="majorHAnsi"/>
          <w:lang w:val="en-IE"/>
        </w:rPr>
        <w:t>drei</w:t>
      </w:r>
      <w:proofErr w:type="spellEnd"/>
      <w:r>
        <w:rPr>
          <w:rFonts w:asciiTheme="majorHAnsi" w:hAnsiTheme="majorHAnsi"/>
          <w:lang w:val="en-IE"/>
        </w:rPr>
        <w:t xml:space="preserve"> </w:t>
      </w:r>
      <w:proofErr w:type="spellStart"/>
      <w:r>
        <w:rPr>
          <w:rFonts w:asciiTheme="majorHAnsi" w:hAnsiTheme="majorHAnsi"/>
          <w:lang w:val="en-IE"/>
        </w:rPr>
        <w:t>Möglichkeiten</w:t>
      </w:r>
      <w:proofErr w:type="spellEnd"/>
      <w:r>
        <w:rPr>
          <w:rFonts w:asciiTheme="majorHAnsi" w:hAnsiTheme="majorHAnsi"/>
          <w:lang w:val="en-IE"/>
        </w:rPr>
        <w:t xml:space="preserve">, </w:t>
      </w:r>
      <w:proofErr w:type="spellStart"/>
      <w:r>
        <w:rPr>
          <w:rFonts w:asciiTheme="majorHAnsi" w:hAnsiTheme="majorHAnsi"/>
          <w:lang w:val="en-IE"/>
        </w:rPr>
        <w:t>wie</w:t>
      </w:r>
      <w:proofErr w:type="spellEnd"/>
      <w:r>
        <w:rPr>
          <w:rFonts w:asciiTheme="majorHAnsi" w:hAnsiTheme="majorHAnsi"/>
          <w:lang w:val="en-IE"/>
        </w:rPr>
        <w:t xml:space="preserve"> </w:t>
      </w:r>
      <w:proofErr w:type="spellStart"/>
      <w:r>
        <w:rPr>
          <w:rFonts w:asciiTheme="majorHAnsi" w:hAnsiTheme="majorHAnsi"/>
          <w:lang w:val="en-IE"/>
        </w:rPr>
        <w:t>diese</w:t>
      </w:r>
      <w:proofErr w:type="spellEnd"/>
      <w:r>
        <w:rPr>
          <w:rFonts w:asciiTheme="majorHAnsi" w:hAnsiTheme="majorHAnsi"/>
          <w:lang w:val="en-IE"/>
        </w:rPr>
        <w:t xml:space="preserve"> </w:t>
      </w:r>
      <w:proofErr w:type="spellStart"/>
      <w:r>
        <w:rPr>
          <w:rFonts w:asciiTheme="majorHAnsi" w:hAnsiTheme="majorHAnsi"/>
          <w:lang w:val="en-IE"/>
        </w:rPr>
        <w:t>Funkionalität</w:t>
      </w:r>
      <w:proofErr w:type="spellEnd"/>
      <w:r>
        <w:rPr>
          <w:rFonts w:asciiTheme="majorHAnsi" w:hAnsiTheme="majorHAnsi"/>
          <w:lang w:val="en-IE"/>
        </w:rPr>
        <w:t xml:space="preserve"> </w:t>
      </w:r>
      <w:proofErr w:type="spellStart"/>
      <w:r>
        <w:rPr>
          <w:rFonts w:asciiTheme="majorHAnsi" w:hAnsiTheme="majorHAnsi"/>
          <w:lang w:val="en-IE"/>
        </w:rPr>
        <w:t>erreicht</w:t>
      </w:r>
      <w:proofErr w:type="spellEnd"/>
      <w:r>
        <w:rPr>
          <w:rFonts w:asciiTheme="majorHAnsi" w:hAnsiTheme="majorHAnsi"/>
          <w:lang w:val="en-IE"/>
        </w:rPr>
        <w:t xml:space="preserve"> warden </w:t>
      </w:r>
      <w:proofErr w:type="spellStart"/>
      <w:r>
        <w:rPr>
          <w:rFonts w:asciiTheme="majorHAnsi" w:hAnsiTheme="majorHAnsi"/>
          <w:lang w:val="en-IE"/>
        </w:rPr>
        <w:t>konnte</w:t>
      </w:r>
      <w:proofErr w:type="spellEnd"/>
      <w:r>
        <w:rPr>
          <w:rFonts w:asciiTheme="majorHAnsi" w:hAnsiTheme="majorHAnsi"/>
          <w:lang w:val="en-IE"/>
        </w:rPr>
        <w:t xml:space="preserve">. Der Name </w:t>
      </w:r>
      <w:proofErr w:type="spellStart"/>
      <w:r>
        <w:rPr>
          <w:rFonts w:asciiTheme="majorHAnsi" w:hAnsiTheme="majorHAnsi"/>
          <w:lang w:val="en-IE"/>
        </w:rPr>
        <w:t>wird</w:t>
      </w:r>
      <w:proofErr w:type="spellEnd"/>
      <w:r>
        <w:rPr>
          <w:rFonts w:asciiTheme="majorHAnsi" w:hAnsiTheme="majorHAnsi"/>
          <w:lang w:val="en-IE"/>
        </w:rPr>
        <w:t xml:space="preserve"> </w:t>
      </w:r>
      <w:proofErr w:type="spellStart"/>
      <w:r>
        <w:rPr>
          <w:rFonts w:asciiTheme="majorHAnsi" w:hAnsiTheme="majorHAnsi"/>
          <w:lang w:val="en-IE"/>
        </w:rPr>
        <w:t>wortwörtlich</w:t>
      </w:r>
      <w:proofErr w:type="spellEnd"/>
      <w:r>
        <w:rPr>
          <w:rFonts w:asciiTheme="majorHAnsi" w:hAnsiTheme="majorHAnsi"/>
          <w:lang w:val="en-IE"/>
        </w:rPr>
        <w:t xml:space="preserve"> in der Shop-</w:t>
      </w:r>
      <w:proofErr w:type="spellStart"/>
      <w:r>
        <w:rPr>
          <w:rFonts w:asciiTheme="majorHAnsi" w:hAnsiTheme="majorHAnsi"/>
          <w:lang w:val="en-IE"/>
        </w:rPr>
        <w:t>Tabelle</w:t>
      </w:r>
      <w:proofErr w:type="spellEnd"/>
      <w:r>
        <w:rPr>
          <w:rFonts w:asciiTheme="majorHAnsi" w:hAnsiTheme="majorHAnsi"/>
          <w:lang w:val="en-IE"/>
        </w:rPr>
        <w:t xml:space="preserve"> </w:t>
      </w:r>
      <w:proofErr w:type="spellStart"/>
      <w:r>
        <w:rPr>
          <w:rFonts w:asciiTheme="majorHAnsi" w:hAnsiTheme="majorHAnsi"/>
          <w:lang w:val="en-IE"/>
        </w:rPr>
        <w:t>gesucht</w:t>
      </w:r>
      <w:proofErr w:type="spellEnd"/>
      <w:r>
        <w:rPr>
          <w:rFonts w:asciiTheme="majorHAnsi" w:hAnsiTheme="majorHAnsi"/>
          <w:lang w:val="en-IE"/>
        </w:rPr>
        <w:t xml:space="preserve"> und muss </w:t>
      </w:r>
      <w:proofErr w:type="spellStart"/>
      <w:r>
        <w:rPr>
          <w:rFonts w:asciiTheme="majorHAnsi" w:hAnsiTheme="majorHAnsi"/>
          <w:lang w:val="en-IE"/>
        </w:rPr>
        <w:t>genau</w:t>
      </w:r>
      <w:proofErr w:type="spellEnd"/>
      <w:r>
        <w:rPr>
          <w:rFonts w:asciiTheme="majorHAnsi" w:hAnsiTheme="majorHAnsi"/>
          <w:lang w:val="en-IE"/>
        </w:rPr>
        <w:t xml:space="preserve"> </w:t>
      </w:r>
      <w:proofErr w:type="spellStart"/>
      <w:r>
        <w:rPr>
          <w:rFonts w:asciiTheme="majorHAnsi" w:hAnsiTheme="majorHAnsi"/>
          <w:lang w:val="en-IE"/>
        </w:rPr>
        <w:t>richtig</w:t>
      </w:r>
      <w:proofErr w:type="spellEnd"/>
      <w:r>
        <w:rPr>
          <w:rFonts w:asciiTheme="majorHAnsi" w:hAnsiTheme="majorHAnsi"/>
          <w:lang w:val="en-IE"/>
        </w:rPr>
        <w:t xml:space="preserve"> </w:t>
      </w:r>
      <w:proofErr w:type="spellStart"/>
      <w:r>
        <w:rPr>
          <w:rFonts w:asciiTheme="majorHAnsi" w:hAnsiTheme="majorHAnsi"/>
          <w:lang w:val="en-IE"/>
        </w:rPr>
        <w:t>geschrieben</w:t>
      </w:r>
      <w:proofErr w:type="spellEnd"/>
      <w:r>
        <w:rPr>
          <w:rFonts w:asciiTheme="majorHAnsi" w:hAnsiTheme="majorHAnsi"/>
          <w:lang w:val="en-IE"/>
        </w:rPr>
        <w:t xml:space="preserve"> sein, </w:t>
      </w:r>
      <w:proofErr w:type="spellStart"/>
      <w:r>
        <w:rPr>
          <w:rFonts w:asciiTheme="majorHAnsi" w:hAnsiTheme="majorHAnsi"/>
          <w:lang w:val="en-IE"/>
        </w:rPr>
        <w:t>ein</w:t>
      </w:r>
      <w:proofErr w:type="spellEnd"/>
      <w:r>
        <w:rPr>
          <w:rFonts w:asciiTheme="majorHAnsi" w:hAnsiTheme="majorHAnsi"/>
          <w:lang w:val="en-IE"/>
        </w:rPr>
        <w:t xml:space="preserve"> </w:t>
      </w:r>
      <w:proofErr w:type="spellStart"/>
      <w:r>
        <w:rPr>
          <w:rFonts w:asciiTheme="majorHAnsi" w:hAnsiTheme="majorHAnsi"/>
          <w:lang w:val="en-IE"/>
        </w:rPr>
        <w:t>selbst</w:t>
      </w:r>
      <w:proofErr w:type="spellEnd"/>
      <w:r>
        <w:rPr>
          <w:rFonts w:asciiTheme="majorHAnsi" w:hAnsiTheme="majorHAnsi"/>
          <w:lang w:val="en-IE"/>
        </w:rPr>
        <w:t xml:space="preserve"> </w:t>
      </w:r>
      <w:proofErr w:type="spellStart"/>
      <w:r>
        <w:rPr>
          <w:rFonts w:asciiTheme="majorHAnsi" w:hAnsiTheme="majorHAnsi"/>
          <w:lang w:val="en-IE"/>
        </w:rPr>
        <w:t>geschriebener</w:t>
      </w:r>
      <w:proofErr w:type="spellEnd"/>
      <w:r>
        <w:rPr>
          <w:rFonts w:asciiTheme="majorHAnsi" w:hAnsiTheme="majorHAnsi"/>
          <w:lang w:val="en-IE"/>
        </w:rPr>
        <w:t xml:space="preserve"> </w:t>
      </w:r>
      <w:proofErr w:type="spellStart"/>
      <w:r>
        <w:rPr>
          <w:rFonts w:asciiTheme="majorHAnsi" w:hAnsiTheme="majorHAnsi"/>
          <w:lang w:val="en-IE"/>
        </w:rPr>
        <w:t>Vergleich</w:t>
      </w:r>
      <w:proofErr w:type="spellEnd"/>
      <w:r>
        <w:rPr>
          <w:rFonts w:asciiTheme="majorHAnsi" w:hAnsiTheme="majorHAnsi"/>
          <w:lang w:val="en-IE"/>
        </w:rPr>
        <w:t xml:space="preserve"> des </w:t>
      </w:r>
      <w:proofErr w:type="spellStart"/>
      <w:r>
        <w:rPr>
          <w:rFonts w:asciiTheme="majorHAnsi" w:hAnsiTheme="majorHAnsi"/>
          <w:lang w:val="en-IE"/>
        </w:rPr>
        <w:t>Suchbegriffs</w:t>
      </w:r>
      <w:proofErr w:type="spellEnd"/>
      <w:r>
        <w:rPr>
          <w:rFonts w:asciiTheme="majorHAnsi" w:hAnsiTheme="majorHAnsi"/>
          <w:lang w:val="en-IE"/>
        </w:rPr>
        <w:t xml:space="preserve"> </w:t>
      </w:r>
      <w:proofErr w:type="spellStart"/>
      <w:r>
        <w:rPr>
          <w:rFonts w:asciiTheme="majorHAnsi" w:hAnsiTheme="majorHAnsi"/>
          <w:lang w:val="en-IE"/>
        </w:rPr>
        <w:t>mit</w:t>
      </w:r>
      <w:proofErr w:type="spellEnd"/>
      <w:r>
        <w:rPr>
          <w:rFonts w:asciiTheme="majorHAnsi" w:hAnsiTheme="majorHAnsi"/>
          <w:lang w:val="en-IE"/>
        </w:rPr>
        <w:t xml:space="preserve"> </w:t>
      </w:r>
      <w:proofErr w:type="spellStart"/>
      <w:r>
        <w:rPr>
          <w:rFonts w:asciiTheme="majorHAnsi" w:hAnsiTheme="majorHAnsi"/>
          <w:lang w:val="en-IE"/>
        </w:rPr>
        <w:t>dem</w:t>
      </w:r>
      <w:proofErr w:type="spellEnd"/>
      <w:r>
        <w:rPr>
          <w:rFonts w:asciiTheme="majorHAnsi" w:hAnsiTheme="majorHAnsi"/>
          <w:lang w:val="en-IE"/>
        </w:rPr>
        <w:t xml:space="preserve"> </w:t>
      </w:r>
      <w:proofErr w:type="spellStart"/>
      <w:r>
        <w:rPr>
          <w:rFonts w:asciiTheme="majorHAnsi" w:hAnsiTheme="majorHAnsi"/>
          <w:lang w:val="en-IE"/>
        </w:rPr>
        <w:t>Namen</w:t>
      </w:r>
      <w:proofErr w:type="spellEnd"/>
      <w:r>
        <w:rPr>
          <w:rFonts w:asciiTheme="majorHAnsi" w:hAnsiTheme="majorHAnsi"/>
          <w:lang w:val="en-IE"/>
        </w:rPr>
        <w:t xml:space="preserve"> </w:t>
      </w:r>
      <w:proofErr w:type="spellStart"/>
      <w:r>
        <w:rPr>
          <w:rFonts w:asciiTheme="majorHAnsi" w:hAnsiTheme="majorHAnsi"/>
          <w:lang w:val="en-IE"/>
        </w:rPr>
        <w:t>oder</w:t>
      </w:r>
      <w:proofErr w:type="spellEnd"/>
      <w:r>
        <w:rPr>
          <w:rFonts w:asciiTheme="majorHAnsi" w:hAnsiTheme="majorHAnsi"/>
          <w:lang w:val="en-IE"/>
        </w:rPr>
        <w:t xml:space="preserve"> das </w:t>
      </w:r>
      <w:proofErr w:type="spellStart"/>
      <w:r>
        <w:rPr>
          <w:rFonts w:asciiTheme="majorHAnsi" w:hAnsiTheme="majorHAnsi"/>
          <w:lang w:val="en-IE"/>
        </w:rPr>
        <w:t>Verwenden</w:t>
      </w:r>
      <w:proofErr w:type="spellEnd"/>
      <w:r>
        <w:rPr>
          <w:rFonts w:asciiTheme="majorHAnsi" w:hAnsiTheme="majorHAnsi"/>
          <w:lang w:val="en-IE"/>
        </w:rPr>
        <w:t xml:space="preserve"> von Scout, </w:t>
      </w:r>
      <w:proofErr w:type="spellStart"/>
      <w:r>
        <w:rPr>
          <w:rFonts w:asciiTheme="majorHAnsi" w:hAnsiTheme="majorHAnsi"/>
          <w:lang w:val="en-IE"/>
        </w:rPr>
        <w:t>einem</w:t>
      </w:r>
      <w:proofErr w:type="spellEnd"/>
      <w:r>
        <w:rPr>
          <w:rFonts w:asciiTheme="majorHAnsi" w:hAnsiTheme="majorHAnsi"/>
          <w:lang w:val="en-IE"/>
        </w:rPr>
        <w:t xml:space="preserve"> Framework das in Laravel </w:t>
      </w:r>
      <w:proofErr w:type="spellStart"/>
      <w:r>
        <w:rPr>
          <w:rFonts w:asciiTheme="majorHAnsi" w:hAnsiTheme="majorHAnsi"/>
          <w:lang w:val="en-IE"/>
        </w:rPr>
        <w:t>integriert</w:t>
      </w:r>
      <w:proofErr w:type="spellEnd"/>
      <w:r>
        <w:rPr>
          <w:rFonts w:asciiTheme="majorHAnsi" w:hAnsiTheme="majorHAnsi"/>
          <w:lang w:val="en-IE"/>
        </w:rPr>
        <w:t xml:space="preserve"> </w:t>
      </w:r>
      <w:proofErr w:type="spellStart"/>
      <w:r>
        <w:rPr>
          <w:rFonts w:asciiTheme="majorHAnsi" w:hAnsiTheme="majorHAnsi"/>
          <w:lang w:val="en-IE"/>
        </w:rPr>
        <w:t>ist</w:t>
      </w:r>
      <w:proofErr w:type="spellEnd"/>
      <w:r>
        <w:rPr>
          <w:rFonts w:asciiTheme="majorHAnsi" w:hAnsiTheme="majorHAnsi"/>
          <w:lang w:val="en-IE"/>
        </w:rPr>
        <w:t xml:space="preserve">, das </w:t>
      </w:r>
      <w:proofErr w:type="spellStart"/>
      <w:r>
        <w:rPr>
          <w:rFonts w:asciiTheme="majorHAnsi" w:hAnsiTheme="majorHAnsi"/>
          <w:lang w:val="en-IE"/>
        </w:rPr>
        <w:t>volle</w:t>
      </w:r>
      <w:proofErr w:type="spellEnd"/>
      <w:r>
        <w:rPr>
          <w:rFonts w:asciiTheme="majorHAnsi" w:hAnsiTheme="majorHAnsi"/>
          <w:lang w:val="en-IE"/>
        </w:rPr>
        <w:t xml:space="preserve"> </w:t>
      </w:r>
      <w:proofErr w:type="spellStart"/>
      <w:r>
        <w:rPr>
          <w:rFonts w:asciiTheme="majorHAnsi" w:hAnsiTheme="majorHAnsi"/>
          <w:lang w:val="en-IE"/>
        </w:rPr>
        <w:t>Textsuche</w:t>
      </w:r>
      <w:proofErr w:type="spellEnd"/>
      <w:r>
        <w:rPr>
          <w:rFonts w:asciiTheme="majorHAnsi" w:hAnsiTheme="majorHAnsi"/>
          <w:lang w:val="en-IE"/>
        </w:rPr>
        <w:t xml:space="preserve"> </w:t>
      </w:r>
      <w:proofErr w:type="spellStart"/>
      <w:r w:rsidR="007A5810">
        <w:rPr>
          <w:rFonts w:asciiTheme="majorHAnsi" w:hAnsiTheme="majorHAnsi"/>
          <w:lang w:val="en-IE"/>
        </w:rPr>
        <w:t>über</w:t>
      </w:r>
      <w:proofErr w:type="spellEnd"/>
      <w:r w:rsidR="007A5810">
        <w:rPr>
          <w:rFonts w:asciiTheme="majorHAnsi" w:hAnsiTheme="majorHAnsi"/>
          <w:lang w:val="en-IE"/>
        </w:rPr>
        <w:t xml:space="preserve"> alle </w:t>
      </w:r>
      <w:proofErr w:type="spellStart"/>
      <w:r w:rsidR="007A5810">
        <w:rPr>
          <w:rFonts w:asciiTheme="majorHAnsi" w:hAnsiTheme="majorHAnsi"/>
          <w:lang w:val="en-IE"/>
        </w:rPr>
        <w:t>Modele</w:t>
      </w:r>
      <w:proofErr w:type="spellEnd"/>
      <w:r w:rsidR="007A5810">
        <w:rPr>
          <w:rFonts w:asciiTheme="majorHAnsi" w:hAnsiTheme="majorHAnsi"/>
          <w:lang w:val="en-IE"/>
        </w:rPr>
        <w:t xml:space="preserve"> </w:t>
      </w:r>
      <w:proofErr w:type="spellStart"/>
      <w:r w:rsidR="007A5810">
        <w:rPr>
          <w:rFonts w:asciiTheme="majorHAnsi" w:hAnsiTheme="majorHAnsi"/>
          <w:lang w:val="en-IE"/>
        </w:rPr>
        <w:t>ermöglicht</w:t>
      </w:r>
      <w:proofErr w:type="spellEnd"/>
      <w:r w:rsidR="007A5810">
        <w:rPr>
          <w:rFonts w:asciiTheme="majorHAnsi" w:hAnsiTheme="majorHAnsi"/>
          <w:lang w:val="en-IE"/>
        </w:rPr>
        <w:t xml:space="preserve">. </w:t>
      </w:r>
      <w:r w:rsidR="007A5810">
        <w:t xml:space="preserve">Ich habe mich gegen die Benutzung von Scout entschieden, weil es sich um </w:t>
      </w:r>
      <w:proofErr w:type="gramStart"/>
      <w:r w:rsidR="007A5810">
        <w:t>ein relativ</w:t>
      </w:r>
      <w:proofErr w:type="gramEnd"/>
      <w:r w:rsidR="007A5810">
        <w:t xml:space="preserve"> kleines Projekt handelt. Es hat nur eine einzelne Text-Suche. Hätte es mehr oder kompliziertere Suchen, wäre es angemessen, ein ausführlicheres Suchsystem zu verwenden.</w:t>
      </w:r>
    </w:p>
    <w:p w14:paraId="7491DDB5" w14:textId="1AF351E2" w:rsidR="007A5810" w:rsidRDefault="007A5810" w:rsidP="007A5810"/>
    <w:p w14:paraId="7C75DBA7"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proofErr w:type="spellStart"/>
      <w:r w:rsidRPr="007A5810">
        <w:rPr>
          <w:rFonts w:ascii="Consolas" w:eastAsia="Times New Roman" w:hAnsi="Consolas" w:cs="Times New Roman"/>
          <w:color w:val="569CD6"/>
          <w:sz w:val="21"/>
          <w:szCs w:val="21"/>
          <w:lang w:eastAsia="de-CH"/>
        </w:rPr>
        <w:t>public</w:t>
      </w:r>
      <w:proofErr w:type="spellEnd"/>
      <w:r w:rsidRPr="007A5810">
        <w:rPr>
          <w:rFonts w:ascii="Consolas" w:eastAsia="Times New Roman" w:hAnsi="Consolas" w:cs="Times New Roman"/>
          <w:color w:val="D4D4D4"/>
          <w:sz w:val="21"/>
          <w:szCs w:val="21"/>
          <w:lang w:eastAsia="de-CH"/>
        </w:rPr>
        <w:t xml:space="preserve"> </w:t>
      </w:r>
      <w:proofErr w:type="spellStart"/>
      <w:r w:rsidRPr="007A5810">
        <w:rPr>
          <w:rFonts w:ascii="Consolas" w:eastAsia="Times New Roman" w:hAnsi="Consolas" w:cs="Times New Roman"/>
          <w:color w:val="569CD6"/>
          <w:sz w:val="21"/>
          <w:szCs w:val="21"/>
          <w:lang w:eastAsia="de-CH"/>
        </w:rPr>
        <w:t>function</w:t>
      </w:r>
      <w:proofErr w:type="spellEnd"/>
      <w:r w:rsidRPr="007A5810">
        <w:rPr>
          <w:rFonts w:ascii="Consolas" w:eastAsia="Times New Roman" w:hAnsi="Consolas" w:cs="Times New Roman"/>
          <w:color w:val="D4D4D4"/>
          <w:sz w:val="21"/>
          <w:szCs w:val="21"/>
          <w:lang w:eastAsia="de-CH"/>
        </w:rPr>
        <w:t xml:space="preserve"> </w:t>
      </w:r>
      <w:proofErr w:type="spellStart"/>
      <w:proofErr w:type="gramStart"/>
      <w:r w:rsidRPr="007A5810">
        <w:rPr>
          <w:rFonts w:ascii="Consolas" w:eastAsia="Times New Roman" w:hAnsi="Consolas" w:cs="Times New Roman"/>
          <w:color w:val="DCDCAA"/>
          <w:sz w:val="21"/>
          <w:szCs w:val="21"/>
          <w:lang w:eastAsia="de-CH"/>
        </w:rPr>
        <w:t>filterShop</w:t>
      </w:r>
      <w:proofErr w:type="spellEnd"/>
      <w:r w:rsidRPr="007A5810">
        <w:rPr>
          <w:rFonts w:ascii="Consolas" w:eastAsia="Times New Roman" w:hAnsi="Consolas" w:cs="Times New Roman"/>
          <w:color w:val="D4D4D4"/>
          <w:sz w:val="21"/>
          <w:szCs w:val="21"/>
          <w:lang w:eastAsia="de-CH"/>
        </w:rPr>
        <w:t>(</w:t>
      </w:r>
      <w:proofErr w:type="spellStart"/>
      <w:proofErr w:type="gramEnd"/>
      <w:r w:rsidRPr="007A5810">
        <w:rPr>
          <w:rFonts w:ascii="Consolas" w:eastAsia="Times New Roman" w:hAnsi="Consolas" w:cs="Times New Roman"/>
          <w:color w:val="4EC9B0"/>
          <w:sz w:val="21"/>
          <w:szCs w:val="21"/>
          <w:lang w:eastAsia="de-CH"/>
        </w:rPr>
        <w:t>SearchProductShopRequest</w:t>
      </w:r>
      <w:proofErr w:type="spellEnd"/>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9CDCFE"/>
          <w:sz w:val="21"/>
          <w:szCs w:val="21"/>
          <w:lang w:eastAsia="de-CH"/>
        </w:rPr>
        <w:t>$</w:t>
      </w:r>
      <w:proofErr w:type="spellStart"/>
      <w:r w:rsidRPr="007A5810">
        <w:rPr>
          <w:rFonts w:ascii="Consolas" w:eastAsia="Times New Roman" w:hAnsi="Consolas" w:cs="Times New Roman"/>
          <w:color w:val="9CDCFE"/>
          <w:sz w:val="21"/>
          <w:szCs w:val="21"/>
          <w:lang w:eastAsia="de-CH"/>
        </w:rPr>
        <w:t>request</w:t>
      </w:r>
      <w:proofErr w:type="spellEnd"/>
      <w:r w:rsidRPr="007A5810">
        <w:rPr>
          <w:rFonts w:ascii="Consolas" w:eastAsia="Times New Roman" w:hAnsi="Consolas" w:cs="Times New Roman"/>
          <w:color w:val="D4D4D4"/>
          <w:sz w:val="21"/>
          <w:szCs w:val="21"/>
          <w:lang w:eastAsia="de-CH"/>
        </w:rPr>
        <w:t>)</w:t>
      </w:r>
    </w:p>
    <w:p w14:paraId="50788696"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w:t>
      </w:r>
    </w:p>
    <w:p w14:paraId="3ACFF824"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9CDCFE"/>
          <w:sz w:val="21"/>
          <w:szCs w:val="21"/>
          <w:lang w:eastAsia="de-CH"/>
        </w:rPr>
        <w:t>$</w:t>
      </w:r>
      <w:proofErr w:type="spellStart"/>
      <w:r w:rsidRPr="007A5810">
        <w:rPr>
          <w:rFonts w:ascii="Consolas" w:eastAsia="Times New Roman" w:hAnsi="Consolas" w:cs="Times New Roman"/>
          <w:color w:val="9CDCFE"/>
          <w:sz w:val="21"/>
          <w:szCs w:val="21"/>
          <w:lang w:eastAsia="de-CH"/>
        </w:rPr>
        <w:t>product</w:t>
      </w:r>
      <w:proofErr w:type="spellEnd"/>
      <w:r w:rsidRPr="007A5810">
        <w:rPr>
          <w:rFonts w:ascii="Consolas" w:eastAsia="Times New Roman" w:hAnsi="Consolas" w:cs="Times New Roman"/>
          <w:color w:val="D4D4D4"/>
          <w:sz w:val="21"/>
          <w:szCs w:val="21"/>
          <w:lang w:eastAsia="de-CH"/>
        </w:rPr>
        <w:t xml:space="preserve"> = </w:t>
      </w:r>
      <w:proofErr w:type="spellStart"/>
      <w:proofErr w:type="gramStart"/>
      <w:r w:rsidRPr="007A5810">
        <w:rPr>
          <w:rFonts w:ascii="Consolas" w:eastAsia="Times New Roman" w:hAnsi="Consolas" w:cs="Times New Roman"/>
          <w:color w:val="4EC9B0"/>
          <w:sz w:val="21"/>
          <w:szCs w:val="21"/>
          <w:lang w:eastAsia="de-CH"/>
        </w:rPr>
        <w:t>Product</w:t>
      </w:r>
      <w:proofErr w:type="spellEnd"/>
      <w:r w:rsidRPr="007A5810">
        <w:rPr>
          <w:rFonts w:ascii="Consolas" w:eastAsia="Times New Roman" w:hAnsi="Consolas" w:cs="Times New Roman"/>
          <w:color w:val="D4D4D4"/>
          <w:sz w:val="21"/>
          <w:szCs w:val="21"/>
          <w:lang w:eastAsia="de-CH"/>
        </w:rPr>
        <w:t>::</w:t>
      </w:r>
      <w:proofErr w:type="gramEnd"/>
      <w:r w:rsidRPr="007A5810">
        <w:rPr>
          <w:rFonts w:ascii="Consolas" w:eastAsia="Times New Roman" w:hAnsi="Consolas" w:cs="Times New Roman"/>
          <w:color w:val="DCDCAA"/>
          <w:sz w:val="21"/>
          <w:szCs w:val="21"/>
          <w:lang w:eastAsia="de-CH"/>
        </w:rPr>
        <w:t>all</w:t>
      </w:r>
      <w:r w:rsidRPr="007A5810">
        <w:rPr>
          <w:rFonts w:ascii="Consolas" w:eastAsia="Times New Roman" w:hAnsi="Consolas" w:cs="Times New Roman"/>
          <w:color w:val="D4D4D4"/>
          <w:sz w:val="21"/>
          <w:szCs w:val="21"/>
          <w:lang w:eastAsia="de-CH"/>
        </w:rPr>
        <w:t>();</w:t>
      </w:r>
    </w:p>
    <w:p w14:paraId="576F5A23"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9CDCFE"/>
          <w:sz w:val="21"/>
          <w:szCs w:val="21"/>
          <w:lang w:eastAsia="de-CH"/>
        </w:rPr>
        <w:t>$</w:t>
      </w:r>
      <w:proofErr w:type="spellStart"/>
      <w:r w:rsidRPr="007A5810">
        <w:rPr>
          <w:rFonts w:ascii="Consolas" w:eastAsia="Times New Roman" w:hAnsi="Consolas" w:cs="Times New Roman"/>
          <w:color w:val="9CDCFE"/>
          <w:sz w:val="21"/>
          <w:szCs w:val="21"/>
          <w:lang w:eastAsia="de-CH"/>
        </w:rPr>
        <w:t>product</w:t>
      </w:r>
      <w:proofErr w:type="spellEnd"/>
      <w:r w:rsidRPr="007A5810">
        <w:rPr>
          <w:rFonts w:ascii="Consolas" w:eastAsia="Times New Roman" w:hAnsi="Consolas" w:cs="Times New Roman"/>
          <w:color w:val="D4D4D4"/>
          <w:sz w:val="21"/>
          <w:szCs w:val="21"/>
          <w:lang w:eastAsia="de-CH"/>
        </w:rPr>
        <w:t xml:space="preserve"> = </w:t>
      </w:r>
      <w:r w:rsidRPr="007A5810">
        <w:rPr>
          <w:rFonts w:ascii="Consolas" w:eastAsia="Times New Roman" w:hAnsi="Consolas" w:cs="Times New Roman"/>
          <w:color w:val="9CDCFE"/>
          <w:sz w:val="21"/>
          <w:szCs w:val="21"/>
          <w:lang w:eastAsia="de-CH"/>
        </w:rPr>
        <w:t>$</w:t>
      </w:r>
      <w:proofErr w:type="spellStart"/>
      <w:r w:rsidRPr="007A5810">
        <w:rPr>
          <w:rFonts w:ascii="Consolas" w:eastAsia="Times New Roman" w:hAnsi="Consolas" w:cs="Times New Roman"/>
          <w:color w:val="9CDCFE"/>
          <w:sz w:val="21"/>
          <w:szCs w:val="21"/>
          <w:lang w:eastAsia="de-CH"/>
        </w:rPr>
        <w:t>product</w:t>
      </w:r>
      <w:proofErr w:type="spellEnd"/>
      <w:r w:rsidRPr="007A5810">
        <w:rPr>
          <w:rFonts w:ascii="Consolas" w:eastAsia="Times New Roman" w:hAnsi="Consolas" w:cs="Times New Roman"/>
          <w:color w:val="D4D4D4"/>
          <w:sz w:val="21"/>
          <w:szCs w:val="21"/>
          <w:lang w:eastAsia="de-CH"/>
        </w:rPr>
        <w:t>-&gt;</w:t>
      </w:r>
      <w:proofErr w:type="spellStart"/>
      <w:proofErr w:type="gramStart"/>
      <w:r w:rsidRPr="007A5810">
        <w:rPr>
          <w:rFonts w:ascii="Consolas" w:eastAsia="Times New Roman" w:hAnsi="Consolas" w:cs="Times New Roman"/>
          <w:color w:val="DCDCAA"/>
          <w:sz w:val="21"/>
          <w:szCs w:val="21"/>
          <w:lang w:eastAsia="de-CH"/>
        </w:rPr>
        <w:t>filter</w:t>
      </w:r>
      <w:proofErr w:type="spellEnd"/>
      <w:r w:rsidRPr="007A5810">
        <w:rPr>
          <w:rFonts w:ascii="Consolas" w:eastAsia="Times New Roman" w:hAnsi="Consolas" w:cs="Times New Roman"/>
          <w:color w:val="D4D4D4"/>
          <w:sz w:val="21"/>
          <w:szCs w:val="21"/>
          <w:lang w:eastAsia="de-CH"/>
        </w:rPr>
        <w:t>(</w:t>
      </w:r>
      <w:proofErr w:type="spellStart"/>
      <w:proofErr w:type="gramEnd"/>
      <w:r w:rsidRPr="007A5810">
        <w:rPr>
          <w:rFonts w:ascii="Consolas" w:eastAsia="Times New Roman" w:hAnsi="Consolas" w:cs="Times New Roman"/>
          <w:color w:val="569CD6"/>
          <w:sz w:val="21"/>
          <w:szCs w:val="21"/>
          <w:lang w:eastAsia="de-CH"/>
        </w:rPr>
        <w:t>function</w:t>
      </w:r>
      <w:proofErr w:type="spellEnd"/>
      <w:r w:rsidRPr="007A5810">
        <w:rPr>
          <w:rFonts w:ascii="Consolas" w:eastAsia="Times New Roman" w:hAnsi="Consolas" w:cs="Times New Roman"/>
          <w:color w:val="D4D4D4"/>
          <w:sz w:val="21"/>
          <w:szCs w:val="21"/>
          <w:lang w:eastAsia="de-CH"/>
        </w:rPr>
        <w:t xml:space="preserve"> (</w:t>
      </w:r>
      <w:proofErr w:type="spellStart"/>
      <w:r w:rsidRPr="007A5810">
        <w:rPr>
          <w:rFonts w:ascii="Consolas" w:eastAsia="Times New Roman" w:hAnsi="Consolas" w:cs="Times New Roman"/>
          <w:color w:val="4EC9B0"/>
          <w:sz w:val="21"/>
          <w:szCs w:val="21"/>
          <w:lang w:eastAsia="de-CH"/>
        </w:rPr>
        <w:t>Product</w:t>
      </w:r>
      <w:proofErr w:type="spellEnd"/>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9CDCFE"/>
          <w:sz w:val="21"/>
          <w:szCs w:val="21"/>
          <w:lang w:eastAsia="de-CH"/>
        </w:rPr>
        <w:t>$p</w:t>
      </w:r>
      <w:r w:rsidRPr="007A5810">
        <w:rPr>
          <w:rFonts w:ascii="Consolas" w:eastAsia="Times New Roman" w:hAnsi="Consolas" w:cs="Times New Roman"/>
          <w:color w:val="D4D4D4"/>
          <w:sz w:val="21"/>
          <w:szCs w:val="21"/>
          <w:lang w:eastAsia="de-CH"/>
        </w:rPr>
        <w:t xml:space="preserve">) </w:t>
      </w:r>
      <w:proofErr w:type="spellStart"/>
      <w:r w:rsidRPr="007A5810">
        <w:rPr>
          <w:rFonts w:ascii="Consolas" w:eastAsia="Times New Roman" w:hAnsi="Consolas" w:cs="Times New Roman"/>
          <w:color w:val="569CD6"/>
          <w:sz w:val="21"/>
          <w:szCs w:val="21"/>
          <w:lang w:eastAsia="de-CH"/>
        </w:rPr>
        <w:t>use</w:t>
      </w:r>
      <w:proofErr w:type="spellEnd"/>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9CDCFE"/>
          <w:sz w:val="21"/>
          <w:szCs w:val="21"/>
          <w:lang w:eastAsia="de-CH"/>
        </w:rPr>
        <w:t>$</w:t>
      </w:r>
      <w:proofErr w:type="spellStart"/>
      <w:r w:rsidRPr="007A5810">
        <w:rPr>
          <w:rFonts w:ascii="Consolas" w:eastAsia="Times New Roman" w:hAnsi="Consolas" w:cs="Times New Roman"/>
          <w:color w:val="9CDCFE"/>
          <w:sz w:val="21"/>
          <w:szCs w:val="21"/>
          <w:lang w:eastAsia="de-CH"/>
        </w:rPr>
        <w:t>request</w:t>
      </w:r>
      <w:proofErr w:type="spellEnd"/>
      <w:r w:rsidRPr="007A5810">
        <w:rPr>
          <w:rFonts w:ascii="Consolas" w:eastAsia="Times New Roman" w:hAnsi="Consolas" w:cs="Times New Roman"/>
          <w:color w:val="D4D4D4"/>
          <w:sz w:val="21"/>
          <w:szCs w:val="21"/>
          <w:lang w:eastAsia="de-CH"/>
        </w:rPr>
        <w:t>) {</w:t>
      </w:r>
    </w:p>
    <w:p w14:paraId="65E1E17B"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xml:space="preserve">            </w:t>
      </w:r>
      <w:proofErr w:type="spellStart"/>
      <w:r w:rsidRPr="007A5810">
        <w:rPr>
          <w:rFonts w:ascii="Consolas" w:eastAsia="Times New Roman" w:hAnsi="Consolas" w:cs="Times New Roman"/>
          <w:color w:val="DCDCAA"/>
          <w:sz w:val="21"/>
          <w:szCs w:val="21"/>
          <w:lang w:eastAsia="de-CH"/>
        </w:rPr>
        <w:t>similar_text</w:t>
      </w:r>
      <w:proofErr w:type="spellEnd"/>
      <w:r w:rsidRPr="007A5810">
        <w:rPr>
          <w:rFonts w:ascii="Consolas" w:eastAsia="Times New Roman" w:hAnsi="Consolas" w:cs="Times New Roman"/>
          <w:color w:val="D4D4D4"/>
          <w:sz w:val="21"/>
          <w:szCs w:val="21"/>
          <w:lang w:eastAsia="de-CH"/>
        </w:rPr>
        <w:t>(</w:t>
      </w:r>
      <w:proofErr w:type="spellStart"/>
      <w:r w:rsidRPr="007A5810">
        <w:rPr>
          <w:rFonts w:ascii="Consolas" w:eastAsia="Times New Roman" w:hAnsi="Consolas" w:cs="Times New Roman"/>
          <w:color w:val="DCDCAA"/>
          <w:sz w:val="21"/>
          <w:szCs w:val="21"/>
          <w:lang w:eastAsia="de-CH"/>
        </w:rPr>
        <w:t>strtoupper</w:t>
      </w:r>
      <w:proofErr w:type="spellEnd"/>
      <w:r w:rsidRPr="007A5810">
        <w:rPr>
          <w:rFonts w:ascii="Consolas" w:eastAsia="Times New Roman" w:hAnsi="Consolas" w:cs="Times New Roman"/>
          <w:color w:val="D4D4D4"/>
          <w:sz w:val="21"/>
          <w:szCs w:val="21"/>
          <w:lang w:eastAsia="de-CH"/>
        </w:rPr>
        <w:t>(</w:t>
      </w:r>
      <w:r w:rsidRPr="007A5810">
        <w:rPr>
          <w:rFonts w:ascii="Consolas" w:eastAsia="Times New Roman" w:hAnsi="Consolas" w:cs="Times New Roman"/>
          <w:color w:val="9CDCFE"/>
          <w:sz w:val="21"/>
          <w:szCs w:val="21"/>
          <w:lang w:eastAsia="de-CH"/>
        </w:rPr>
        <w:t>$p</w:t>
      </w:r>
      <w:r w:rsidRPr="007A5810">
        <w:rPr>
          <w:rFonts w:ascii="Consolas" w:eastAsia="Times New Roman" w:hAnsi="Consolas" w:cs="Times New Roman"/>
          <w:color w:val="D4D4D4"/>
          <w:sz w:val="21"/>
          <w:szCs w:val="21"/>
          <w:lang w:eastAsia="de-CH"/>
        </w:rPr>
        <w:t>-&gt;</w:t>
      </w:r>
      <w:proofErr w:type="spellStart"/>
      <w:r w:rsidRPr="007A5810">
        <w:rPr>
          <w:rFonts w:ascii="Consolas" w:eastAsia="Times New Roman" w:hAnsi="Consolas" w:cs="Times New Roman"/>
          <w:color w:val="9CDCFE"/>
          <w:sz w:val="21"/>
          <w:szCs w:val="21"/>
          <w:lang w:eastAsia="de-CH"/>
        </w:rPr>
        <w:t>shop</w:t>
      </w:r>
      <w:proofErr w:type="spellEnd"/>
      <w:r w:rsidRPr="007A5810">
        <w:rPr>
          <w:rFonts w:ascii="Consolas" w:eastAsia="Times New Roman" w:hAnsi="Consolas" w:cs="Times New Roman"/>
          <w:color w:val="D4D4D4"/>
          <w:sz w:val="21"/>
          <w:szCs w:val="21"/>
          <w:lang w:eastAsia="de-CH"/>
        </w:rPr>
        <w:t>-&gt;</w:t>
      </w:r>
      <w:proofErr w:type="spellStart"/>
      <w:r w:rsidRPr="007A5810">
        <w:rPr>
          <w:rFonts w:ascii="Consolas" w:eastAsia="Times New Roman" w:hAnsi="Consolas" w:cs="Times New Roman"/>
          <w:color w:val="9CDCFE"/>
          <w:sz w:val="21"/>
          <w:szCs w:val="21"/>
          <w:lang w:eastAsia="de-CH"/>
        </w:rPr>
        <w:t>name</w:t>
      </w:r>
      <w:proofErr w:type="spellEnd"/>
      <w:r w:rsidRPr="007A5810">
        <w:rPr>
          <w:rFonts w:ascii="Consolas" w:eastAsia="Times New Roman" w:hAnsi="Consolas" w:cs="Times New Roman"/>
          <w:color w:val="D4D4D4"/>
          <w:sz w:val="21"/>
          <w:szCs w:val="21"/>
          <w:lang w:eastAsia="de-CH"/>
        </w:rPr>
        <w:t xml:space="preserve">), </w:t>
      </w:r>
      <w:proofErr w:type="spellStart"/>
      <w:proofErr w:type="gramStart"/>
      <w:r w:rsidRPr="007A5810">
        <w:rPr>
          <w:rFonts w:ascii="Consolas" w:eastAsia="Times New Roman" w:hAnsi="Consolas" w:cs="Times New Roman"/>
          <w:color w:val="DCDCAA"/>
          <w:sz w:val="21"/>
          <w:szCs w:val="21"/>
          <w:lang w:eastAsia="de-CH"/>
        </w:rPr>
        <w:t>strtoupper</w:t>
      </w:r>
      <w:proofErr w:type="spellEnd"/>
      <w:r w:rsidRPr="007A5810">
        <w:rPr>
          <w:rFonts w:ascii="Consolas" w:eastAsia="Times New Roman" w:hAnsi="Consolas" w:cs="Times New Roman"/>
          <w:color w:val="D4D4D4"/>
          <w:sz w:val="21"/>
          <w:szCs w:val="21"/>
          <w:lang w:eastAsia="de-CH"/>
        </w:rPr>
        <w:t>(</w:t>
      </w:r>
      <w:proofErr w:type="gramEnd"/>
    </w:p>
    <w:p w14:paraId="259413B0"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9CDCFE"/>
          <w:sz w:val="21"/>
          <w:szCs w:val="21"/>
          <w:lang w:eastAsia="de-CH"/>
        </w:rPr>
        <w:t>$</w:t>
      </w:r>
      <w:proofErr w:type="spellStart"/>
      <w:r w:rsidRPr="007A5810">
        <w:rPr>
          <w:rFonts w:ascii="Consolas" w:eastAsia="Times New Roman" w:hAnsi="Consolas" w:cs="Times New Roman"/>
          <w:color w:val="9CDCFE"/>
          <w:sz w:val="21"/>
          <w:szCs w:val="21"/>
          <w:lang w:eastAsia="de-CH"/>
        </w:rPr>
        <w:t>request</w:t>
      </w:r>
      <w:proofErr w:type="spellEnd"/>
      <w:r w:rsidRPr="007A5810">
        <w:rPr>
          <w:rFonts w:ascii="Consolas" w:eastAsia="Times New Roman" w:hAnsi="Consolas" w:cs="Times New Roman"/>
          <w:color w:val="D4D4D4"/>
          <w:sz w:val="21"/>
          <w:szCs w:val="21"/>
          <w:lang w:eastAsia="de-CH"/>
        </w:rPr>
        <w:t>-&gt;</w:t>
      </w:r>
      <w:proofErr w:type="spellStart"/>
      <w:r w:rsidRPr="007A5810">
        <w:rPr>
          <w:rFonts w:ascii="Consolas" w:eastAsia="Times New Roman" w:hAnsi="Consolas" w:cs="Times New Roman"/>
          <w:color w:val="9CDCFE"/>
          <w:sz w:val="21"/>
          <w:szCs w:val="21"/>
          <w:lang w:eastAsia="de-CH"/>
        </w:rPr>
        <w:t>shop</w:t>
      </w:r>
      <w:proofErr w:type="spellEnd"/>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9CDCFE"/>
          <w:sz w:val="21"/>
          <w:szCs w:val="21"/>
          <w:lang w:eastAsia="de-CH"/>
        </w:rPr>
        <w:t>$</w:t>
      </w:r>
      <w:proofErr w:type="spellStart"/>
      <w:r w:rsidRPr="007A5810">
        <w:rPr>
          <w:rFonts w:ascii="Consolas" w:eastAsia="Times New Roman" w:hAnsi="Consolas" w:cs="Times New Roman"/>
          <w:color w:val="9CDCFE"/>
          <w:sz w:val="21"/>
          <w:szCs w:val="21"/>
          <w:lang w:eastAsia="de-CH"/>
        </w:rPr>
        <w:t>percent</w:t>
      </w:r>
      <w:proofErr w:type="spellEnd"/>
      <w:r w:rsidRPr="007A5810">
        <w:rPr>
          <w:rFonts w:ascii="Consolas" w:eastAsia="Times New Roman" w:hAnsi="Consolas" w:cs="Times New Roman"/>
          <w:color w:val="D4D4D4"/>
          <w:sz w:val="21"/>
          <w:szCs w:val="21"/>
          <w:lang w:eastAsia="de-CH"/>
        </w:rPr>
        <w:t>);</w:t>
      </w:r>
    </w:p>
    <w:p w14:paraId="3CC3FEE9"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xml:space="preserve">            </w:t>
      </w:r>
      <w:proofErr w:type="spellStart"/>
      <w:r w:rsidRPr="007A5810">
        <w:rPr>
          <w:rFonts w:ascii="Consolas" w:eastAsia="Times New Roman" w:hAnsi="Consolas" w:cs="Times New Roman"/>
          <w:color w:val="C586C0"/>
          <w:sz w:val="21"/>
          <w:szCs w:val="21"/>
          <w:lang w:eastAsia="de-CH"/>
        </w:rPr>
        <w:t>return</w:t>
      </w:r>
      <w:proofErr w:type="spellEnd"/>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9CDCFE"/>
          <w:sz w:val="21"/>
          <w:szCs w:val="21"/>
          <w:lang w:eastAsia="de-CH"/>
        </w:rPr>
        <w:t>$</w:t>
      </w:r>
      <w:proofErr w:type="spellStart"/>
      <w:r w:rsidRPr="007A5810">
        <w:rPr>
          <w:rFonts w:ascii="Consolas" w:eastAsia="Times New Roman" w:hAnsi="Consolas" w:cs="Times New Roman"/>
          <w:color w:val="9CDCFE"/>
          <w:sz w:val="21"/>
          <w:szCs w:val="21"/>
          <w:lang w:eastAsia="de-CH"/>
        </w:rPr>
        <w:t>percent</w:t>
      </w:r>
      <w:proofErr w:type="spellEnd"/>
      <w:r w:rsidRPr="007A5810">
        <w:rPr>
          <w:rFonts w:ascii="Consolas" w:eastAsia="Times New Roman" w:hAnsi="Consolas" w:cs="Times New Roman"/>
          <w:color w:val="D4D4D4"/>
          <w:sz w:val="21"/>
          <w:szCs w:val="21"/>
          <w:lang w:eastAsia="de-CH"/>
        </w:rPr>
        <w:t xml:space="preserve"> &gt; </w:t>
      </w:r>
      <w:r w:rsidRPr="007A5810">
        <w:rPr>
          <w:rFonts w:ascii="Consolas" w:eastAsia="Times New Roman" w:hAnsi="Consolas" w:cs="Times New Roman"/>
          <w:color w:val="B5CEA8"/>
          <w:sz w:val="21"/>
          <w:szCs w:val="21"/>
          <w:lang w:eastAsia="de-CH"/>
        </w:rPr>
        <w:t>50</w:t>
      </w:r>
      <w:r w:rsidRPr="007A5810">
        <w:rPr>
          <w:rFonts w:ascii="Consolas" w:eastAsia="Times New Roman" w:hAnsi="Consolas" w:cs="Times New Roman"/>
          <w:color w:val="D4D4D4"/>
          <w:sz w:val="21"/>
          <w:szCs w:val="21"/>
          <w:lang w:eastAsia="de-CH"/>
        </w:rPr>
        <w:t>;</w:t>
      </w:r>
    </w:p>
    <w:p w14:paraId="4616FE6C"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w:t>
      </w:r>
    </w:p>
    <w:p w14:paraId="7B2B3D89"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xml:space="preserve">        </w:t>
      </w:r>
      <w:proofErr w:type="spellStart"/>
      <w:r w:rsidRPr="007A5810">
        <w:rPr>
          <w:rFonts w:ascii="Consolas" w:eastAsia="Times New Roman" w:hAnsi="Consolas" w:cs="Times New Roman"/>
          <w:color w:val="C586C0"/>
          <w:sz w:val="21"/>
          <w:szCs w:val="21"/>
          <w:lang w:eastAsia="de-CH"/>
        </w:rPr>
        <w:t>return</w:t>
      </w:r>
      <w:proofErr w:type="spellEnd"/>
      <w:r w:rsidRPr="007A5810">
        <w:rPr>
          <w:rFonts w:ascii="Consolas" w:eastAsia="Times New Roman" w:hAnsi="Consolas" w:cs="Times New Roman"/>
          <w:color w:val="D4D4D4"/>
          <w:sz w:val="21"/>
          <w:szCs w:val="21"/>
          <w:lang w:eastAsia="de-CH"/>
        </w:rPr>
        <w:t xml:space="preserve"> </w:t>
      </w:r>
      <w:proofErr w:type="spellStart"/>
      <w:proofErr w:type="gramStart"/>
      <w:r w:rsidRPr="007A5810">
        <w:rPr>
          <w:rFonts w:ascii="Consolas" w:eastAsia="Times New Roman" w:hAnsi="Consolas" w:cs="Times New Roman"/>
          <w:color w:val="DCDCAA"/>
          <w:sz w:val="21"/>
          <w:szCs w:val="21"/>
          <w:lang w:eastAsia="de-CH"/>
        </w:rPr>
        <w:t>response</w:t>
      </w:r>
      <w:proofErr w:type="spellEnd"/>
      <w:r w:rsidRPr="007A5810">
        <w:rPr>
          <w:rFonts w:ascii="Consolas" w:eastAsia="Times New Roman" w:hAnsi="Consolas" w:cs="Times New Roman"/>
          <w:color w:val="D4D4D4"/>
          <w:sz w:val="21"/>
          <w:szCs w:val="21"/>
          <w:lang w:eastAsia="de-CH"/>
        </w:rPr>
        <w:t>(</w:t>
      </w:r>
      <w:proofErr w:type="spellStart"/>
      <w:proofErr w:type="gramEnd"/>
      <w:r w:rsidRPr="007A5810">
        <w:rPr>
          <w:rFonts w:ascii="Consolas" w:eastAsia="Times New Roman" w:hAnsi="Consolas" w:cs="Times New Roman"/>
          <w:color w:val="4EC9B0"/>
          <w:sz w:val="21"/>
          <w:szCs w:val="21"/>
          <w:lang w:eastAsia="de-CH"/>
        </w:rPr>
        <w:t>ProductResource</w:t>
      </w:r>
      <w:proofErr w:type="spellEnd"/>
      <w:r w:rsidRPr="007A5810">
        <w:rPr>
          <w:rFonts w:ascii="Consolas" w:eastAsia="Times New Roman" w:hAnsi="Consolas" w:cs="Times New Roman"/>
          <w:color w:val="D4D4D4"/>
          <w:sz w:val="21"/>
          <w:szCs w:val="21"/>
          <w:lang w:eastAsia="de-CH"/>
        </w:rPr>
        <w:t>::</w:t>
      </w:r>
      <w:proofErr w:type="spellStart"/>
      <w:r w:rsidRPr="007A5810">
        <w:rPr>
          <w:rFonts w:ascii="Consolas" w:eastAsia="Times New Roman" w:hAnsi="Consolas" w:cs="Times New Roman"/>
          <w:color w:val="DCDCAA"/>
          <w:sz w:val="21"/>
          <w:szCs w:val="21"/>
          <w:lang w:eastAsia="de-CH"/>
        </w:rPr>
        <w:t>collection</w:t>
      </w:r>
      <w:proofErr w:type="spellEnd"/>
      <w:r w:rsidRPr="007A5810">
        <w:rPr>
          <w:rFonts w:ascii="Consolas" w:eastAsia="Times New Roman" w:hAnsi="Consolas" w:cs="Times New Roman"/>
          <w:color w:val="D4D4D4"/>
          <w:sz w:val="21"/>
          <w:szCs w:val="21"/>
          <w:lang w:eastAsia="de-CH"/>
        </w:rPr>
        <w:t>(</w:t>
      </w:r>
      <w:r w:rsidRPr="007A5810">
        <w:rPr>
          <w:rFonts w:ascii="Consolas" w:eastAsia="Times New Roman" w:hAnsi="Consolas" w:cs="Times New Roman"/>
          <w:color w:val="9CDCFE"/>
          <w:sz w:val="21"/>
          <w:szCs w:val="21"/>
          <w:lang w:eastAsia="de-CH"/>
        </w:rPr>
        <w:t>$</w:t>
      </w:r>
      <w:proofErr w:type="spellStart"/>
      <w:r w:rsidRPr="007A5810">
        <w:rPr>
          <w:rFonts w:ascii="Consolas" w:eastAsia="Times New Roman" w:hAnsi="Consolas" w:cs="Times New Roman"/>
          <w:color w:val="9CDCFE"/>
          <w:sz w:val="21"/>
          <w:szCs w:val="21"/>
          <w:lang w:eastAsia="de-CH"/>
        </w:rPr>
        <w:t>product</w:t>
      </w:r>
      <w:proofErr w:type="spellEnd"/>
      <w:r w:rsidRPr="007A5810">
        <w:rPr>
          <w:rFonts w:ascii="Consolas" w:eastAsia="Times New Roman" w:hAnsi="Consolas" w:cs="Times New Roman"/>
          <w:color w:val="D4D4D4"/>
          <w:sz w:val="21"/>
          <w:szCs w:val="21"/>
          <w:lang w:eastAsia="de-CH"/>
        </w:rPr>
        <w:t>));</w:t>
      </w:r>
    </w:p>
    <w:p w14:paraId="44E4BBD6"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w:t>
      </w:r>
    </w:p>
    <w:p w14:paraId="0398F896" w14:textId="1E854FC9" w:rsidR="007A5810" w:rsidRDefault="007A5810" w:rsidP="007A5810"/>
    <w:p w14:paraId="7B529BD2" w14:textId="7F3F40E9" w:rsidR="007A5810" w:rsidRDefault="007A5810" w:rsidP="007A5810">
      <w:r>
        <w:t xml:space="preserve">Ich habe mich für einen minimalistischen Textvergleich entschieden. Ich verwende dazu die PHP-Funktion </w:t>
      </w:r>
      <w:proofErr w:type="spellStart"/>
      <w:r>
        <w:t>similar_text</w:t>
      </w:r>
      <w:proofErr w:type="spellEnd"/>
      <w:r>
        <w:t>, diese vergleicht zwei Strings und gibt einen Prozentwert zurück. Ich habe eine Hürde von 50 Prozent Übereinstimmung gewählt, ab dem ein Shop-Name als Ergebnis zurückgegeben wird.</w:t>
      </w:r>
    </w:p>
    <w:p w14:paraId="262F89F2" w14:textId="25CFB096" w:rsidR="00FD3622" w:rsidRDefault="00FD3622" w:rsidP="00FD3622">
      <w:pPr>
        <w:pStyle w:val="Lauftext"/>
        <w:rPr>
          <w:rFonts w:asciiTheme="majorHAnsi" w:hAnsiTheme="majorHAnsi"/>
          <w:sz w:val="20"/>
          <w:szCs w:val="20"/>
        </w:rPr>
      </w:pPr>
    </w:p>
    <w:p w14:paraId="3F25F336" w14:textId="113FDFF8" w:rsidR="0033203B" w:rsidRDefault="0033203B" w:rsidP="00FD3622">
      <w:pPr>
        <w:pStyle w:val="Lauftext"/>
        <w:rPr>
          <w:rFonts w:asciiTheme="majorHAnsi" w:hAnsiTheme="majorHAnsi"/>
          <w:sz w:val="20"/>
          <w:szCs w:val="20"/>
        </w:rPr>
      </w:pPr>
      <w:r>
        <w:rPr>
          <w:rFonts w:asciiTheme="majorHAnsi" w:hAnsiTheme="majorHAnsi"/>
          <w:sz w:val="20"/>
          <w:szCs w:val="20"/>
        </w:rPr>
        <w:t>Fehlermeldungen:</w:t>
      </w:r>
    </w:p>
    <w:p w14:paraId="08CBBD84" w14:textId="53675B49" w:rsidR="00FD3622" w:rsidRDefault="00D0011E" w:rsidP="00FD3622">
      <w:pPr>
        <w:pStyle w:val="Lauftext"/>
        <w:rPr>
          <w:rFonts w:asciiTheme="majorHAnsi" w:hAnsiTheme="majorHAnsi"/>
          <w:sz w:val="20"/>
          <w:szCs w:val="20"/>
        </w:rPr>
      </w:pPr>
      <w:r>
        <w:rPr>
          <w:rFonts w:asciiTheme="majorHAnsi" w:hAnsiTheme="majorHAnsi"/>
          <w:sz w:val="20"/>
          <w:szCs w:val="20"/>
        </w:rPr>
        <w:t xml:space="preserve">Eine Vorgabe für diese Arbeit, ist es verständliche Fehlermeldungen im JSON-Format auszugeben. Das ist grösstenteils kein Problem, da die Meldungen in den Request-Klassen frei definiert werden können. Da ich für die </w:t>
      </w:r>
      <w:proofErr w:type="spellStart"/>
      <w:r>
        <w:rPr>
          <w:rFonts w:asciiTheme="majorHAnsi" w:hAnsiTheme="majorHAnsi"/>
          <w:sz w:val="20"/>
          <w:szCs w:val="20"/>
        </w:rPr>
        <w:t>Routes</w:t>
      </w:r>
      <w:proofErr w:type="spellEnd"/>
      <w:r>
        <w:rPr>
          <w:rFonts w:asciiTheme="majorHAnsi" w:hAnsiTheme="majorHAnsi"/>
          <w:sz w:val="20"/>
          <w:szCs w:val="20"/>
        </w:rPr>
        <w:t xml:space="preserve"> aber das Route Model Binding, das von </w:t>
      </w:r>
      <w:proofErr w:type="spellStart"/>
      <w:r>
        <w:rPr>
          <w:rFonts w:asciiTheme="majorHAnsi" w:hAnsiTheme="majorHAnsi"/>
          <w:sz w:val="20"/>
          <w:szCs w:val="20"/>
        </w:rPr>
        <w:t>Laravel</w:t>
      </w:r>
      <w:proofErr w:type="spellEnd"/>
      <w:r>
        <w:rPr>
          <w:rFonts w:asciiTheme="majorHAnsi" w:hAnsiTheme="majorHAnsi"/>
          <w:sz w:val="20"/>
          <w:szCs w:val="20"/>
        </w:rPr>
        <w:t xml:space="preserve"> zur Verfügung gestellt wird benutze, muss ich diese Fehlermeldungen separat abfangen. Diese Fehler werden nämlich noch bevor meine Request aufgerufen werden ausgelöst.</w:t>
      </w:r>
    </w:p>
    <w:p w14:paraId="428F0451" w14:textId="03A568E0" w:rsidR="00D0011E" w:rsidRDefault="00D0011E" w:rsidP="00FD3622">
      <w:pPr>
        <w:pStyle w:val="Lauftext"/>
        <w:rPr>
          <w:rFonts w:asciiTheme="majorHAnsi" w:hAnsiTheme="majorHAnsi"/>
          <w:sz w:val="20"/>
          <w:szCs w:val="20"/>
        </w:rPr>
      </w:pPr>
    </w:p>
    <w:p w14:paraId="2C5AA3C6"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6A9955"/>
          <w:sz w:val="21"/>
          <w:szCs w:val="21"/>
          <w:lang w:eastAsia="de-CH"/>
        </w:rPr>
        <w:t xml:space="preserve">// Catch not </w:t>
      </w:r>
      <w:proofErr w:type="spellStart"/>
      <w:r w:rsidRPr="00D0011E">
        <w:rPr>
          <w:rFonts w:ascii="Consolas" w:eastAsia="Times New Roman" w:hAnsi="Consolas" w:cs="Times New Roman"/>
          <w:color w:val="6A9955"/>
          <w:sz w:val="21"/>
          <w:szCs w:val="21"/>
          <w:lang w:eastAsia="de-CH"/>
        </w:rPr>
        <w:t>found</w:t>
      </w:r>
      <w:proofErr w:type="spellEnd"/>
      <w:r w:rsidRPr="00D0011E">
        <w:rPr>
          <w:rFonts w:ascii="Consolas" w:eastAsia="Times New Roman" w:hAnsi="Consolas" w:cs="Times New Roman"/>
          <w:color w:val="6A9955"/>
          <w:sz w:val="21"/>
          <w:szCs w:val="21"/>
          <w:lang w:eastAsia="de-CH"/>
        </w:rPr>
        <w:t xml:space="preserve"> </w:t>
      </w:r>
      <w:proofErr w:type="spellStart"/>
      <w:r w:rsidRPr="00D0011E">
        <w:rPr>
          <w:rFonts w:ascii="Consolas" w:eastAsia="Times New Roman" w:hAnsi="Consolas" w:cs="Times New Roman"/>
          <w:color w:val="6A9955"/>
          <w:sz w:val="21"/>
          <w:szCs w:val="21"/>
          <w:lang w:eastAsia="de-CH"/>
        </w:rPr>
        <w:t>exception</w:t>
      </w:r>
      <w:proofErr w:type="spellEnd"/>
      <w:r w:rsidRPr="00D0011E">
        <w:rPr>
          <w:rFonts w:ascii="Consolas" w:eastAsia="Times New Roman" w:hAnsi="Consolas" w:cs="Times New Roman"/>
          <w:color w:val="6A9955"/>
          <w:sz w:val="21"/>
          <w:szCs w:val="21"/>
          <w:lang w:eastAsia="de-CH"/>
        </w:rPr>
        <w:t xml:space="preserve"> </w:t>
      </w:r>
      <w:proofErr w:type="spellStart"/>
      <w:r w:rsidRPr="00D0011E">
        <w:rPr>
          <w:rFonts w:ascii="Consolas" w:eastAsia="Times New Roman" w:hAnsi="Consolas" w:cs="Times New Roman"/>
          <w:color w:val="6A9955"/>
          <w:sz w:val="21"/>
          <w:szCs w:val="21"/>
          <w:lang w:eastAsia="de-CH"/>
        </w:rPr>
        <w:t>for</w:t>
      </w:r>
      <w:proofErr w:type="spellEnd"/>
      <w:r w:rsidRPr="00D0011E">
        <w:rPr>
          <w:rFonts w:ascii="Consolas" w:eastAsia="Times New Roman" w:hAnsi="Consolas" w:cs="Times New Roman"/>
          <w:color w:val="6A9955"/>
          <w:sz w:val="21"/>
          <w:szCs w:val="21"/>
          <w:lang w:eastAsia="de-CH"/>
        </w:rPr>
        <w:t xml:space="preserve"> </w:t>
      </w:r>
      <w:proofErr w:type="spellStart"/>
      <w:r w:rsidRPr="00D0011E">
        <w:rPr>
          <w:rFonts w:ascii="Consolas" w:eastAsia="Times New Roman" w:hAnsi="Consolas" w:cs="Times New Roman"/>
          <w:color w:val="6A9955"/>
          <w:sz w:val="21"/>
          <w:szCs w:val="21"/>
          <w:lang w:eastAsia="de-CH"/>
        </w:rPr>
        <w:t>shop</w:t>
      </w:r>
      <w:proofErr w:type="spellEnd"/>
      <w:r w:rsidRPr="00D0011E">
        <w:rPr>
          <w:rFonts w:ascii="Consolas" w:eastAsia="Times New Roman" w:hAnsi="Consolas" w:cs="Times New Roman"/>
          <w:color w:val="6A9955"/>
          <w:sz w:val="21"/>
          <w:szCs w:val="21"/>
          <w:lang w:eastAsia="de-CH"/>
        </w:rPr>
        <w:t xml:space="preserve"> </w:t>
      </w:r>
      <w:proofErr w:type="spellStart"/>
      <w:r w:rsidRPr="00D0011E">
        <w:rPr>
          <w:rFonts w:ascii="Consolas" w:eastAsia="Times New Roman" w:hAnsi="Consolas" w:cs="Times New Roman"/>
          <w:color w:val="6A9955"/>
          <w:sz w:val="21"/>
          <w:szCs w:val="21"/>
          <w:lang w:eastAsia="de-CH"/>
        </w:rPr>
        <w:t>routes</w:t>
      </w:r>
      <w:proofErr w:type="spellEnd"/>
      <w:r w:rsidRPr="00D0011E">
        <w:rPr>
          <w:rFonts w:ascii="Consolas" w:eastAsia="Times New Roman" w:hAnsi="Consolas" w:cs="Times New Roman"/>
          <w:color w:val="6A9955"/>
          <w:sz w:val="21"/>
          <w:szCs w:val="21"/>
          <w:lang w:eastAsia="de-CH"/>
        </w:rPr>
        <w:t xml:space="preserve"> and </w:t>
      </w:r>
      <w:proofErr w:type="spellStart"/>
      <w:r w:rsidRPr="00D0011E">
        <w:rPr>
          <w:rFonts w:ascii="Consolas" w:eastAsia="Times New Roman" w:hAnsi="Consolas" w:cs="Times New Roman"/>
          <w:color w:val="6A9955"/>
          <w:sz w:val="21"/>
          <w:szCs w:val="21"/>
          <w:lang w:eastAsia="de-CH"/>
        </w:rPr>
        <w:t>return</w:t>
      </w:r>
      <w:proofErr w:type="spellEnd"/>
      <w:r w:rsidRPr="00D0011E">
        <w:rPr>
          <w:rFonts w:ascii="Consolas" w:eastAsia="Times New Roman" w:hAnsi="Consolas" w:cs="Times New Roman"/>
          <w:color w:val="6A9955"/>
          <w:sz w:val="21"/>
          <w:szCs w:val="21"/>
          <w:lang w:eastAsia="de-CH"/>
        </w:rPr>
        <w:t xml:space="preserve"> API </w:t>
      </w:r>
      <w:proofErr w:type="spellStart"/>
      <w:r w:rsidRPr="00D0011E">
        <w:rPr>
          <w:rFonts w:ascii="Consolas" w:eastAsia="Times New Roman" w:hAnsi="Consolas" w:cs="Times New Roman"/>
          <w:color w:val="6A9955"/>
          <w:sz w:val="21"/>
          <w:szCs w:val="21"/>
          <w:lang w:eastAsia="de-CH"/>
        </w:rPr>
        <w:t>friendly</w:t>
      </w:r>
      <w:proofErr w:type="spellEnd"/>
      <w:r w:rsidRPr="00D0011E">
        <w:rPr>
          <w:rFonts w:ascii="Consolas" w:eastAsia="Times New Roman" w:hAnsi="Consolas" w:cs="Times New Roman"/>
          <w:color w:val="6A9955"/>
          <w:sz w:val="21"/>
          <w:szCs w:val="21"/>
          <w:lang w:eastAsia="de-CH"/>
        </w:rPr>
        <w:t xml:space="preserve"> </w:t>
      </w:r>
      <w:proofErr w:type="spellStart"/>
      <w:r w:rsidRPr="00D0011E">
        <w:rPr>
          <w:rFonts w:ascii="Consolas" w:eastAsia="Times New Roman" w:hAnsi="Consolas" w:cs="Times New Roman"/>
          <w:color w:val="6A9955"/>
          <w:sz w:val="21"/>
          <w:szCs w:val="21"/>
          <w:lang w:eastAsia="de-CH"/>
        </w:rPr>
        <w:t>error</w:t>
      </w:r>
      <w:proofErr w:type="spellEnd"/>
      <w:r w:rsidRPr="00D0011E">
        <w:rPr>
          <w:rFonts w:ascii="Consolas" w:eastAsia="Times New Roman" w:hAnsi="Consolas" w:cs="Times New Roman"/>
          <w:color w:val="6A9955"/>
          <w:sz w:val="21"/>
          <w:szCs w:val="21"/>
          <w:lang w:eastAsia="de-CH"/>
        </w:rPr>
        <w:t xml:space="preserve"> </w:t>
      </w:r>
      <w:proofErr w:type="spellStart"/>
      <w:r w:rsidRPr="00D0011E">
        <w:rPr>
          <w:rFonts w:ascii="Consolas" w:eastAsia="Times New Roman" w:hAnsi="Consolas" w:cs="Times New Roman"/>
          <w:color w:val="6A9955"/>
          <w:sz w:val="21"/>
          <w:szCs w:val="21"/>
          <w:lang w:eastAsia="de-CH"/>
        </w:rPr>
        <w:t>message</w:t>
      </w:r>
      <w:proofErr w:type="spellEnd"/>
      <w:r w:rsidRPr="00D0011E">
        <w:rPr>
          <w:rFonts w:ascii="Consolas" w:eastAsia="Times New Roman" w:hAnsi="Consolas" w:cs="Times New Roman"/>
          <w:color w:val="6A9955"/>
          <w:sz w:val="21"/>
          <w:szCs w:val="21"/>
          <w:lang w:eastAsia="de-CH"/>
        </w:rPr>
        <w:t>.</w:t>
      </w:r>
    </w:p>
    <w:p w14:paraId="2C49B92C"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xml:space="preserve">        </w:t>
      </w:r>
      <w:r w:rsidRPr="00D0011E">
        <w:rPr>
          <w:rFonts w:ascii="Consolas" w:eastAsia="Times New Roman" w:hAnsi="Consolas" w:cs="Times New Roman"/>
          <w:color w:val="569CD6"/>
          <w:sz w:val="21"/>
          <w:szCs w:val="21"/>
          <w:lang w:eastAsia="de-CH"/>
        </w:rPr>
        <w:t>$</w:t>
      </w:r>
      <w:proofErr w:type="spellStart"/>
      <w:r w:rsidRPr="00D0011E">
        <w:rPr>
          <w:rFonts w:ascii="Consolas" w:eastAsia="Times New Roman" w:hAnsi="Consolas" w:cs="Times New Roman"/>
          <w:color w:val="569CD6"/>
          <w:sz w:val="21"/>
          <w:szCs w:val="21"/>
          <w:lang w:eastAsia="de-CH"/>
        </w:rPr>
        <w:t>this</w:t>
      </w:r>
      <w:proofErr w:type="spellEnd"/>
      <w:r w:rsidRPr="00D0011E">
        <w:rPr>
          <w:rFonts w:ascii="Consolas" w:eastAsia="Times New Roman" w:hAnsi="Consolas" w:cs="Times New Roman"/>
          <w:color w:val="D4D4D4"/>
          <w:sz w:val="21"/>
          <w:szCs w:val="21"/>
          <w:lang w:eastAsia="de-CH"/>
        </w:rPr>
        <w:t>-&gt;</w:t>
      </w:r>
      <w:proofErr w:type="spellStart"/>
      <w:proofErr w:type="gramStart"/>
      <w:r w:rsidRPr="00D0011E">
        <w:rPr>
          <w:rFonts w:ascii="Consolas" w:eastAsia="Times New Roman" w:hAnsi="Consolas" w:cs="Times New Roman"/>
          <w:color w:val="DCDCAA"/>
          <w:sz w:val="21"/>
          <w:szCs w:val="21"/>
          <w:lang w:eastAsia="de-CH"/>
        </w:rPr>
        <w:t>renderable</w:t>
      </w:r>
      <w:proofErr w:type="spellEnd"/>
      <w:r w:rsidRPr="00D0011E">
        <w:rPr>
          <w:rFonts w:ascii="Consolas" w:eastAsia="Times New Roman" w:hAnsi="Consolas" w:cs="Times New Roman"/>
          <w:color w:val="D4D4D4"/>
          <w:sz w:val="21"/>
          <w:szCs w:val="21"/>
          <w:lang w:eastAsia="de-CH"/>
        </w:rPr>
        <w:t>(</w:t>
      </w:r>
      <w:proofErr w:type="spellStart"/>
      <w:proofErr w:type="gramEnd"/>
      <w:r w:rsidRPr="00D0011E">
        <w:rPr>
          <w:rFonts w:ascii="Consolas" w:eastAsia="Times New Roman" w:hAnsi="Consolas" w:cs="Times New Roman"/>
          <w:color w:val="569CD6"/>
          <w:sz w:val="21"/>
          <w:szCs w:val="21"/>
          <w:lang w:eastAsia="de-CH"/>
        </w:rPr>
        <w:t>function</w:t>
      </w:r>
      <w:proofErr w:type="spellEnd"/>
      <w:r w:rsidRPr="00D0011E">
        <w:rPr>
          <w:rFonts w:ascii="Consolas" w:eastAsia="Times New Roman" w:hAnsi="Consolas" w:cs="Times New Roman"/>
          <w:color w:val="D4D4D4"/>
          <w:sz w:val="21"/>
          <w:szCs w:val="21"/>
          <w:lang w:eastAsia="de-CH"/>
        </w:rPr>
        <w:t xml:space="preserve"> (</w:t>
      </w:r>
      <w:proofErr w:type="spellStart"/>
      <w:r w:rsidRPr="00D0011E">
        <w:rPr>
          <w:rFonts w:ascii="Consolas" w:eastAsia="Times New Roman" w:hAnsi="Consolas" w:cs="Times New Roman"/>
          <w:color w:val="4EC9B0"/>
          <w:sz w:val="21"/>
          <w:szCs w:val="21"/>
          <w:lang w:eastAsia="de-CH"/>
        </w:rPr>
        <w:t>NotFoundHttpException</w:t>
      </w:r>
      <w:proofErr w:type="spellEnd"/>
      <w:r w:rsidRPr="00D0011E">
        <w:rPr>
          <w:rFonts w:ascii="Consolas" w:eastAsia="Times New Roman" w:hAnsi="Consolas" w:cs="Times New Roman"/>
          <w:color w:val="D4D4D4"/>
          <w:sz w:val="21"/>
          <w:szCs w:val="21"/>
          <w:lang w:eastAsia="de-CH"/>
        </w:rPr>
        <w:t xml:space="preserve"> </w:t>
      </w:r>
      <w:r w:rsidRPr="00D0011E">
        <w:rPr>
          <w:rFonts w:ascii="Consolas" w:eastAsia="Times New Roman" w:hAnsi="Consolas" w:cs="Times New Roman"/>
          <w:color w:val="9CDCFE"/>
          <w:sz w:val="21"/>
          <w:szCs w:val="21"/>
          <w:lang w:eastAsia="de-CH"/>
        </w:rPr>
        <w:t>$e</w:t>
      </w:r>
      <w:r w:rsidRPr="00D0011E">
        <w:rPr>
          <w:rFonts w:ascii="Consolas" w:eastAsia="Times New Roman" w:hAnsi="Consolas" w:cs="Times New Roman"/>
          <w:color w:val="D4D4D4"/>
          <w:sz w:val="21"/>
          <w:szCs w:val="21"/>
          <w:lang w:eastAsia="de-CH"/>
        </w:rPr>
        <w:t xml:space="preserve">, </w:t>
      </w:r>
      <w:r w:rsidRPr="00D0011E">
        <w:rPr>
          <w:rFonts w:ascii="Consolas" w:eastAsia="Times New Roman" w:hAnsi="Consolas" w:cs="Times New Roman"/>
          <w:color w:val="9CDCFE"/>
          <w:sz w:val="21"/>
          <w:szCs w:val="21"/>
          <w:lang w:eastAsia="de-CH"/>
        </w:rPr>
        <w:t>$</w:t>
      </w:r>
      <w:proofErr w:type="spellStart"/>
      <w:r w:rsidRPr="00D0011E">
        <w:rPr>
          <w:rFonts w:ascii="Consolas" w:eastAsia="Times New Roman" w:hAnsi="Consolas" w:cs="Times New Roman"/>
          <w:color w:val="9CDCFE"/>
          <w:sz w:val="21"/>
          <w:szCs w:val="21"/>
          <w:lang w:eastAsia="de-CH"/>
        </w:rPr>
        <w:t>request</w:t>
      </w:r>
      <w:proofErr w:type="spellEnd"/>
      <w:r w:rsidRPr="00D0011E">
        <w:rPr>
          <w:rFonts w:ascii="Consolas" w:eastAsia="Times New Roman" w:hAnsi="Consolas" w:cs="Times New Roman"/>
          <w:color w:val="D4D4D4"/>
          <w:sz w:val="21"/>
          <w:szCs w:val="21"/>
          <w:lang w:eastAsia="de-CH"/>
        </w:rPr>
        <w:t>) {</w:t>
      </w:r>
    </w:p>
    <w:p w14:paraId="2351A973"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xml:space="preserve">            </w:t>
      </w:r>
      <w:proofErr w:type="spellStart"/>
      <w:r w:rsidRPr="00D0011E">
        <w:rPr>
          <w:rFonts w:ascii="Consolas" w:eastAsia="Times New Roman" w:hAnsi="Consolas" w:cs="Times New Roman"/>
          <w:color w:val="C586C0"/>
          <w:sz w:val="21"/>
          <w:szCs w:val="21"/>
          <w:lang w:eastAsia="de-CH"/>
        </w:rPr>
        <w:t>if</w:t>
      </w:r>
      <w:proofErr w:type="spellEnd"/>
      <w:r w:rsidRPr="00D0011E">
        <w:rPr>
          <w:rFonts w:ascii="Consolas" w:eastAsia="Times New Roman" w:hAnsi="Consolas" w:cs="Times New Roman"/>
          <w:color w:val="D4D4D4"/>
          <w:sz w:val="21"/>
          <w:szCs w:val="21"/>
          <w:lang w:eastAsia="de-CH"/>
        </w:rPr>
        <w:t xml:space="preserve"> (</w:t>
      </w:r>
      <w:r w:rsidRPr="00D0011E">
        <w:rPr>
          <w:rFonts w:ascii="Consolas" w:eastAsia="Times New Roman" w:hAnsi="Consolas" w:cs="Times New Roman"/>
          <w:color w:val="9CDCFE"/>
          <w:sz w:val="21"/>
          <w:szCs w:val="21"/>
          <w:lang w:eastAsia="de-CH"/>
        </w:rPr>
        <w:t>$</w:t>
      </w:r>
      <w:proofErr w:type="spellStart"/>
      <w:r w:rsidRPr="00D0011E">
        <w:rPr>
          <w:rFonts w:ascii="Consolas" w:eastAsia="Times New Roman" w:hAnsi="Consolas" w:cs="Times New Roman"/>
          <w:color w:val="9CDCFE"/>
          <w:sz w:val="21"/>
          <w:szCs w:val="21"/>
          <w:lang w:eastAsia="de-CH"/>
        </w:rPr>
        <w:t>request</w:t>
      </w:r>
      <w:proofErr w:type="spellEnd"/>
      <w:r w:rsidRPr="00D0011E">
        <w:rPr>
          <w:rFonts w:ascii="Consolas" w:eastAsia="Times New Roman" w:hAnsi="Consolas" w:cs="Times New Roman"/>
          <w:color w:val="D4D4D4"/>
          <w:sz w:val="21"/>
          <w:szCs w:val="21"/>
          <w:lang w:eastAsia="de-CH"/>
        </w:rPr>
        <w:t>-&gt;</w:t>
      </w:r>
      <w:proofErr w:type="spellStart"/>
      <w:r w:rsidRPr="00D0011E">
        <w:rPr>
          <w:rFonts w:ascii="Consolas" w:eastAsia="Times New Roman" w:hAnsi="Consolas" w:cs="Times New Roman"/>
          <w:color w:val="DCDCAA"/>
          <w:sz w:val="21"/>
          <w:szCs w:val="21"/>
          <w:lang w:eastAsia="de-CH"/>
        </w:rPr>
        <w:t>is</w:t>
      </w:r>
      <w:proofErr w:type="spellEnd"/>
      <w:r w:rsidRPr="00D0011E">
        <w:rPr>
          <w:rFonts w:ascii="Consolas" w:eastAsia="Times New Roman" w:hAnsi="Consolas" w:cs="Times New Roman"/>
          <w:color w:val="D4D4D4"/>
          <w:sz w:val="21"/>
          <w:szCs w:val="21"/>
          <w:lang w:eastAsia="de-CH"/>
        </w:rPr>
        <w:t>(</w:t>
      </w:r>
      <w:r w:rsidRPr="00D0011E">
        <w:rPr>
          <w:rFonts w:ascii="Consolas" w:eastAsia="Times New Roman" w:hAnsi="Consolas" w:cs="Times New Roman"/>
          <w:color w:val="CE9178"/>
          <w:sz w:val="21"/>
          <w:szCs w:val="21"/>
          <w:lang w:eastAsia="de-CH"/>
        </w:rPr>
        <w:t>'</w:t>
      </w:r>
      <w:proofErr w:type="spellStart"/>
      <w:r w:rsidRPr="00D0011E">
        <w:rPr>
          <w:rFonts w:ascii="Consolas" w:eastAsia="Times New Roman" w:hAnsi="Consolas" w:cs="Times New Roman"/>
          <w:color w:val="CE9178"/>
          <w:sz w:val="21"/>
          <w:szCs w:val="21"/>
          <w:lang w:eastAsia="de-CH"/>
        </w:rPr>
        <w:t>api</w:t>
      </w:r>
      <w:proofErr w:type="spellEnd"/>
      <w:r w:rsidRPr="00D0011E">
        <w:rPr>
          <w:rFonts w:ascii="Consolas" w:eastAsia="Times New Roman" w:hAnsi="Consolas" w:cs="Times New Roman"/>
          <w:color w:val="CE9178"/>
          <w:sz w:val="21"/>
          <w:szCs w:val="21"/>
          <w:lang w:eastAsia="de-CH"/>
        </w:rPr>
        <w:t>/</w:t>
      </w:r>
      <w:proofErr w:type="spellStart"/>
      <w:r w:rsidRPr="00D0011E">
        <w:rPr>
          <w:rFonts w:ascii="Consolas" w:eastAsia="Times New Roman" w:hAnsi="Consolas" w:cs="Times New Roman"/>
          <w:color w:val="CE9178"/>
          <w:sz w:val="21"/>
          <w:szCs w:val="21"/>
          <w:lang w:eastAsia="de-CH"/>
        </w:rPr>
        <w:t>shops</w:t>
      </w:r>
      <w:proofErr w:type="spellEnd"/>
      <w:r w:rsidRPr="00D0011E">
        <w:rPr>
          <w:rFonts w:ascii="Consolas" w:eastAsia="Times New Roman" w:hAnsi="Consolas" w:cs="Times New Roman"/>
          <w:color w:val="CE9178"/>
          <w:sz w:val="21"/>
          <w:szCs w:val="21"/>
          <w:lang w:eastAsia="de-CH"/>
        </w:rPr>
        <w:t>/*'</w:t>
      </w:r>
      <w:r w:rsidRPr="00D0011E">
        <w:rPr>
          <w:rFonts w:ascii="Consolas" w:eastAsia="Times New Roman" w:hAnsi="Consolas" w:cs="Times New Roman"/>
          <w:color w:val="D4D4D4"/>
          <w:sz w:val="21"/>
          <w:szCs w:val="21"/>
          <w:lang w:eastAsia="de-CH"/>
        </w:rPr>
        <w:t>)) {</w:t>
      </w:r>
    </w:p>
    <w:p w14:paraId="0EDE59CD"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xml:space="preserve">                </w:t>
      </w:r>
      <w:proofErr w:type="spellStart"/>
      <w:r w:rsidRPr="00D0011E">
        <w:rPr>
          <w:rFonts w:ascii="Consolas" w:eastAsia="Times New Roman" w:hAnsi="Consolas" w:cs="Times New Roman"/>
          <w:color w:val="C586C0"/>
          <w:sz w:val="21"/>
          <w:szCs w:val="21"/>
          <w:lang w:eastAsia="de-CH"/>
        </w:rPr>
        <w:t>return</w:t>
      </w:r>
      <w:proofErr w:type="spellEnd"/>
      <w:r w:rsidRPr="00D0011E">
        <w:rPr>
          <w:rFonts w:ascii="Consolas" w:eastAsia="Times New Roman" w:hAnsi="Consolas" w:cs="Times New Roman"/>
          <w:color w:val="D4D4D4"/>
          <w:sz w:val="21"/>
          <w:szCs w:val="21"/>
          <w:lang w:eastAsia="de-CH"/>
        </w:rPr>
        <w:t xml:space="preserve"> </w:t>
      </w:r>
      <w:proofErr w:type="spellStart"/>
      <w:proofErr w:type="gramStart"/>
      <w:r w:rsidRPr="00D0011E">
        <w:rPr>
          <w:rFonts w:ascii="Consolas" w:eastAsia="Times New Roman" w:hAnsi="Consolas" w:cs="Times New Roman"/>
          <w:color w:val="DCDCAA"/>
          <w:sz w:val="21"/>
          <w:szCs w:val="21"/>
          <w:lang w:eastAsia="de-CH"/>
        </w:rPr>
        <w:t>response</w:t>
      </w:r>
      <w:proofErr w:type="spellEnd"/>
      <w:r w:rsidRPr="00D0011E">
        <w:rPr>
          <w:rFonts w:ascii="Consolas" w:eastAsia="Times New Roman" w:hAnsi="Consolas" w:cs="Times New Roman"/>
          <w:color w:val="D4D4D4"/>
          <w:sz w:val="21"/>
          <w:szCs w:val="21"/>
          <w:lang w:eastAsia="de-CH"/>
        </w:rPr>
        <w:t>(</w:t>
      </w:r>
      <w:proofErr w:type="gramEnd"/>
      <w:r w:rsidRPr="00D0011E">
        <w:rPr>
          <w:rFonts w:ascii="Consolas" w:eastAsia="Times New Roman" w:hAnsi="Consolas" w:cs="Times New Roman"/>
          <w:color w:val="D4D4D4"/>
          <w:sz w:val="21"/>
          <w:szCs w:val="21"/>
          <w:lang w:eastAsia="de-CH"/>
        </w:rPr>
        <w:t>)-&gt;</w:t>
      </w:r>
      <w:proofErr w:type="spellStart"/>
      <w:r w:rsidRPr="00D0011E">
        <w:rPr>
          <w:rFonts w:ascii="Consolas" w:eastAsia="Times New Roman" w:hAnsi="Consolas" w:cs="Times New Roman"/>
          <w:color w:val="DCDCAA"/>
          <w:sz w:val="21"/>
          <w:szCs w:val="21"/>
          <w:lang w:eastAsia="de-CH"/>
        </w:rPr>
        <w:t>json</w:t>
      </w:r>
      <w:proofErr w:type="spellEnd"/>
      <w:r w:rsidRPr="00D0011E">
        <w:rPr>
          <w:rFonts w:ascii="Consolas" w:eastAsia="Times New Roman" w:hAnsi="Consolas" w:cs="Times New Roman"/>
          <w:color w:val="D4D4D4"/>
          <w:sz w:val="21"/>
          <w:szCs w:val="21"/>
          <w:lang w:eastAsia="de-CH"/>
        </w:rPr>
        <w:t>([</w:t>
      </w:r>
    </w:p>
    <w:p w14:paraId="0327C9B8"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xml:space="preserve">                    </w:t>
      </w:r>
      <w:r w:rsidRPr="00D0011E">
        <w:rPr>
          <w:rFonts w:ascii="Consolas" w:eastAsia="Times New Roman" w:hAnsi="Consolas" w:cs="Times New Roman"/>
          <w:color w:val="CE9178"/>
          <w:sz w:val="21"/>
          <w:szCs w:val="21"/>
          <w:lang w:eastAsia="de-CH"/>
        </w:rPr>
        <w:t>'</w:t>
      </w:r>
      <w:proofErr w:type="spellStart"/>
      <w:r w:rsidRPr="00D0011E">
        <w:rPr>
          <w:rFonts w:ascii="Consolas" w:eastAsia="Times New Roman" w:hAnsi="Consolas" w:cs="Times New Roman"/>
          <w:color w:val="CE9178"/>
          <w:sz w:val="21"/>
          <w:szCs w:val="21"/>
          <w:lang w:eastAsia="de-CH"/>
        </w:rPr>
        <w:t>message</w:t>
      </w:r>
      <w:proofErr w:type="spellEnd"/>
      <w:r w:rsidRPr="00D0011E">
        <w:rPr>
          <w:rFonts w:ascii="Consolas" w:eastAsia="Times New Roman" w:hAnsi="Consolas" w:cs="Times New Roman"/>
          <w:color w:val="CE9178"/>
          <w:sz w:val="21"/>
          <w:szCs w:val="21"/>
          <w:lang w:eastAsia="de-CH"/>
        </w:rPr>
        <w:t>'</w:t>
      </w:r>
      <w:r w:rsidRPr="00D0011E">
        <w:rPr>
          <w:rFonts w:ascii="Consolas" w:eastAsia="Times New Roman" w:hAnsi="Consolas" w:cs="Times New Roman"/>
          <w:color w:val="D4D4D4"/>
          <w:sz w:val="21"/>
          <w:szCs w:val="21"/>
          <w:lang w:eastAsia="de-CH"/>
        </w:rPr>
        <w:t xml:space="preserve"> =&gt; </w:t>
      </w:r>
      <w:r w:rsidRPr="00D0011E">
        <w:rPr>
          <w:rFonts w:ascii="Consolas" w:eastAsia="Times New Roman" w:hAnsi="Consolas" w:cs="Times New Roman"/>
          <w:color w:val="CE9178"/>
          <w:sz w:val="21"/>
          <w:szCs w:val="21"/>
          <w:lang w:eastAsia="de-CH"/>
        </w:rPr>
        <w:t>'Shop-Datensatz nicht gefunden.'</w:t>
      </w:r>
    </w:p>
    <w:p w14:paraId="28724CD2"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xml:space="preserve">                ], </w:t>
      </w:r>
      <w:r w:rsidRPr="00D0011E">
        <w:rPr>
          <w:rFonts w:ascii="Consolas" w:eastAsia="Times New Roman" w:hAnsi="Consolas" w:cs="Times New Roman"/>
          <w:color w:val="B5CEA8"/>
          <w:sz w:val="21"/>
          <w:szCs w:val="21"/>
          <w:lang w:eastAsia="de-CH"/>
        </w:rPr>
        <w:t>404</w:t>
      </w:r>
      <w:r w:rsidRPr="00D0011E">
        <w:rPr>
          <w:rFonts w:ascii="Consolas" w:eastAsia="Times New Roman" w:hAnsi="Consolas" w:cs="Times New Roman"/>
          <w:color w:val="D4D4D4"/>
          <w:sz w:val="21"/>
          <w:szCs w:val="21"/>
          <w:lang w:eastAsia="de-CH"/>
        </w:rPr>
        <w:t>);</w:t>
      </w:r>
    </w:p>
    <w:p w14:paraId="43F9D7E0"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w:t>
      </w:r>
    </w:p>
    <w:p w14:paraId="62DB9712"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w:t>
      </w:r>
    </w:p>
    <w:p w14:paraId="7BB51DDB" w14:textId="795A00A3" w:rsidR="00D0011E" w:rsidRDefault="00D0011E" w:rsidP="00FD3622">
      <w:pPr>
        <w:pStyle w:val="Lauftext"/>
        <w:rPr>
          <w:rFonts w:asciiTheme="majorHAnsi" w:hAnsiTheme="majorHAnsi"/>
          <w:sz w:val="20"/>
          <w:szCs w:val="20"/>
        </w:rPr>
      </w:pPr>
    </w:p>
    <w:p w14:paraId="0CD776DD" w14:textId="6F1821A2" w:rsidR="00D0011E" w:rsidRDefault="00D0011E" w:rsidP="00FD3622">
      <w:pPr>
        <w:pStyle w:val="Lauftext"/>
        <w:rPr>
          <w:rFonts w:asciiTheme="majorHAnsi" w:hAnsiTheme="majorHAnsi"/>
          <w:sz w:val="20"/>
          <w:szCs w:val="20"/>
        </w:rPr>
      </w:pPr>
      <w:r>
        <w:rPr>
          <w:rFonts w:asciiTheme="majorHAnsi" w:hAnsiTheme="majorHAnsi"/>
          <w:sz w:val="20"/>
          <w:szCs w:val="20"/>
        </w:rPr>
        <w:lastRenderedPageBreak/>
        <w:t xml:space="preserve">Ich bin so vorgegangen, dass ich für jeden API-URL der </w:t>
      </w:r>
      <w:r w:rsidR="006B2612">
        <w:rPr>
          <w:rFonts w:asciiTheme="majorHAnsi" w:hAnsiTheme="majorHAnsi"/>
          <w:sz w:val="20"/>
          <w:szCs w:val="20"/>
        </w:rPr>
        <w:t>Routen,</w:t>
      </w:r>
      <w:r>
        <w:rPr>
          <w:rFonts w:asciiTheme="majorHAnsi" w:hAnsiTheme="majorHAnsi"/>
          <w:sz w:val="20"/>
          <w:szCs w:val="20"/>
        </w:rPr>
        <w:t xml:space="preserve"> die auch existieren die </w:t>
      </w:r>
      <w:proofErr w:type="spellStart"/>
      <w:r>
        <w:rPr>
          <w:rFonts w:asciiTheme="majorHAnsi" w:hAnsiTheme="majorHAnsi"/>
          <w:sz w:val="20"/>
          <w:szCs w:val="20"/>
        </w:rPr>
        <w:t>NotFoundHttpException</w:t>
      </w:r>
      <w:proofErr w:type="spellEnd"/>
      <w:r>
        <w:rPr>
          <w:rFonts w:asciiTheme="majorHAnsi" w:hAnsiTheme="majorHAnsi"/>
          <w:sz w:val="20"/>
          <w:szCs w:val="20"/>
        </w:rPr>
        <w:t xml:space="preserve"> abfange und durch meine eigene Fehlermeldung ersetze. Diese Lösung habe ich auf der Seite </w:t>
      </w:r>
      <w:proofErr w:type="spellStart"/>
      <w:r>
        <w:rPr>
          <w:rFonts w:asciiTheme="majorHAnsi" w:hAnsiTheme="majorHAnsi"/>
          <w:sz w:val="20"/>
          <w:szCs w:val="20"/>
        </w:rPr>
        <w:t>Laraveldaily</w:t>
      </w:r>
      <w:proofErr w:type="spellEnd"/>
      <w:r w:rsidR="006B2612">
        <w:rPr>
          <w:rStyle w:val="Funotenzeichen"/>
          <w:rFonts w:asciiTheme="majorHAnsi" w:hAnsiTheme="majorHAnsi"/>
          <w:sz w:val="20"/>
          <w:szCs w:val="20"/>
        </w:rPr>
        <w:footnoteReference w:id="11"/>
      </w:r>
      <w:r>
        <w:rPr>
          <w:rFonts w:asciiTheme="majorHAnsi" w:hAnsiTheme="majorHAnsi"/>
          <w:sz w:val="20"/>
          <w:szCs w:val="20"/>
        </w:rPr>
        <w:t xml:space="preserve"> gefunden. </w:t>
      </w:r>
    </w:p>
    <w:p w14:paraId="0BCF3320" w14:textId="26E8FC10" w:rsidR="004657E7" w:rsidRDefault="004657E7" w:rsidP="00FD3622">
      <w:pPr>
        <w:pStyle w:val="Lauftext"/>
        <w:rPr>
          <w:rFonts w:asciiTheme="majorHAnsi" w:hAnsiTheme="majorHAnsi"/>
          <w:sz w:val="20"/>
          <w:szCs w:val="20"/>
        </w:rPr>
      </w:pPr>
    </w:p>
    <w:p w14:paraId="531AB672" w14:textId="491F2544" w:rsidR="004657E7" w:rsidRDefault="004657E7" w:rsidP="00FD3622">
      <w:pPr>
        <w:pStyle w:val="Lauftext"/>
        <w:rPr>
          <w:rFonts w:asciiTheme="majorHAnsi" w:hAnsiTheme="majorHAnsi"/>
          <w:sz w:val="20"/>
          <w:szCs w:val="20"/>
        </w:rPr>
      </w:pPr>
      <w:r>
        <w:rPr>
          <w:rFonts w:asciiTheme="majorHAnsi" w:hAnsiTheme="majorHAnsi"/>
          <w:sz w:val="20"/>
          <w:szCs w:val="20"/>
        </w:rPr>
        <w:t>Authentifizierung:</w:t>
      </w:r>
    </w:p>
    <w:p w14:paraId="4AE57F23" w14:textId="7B1EA8D6" w:rsidR="004657E7" w:rsidRPr="006558CB" w:rsidRDefault="004657E7" w:rsidP="00FD3622">
      <w:pPr>
        <w:pStyle w:val="Lauftext"/>
        <w:rPr>
          <w:rFonts w:asciiTheme="majorHAnsi" w:hAnsiTheme="majorHAnsi"/>
          <w:sz w:val="20"/>
          <w:szCs w:val="20"/>
        </w:rPr>
      </w:pPr>
      <w:r>
        <w:rPr>
          <w:rFonts w:asciiTheme="majorHAnsi" w:hAnsiTheme="majorHAnsi"/>
          <w:sz w:val="20"/>
          <w:szCs w:val="20"/>
        </w:rPr>
        <w:t xml:space="preserve">Benutzer können sich registrieren und anmelden, wobei ihnen jeweils ein </w:t>
      </w:r>
      <w:proofErr w:type="spellStart"/>
      <w:r>
        <w:rPr>
          <w:rFonts w:asciiTheme="majorHAnsi" w:hAnsiTheme="majorHAnsi"/>
          <w:sz w:val="20"/>
          <w:szCs w:val="20"/>
        </w:rPr>
        <w:t>Bearer</w:t>
      </w:r>
      <w:proofErr w:type="spellEnd"/>
      <w:r>
        <w:rPr>
          <w:rFonts w:asciiTheme="majorHAnsi" w:hAnsiTheme="majorHAnsi"/>
          <w:sz w:val="20"/>
          <w:szCs w:val="20"/>
        </w:rPr>
        <w:t xml:space="preserve">-Token zugewiesen wird. Dieses Token muss bei jedem Request mitgeschickt werden, um Zugang zur API zu </w:t>
      </w:r>
      <w:proofErr w:type="spellStart"/>
      <w:r>
        <w:rPr>
          <w:rFonts w:asciiTheme="majorHAnsi" w:hAnsiTheme="majorHAnsi"/>
          <w:sz w:val="20"/>
          <w:szCs w:val="20"/>
        </w:rPr>
        <w:t>erhallten</w:t>
      </w:r>
      <w:proofErr w:type="spellEnd"/>
      <w:r>
        <w:rPr>
          <w:rFonts w:asciiTheme="majorHAnsi" w:hAnsiTheme="majorHAnsi"/>
          <w:sz w:val="20"/>
          <w:szCs w:val="20"/>
        </w:rPr>
        <w:t>.</w:t>
      </w:r>
    </w:p>
    <w:p w14:paraId="0B323810" w14:textId="77777777" w:rsidR="00FD3622" w:rsidRPr="006558CB" w:rsidRDefault="00FD3622" w:rsidP="00FD3622">
      <w:pPr>
        <w:pStyle w:val="berschrift3"/>
        <w:rPr>
          <w:szCs w:val="20"/>
        </w:rPr>
      </w:pPr>
      <w:bookmarkStart w:id="74" w:name="_Toc529882011"/>
      <w:r w:rsidRPr="006558CB">
        <w:rPr>
          <w:szCs w:val="20"/>
        </w:rPr>
        <w:t>Funktionsweise des Kernfeatures ABC</w:t>
      </w:r>
      <w:bookmarkEnd w:id="74"/>
    </w:p>
    <w:p w14:paraId="209D7FC0" w14:textId="56684291" w:rsidR="00FD3622" w:rsidRPr="006558CB" w:rsidRDefault="0033203B" w:rsidP="00FD3622">
      <w:pPr>
        <w:pStyle w:val="Lauftext"/>
        <w:rPr>
          <w:rFonts w:asciiTheme="majorHAnsi" w:hAnsiTheme="majorHAnsi"/>
          <w:sz w:val="20"/>
          <w:szCs w:val="20"/>
        </w:rPr>
      </w:pPr>
      <w:r>
        <w:rPr>
          <w:rFonts w:asciiTheme="majorHAnsi" w:hAnsiTheme="majorHAnsi"/>
          <w:sz w:val="20"/>
          <w:szCs w:val="20"/>
          <w:lang w:val="en-IE"/>
        </w:rPr>
        <w:t xml:space="preserve">Dieses Feature </w:t>
      </w:r>
      <w:proofErr w:type="spellStart"/>
      <w:r>
        <w:rPr>
          <w:rFonts w:asciiTheme="majorHAnsi" w:hAnsiTheme="majorHAnsi"/>
          <w:sz w:val="20"/>
          <w:szCs w:val="20"/>
          <w:lang w:val="en-IE"/>
        </w:rPr>
        <w:t>erlaubt</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Erstellen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Ansehen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Verändern</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Löschen</w:t>
      </w:r>
      <w:proofErr w:type="spellEnd"/>
      <w:r>
        <w:rPr>
          <w:rFonts w:asciiTheme="majorHAnsi" w:hAnsiTheme="majorHAnsi"/>
          <w:sz w:val="20"/>
          <w:szCs w:val="20"/>
          <w:lang w:val="en-IE"/>
        </w:rPr>
        <w:t xml:space="preserve"> von Shops, </w:t>
      </w:r>
      <w:proofErr w:type="spellStart"/>
      <w:r>
        <w:rPr>
          <w:rFonts w:asciiTheme="majorHAnsi" w:hAnsiTheme="majorHAnsi"/>
          <w:sz w:val="20"/>
          <w:szCs w:val="20"/>
          <w:lang w:val="en-IE"/>
        </w:rPr>
        <w:t>Produkten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Bestellungen</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bestellten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Produkten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Weiter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umfasst</w:t>
      </w:r>
      <w:proofErr w:type="spellEnd"/>
      <w:r>
        <w:rPr>
          <w:rFonts w:asciiTheme="majorHAnsi" w:hAnsiTheme="majorHAnsi"/>
          <w:sz w:val="20"/>
          <w:szCs w:val="20"/>
          <w:lang w:val="en-IE"/>
        </w:rPr>
        <w:t xml:space="preserve"> es </w:t>
      </w:r>
      <w:proofErr w:type="spellStart"/>
      <w:r>
        <w:rPr>
          <w:rFonts w:asciiTheme="majorHAnsi" w:hAnsiTheme="majorHAnsi"/>
          <w:sz w:val="20"/>
          <w:szCs w:val="20"/>
          <w:lang w:val="en-IE"/>
        </w:rPr>
        <w:t>Benutzerregistrierung</w:t>
      </w:r>
      <w:proofErr w:type="spellEnd"/>
      <w:r>
        <w:rPr>
          <w:rFonts w:asciiTheme="majorHAnsi" w:hAnsiTheme="majorHAnsi"/>
          <w:sz w:val="20"/>
          <w:szCs w:val="20"/>
          <w:lang w:val="en-IE"/>
        </w:rPr>
        <w:t xml:space="preserve"> und Login.</w:t>
      </w:r>
      <w:r w:rsidR="004657E7">
        <w:rPr>
          <w:rFonts w:asciiTheme="majorHAnsi" w:hAnsiTheme="majorHAnsi"/>
          <w:sz w:val="20"/>
          <w:szCs w:val="20"/>
          <w:lang w:val="en-IE"/>
        </w:rPr>
        <w:t xml:space="preserve"> Bei </w:t>
      </w:r>
      <w:proofErr w:type="spellStart"/>
      <w:r w:rsidR="004657E7">
        <w:rPr>
          <w:rFonts w:asciiTheme="majorHAnsi" w:hAnsiTheme="majorHAnsi"/>
          <w:sz w:val="20"/>
          <w:szCs w:val="20"/>
          <w:lang w:val="en-IE"/>
        </w:rPr>
        <w:t>fehlendem</w:t>
      </w:r>
      <w:proofErr w:type="spellEnd"/>
      <w:r w:rsidR="004657E7">
        <w:rPr>
          <w:rFonts w:asciiTheme="majorHAnsi" w:hAnsiTheme="majorHAnsi"/>
          <w:sz w:val="20"/>
          <w:szCs w:val="20"/>
          <w:lang w:val="en-IE"/>
        </w:rPr>
        <w:t xml:space="preserve"> Bearer-Token </w:t>
      </w:r>
      <w:proofErr w:type="spellStart"/>
      <w:r w:rsidR="004657E7">
        <w:rPr>
          <w:rFonts w:asciiTheme="majorHAnsi" w:hAnsiTheme="majorHAnsi"/>
          <w:sz w:val="20"/>
          <w:szCs w:val="20"/>
          <w:lang w:val="en-IE"/>
        </w:rPr>
        <w:t>oder</w:t>
      </w:r>
      <w:proofErr w:type="spellEnd"/>
      <w:r w:rsidR="004657E7">
        <w:rPr>
          <w:rFonts w:asciiTheme="majorHAnsi" w:hAnsiTheme="majorHAnsi"/>
          <w:sz w:val="20"/>
          <w:szCs w:val="20"/>
          <w:lang w:val="en-IE"/>
        </w:rPr>
        <w:t xml:space="preserve"> </w:t>
      </w:r>
      <w:proofErr w:type="spellStart"/>
      <w:r w:rsidR="004657E7">
        <w:rPr>
          <w:rFonts w:asciiTheme="majorHAnsi" w:hAnsiTheme="majorHAnsi"/>
          <w:sz w:val="20"/>
          <w:szCs w:val="20"/>
          <w:lang w:val="en-IE"/>
        </w:rPr>
        <w:t>ungültigen</w:t>
      </w:r>
      <w:proofErr w:type="spellEnd"/>
      <w:r w:rsidR="004657E7">
        <w:rPr>
          <w:rFonts w:asciiTheme="majorHAnsi" w:hAnsiTheme="majorHAnsi"/>
          <w:sz w:val="20"/>
          <w:szCs w:val="20"/>
          <w:lang w:val="en-IE"/>
        </w:rPr>
        <w:t xml:space="preserve"> </w:t>
      </w:r>
      <w:proofErr w:type="spellStart"/>
      <w:r w:rsidR="004657E7">
        <w:rPr>
          <w:rFonts w:asciiTheme="majorHAnsi" w:hAnsiTheme="majorHAnsi"/>
          <w:sz w:val="20"/>
          <w:szCs w:val="20"/>
          <w:lang w:val="en-IE"/>
        </w:rPr>
        <w:t>Eingaben</w:t>
      </w:r>
      <w:proofErr w:type="spellEnd"/>
      <w:r w:rsidR="004657E7">
        <w:rPr>
          <w:rFonts w:asciiTheme="majorHAnsi" w:hAnsiTheme="majorHAnsi"/>
          <w:sz w:val="20"/>
          <w:szCs w:val="20"/>
          <w:lang w:val="en-IE"/>
        </w:rPr>
        <w:t xml:space="preserve">, </w:t>
      </w:r>
      <w:proofErr w:type="spellStart"/>
      <w:r w:rsidR="004657E7">
        <w:rPr>
          <w:rFonts w:asciiTheme="majorHAnsi" w:hAnsiTheme="majorHAnsi"/>
          <w:sz w:val="20"/>
          <w:szCs w:val="20"/>
          <w:lang w:val="en-IE"/>
        </w:rPr>
        <w:t>werden</w:t>
      </w:r>
      <w:proofErr w:type="spellEnd"/>
      <w:r w:rsidR="004657E7">
        <w:rPr>
          <w:rFonts w:asciiTheme="majorHAnsi" w:hAnsiTheme="majorHAnsi"/>
          <w:sz w:val="20"/>
          <w:szCs w:val="20"/>
          <w:lang w:val="en-IE"/>
        </w:rPr>
        <w:t xml:space="preserve"> </w:t>
      </w:r>
      <w:proofErr w:type="spellStart"/>
      <w:r w:rsidR="004657E7">
        <w:rPr>
          <w:rFonts w:asciiTheme="majorHAnsi" w:hAnsiTheme="majorHAnsi"/>
          <w:sz w:val="20"/>
          <w:szCs w:val="20"/>
          <w:lang w:val="en-IE"/>
        </w:rPr>
        <w:t>verständliche</w:t>
      </w:r>
      <w:proofErr w:type="spellEnd"/>
      <w:r w:rsidR="004657E7">
        <w:rPr>
          <w:rFonts w:asciiTheme="majorHAnsi" w:hAnsiTheme="majorHAnsi"/>
          <w:sz w:val="20"/>
          <w:szCs w:val="20"/>
          <w:lang w:val="en-IE"/>
        </w:rPr>
        <w:t xml:space="preserve"> </w:t>
      </w:r>
      <w:proofErr w:type="spellStart"/>
      <w:r w:rsidR="004657E7">
        <w:rPr>
          <w:rFonts w:asciiTheme="majorHAnsi" w:hAnsiTheme="majorHAnsi"/>
          <w:sz w:val="20"/>
          <w:szCs w:val="20"/>
          <w:lang w:val="en-IE"/>
        </w:rPr>
        <w:t>Fehlermeldungen</w:t>
      </w:r>
      <w:proofErr w:type="spellEnd"/>
      <w:r w:rsidR="004657E7">
        <w:rPr>
          <w:rFonts w:asciiTheme="majorHAnsi" w:hAnsiTheme="majorHAnsi"/>
          <w:sz w:val="20"/>
          <w:szCs w:val="20"/>
          <w:lang w:val="en-IE"/>
        </w:rPr>
        <w:t xml:space="preserve"> </w:t>
      </w:r>
      <w:proofErr w:type="spellStart"/>
      <w:r w:rsidR="004657E7">
        <w:rPr>
          <w:rFonts w:asciiTheme="majorHAnsi" w:hAnsiTheme="majorHAnsi"/>
          <w:sz w:val="20"/>
          <w:szCs w:val="20"/>
          <w:lang w:val="en-IE"/>
        </w:rPr>
        <w:t>zurückgegeben</w:t>
      </w:r>
      <w:proofErr w:type="spellEnd"/>
      <w:r w:rsidR="004657E7">
        <w:rPr>
          <w:rFonts w:asciiTheme="majorHAnsi" w:hAnsiTheme="majorHAnsi"/>
          <w:sz w:val="20"/>
          <w:szCs w:val="20"/>
          <w:lang w:val="en-IE"/>
        </w:rPr>
        <w:t>.</w:t>
      </w:r>
    </w:p>
    <w:p w14:paraId="553ABC98" w14:textId="77777777" w:rsidR="00FD3622" w:rsidRPr="006558CB" w:rsidRDefault="00FD3622" w:rsidP="00FD3622">
      <w:pPr>
        <w:pStyle w:val="Lauftext"/>
        <w:rPr>
          <w:rFonts w:asciiTheme="majorHAnsi" w:hAnsiTheme="majorHAnsi"/>
          <w:sz w:val="20"/>
          <w:szCs w:val="20"/>
        </w:rPr>
      </w:pPr>
    </w:p>
    <w:p w14:paraId="4961F6E0" w14:textId="77777777" w:rsidR="00FD3622" w:rsidRPr="006558CB" w:rsidRDefault="00FD3622" w:rsidP="00FD3622">
      <w:pPr>
        <w:pStyle w:val="berschrift3"/>
        <w:rPr>
          <w:szCs w:val="20"/>
        </w:rPr>
      </w:pPr>
      <w:bookmarkStart w:id="75" w:name="_Toc529882012"/>
      <w:r w:rsidRPr="006558CB">
        <w:rPr>
          <w:szCs w:val="20"/>
        </w:rPr>
        <w:t>Ziel des Kernfeatures ABC</w:t>
      </w:r>
      <w:bookmarkEnd w:id="75"/>
    </w:p>
    <w:p w14:paraId="4E48B92E" w14:textId="39B9C26C" w:rsidR="00FD3622" w:rsidRPr="006558CB" w:rsidRDefault="004657E7" w:rsidP="00FD3622">
      <w:pPr>
        <w:pStyle w:val="Lauftext"/>
        <w:rPr>
          <w:rFonts w:asciiTheme="majorHAnsi" w:hAnsiTheme="majorHAnsi"/>
          <w:sz w:val="20"/>
          <w:szCs w:val="20"/>
          <w:lang w:val="fr-CH"/>
        </w:rPr>
      </w:pPr>
      <w:proofErr w:type="spellStart"/>
      <w:r>
        <w:rPr>
          <w:rFonts w:asciiTheme="majorHAnsi" w:hAnsiTheme="majorHAnsi"/>
          <w:sz w:val="20"/>
          <w:szCs w:val="20"/>
          <w:lang w:val="en-IE"/>
        </w:rPr>
        <w:t>Benutzerfreundliche</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logisch</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aufgebauter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Zugang</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zur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Verwaltung</w:t>
      </w:r>
      <w:proofErr w:type="spellEnd"/>
      <w:r>
        <w:rPr>
          <w:rFonts w:asciiTheme="majorHAnsi" w:hAnsiTheme="majorHAnsi"/>
          <w:sz w:val="20"/>
          <w:szCs w:val="20"/>
          <w:lang w:val="en-IE"/>
        </w:rPr>
        <w:t xml:space="preserve"> von </w:t>
      </w:r>
      <w:proofErr w:type="spellStart"/>
      <w:r>
        <w:rPr>
          <w:rFonts w:asciiTheme="majorHAnsi" w:hAnsiTheme="majorHAnsi"/>
          <w:sz w:val="20"/>
          <w:szCs w:val="20"/>
          <w:lang w:val="en-IE"/>
        </w:rPr>
        <w:t>Bestellungen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Produkten</w:t>
      </w:r>
      <w:proofErr w:type="spellEnd"/>
      <w:r>
        <w:rPr>
          <w:rFonts w:asciiTheme="majorHAnsi" w:hAnsiTheme="majorHAnsi"/>
          <w:sz w:val="20"/>
          <w:szCs w:val="20"/>
          <w:lang w:val="en-IE"/>
        </w:rPr>
        <w:t xml:space="preserve"> und Shops </w:t>
      </w:r>
      <w:proofErr w:type="spellStart"/>
      <w:r>
        <w:rPr>
          <w:rFonts w:asciiTheme="majorHAnsi" w:hAnsiTheme="majorHAnsi"/>
          <w:sz w:val="20"/>
          <w:szCs w:val="20"/>
          <w:lang w:val="en-IE"/>
        </w:rPr>
        <w:t>gewährleisten</w:t>
      </w:r>
      <w:proofErr w:type="spellEnd"/>
      <w:r>
        <w:rPr>
          <w:rFonts w:asciiTheme="majorHAnsi" w:hAnsiTheme="majorHAnsi"/>
          <w:sz w:val="20"/>
          <w:szCs w:val="20"/>
          <w:lang w:val="en-IE"/>
        </w:rPr>
        <w:t>.</w:t>
      </w:r>
    </w:p>
    <w:p w14:paraId="56F4F054" w14:textId="77777777" w:rsidR="00FD3622" w:rsidRPr="006558CB" w:rsidRDefault="00FD3622" w:rsidP="00FD3622">
      <w:pPr>
        <w:pStyle w:val="Lauftext"/>
        <w:rPr>
          <w:rFonts w:asciiTheme="majorHAnsi" w:hAnsiTheme="majorHAnsi"/>
          <w:sz w:val="20"/>
          <w:szCs w:val="20"/>
          <w:lang w:val="fr-CH"/>
        </w:rPr>
      </w:pPr>
    </w:p>
    <w:p w14:paraId="32A1ACA3" w14:textId="77777777" w:rsidR="00FD3622" w:rsidRPr="006558CB" w:rsidRDefault="00FD3622" w:rsidP="00FD3622">
      <w:pPr>
        <w:pStyle w:val="Lauftext"/>
        <w:rPr>
          <w:rFonts w:asciiTheme="majorHAnsi" w:hAnsiTheme="majorHAnsi"/>
          <w:sz w:val="20"/>
          <w:szCs w:val="20"/>
        </w:rPr>
      </w:pPr>
    </w:p>
    <w:p w14:paraId="7F68B2F1"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6EA5BD8F" w14:textId="4EF8CA96" w:rsidR="00FD3622" w:rsidRDefault="00FD3622" w:rsidP="00FD3622">
      <w:pPr>
        <w:pStyle w:val="berschrift2"/>
        <w:rPr>
          <w:sz w:val="20"/>
          <w:szCs w:val="20"/>
        </w:rPr>
      </w:pPr>
      <w:bookmarkStart w:id="76" w:name="_Toc529882014"/>
      <w:r w:rsidRPr="006558CB">
        <w:rPr>
          <w:sz w:val="20"/>
          <w:szCs w:val="20"/>
        </w:rPr>
        <w:lastRenderedPageBreak/>
        <w:t>Implementierung des Kernfeatures</w:t>
      </w:r>
      <w:bookmarkEnd w:id="76"/>
      <w:r w:rsidR="008142F2">
        <w:rPr>
          <w:sz w:val="20"/>
          <w:szCs w:val="20"/>
        </w:rPr>
        <w:t xml:space="preserve"> Swagger</w:t>
      </w:r>
    </w:p>
    <w:p w14:paraId="3980B4D5" w14:textId="31629EA8" w:rsidR="008142F2" w:rsidRDefault="008142F2" w:rsidP="008142F2">
      <w:r>
        <w:t>Kompromisse:</w:t>
      </w:r>
    </w:p>
    <w:p w14:paraId="2F6D5040" w14:textId="08A47295" w:rsidR="008142F2" w:rsidRDefault="008142F2" w:rsidP="008142F2">
      <w:r>
        <w:t xml:space="preserve">Die </w:t>
      </w:r>
      <w:proofErr w:type="spellStart"/>
      <w:r>
        <w:t>Laravel</w:t>
      </w:r>
      <w:proofErr w:type="spellEnd"/>
      <w:r>
        <w:t xml:space="preserve">-Ressource für Routen sieht vor, dass die Update-Methode im Controller mit einem einer PUT-Methode angesprochen wird. Bei dieser Methode wird aber </w:t>
      </w:r>
      <w:proofErr w:type="spellStart"/>
      <w:r>
        <w:t>multipart</w:t>
      </w:r>
      <w:proofErr w:type="spellEnd"/>
      <w:r>
        <w:t xml:space="preserve"> </w:t>
      </w:r>
      <w:proofErr w:type="spellStart"/>
      <w:r>
        <w:t>formdata</w:t>
      </w:r>
      <w:proofErr w:type="spellEnd"/>
      <w:r>
        <w:t xml:space="preserve"> nicht unterstützt. Das führte dazu, dass der Request zwar ausgeführt wurde aber keine Daten mitgeschickt wurden. Ich musste aber </w:t>
      </w:r>
      <w:proofErr w:type="spellStart"/>
      <w:r>
        <w:t>multipart</w:t>
      </w:r>
      <w:proofErr w:type="spellEnd"/>
      <w:r>
        <w:t xml:space="preserve"> </w:t>
      </w:r>
      <w:proofErr w:type="spellStart"/>
      <w:r>
        <w:t>formdata</w:t>
      </w:r>
      <w:proofErr w:type="spellEnd"/>
      <w:r>
        <w:t xml:space="preserve"> benutzen, um ein Bild mitzuschicken.</w:t>
      </w:r>
    </w:p>
    <w:p w14:paraId="3526F758" w14:textId="27CC6ADD" w:rsidR="008142F2" w:rsidRDefault="008142F2" w:rsidP="008142F2">
      <w:r>
        <w:t>Die Lösung war schlussendlich eine weitere Route zu erstellen, die die Update-Methode über eine POST-Route anspricht.</w:t>
      </w:r>
    </w:p>
    <w:p w14:paraId="682C649E" w14:textId="77777777" w:rsidR="008142F2" w:rsidRPr="008142F2" w:rsidRDefault="008142F2" w:rsidP="008142F2"/>
    <w:p w14:paraId="67661A7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3117F39" w14:textId="77777777" w:rsidR="00FD3622" w:rsidRPr="006558CB" w:rsidRDefault="00FD3622" w:rsidP="00FD3622">
      <w:pPr>
        <w:pStyle w:val="Lauftext"/>
        <w:rPr>
          <w:rFonts w:asciiTheme="majorHAnsi" w:hAnsiTheme="majorHAnsi"/>
          <w:sz w:val="20"/>
          <w:szCs w:val="20"/>
        </w:rPr>
      </w:pPr>
    </w:p>
    <w:p w14:paraId="614A988E" w14:textId="77777777" w:rsidR="00FD3622" w:rsidRPr="006558CB" w:rsidRDefault="00FD3622" w:rsidP="00FD3622">
      <w:pPr>
        <w:pStyle w:val="berschrift3"/>
        <w:rPr>
          <w:szCs w:val="20"/>
        </w:rPr>
      </w:pPr>
      <w:bookmarkStart w:id="77" w:name="_Toc529882015"/>
      <w:r w:rsidRPr="006558CB">
        <w:rPr>
          <w:szCs w:val="20"/>
        </w:rPr>
        <w:t>Funktionsweise des Kernfeatures ABC</w:t>
      </w:r>
      <w:bookmarkEnd w:id="77"/>
    </w:p>
    <w:p w14:paraId="05CB5A2E"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4F3AF9" w14:textId="77777777" w:rsidR="00FD3622" w:rsidRPr="006558CB" w:rsidRDefault="00FD3622" w:rsidP="00FD3622">
      <w:pPr>
        <w:pStyle w:val="Lauftext"/>
        <w:rPr>
          <w:rFonts w:asciiTheme="majorHAnsi" w:hAnsiTheme="majorHAnsi"/>
          <w:sz w:val="20"/>
          <w:szCs w:val="20"/>
        </w:rPr>
      </w:pPr>
    </w:p>
    <w:p w14:paraId="2B965F5D" w14:textId="77777777" w:rsidR="00FD3622" w:rsidRPr="006558CB" w:rsidRDefault="00FD3622" w:rsidP="00FD3622">
      <w:pPr>
        <w:pStyle w:val="berschrift3"/>
        <w:rPr>
          <w:szCs w:val="20"/>
        </w:rPr>
      </w:pPr>
      <w:bookmarkStart w:id="78" w:name="_Toc529882016"/>
      <w:r w:rsidRPr="006558CB">
        <w:rPr>
          <w:szCs w:val="20"/>
        </w:rPr>
        <w:t>Ziel des Kernfeatures ABC</w:t>
      </w:r>
      <w:bookmarkEnd w:id="78"/>
    </w:p>
    <w:p w14:paraId="42D544C2"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0ABB9561" w14:textId="77777777" w:rsidR="00FD3622" w:rsidRPr="006558CB" w:rsidRDefault="00FD3622" w:rsidP="00FD3622">
      <w:pPr>
        <w:pStyle w:val="Lauftext"/>
        <w:rPr>
          <w:rFonts w:asciiTheme="majorHAnsi" w:hAnsiTheme="majorHAnsi"/>
          <w:sz w:val="20"/>
          <w:szCs w:val="20"/>
          <w:lang w:val="fr-CH"/>
        </w:rPr>
      </w:pPr>
    </w:p>
    <w:p w14:paraId="595E67FA" w14:textId="77777777" w:rsidR="00FD3622" w:rsidRPr="006558CB" w:rsidRDefault="00FD3622" w:rsidP="00FD3622">
      <w:pPr>
        <w:pStyle w:val="berschrift3"/>
        <w:rPr>
          <w:szCs w:val="20"/>
          <w:lang w:val="fr-CH"/>
        </w:rPr>
      </w:pPr>
      <w:bookmarkStart w:id="79" w:name="_Toc529882017"/>
      <w:proofErr w:type="spellStart"/>
      <w:r w:rsidRPr="006558CB">
        <w:rPr>
          <w:szCs w:val="20"/>
          <w:lang w:val="fr-CH"/>
        </w:rPr>
        <w:t>Effektives</w:t>
      </w:r>
      <w:proofErr w:type="spellEnd"/>
      <w:r w:rsidRPr="006558CB">
        <w:rPr>
          <w:szCs w:val="20"/>
          <w:lang w:val="fr-CH"/>
        </w:rPr>
        <w:t xml:space="preserve"> GUI / </w:t>
      </w:r>
      <w:proofErr w:type="spellStart"/>
      <w:r w:rsidRPr="006558CB">
        <w:rPr>
          <w:szCs w:val="20"/>
          <w:lang w:val="fr-CH"/>
        </w:rPr>
        <w:t>Produkt</w:t>
      </w:r>
      <w:bookmarkEnd w:id="79"/>
      <w:proofErr w:type="spellEnd"/>
    </w:p>
    <w:p w14:paraId="15C7D57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2E53E794" w14:textId="77777777" w:rsidR="00FD3622" w:rsidRPr="006558CB" w:rsidRDefault="00FD3622" w:rsidP="00FD3622">
      <w:pPr>
        <w:spacing w:after="160" w:line="259" w:lineRule="auto"/>
        <w:rPr>
          <w:rFonts w:asciiTheme="majorHAnsi" w:hAnsiTheme="majorHAnsi"/>
        </w:rPr>
      </w:pPr>
    </w:p>
    <w:p w14:paraId="63E7F3F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5486B3A7" w14:textId="77777777" w:rsidR="00FD3622" w:rsidRPr="006558CB" w:rsidRDefault="00FD3622" w:rsidP="00FD3622">
      <w:pPr>
        <w:pStyle w:val="berschrift2"/>
        <w:rPr>
          <w:sz w:val="20"/>
          <w:szCs w:val="20"/>
        </w:rPr>
      </w:pPr>
      <w:r w:rsidRPr="006558CB">
        <w:rPr>
          <w:sz w:val="20"/>
          <w:szCs w:val="20"/>
        </w:rPr>
        <w:lastRenderedPageBreak/>
        <w:t xml:space="preserve">Vorbereitungen für den Upload / Live-Schaltung </w:t>
      </w:r>
    </w:p>
    <w:p w14:paraId="4EA6E99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45CB446" w14:textId="77777777" w:rsidR="00FD3622" w:rsidRPr="006558CB" w:rsidRDefault="00FD3622" w:rsidP="00FD3622">
      <w:pPr>
        <w:pStyle w:val="Lauftext"/>
        <w:rPr>
          <w:rFonts w:asciiTheme="majorHAnsi" w:hAnsiTheme="majorHAnsi"/>
          <w:sz w:val="20"/>
          <w:szCs w:val="20"/>
        </w:rPr>
      </w:pPr>
    </w:p>
    <w:p w14:paraId="237CE0E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8CC16E5" w14:textId="77777777" w:rsidR="00FD3622" w:rsidRPr="006558CB" w:rsidRDefault="00FD3622" w:rsidP="006F68B1">
      <w:pPr>
        <w:pStyle w:val="berschrift1"/>
      </w:pPr>
      <w:bookmarkStart w:id="80" w:name="_Toc529882018"/>
      <w:r w:rsidRPr="006558CB">
        <w:lastRenderedPageBreak/>
        <w:t>Kontrollieren</w:t>
      </w:r>
      <w:bookmarkEnd w:id="80"/>
    </w:p>
    <w:p w14:paraId="18970C09" w14:textId="77777777" w:rsidR="00FD3622" w:rsidRPr="006558CB" w:rsidRDefault="00FD3622" w:rsidP="00FD3622">
      <w:pPr>
        <w:pStyle w:val="berschrift2"/>
        <w:rPr>
          <w:caps/>
          <w:sz w:val="20"/>
          <w:szCs w:val="20"/>
        </w:rPr>
      </w:pPr>
      <w:bookmarkStart w:id="81" w:name="_Toc529882019"/>
      <w:r w:rsidRPr="006558CB">
        <w:rPr>
          <w:sz w:val="20"/>
          <w:szCs w:val="20"/>
        </w:rPr>
        <w:t>Beschreibung der Randbedingungen / Testanlage (Umfeld)</w:t>
      </w:r>
      <w:bookmarkEnd w:id="81"/>
    </w:p>
    <w:p w14:paraId="4E549878" w14:textId="3C0F45CF" w:rsidR="00FD3622" w:rsidRDefault="00DF22B4" w:rsidP="00FD3622">
      <w:pPr>
        <w:pStyle w:val="Lauftext"/>
        <w:rPr>
          <w:rFonts w:asciiTheme="majorHAnsi" w:hAnsiTheme="majorHAnsi"/>
          <w:sz w:val="20"/>
          <w:szCs w:val="20"/>
        </w:rPr>
      </w:pPr>
      <w:r w:rsidRPr="00DF22B4">
        <w:rPr>
          <w:rFonts w:asciiTheme="majorHAnsi" w:hAnsiTheme="majorHAnsi"/>
          <w:sz w:val="20"/>
          <w:szCs w:val="20"/>
        </w:rPr>
        <w:t xml:space="preserve">Durch das PHP-Framework </w:t>
      </w:r>
      <w:proofErr w:type="spellStart"/>
      <w:r w:rsidRPr="00DF22B4">
        <w:rPr>
          <w:rFonts w:asciiTheme="majorHAnsi" w:hAnsiTheme="majorHAnsi"/>
          <w:sz w:val="20"/>
          <w:szCs w:val="20"/>
        </w:rPr>
        <w:t>Laravel</w:t>
      </w:r>
      <w:proofErr w:type="spellEnd"/>
      <w:r w:rsidRPr="00DF22B4">
        <w:rPr>
          <w:rFonts w:asciiTheme="majorHAnsi" w:hAnsiTheme="majorHAnsi"/>
          <w:sz w:val="20"/>
          <w:szCs w:val="20"/>
        </w:rPr>
        <w:t xml:space="preserve">, werden Endpunkte für Benutzer, </w:t>
      </w:r>
      <w:r>
        <w:rPr>
          <w:rFonts w:asciiTheme="majorHAnsi" w:hAnsiTheme="majorHAnsi"/>
          <w:sz w:val="20"/>
          <w:szCs w:val="20"/>
        </w:rPr>
        <w:t>Shops, Bestellungen</w:t>
      </w:r>
      <w:r w:rsidRPr="00DF22B4">
        <w:rPr>
          <w:rFonts w:asciiTheme="majorHAnsi" w:hAnsiTheme="majorHAnsi"/>
          <w:sz w:val="20"/>
          <w:szCs w:val="20"/>
        </w:rPr>
        <w:t xml:space="preserve"> und </w:t>
      </w:r>
      <w:r>
        <w:rPr>
          <w:rFonts w:asciiTheme="majorHAnsi" w:hAnsiTheme="majorHAnsi"/>
          <w:sz w:val="20"/>
          <w:szCs w:val="20"/>
        </w:rPr>
        <w:t>Produkte</w:t>
      </w:r>
      <w:r w:rsidRPr="00DF22B4">
        <w:rPr>
          <w:rFonts w:asciiTheme="majorHAnsi" w:hAnsiTheme="majorHAnsi"/>
          <w:sz w:val="20"/>
          <w:szCs w:val="20"/>
        </w:rPr>
        <w:t xml:space="preserve"> </w:t>
      </w:r>
      <w:r w:rsidR="00674829" w:rsidRPr="00DF22B4">
        <w:rPr>
          <w:rFonts w:asciiTheme="majorHAnsi" w:hAnsiTheme="majorHAnsi"/>
          <w:sz w:val="20"/>
          <w:szCs w:val="20"/>
        </w:rPr>
        <w:t>bereitgestellt</w:t>
      </w:r>
      <w:r w:rsidRPr="00DF22B4">
        <w:rPr>
          <w:rFonts w:asciiTheme="majorHAnsi" w:hAnsiTheme="majorHAnsi"/>
          <w:sz w:val="20"/>
          <w:szCs w:val="20"/>
        </w:rPr>
        <w:t>. Über die Implementierung von Swagger, werden diese Endpunkte dokumentiert, können aber auch händisch getestet werden.</w:t>
      </w:r>
    </w:p>
    <w:p w14:paraId="2FA3EC70" w14:textId="77777777" w:rsidR="00DF22B4" w:rsidRPr="006558CB" w:rsidRDefault="00DF22B4" w:rsidP="00FD3622">
      <w:pPr>
        <w:pStyle w:val="Lauftext"/>
        <w:rPr>
          <w:rFonts w:asciiTheme="majorHAnsi" w:hAnsiTheme="majorHAnsi"/>
          <w:sz w:val="20"/>
          <w:szCs w:val="20"/>
        </w:rPr>
      </w:pPr>
    </w:p>
    <w:p w14:paraId="1E6A0A70" w14:textId="77777777" w:rsidR="00FD3622" w:rsidRPr="006558CB" w:rsidRDefault="00FD3622" w:rsidP="00FD3622">
      <w:pPr>
        <w:pStyle w:val="berschrift2"/>
        <w:rPr>
          <w:caps/>
          <w:sz w:val="20"/>
          <w:szCs w:val="20"/>
        </w:rPr>
      </w:pPr>
      <w:bookmarkStart w:id="82" w:name="_Toc529882020"/>
      <w:r w:rsidRPr="006558CB">
        <w:rPr>
          <w:sz w:val="20"/>
          <w:szCs w:val="20"/>
        </w:rPr>
        <w:t>Eingesetzte Testmittel und -methoden</w:t>
      </w:r>
      <w:bookmarkEnd w:id="82"/>
    </w:p>
    <w:p w14:paraId="78D48066" w14:textId="1783D857" w:rsidR="00FD3622" w:rsidRDefault="001F0AA1" w:rsidP="00FD3622">
      <w:pPr>
        <w:pStyle w:val="Lauftext"/>
        <w:rPr>
          <w:rFonts w:asciiTheme="majorHAnsi" w:hAnsiTheme="majorHAnsi"/>
          <w:sz w:val="20"/>
          <w:szCs w:val="20"/>
        </w:rPr>
      </w:pPr>
      <w:r w:rsidRPr="003C0041">
        <w:rPr>
          <w:rFonts w:asciiTheme="majorHAnsi" w:hAnsiTheme="majorHAnsi"/>
          <w:sz w:val="20"/>
          <w:szCs w:val="20"/>
        </w:rPr>
        <w:t>Es wird ein Testprotokoll erstellt, das dann über das Swagger-UI</w:t>
      </w:r>
      <w:r w:rsidR="00674829">
        <w:rPr>
          <w:rFonts w:asciiTheme="majorHAnsi" w:hAnsiTheme="majorHAnsi"/>
          <w:sz w:val="20"/>
          <w:szCs w:val="20"/>
        </w:rPr>
        <w:t xml:space="preserve"> händisch</w:t>
      </w:r>
      <w:r w:rsidRPr="003C0041">
        <w:rPr>
          <w:rFonts w:asciiTheme="majorHAnsi" w:hAnsiTheme="majorHAnsi"/>
          <w:sz w:val="20"/>
          <w:szCs w:val="20"/>
        </w:rPr>
        <w:t xml:space="preserve"> ausgeführt und dokumentiert wird.</w:t>
      </w:r>
    </w:p>
    <w:p w14:paraId="2F790FEB" w14:textId="77777777" w:rsidR="001F0AA1" w:rsidRPr="006558CB" w:rsidRDefault="001F0AA1" w:rsidP="00FD3622">
      <w:pPr>
        <w:pStyle w:val="Lauftext"/>
        <w:rPr>
          <w:rFonts w:asciiTheme="majorHAnsi" w:hAnsiTheme="majorHAnsi"/>
          <w:sz w:val="20"/>
          <w:szCs w:val="20"/>
        </w:rPr>
      </w:pPr>
    </w:p>
    <w:p w14:paraId="0B4EAEA9" w14:textId="77777777" w:rsidR="00FD3622" w:rsidRPr="006558CB" w:rsidRDefault="00FD3622" w:rsidP="00FD3622">
      <w:pPr>
        <w:pStyle w:val="berschrift2"/>
        <w:rPr>
          <w:caps/>
          <w:sz w:val="20"/>
          <w:szCs w:val="20"/>
        </w:rPr>
      </w:pPr>
      <w:bookmarkStart w:id="83" w:name="_Toc529882021"/>
      <w:r w:rsidRPr="006558CB">
        <w:rPr>
          <w:sz w:val="20"/>
          <w:szCs w:val="20"/>
        </w:rPr>
        <w:t>Beschreibung der Testszenarien</w:t>
      </w:r>
      <w:bookmarkEnd w:id="83"/>
    </w:p>
    <w:p w14:paraId="1F963BB9" w14:textId="77777777" w:rsidR="00674829" w:rsidRDefault="00674829" w:rsidP="00674829">
      <w:pPr>
        <w:pStyle w:val="Lauftext"/>
        <w:rPr>
          <w:rFonts w:asciiTheme="majorHAnsi" w:hAnsiTheme="majorHAnsi"/>
          <w:sz w:val="20"/>
          <w:szCs w:val="20"/>
        </w:rPr>
      </w:pPr>
      <w:r>
        <w:rPr>
          <w:rFonts w:asciiTheme="majorHAnsi" w:hAnsiTheme="majorHAnsi"/>
          <w:sz w:val="20"/>
          <w:szCs w:val="20"/>
        </w:rPr>
        <w:t xml:space="preserve">Ein User muss sich Registrieren und anmelden können. Dazu müssen </w:t>
      </w:r>
      <w:proofErr w:type="spellStart"/>
      <w:r>
        <w:rPr>
          <w:rFonts w:asciiTheme="majorHAnsi" w:hAnsiTheme="majorHAnsi"/>
          <w:sz w:val="20"/>
          <w:szCs w:val="20"/>
        </w:rPr>
        <w:t>Bearer</w:t>
      </w:r>
      <w:proofErr w:type="spellEnd"/>
      <w:r>
        <w:rPr>
          <w:rFonts w:asciiTheme="majorHAnsi" w:hAnsiTheme="majorHAnsi"/>
          <w:sz w:val="20"/>
          <w:szCs w:val="20"/>
        </w:rPr>
        <w:t>-Tokens erstellt und zurückgegeben werden.</w:t>
      </w:r>
    </w:p>
    <w:p w14:paraId="5795752B" w14:textId="281AFBD7" w:rsidR="00674829" w:rsidRPr="006558CB" w:rsidRDefault="00674829" w:rsidP="00674829">
      <w:pPr>
        <w:pStyle w:val="Lauftext"/>
        <w:rPr>
          <w:rFonts w:asciiTheme="majorHAnsi" w:hAnsiTheme="majorHAnsi"/>
          <w:sz w:val="20"/>
          <w:szCs w:val="20"/>
        </w:rPr>
      </w:pPr>
      <w:r>
        <w:rPr>
          <w:rFonts w:asciiTheme="majorHAnsi" w:hAnsiTheme="majorHAnsi"/>
          <w:sz w:val="20"/>
          <w:szCs w:val="20"/>
        </w:rPr>
        <w:t xml:space="preserve">Ein User mit gültigem </w:t>
      </w:r>
      <w:proofErr w:type="spellStart"/>
      <w:r>
        <w:rPr>
          <w:rFonts w:asciiTheme="majorHAnsi" w:hAnsiTheme="majorHAnsi"/>
          <w:sz w:val="20"/>
          <w:szCs w:val="20"/>
        </w:rPr>
        <w:t>Bearer</w:t>
      </w:r>
      <w:proofErr w:type="spellEnd"/>
      <w:r>
        <w:rPr>
          <w:rFonts w:asciiTheme="majorHAnsi" w:hAnsiTheme="majorHAnsi"/>
          <w:sz w:val="20"/>
          <w:szCs w:val="20"/>
        </w:rPr>
        <w:t>-Token muss Zugriff auf alle Endpoints und Daten haben. Das beinhalltet Ansehen, Erstellen, Bearbeiten, Filtern und Löschen.</w:t>
      </w:r>
    </w:p>
    <w:p w14:paraId="67DF7482" w14:textId="77777777" w:rsidR="00FD3622" w:rsidRPr="006558CB" w:rsidRDefault="00FD3622" w:rsidP="00FD3622">
      <w:pPr>
        <w:pStyle w:val="Lauftext"/>
        <w:rPr>
          <w:rFonts w:asciiTheme="majorHAnsi" w:hAnsiTheme="majorHAnsi"/>
          <w:sz w:val="20"/>
          <w:szCs w:val="20"/>
        </w:rPr>
      </w:pPr>
    </w:p>
    <w:p w14:paraId="638BE78A" w14:textId="093E80EA" w:rsidR="00DB16A6" w:rsidRPr="006558CB" w:rsidRDefault="00DB16A6" w:rsidP="00FD3622">
      <w:pPr>
        <w:rPr>
          <w:rFonts w:asciiTheme="majorHAnsi" w:eastAsiaTheme="majorEastAsia" w:hAnsiTheme="majorHAnsi" w:cstheme="majorBidi"/>
          <w:b/>
          <w:spacing w:val="-10"/>
          <w:kern w:val="28"/>
        </w:rPr>
      </w:pPr>
    </w:p>
    <w:p w14:paraId="162115FA" w14:textId="522CCEA1" w:rsidR="00E7751D" w:rsidRPr="006558CB" w:rsidRDefault="00764EE0" w:rsidP="00E7751D">
      <w:pPr>
        <w:pStyle w:val="berschrift2"/>
        <w:rPr>
          <w:caps/>
          <w:sz w:val="20"/>
          <w:szCs w:val="20"/>
        </w:rPr>
      </w:pPr>
      <w:r>
        <w:rPr>
          <w:sz w:val="20"/>
          <w:szCs w:val="20"/>
        </w:rPr>
        <w:t xml:space="preserve">Generelle </w:t>
      </w:r>
      <w:r w:rsidR="00E7751D">
        <w:rPr>
          <w:sz w:val="20"/>
          <w:szCs w:val="20"/>
        </w:rPr>
        <w:t>Anforderungen</w:t>
      </w:r>
    </w:p>
    <w:p w14:paraId="3DE43413" w14:textId="2AF6B5BA" w:rsidR="00DB16A6" w:rsidRDefault="00DB16A6"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BB729E" w14:paraId="27347BF6" w14:textId="77777777" w:rsidTr="00411A74">
        <w:tc>
          <w:tcPr>
            <w:tcW w:w="4474" w:type="dxa"/>
          </w:tcPr>
          <w:p w14:paraId="64EF0310" w14:textId="77777777" w:rsidR="00BB729E" w:rsidRDefault="00BB729E" w:rsidP="00411A74">
            <w:r>
              <w:t>Name:</w:t>
            </w:r>
          </w:p>
        </w:tc>
        <w:tc>
          <w:tcPr>
            <w:tcW w:w="4474" w:type="dxa"/>
          </w:tcPr>
          <w:p w14:paraId="405565F0" w14:textId="1F283C3A" w:rsidR="00BB729E" w:rsidRDefault="00BB729E" w:rsidP="00411A74">
            <w:r>
              <w:t>Validierung</w:t>
            </w:r>
          </w:p>
        </w:tc>
      </w:tr>
      <w:tr w:rsidR="00BB729E" w14:paraId="1468DD51" w14:textId="77777777" w:rsidTr="00411A74">
        <w:tc>
          <w:tcPr>
            <w:tcW w:w="4474" w:type="dxa"/>
          </w:tcPr>
          <w:p w14:paraId="238442B1" w14:textId="77777777" w:rsidR="00BB729E" w:rsidRDefault="00BB729E" w:rsidP="00411A74">
            <w:r>
              <w:t>Kategorie:</w:t>
            </w:r>
          </w:p>
        </w:tc>
        <w:tc>
          <w:tcPr>
            <w:tcW w:w="4474" w:type="dxa"/>
          </w:tcPr>
          <w:p w14:paraId="23FF4E3A" w14:textId="77777777" w:rsidR="00BB729E" w:rsidRDefault="00BB729E" w:rsidP="00411A74">
            <w:r>
              <w:t>Funktional</w:t>
            </w:r>
          </w:p>
        </w:tc>
      </w:tr>
      <w:tr w:rsidR="00BB729E" w14:paraId="27E94A36" w14:textId="77777777" w:rsidTr="00411A74">
        <w:tc>
          <w:tcPr>
            <w:tcW w:w="4474" w:type="dxa"/>
          </w:tcPr>
          <w:p w14:paraId="15FF2287" w14:textId="77777777" w:rsidR="00BB729E" w:rsidRDefault="00BB729E" w:rsidP="00411A74">
            <w:r>
              <w:t>Beschreibung:</w:t>
            </w:r>
          </w:p>
        </w:tc>
        <w:tc>
          <w:tcPr>
            <w:tcW w:w="4474" w:type="dxa"/>
          </w:tcPr>
          <w:p w14:paraId="4FEC7735" w14:textId="28840638" w:rsidR="00BB729E" w:rsidRDefault="001C486D" w:rsidP="00411A74">
            <w:r w:rsidRPr="001C486D">
              <w:t>Anfragen werden in Request-Klassen validiert und aufbereitet</w:t>
            </w:r>
            <w:r w:rsidR="00B42512">
              <w:t>.</w:t>
            </w:r>
          </w:p>
          <w:p w14:paraId="59AB9E6B" w14:textId="6BEF637D" w:rsidR="001C486D" w:rsidRDefault="001C486D" w:rsidP="00411A74">
            <w:r w:rsidRPr="001C486D">
              <w:t>Fehler in den Eingaben werden dem Nutzer verständlich, auf Deutsch, zurückgeschickt</w:t>
            </w:r>
            <w:r w:rsidR="00B42512">
              <w:t>.</w:t>
            </w:r>
          </w:p>
        </w:tc>
      </w:tr>
    </w:tbl>
    <w:p w14:paraId="55A66A86" w14:textId="77777777" w:rsidR="00BB729E" w:rsidRDefault="00BB729E"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BB729E" w14:paraId="4A3DEB93" w14:textId="77777777" w:rsidTr="00411A74">
        <w:tc>
          <w:tcPr>
            <w:tcW w:w="4474" w:type="dxa"/>
          </w:tcPr>
          <w:p w14:paraId="1FB98CB7" w14:textId="77777777" w:rsidR="00BB729E" w:rsidRDefault="00BB729E" w:rsidP="00411A74">
            <w:r>
              <w:t>Name:</w:t>
            </w:r>
          </w:p>
        </w:tc>
        <w:tc>
          <w:tcPr>
            <w:tcW w:w="4474" w:type="dxa"/>
          </w:tcPr>
          <w:p w14:paraId="2C581582" w14:textId="5B1A8A08" w:rsidR="00BB729E" w:rsidRDefault="001C486D" w:rsidP="00411A74">
            <w:r>
              <w:t>Autorisierung</w:t>
            </w:r>
          </w:p>
        </w:tc>
      </w:tr>
      <w:tr w:rsidR="00BB729E" w14:paraId="7FE7758B" w14:textId="77777777" w:rsidTr="00411A74">
        <w:tc>
          <w:tcPr>
            <w:tcW w:w="4474" w:type="dxa"/>
          </w:tcPr>
          <w:p w14:paraId="44834DF4" w14:textId="77777777" w:rsidR="00BB729E" w:rsidRDefault="00BB729E" w:rsidP="00411A74">
            <w:r>
              <w:t>Kategorie:</w:t>
            </w:r>
          </w:p>
        </w:tc>
        <w:tc>
          <w:tcPr>
            <w:tcW w:w="4474" w:type="dxa"/>
          </w:tcPr>
          <w:p w14:paraId="7C526486" w14:textId="77777777" w:rsidR="00BB729E" w:rsidRDefault="00BB729E" w:rsidP="00411A74">
            <w:r>
              <w:t>Funktional</w:t>
            </w:r>
          </w:p>
        </w:tc>
      </w:tr>
      <w:tr w:rsidR="00BB729E" w14:paraId="332B5454" w14:textId="77777777" w:rsidTr="00411A74">
        <w:tc>
          <w:tcPr>
            <w:tcW w:w="4474" w:type="dxa"/>
          </w:tcPr>
          <w:p w14:paraId="6D9541EA" w14:textId="77777777" w:rsidR="00BB729E" w:rsidRDefault="00BB729E" w:rsidP="00411A74">
            <w:r>
              <w:t>Beschreibung:</w:t>
            </w:r>
          </w:p>
        </w:tc>
        <w:tc>
          <w:tcPr>
            <w:tcW w:w="4474" w:type="dxa"/>
          </w:tcPr>
          <w:p w14:paraId="0DF40A83" w14:textId="6303EC10" w:rsidR="00BB729E" w:rsidRDefault="001C486D" w:rsidP="00411A74">
            <w:r w:rsidRPr="001C486D">
              <w:t>Die Routen und Inhalte sind geschützt, sodass nur eingeloggte User Zugang haben</w:t>
            </w:r>
            <w:r w:rsidR="00B42512">
              <w:t>.</w:t>
            </w:r>
          </w:p>
          <w:p w14:paraId="574CAA3A" w14:textId="182DE65F" w:rsidR="00B42512" w:rsidRDefault="00B42512" w:rsidP="00411A74">
            <w:r>
              <w:t xml:space="preserve">Die Authentifizierung soll via </w:t>
            </w:r>
            <w:proofErr w:type="spellStart"/>
            <w:r>
              <w:t>Bearer</w:t>
            </w:r>
            <w:proofErr w:type="spellEnd"/>
            <w:r>
              <w:t>-Token funktionieren.</w:t>
            </w:r>
          </w:p>
        </w:tc>
      </w:tr>
    </w:tbl>
    <w:p w14:paraId="181339FD" w14:textId="77777777" w:rsidR="00BB729E" w:rsidRPr="006558CB" w:rsidRDefault="00BB729E"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E7751D" w14:paraId="3BED7049" w14:textId="77777777" w:rsidTr="00411A74">
        <w:tc>
          <w:tcPr>
            <w:tcW w:w="4474" w:type="dxa"/>
          </w:tcPr>
          <w:p w14:paraId="4E1FEEC4" w14:textId="77777777" w:rsidR="00E7751D" w:rsidRDefault="00E7751D" w:rsidP="00411A74">
            <w:r>
              <w:t>Name:</w:t>
            </w:r>
          </w:p>
        </w:tc>
        <w:tc>
          <w:tcPr>
            <w:tcW w:w="4474" w:type="dxa"/>
          </w:tcPr>
          <w:p w14:paraId="3A17BE54" w14:textId="6781D1F5" w:rsidR="00E7751D" w:rsidRDefault="0046118B" w:rsidP="00411A74">
            <w:r>
              <w:t>CRUD-Verben</w:t>
            </w:r>
          </w:p>
        </w:tc>
      </w:tr>
      <w:tr w:rsidR="00E7751D" w14:paraId="4C2342F4" w14:textId="77777777" w:rsidTr="00411A74">
        <w:tc>
          <w:tcPr>
            <w:tcW w:w="4474" w:type="dxa"/>
          </w:tcPr>
          <w:p w14:paraId="1EF97D35" w14:textId="77777777" w:rsidR="00E7751D" w:rsidRDefault="00E7751D" w:rsidP="00411A74">
            <w:r>
              <w:t>Kategorie:</w:t>
            </w:r>
          </w:p>
        </w:tc>
        <w:tc>
          <w:tcPr>
            <w:tcW w:w="4474" w:type="dxa"/>
          </w:tcPr>
          <w:p w14:paraId="6445282D" w14:textId="37649635" w:rsidR="00E7751D" w:rsidRDefault="0046118B" w:rsidP="00411A74">
            <w:r>
              <w:t>Funktional</w:t>
            </w:r>
          </w:p>
        </w:tc>
      </w:tr>
      <w:tr w:rsidR="00E7751D" w14:paraId="05E3BAB3" w14:textId="77777777" w:rsidTr="00411A74">
        <w:tc>
          <w:tcPr>
            <w:tcW w:w="4474" w:type="dxa"/>
          </w:tcPr>
          <w:p w14:paraId="7FCC6719" w14:textId="77777777" w:rsidR="00E7751D" w:rsidRDefault="00E7751D" w:rsidP="00411A74">
            <w:r>
              <w:t>Beschreibung:</w:t>
            </w:r>
          </w:p>
        </w:tc>
        <w:tc>
          <w:tcPr>
            <w:tcW w:w="4474" w:type="dxa"/>
          </w:tcPr>
          <w:p w14:paraId="23D6CCE8" w14:textId="77777777" w:rsidR="0046118B" w:rsidRDefault="0046118B" w:rsidP="0046118B">
            <w:r>
              <w:t xml:space="preserve">Die Routen werden mit den korrekten Verben angesprochen. (Create = POST, Read = GET, Update </w:t>
            </w:r>
          </w:p>
          <w:p w14:paraId="5F9C2FD4" w14:textId="027FAECF" w:rsidR="00E7751D" w:rsidRDefault="0046118B" w:rsidP="0046118B">
            <w:r>
              <w:t>= PUT/PATCH, Delete = DELETE)</w:t>
            </w:r>
          </w:p>
        </w:tc>
      </w:tr>
    </w:tbl>
    <w:p w14:paraId="22E5482E" w14:textId="59C8A7BF" w:rsidR="00DB16A6" w:rsidRDefault="00DB16A6" w:rsidP="00FD3622">
      <w:pPr>
        <w:rPr>
          <w:rFonts w:asciiTheme="majorHAnsi" w:eastAsiaTheme="majorEastAsia" w:hAnsiTheme="majorHAnsi" w:cstheme="majorBidi"/>
          <w:b/>
          <w:spacing w:val="-10"/>
          <w:kern w:val="28"/>
        </w:rPr>
      </w:pPr>
    </w:p>
    <w:p w14:paraId="01D8359D" w14:textId="5E8D78BD" w:rsidR="00B42512" w:rsidRDefault="00B42512" w:rsidP="00FD3622">
      <w:pPr>
        <w:rPr>
          <w:rFonts w:asciiTheme="majorHAnsi" w:eastAsiaTheme="majorEastAsia" w:hAnsiTheme="majorHAnsi" w:cstheme="majorBidi"/>
          <w:b/>
          <w:spacing w:val="-10"/>
          <w:kern w:val="28"/>
        </w:rPr>
      </w:pPr>
    </w:p>
    <w:p w14:paraId="745DC70C" w14:textId="27261B7C" w:rsidR="00B42512" w:rsidRDefault="00B42512" w:rsidP="00FD3622">
      <w:pPr>
        <w:rPr>
          <w:rFonts w:asciiTheme="majorHAnsi" w:eastAsiaTheme="majorEastAsia" w:hAnsiTheme="majorHAnsi" w:cstheme="majorBidi"/>
          <w:b/>
          <w:spacing w:val="-10"/>
          <w:kern w:val="28"/>
        </w:rPr>
      </w:pPr>
    </w:p>
    <w:tbl>
      <w:tblPr>
        <w:tblStyle w:val="Tabellenraster"/>
        <w:tblpPr w:leftFromText="141" w:rightFromText="141" w:vertAnchor="text" w:horzAnchor="margin" w:tblpY="-334"/>
        <w:tblW w:w="0" w:type="auto"/>
        <w:tblLook w:val="04A0" w:firstRow="1" w:lastRow="0" w:firstColumn="1" w:lastColumn="0" w:noHBand="0" w:noVBand="1"/>
      </w:tblPr>
      <w:tblGrid>
        <w:gridCol w:w="4474"/>
        <w:gridCol w:w="4474"/>
      </w:tblGrid>
      <w:tr w:rsidR="00F761AE" w14:paraId="140E0B80" w14:textId="77777777" w:rsidTr="00F761AE">
        <w:tc>
          <w:tcPr>
            <w:tcW w:w="4474" w:type="dxa"/>
          </w:tcPr>
          <w:p w14:paraId="5B7E40F2" w14:textId="77777777" w:rsidR="00F761AE" w:rsidRDefault="00F761AE" w:rsidP="00F761AE">
            <w:r>
              <w:lastRenderedPageBreak/>
              <w:t>Name:</w:t>
            </w:r>
          </w:p>
        </w:tc>
        <w:tc>
          <w:tcPr>
            <w:tcW w:w="4474" w:type="dxa"/>
          </w:tcPr>
          <w:p w14:paraId="158E6D91" w14:textId="4BEE6156" w:rsidR="00F761AE" w:rsidRPr="000E7FB0" w:rsidRDefault="00F761AE" w:rsidP="00F761AE">
            <w:pPr>
              <w:ind w:left="708" w:hanging="708"/>
            </w:pPr>
            <w:r>
              <w:t>CRUD</w:t>
            </w:r>
          </w:p>
        </w:tc>
      </w:tr>
      <w:tr w:rsidR="00F761AE" w14:paraId="28790333" w14:textId="77777777" w:rsidTr="00F761AE">
        <w:tc>
          <w:tcPr>
            <w:tcW w:w="4474" w:type="dxa"/>
          </w:tcPr>
          <w:p w14:paraId="79DBED56" w14:textId="77777777" w:rsidR="00F761AE" w:rsidRDefault="00F761AE" w:rsidP="00F761AE">
            <w:r>
              <w:t>Kategorie:</w:t>
            </w:r>
          </w:p>
        </w:tc>
        <w:tc>
          <w:tcPr>
            <w:tcW w:w="4474" w:type="dxa"/>
          </w:tcPr>
          <w:p w14:paraId="052CF328" w14:textId="25E20923" w:rsidR="00F761AE" w:rsidRDefault="00F761AE" w:rsidP="00F761AE">
            <w:r>
              <w:t>Funktional</w:t>
            </w:r>
          </w:p>
        </w:tc>
      </w:tr>
      <w:tr w:rsidR="00F761AE" w14:paraId="2DF9D184" w14:textId="77777777" w:rsidTr="00F761AE">
        <w:tc>
          <w:tcPr>
            <w:tcW w:w="4474" w:type="dxa"/>
          </w:tcPr>
          <w:p w14:paraId="457C81CF" w14:textId="77777777" w:rsidR="00F761AE" w:rsidRDefault="00F761AE" w:rsidP="00F761AE">
            <w:r>
              <w:t>Beschreibung:</w:t>
            </w:r>
          </w:p>
        </w:tc>
        <w:tc>
          <w:tcPr>
            <w:tcW w:w="4474" w:type="dxa"/>
          </w:tcPr>
          <w:p w14:paraId="38444437" w14:textId="6EB248B8" w:rsidR="00F761AE" w:rsidRDefault="00F761AE" w:rsidP="00F761AE">
            <w:r>
              <w:t>Der eingeloggte Nutzer sollte dann die Möglichkeit haben, Produkte zu erstellen, bearbeiten und zu löschen. Zudem soll der Nutzer die Möglichkeit haben, Produkte einer Bestellung zuzuweisen und mit allen Inhalten zu speichern, bearbeiten und zu löschen. Inhalte sollen mit der gewünschten Sortierung und Filterung abgefragt werden können.</w:t>
            </w:r>
          </w:p>
        </w:tc>
      </w:tr>
    </w:tbl>
    <w:p w14:paraId="06A28FB0" w14:textId="77777777" w:rsidR="00F761AE" w:rsidRPr="006558CB" w:rsidRDefault="00F761AE"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46118B" w14:paraId="2DF1C7B6" w14:textId="77777777" w:rsidTr="00411A74">
        <w:tc>
          <w:tcPr>
            <w:tcW w:w="4474" w:type="dxa"/>
          </w:tcPr>
          <w:p w14:paraId="6F20ADC3" w14:textId="77777777" w:rsidR="0046118B" w:rsidRDefault="0046118B" w:rsidP="00411A74">
            <w:r>
              <w:t>Name:</w:t>
            </w:r>
          </w:p>
        </w:tc>
        <w:tc>
          <w:tcPr>
            <w:tcW w:w="4474" w:type="dxa"/>
          </w:tcPr>
          <w:p w14:paraId="53B6FC16" w14:textId="620E840B" w:rsidR="0046118B" w:rsidRPr="000E7FB0" w:rsidRDefault="000E7FB0" w:rsidP="000E7FB0">
            <w:pPr>
              <w:ind w:left="708" w:hanging="708"/>
            </w:pPr>
            <w:r w:rsidRPr="000E7FB0">
              <w:t>JSON</w:t>
            </w:r>
          </w:p>
        </w:tc>
      </w:tr>
      <w:tr w:rsidR="0046118B" w14:paraId="606E97F7" w14:textId="77777777" w:rsidTr="00411A74">
        <w:tc>
          <w:tcPr>
            <w:tcW w:w="4474" w:type="dxa"/>
          </w:tcPr>
          <w:p w14:paraId="2F87644A" w14:textId="77777777" w:rsidR="0046118B" w:rsidRDefault="0046118B" w:rsidP="00411A74">
            <w:r>
              <w:t>Kategorie:</w:t>
            </w:r>
          </w:p>
        </w:tc>
        <w:tc>
          <w:tcPr>
            <w:tcW w:w="4474" w:type="dxa"/>
          </w:tcPr>
          <w:p w14:paraId="781F362F" w14:textId="71063BA1" w:rsidR="0046118B" w:rsidRDefault="000E7FB0" w:rsidP="00411A74">
            <w:r>
              <w:t>Nicht funktional</w:t>
            </w:r>
          </w:p>
        </w:tc>
      </w:tr>
      <w:tr w:rsidR="0046118B" w14:paraId="5A05BC80" w14:textId="77777777" w:rsidTr="00411A74">
        <w:tc>
          <w:tcPr>
            <w:tcW w:w="4474" w:type="dxa"/>
          </w:tcPr>
          <w:p w14:paraId="0DC8D858" w14:textId="77777777" w:rsidR="0046118B" w:rsidRDefault="0046118B" w:rsidP="00411A74">
            <w:r>
              <w:t>Beschreibung:</w:t>
            </w:r>
          </w:p>
        </w:tc>
        <w:tc>
          <w:tcPr>
            <w:tcW w:w="4474" w:type="dxa"/>
          </w:tcPr>
          <w:p w14:paraId="0C3EA327" w14:textId="480C90D3" w:rsidR="0046118B" w:rsidRDefault="000E7FB0" w:rsidP="00411A74">
            <w:r>
              <w:t>Die Kommunikation mit der API läuft über JSON.</w:t>
            </w:r>
          </w:p>
        </w:tc>
      </w:tr>
    </w:tbl>
    <w:p w14:paraId="62AAE0A6" w14:textId="7E52E18D" w:rsidR="00781C79" w:rsidRDefault="00781C79" w:rsidP="00FD3622">
      <w:pPr>
        <w:rPr>
          <w:rFonts w:asciiTheme="majorHAnsi" w:eastAsiaTheme="majorEastAsia" w:hAnsiTheme="majorHAnsi" w:cstheme="majorBidi"/>
          <w:bCs/>
          <w:spacing w:val="-10"/>
          <w:kern w:val="28"/>
        </w:rPr>
      </w:pPr>
    </w:p>
    <w:p w14:paraId="4CA3D6DB" w14:textId="35BFBE53" w:rsidR="00792AAF" w:rsidRDefault="002F6E00"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Die Generellen Anforderungen gelten für alle Routen. Sie werden somit für jeden Text angewendet und müssen immer erfüllt sein, um einen Test als bestanden bewerten zu können.</w:t>
      </w:r>
    </w:p>
    <w:p w14:paraId="00D26680" w14:textId="22B2F96B" w:rsidR="00DB16A6" w:rsidRPr="006558CB" w:rsidRDefault="00DB16A6" w:rsidP="00FD3622">
      <w:pPr>
        <w:rPr>
          <w:rFonts w:asciiTheme="majorHAnsi" w:eastAsiaTheme="majorEastAsia" w:hAnsiTheme="majorHAnsi" w:cstheme="majorBidi"/>
          <w:b/>
          <w:spacing w:val="-10"/>
          <w:kern w:val="28"/>
        </w:rPr>
      </w:pPr>
    </w:p>
    <w:p w14:paraId="47174B33" w14:textId="63ACB3E3" w:rsidR="00DB16A6" w:rsidRPr="006558CB" w:rsidRDefault="00DB16A6" w:rsidP="00FD3622">
      <w:pPr>
        <w:rPr>
          <w:rFonts w:asciiTheme="majorHAnsi" w:eastAsiaTheme="majorEastAsia" w:hAnsiTheme="majorHAnsi" w:cstheme="majorBidi"/>
          <w:b/>
          <w:spacing w:val="-10"/>
          <w:kern w:val="28"/>
        </w:rPr>
      </w:pPr>
    </w:p>
    <w:p w14:paraId="737DF137" w14:textId="419BBE72" w:rsidR="00DB16A6" w:rsidRPr="006558CB" w:rsidRDefault="00DB16A6" w:rsidP="00FD3622">
      <w:pPr>
        <w:rPr>
          <w:rFonts w:asciiTheme="majorHAnsi" w:eastAsiaTheme="majorEastAsia" w:hAnsiTheme="majorHAnsi" w:cstheme="majorBidi"/>
          <w:b/>
          <w:spacing w:val="-10"/>
          <w:kern w:val="28"/>
        </w:rPr>
      </w:pPr>
    </w:p>
    <w:p w14:paraId="0EE5F1CF" w14:textId="7E4C83D2" w:rsidR="00DB16A6" w:rsidRPr="006558CB" w:rsidRDefault="00DB16A6"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br w:type="page"/>
      </w:r>
    </w:p>
    <w:p w14:paraId="753DA4D5" w14:textId="77777777" w:rsidR="00DB16A6" w:rsidRPr="006558CB" w:rsidRDefault="00DB16A6" w:rsidP="00FD3622">
      <w:pPr>
        <w:rPr>
          <w:rFonts w:asciiTheme="majorHAnsi" w:eastAsiaTheme="majorEastAsia" w:hAnsiTheme="majorHAnsi" w:cstheme="majorBidi"/>
          <w:b/>
          <w:spacing w:val="-10"/>
          <w:kern w:val="28"/>
        </w:rPr>
        <w:sectPr w:rsidR="00DB16A6" w:rsidRPr="006558CB" w:rsidSect="002C7F46">
          <w:pgSz w:w="11906" w:h="16838" w:code="9"/>
          <w:pgMar w:top="2835" w:right="1701" w:bottom="1134" w:left="1247" w:header="567" w:footer="737" w:gutter="0"/>
          <w:cols w:space="708"/>
          <w:docGrid w:linePitch="360"/>
        </w:sectPr>
      </w:pPr>
    </w:p>
    <w:tbl>
      <w:tblPr>
        <w:tblStyle w:val="Tabellenraster"/>
        <w:tblW w:w="0" w:type="auto"/>
        <w:tblLook w:val="04A0" w:firstRow="1" w:lastRow="0" w:firstColumn="1" w:lastColumn="0" w:noHBand="0" w:noVBand="1"/>
      </w:tblPr>
      <w:tblGrid>
        <w:gridCol w:w="4474"/>
        <w:gridCol w:w="4474"/>
      </w:tblGrid>
      <w:tr w:rsidR="00E3492C" w14:paraId="1114366E" w14:textId="77777777" w:rsidTr="0016233A">
        <w:tc>
          <w:tcPr>
            <w:tcW w:w="4474" w:type="dxa"/>
          </w:tcPr>
          <w:p w14:paraId="0E99426B"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2895ACD5"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Registrierung als User möglich</w:t>
            </w:r>
          </w:p>
        </w:tc>
      </w:tr>
      <w:tr w:rsidR="00E3492C" w14:paraId="1236D07A" w14:textId="77777777" w:rsidTr="0016233A">
        <w:tc>
          <w:tcPr>
            <w:tcW w:w="4474" w:type="dxa"/>
          </w:tcPr>
          <w:p w14:paraId="00A1F04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F8BD35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E3492C" w14:paraId="7795B1D4" w14:textId="77777777" w:rsidTr="0016233A">
        <w:tc>
          <w:tcPr>
            <w:tcW w:w="8948" w:type="dxa"/>
            <w:gridSpan w:val="2"/>
          </w:tcPr>
          <w:p w14:paraId="5BE8958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04BD91F9" w14:textId="77777777" w:rsidR="00E3492C" w:rsidRDefault="00E3492C" w:rsidP="0016233A">
            <w:pPr>
              <w:rPr>
                <w:rFonts w:asciiTheme="majorHAnsi" w:eastAsiaTheme="majorEastAsia" w:hAnsiTheme="majorHAnsi" w:cstheme="majorBidi"/>
                <w:bCs/>
                <w:spacing w:val="-10"/>
                <w:kern w:val="28"/>
              </w:rPr>
            </w:pPr>
          </w:p>
        </w:tc>
      </w:tr>
      <w:tr w:rsidR="00E3492C" w14:paraId="4EEAEA71" w14:textId="77777777" w:rsidTr="0016233A">
        <w:tc>
          <w:tcPr>
            <w:tcW w:w="8948" w:type="dxa"/>
            <w:gridSpan w:val="2"/>
          </w:tcPr>
          <w:p w14:paraId="44D410F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169AE25E" w14:textId="77777777" w:rsidR="00E3492C" w:rsidRDefault="00E3492C" w:rsidP="0016233A">
            <w:pPr>
              <w:rPr>
                <w:rFonts w:asciiTheme="majorHAnsi" w:eastAsiaTheme="majorEastAsia" w:hAnsiTheme="majorHAnsi" w:cstheme="majorBidi"/>
                <w:bCs/>
                <w:spacing w:val="-10"/>
                <w:kern w:val="28"/>
              </w:rPr>
            </w:pPr>
          </w:p>
        </w:tc>
      </w:tr>
      <w:tr w:rsidR="00E3492C" w14:paraId="2B99302E" w14:textId="77777777" w:rsidTr="0016233A">
        <w:tc>
          <w:tcPr>
            <w:tcW w:w="4474" w:type="dxa"/>
          </w:tcPr>
          <w:p w14:paraId="2530D708"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DB6098C" w14:textId="77777777" w:rsidR="00E3492C" w:rsidRDefault="00E3492C" w:rsidP="0016233A">
            <w:pPr>
              <w:rPr>
                <w:rFonts w:asciiTheme="majorHAnsi" w:eastAsiaTheme="majorEastAsia" w:hAnsiTheme="majorHAnsi" w:cstheme="majorBidi"/>
                <w:bCs/>
                <w:spacing w:val="-10"/>
                <w:kern w:val="28"/>
              </w:rPr>
            </w:pPr>
          </w:p>
        </w:tc>
      </w:tr>
      <w:tr w:rsidR="00E3492C" w14:paraId="3C3590ED" w14:textId="77777777" w:rsidTr="0016233A">
        <w:tc>
          <w:tcPr>
            <w:tcW w:w="4474" w:type="dxa"/>
          </w:tcPr>
          <w:p w14:paraId="2EDA12E7"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F13F89D" w14:textId="77777777" w:rsidR="00E3492C" w:rsidRDefault="00E3492C" w:rsidP="0016233A">
            <w:pPr>
              <w:rPr>
                <w:rFonts w:asciiTheme="majorHAnsi" w:eastAsiaTheme="majorEastAsia" w:hAnsiTheme="majorHAnsi" w:cstheme="majorBidi"/>
                <w:bCs/>
                <w:spacing w:val="-10"/>
                <w:kern w:val="28"/>
              </w:rPr>
            </w:pPr>
          </w:p>
        </w:tc>
      </w:tr>
    </w:tbl>
    <w:p w14:paraId="72498AA3" w14:textId="1BFFE6BC" w:rsidR="00DB16A6"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w:t>
      </w:r>
      <w:r w:rsidR="00E3492C">
        <w:rPr>
          <w:rFonts w:asciiTheme="majorHAnsi" w:hAnsiTheme="majorHAnsi"/>
          <w:sz w:val="20"/>
          <w:szCs w:val="20"/>
        </w:rPr>
        <w:t>User Registrierung</w:t>
      </w:r>
    </w:p>
    <w:p w14:paraId="43437185" w14:textId="77777777" w:rsidR="00764EE0" w:rsidRPr="00764EE0" w:rsidRDefault="00764EE0" w:rsidP="00764EE0"/>
    <w:tbl>
      <w:tblPr>
        <w:tblStyle w:val="Tabellenraster"/>
        <w:tblW w:w="0" w:type="auto"/>
        <w:tblLook w:val="04A0" w:firstRow="1" w:lastRow="0" w:firstColumn="1" w:lastColumn="0" w:noHBand="0" w:noVBand="1"/>
      </w:tblPr>
      <w:tblGrid>
        <w:gridCol w:w="4474"/>
        <w:gridCol w:w="4474"/>
      </w:tblGrid>
      <w:tr w:rsidR="0023481F" w14:paraId="4BFB4052" w14:textId="77777777" w:rsidTr="0016233A">
        <w:tc>
          <w:tcPr>
            <w:tcW w:w="4474" w:type="dxa"/>
          </w:tcPr>
          <w:p w14:paraId="5ECB592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A28D835" w14:textId="0207DA8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Registrierung als User falsche Eingaben</w:t>
            </w:r>
          </w:p>
        </w:tc>
      </w:tr>
      <w:tr w:rsidR="0023481F" w14:paraId="0E90CE35" w14:textId="77777777" w:rsidTr="0016233A">
        <w:tc>
          <w:tcPr>
            <w:tcW w:w="4474" w:type="dxa"/>
          </w:tcPr>
          <w:p w14:paraId="7A35A823"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78042D5"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7171CA23" w14:textId="77777777" w:rsidTr="0016233A">
        <w:tc>
          <w:tcPr>
            <w:tcW w:w="8948" w:type="dxa"/>
            <w:gridSpan w:val="2"/>
          </w:tcPr>
          <w:p w14:paraId="64437F39"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0C74A1D9" w14:textId="77777777" w:rsidR="0023481F" w:rsidRDefault="0023481F" w:rsidP="0016233A">
            <w:pPr>
              <w:rPr>
                <w:rFonts w:asciiTheme="majorHAnsi" w:eastAsiaTheme="majorEastAsia" w:hAnsiTheme="majorHAnsi" w:cstheme="majorBidi"/>
                <w:bCs/>
                <w:spacing w:val="-10"/>
                <w:kern w:val="28"/>
              </w:rPr>
            </w:pPr>
          </w:p>
        </w:tc>
      </w:tr>
      <w:tr w:rsidR="0023481F" w14:paraId="1C079684" w14:textId="77777777" w:rsidTr="0016233A">
        <w:tc>
          <w:tcPr>
            <w:tcW w:w="8948" w:type="dxa"/>
            <w:gridSpan w:val="2"/>
          </w:tcPr>
          <w:p w14:paraId="3564856B"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C5F3881" w14:textId="77777777" w:rsidR="0023481F" w:rsidRDefault="0023481F" w:rsidP="0016233A">
            <w:pPr>
              <w:rPr>
                <w:rFonts w:asciiTheme="majorHAnsi" w:eastAsiaTheme="majorEastAsia" w:hAnsiTheme="majorHAnsi" w:cstheme="majorBidi"/>
                <w:bCs/>
                <w:spacing w:val="-10"/>
                <w:kern w:val="28"/>
              </w:rPr>
            </w:pPr>
          </w:p>
        </w:tc>
      </w:tr>
      <w:tr w:rsidR="0023481F" w14:paraId="4E5E6BAE" w14:textId="77777777" w:rsidTr="0016233A">
        <w:tc>
          <w:tcPr>
            <w:tcW w:w="4474" w:type="dxa"/>
          </w:tcPr>
          <w:p w14:paraId="6A25FDE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E8B3ADF" w14:textId="77777777" w:rsidR="0023481F" w:rsidRDefault="0023481F" w:rsidP="0016233A">
            <w:pPr>
              <w:rPr>
                <w:rFonts w:asciiTheme="majorHAnsi" w:eastAsiaTheme="majorEastAsia" w:hAnsiTheme="majorHAnsi" w:cstheme="majorBidi"/>
                <w:bCs/>
                <w:spacing w:val="-10"/>
                <w:kern w:val="28"/>
              </w:rPr>
            </w:pPr>
          </w:p>
        </w:tc>
      </w:tr>
      <w:tr w:rsidR="0023481F" w14:paraId="746C5639" w14:textId="77777777" w:rsidTr="0016233A">
        <w:tc>
          <w:tcPr>
            <w:tcW w:w="4474" w:type="dxa"/>
          </w:tcPr>
          <w:p w14:paraId="1755D6EB"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322ADA4" w14:textId="77777777" w:rsidR="0023481F" w:rsidRDefault="0023481F" w:rsidP="0016233A">
            <w:pPr>
              <w:rPr>
                <w:rFonts w:asciiTheme="majorHAnsi" w:eastAsiaTheme="majorEastAsia" w:hAnsiTheme="majorHAnsi" w:cstheme="majorBidi"/>
                <w:bCs/>
                <w:spacing w:val="-10"/>
                <w:kern w:val="28"/>
              </w:rPr>
            </w:pPr>
          </w:p>
        </w:tc>
      </w:tr>
    </w:tbl>
    <w:p w14:paraId="7B34CD40" w14:textId="79623559" w:rsid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20</w:t>
      </w:r>
      <w:r w:rsidRPr="006558CB">
        <w:rPr>
          <w:rFonts w:asciiTheme="majorHAnsi" w:hAnsiTheme="majorHAnsi"/>
          <w:sz w:val="20"/>
          <w:szCs w:val="20"/>
        </w:rPr>
        <w:t xml:space="preserve"> - Testprotokoll für </w:t>
      </w:r>
      <w:r>
        <w:rPr>
          <w:rFonts w:asciiTheme="majorHAnsi" w:hAnsiTheme="majorHAnsi"/>
          <w:sz w:val="20"/>
          <w:szCs w:val="20"/>
        </w:rPr>
        <w:t>User Registrierung Fehler</w:t>
      </w:r>
    </w:p>
    <w:p w14:paraId="0856FC22" w14:textId="77777777" w:rsidR="0023481F" w:rsidRPr="00E3492C" w:rsidRDefault="0023481F" w:rsidP="00E3492C"/>
    <w:tbl>
      <w:tblPr>
        <w:tblStyle w:val="Tabellenraster"/>
        <w:tblW w:w="0" w:type="auto"/>
        <w:tblLook w:val="04A0" w:firstRow="1" w:lastRow="0" w:firstColumn="1" w:lastColumn="0" w:noHBand="0" w:noVBand="1"/>
      </w:tblPr>
      <w:tblGrid>
        <w:gridCol w:w="4474"/>
        <w:gridCol w:w="4474"/>
      </w:tblGrid>
      <w:tr w:rsidR="00E3492C" w14:paraId="2EDB85AB" w14:textId="77777777" w:rsidTr="0016233A">
        <w:tc>
          <w:tcPr>
            <w:tcW w:w="4474" w:type="dxa"/>
          </w:tcPr>
          <w:p w14:paraId="55E1578C"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0E8679B" w14:textId="060CBFD8"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Login als User </w:t>
            </w:r>
            <w:r w:rsidR="0023481F">
              <w:rPr>
                <w:rFonts w:asciiTheme="majorHAnsi" w:eastAsiaTheme="majorEastAsia" w:hAnsiTheme="majorHAnsi" w:cstheme="majorBidi"/>
                <w:bCs/>
                <w:spacing w:val="-10"/>
                <w:kern w:val="28"/>
              </w:rPr>
              <w:t xml:space="preserve">falsche </w:t>
            </w:r>
            <w:r w:rsidR="00764EE0">
              <w:rPr>
                <w:rFonts w:asciiTheme="majorHAnsi" w:eastAsiaTheme="majorEastAsia" w:hAnsiTheme="majorHAnsi" w:cstheme="majorBidi"/>
                <w:bCs/>
                <w:spacing w:val="-10"/>
                <w:kern w:val="28"/>
              </w:rPr>
              <w:t>Eingabe</w:t>
            </w:r>
          </w:p>
        </w:tc>
      </w:tr>
      <w:tr w:rsidR="00E3492C" w14:paraId="41626036" w14:textId="77777777" w:rsidTr="0016233A">
        <w:tc>
          <w:tcPr>
            <w:tcW w:w="4474" w:type="dxa"/>
          </w:tcPr>
          <w:p w14:paraId="7A1897D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C85503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E3492C" w14:paraId="6C2C769B" w14:textId="77777777" w:rsidTr="0016233A">
        <w:tc>
          <w:tcPr>
            <w:tcW w:w="8948" w:type="dxa"/>
            <w:gridSpan w:val="2"/>
          </w:tcPr>
          <w:p w14:paraId="7611CD7B"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404EE08" w14:textId="77777777" w:rsidR="00E3492C" w:rsidRDefault="00E3492C" w:rsidP="0016233A">
            <w:pPr>
              <w:rPr>
                <w:rFonts w:asciiTheme="majorHAnsi" w:eastAsiaTheme="majorEastAsia" w:hAnsiTheme="majorHAnsi" w:cstheme="majorBidi"/>
                <w:bCs/>
                <w:spacing w:val="-10"/>
                <w:kern w:val="28"/>
              </w:rPr>
            </w:pPr>
          </w:p>
        </w:tc>
      </w:tr>
      <w:tr w:rsidR="00E3492C" w14:paraId="5A53407B" w14:textId="77777777" w:rsidTr="0016233A">
        <w:tc>
          <w:tcPr>
            <w:tcW w:w="8948" w:type="dxa"/>
            <w:gridSpan w:val="2"/>
          </w:tcPr>
          <w:p w14:paraId="00CF0003"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040358E" w14:textId="77777777" w:rsidR="00E3492C" w:rsidRDefault="00E3492C" w:rsidP="0016233A">
            <w:pPr>
              <w:rPr>
                <w:rFonts w:asciiTheme="majorHAnsi" w:eastAsiaTheme="majorEastAsia" w:hAnsiTheme="majorHAnsi" w:cstheme="majorBidi"/>
                <w:bCs/>
                <w:spacing w:val="-10"/>
                <w:kern w:val="28"/>
              </w:rPr>
            </w:pPr>
          </w:p>
        </w:tc>
      </w:tr>
      <w:tr w:rsidR="00E3492C" w14:paraId="43BA5207" w14:textId="77777777" w:rsidTr="0016233A">
        <w:tc>
          <w:tcPr>
            <w:tcW w:w="4474" w:type="dxa"/>
          </w:tcPr>
          <w:p w14:paraId="46DDA75B"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06A292C" w14:textId="77777777" w:rsidR="00E3492C" w:rsidRDefault="00E3492C" w:rsidP="0016233A">
            <w:pPr>
              <w:rPr>
                <w:rFonts w:asciiTheme="majorHAnsi" w:eastAsiaTheme="majorEastAsia" w:hAnsiTheme="majorHAnsi" w:cstheme="majorBidi"/>
                <w:bCs/>
                <w:spacing w:val="-10"/>
                <w:kern w:val="28"/>
              </w:rPr>
            </w:pPr>
          </w:p>
        </w:tc>
      </w:tr>
      <w:tr w:rsidR="00E3492C" w14:paraId="5D7AB8BE" w14:textId="77777777" w:rsidTr="0016233A">
        <w:tc>
          <w:tcPr>
            <w:tcW w:w="4474" w:type="dxa"/>
          </w:tcPr>
          <w:p w14:paraId="5DE9B69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A0F068A" w14:textId="77777777" w:rsidR="00E3492C" w:rsidRDefault="00E3492C" w:rsidP="0016233A">
            <w:pPr>
              <w:rPr>
                <w:rFonts w:asciiTheme="majorHAnsi" w:eastAsiaTheme="majorEastAsia" w:hAnsiTheme="majorHAnsi" w:cstheme="majorBidi"/>
                <w:bCs/>
                <w:spacing w:val="-10"/>
                <w:kern w:val="28"/>
              </w:rPr>
            </w:pPr>
          </w:p>
        </w:tc>
      </w:tr>
    </w:tbl>
    <w:p w14:paraId="480E3E58" w14:textId="3620BA5E" w:rsidR="00E3492C" w:rsidRPr="006558CB" w:rsidRDefault="00E3492C" w:rsidP="00E3492C">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23481F">
        <w:rPr>
          <w:rFonts w:asciiTheme="majorHAnsi" w:hAnsiTheme="majorHAnsi"/>
          <w:noProof/>
          <w:sz w:val="20"/>
          <w:szCs w:val="20"/>
        </w:rPr>
        <w:t>1</w:t>
      </w:r>
      <w:r w:rsidRPr="006558CB">
        <w:rPr>
          <w:rFonts w:asciiTheme="majorHAnsi" w:hAnsiTheme="majorHAnsi"/>
          <w:sz w:val="20"/>
          <w:szCs w:val="20"/>
        </w:rPr>
        <w:t xml:space="preserve"> - Testprotokoll für </w:t>
      </w:r>
      <w:r>
        <w:rPr>
          <w:rFonts w:asciiTheme="majorHAnsi" w:hAnsiTheme="majorHAnsi"/>
          <w:sz w:val="20"/>
          <w:szCs w:val="20"/>
        </w:rPr>
        <w:t>User Login</w:t>
      </w:r>
      <w:r w:rsidR="0023481F">
        <w:rPr>
          <w:rFonts w:asciiTheme="majorHAnsi" w:hAnsiTheme="majorHAnsi"/>
          <w:sz w:val="20"/>
          <w:szCs w:val="20"/>
        </w:rPr>
        <w:t xml:space="preserve"> Fehler</w:t>
      </w:r>
    </w:p>
    <w:p w14:paraId="7F21CE34" w14:textId="77777777" w:rsidR="0023481F" w:rsidRPr="0023481F" w:rsidRDefault="0023481F" w:rsidP="0023481F"/>
    <w:tbl>
      <w:tblPr>
        <w:tblStyle w:val="Tabellenraster"/>
        <w:tblW w:w="0" w:type="auto"/>
        <w:tblLook w:val="04A0" w:firstRow="1" w:lastRow="0" w:firstColumn="1" w:lastColumn="0" w:noHBand="0" w:noVBand="1"/>
      </w:tblPr>
      <w:tblGrid>
        <w:gridCol w:w="4474"/>
        <w:gridCol w:w="4474"/>
      </w:tblGrid>
      <w:tr w:rsidR="0023481F" w14:paraId="1323D442" w14:textId="77777777" w:rsidTr="0016233A">
        <w:tc>
          <w:tcPr>
            <w:tcW w:w="4474" w:type="dxa"/>
          </w:tcPr>
          <w:p w14:paraId="154F4892"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D9FB65D" w14:textId="2C483FE1"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Shops</w:t>
            </w:r>
          </w:p>
        </w:tc>
      </w:tr>
      <w:tr w:rsidR="0023481F" w14:paraId="05D8C70C" w14:textId="77777777" w:rsidTr="0016233A">
        <w:tc>
          <w:tcPr>
            <w:tcW w:w="4474" w:type="dxa"/>
          </w:tcPr>
          <w:p w14:paraId="456DBF5F"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E5389C3" w14:textId="4D1D6F0F" w:rsidR="0023481F" w:rsidRDefault="00764EE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23481F" w14:paraId="6C25D4FB" w14:textId="77777777" w:rsidTr="0016233A">
        <w:tc>
          <w:tcPr>
            <w:tcW w:w="8948" w:type="dxa"/>
            <w:gridSpan w:val="2"/>
          </w:tcPr>
          <w:p w14:paraId="6858DC97"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41386C4" w14:textId="77777777" w:rsidR="0023481F" w:rsidRDefault="0023481F" w:rsidP="0016233A">
            <w:pPr>
              <w:rPr>
                <w:rFonts w:asciiTheme="majorHAnsi" w:eastAsiaTheme="majorEastAsia" w:hAnsiTheme="majorHAnsi" w:cstheme="majorBidi"/>
                <w:bCs/>
                <w:spacing w:val="-10"/>
                <w:kern w:val="28"/>
              </w:rPr>
            </w:pPr>
          </w:p>
        </w:tc>
      </w:tr>
      <w:tr w:rsidR="0023481F" w14:paraId="66A7B5D2" w14:textId="77777777" w:rsidTr="0016233A">
        <w:tc>
          <w:tcPr>
            <w:tcW w:w="8948" w:type="dxa"/>
            <w:gridSpan w:val="2"/>
          </w:tcPr>
          <w:p w14:paraId="0268A1D7"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31563F1" w14:textId="77777777" w:rsidR="0023481F" w:rsidRDefault="0023481F" w:rsidP="0016233A">
            <w:pPr>
              <w:rPr>
                <w:rFonts w:asciiTheme="majorHAnsi" w:eastAsiaTheme="majorEastAsia" w:hAnsiTheme="majorHAnsi" w:cstheme="majorBidi"/>
                <w:bCs/>
                <w:spacing w:val="-10"/>
                <w:kern w:val="28"/>
              </w:rPr>
            </w:pPr>
          </w:p>
        </w:tc>
      </w:tr>
      <w:tr w:rsidR="0023481F" w14:paraId="339A864E" w14:textId="77777777" w:rsidTr="0016233A">
        <w:tc>
          <w:tcPr>
            <w:tcW w:w="4474" w:type="dxa"/>
          </w:tcPr>
          <w:p w14:paraId="4AF71CA4"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5128C3C" w14:textId="77777777" w:rsidR="0023481F" w:rsidRDefault="0023481F" w:rsidP="0016233A">
            <w:pPr>
              <w:rPr>
                <w:rFonts w:asciiTheme="majorHAnsi" w:eastAsiaTheme="majorEastAsia" w:hAnsiTheme="majorHAnsi" w:cstheme="majorBidi"/>
                <w:bCs/>
                <w:spacing w:val="-10"/>
                <w:kern w:val="28"/>
              </w:rPr>
            </w:pPr>
          </w:p>
        </w:tc>
      </w:tr>
      <w:tr w:rsidR="0023481F" w14:paraId="1C898B1D" w14:textId="77777777" w:rsidTr="0016233A">
        <w:tc>
          <w:tcPr>
            <w:tcW w:w="4474" w:type="dxa"/>
          </w:tcPr>
          <w:p w14:paraId="4A1F3421"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A1FAF01" w14:textId="77777777" w:rsidR="0023481F" w:rsidRDefault="0023481F" w:rsidP="0016233A">
            <w:pPr>
              <w:rPr>
                <w:rFonts w:asciiTheme="majorHAnsi" w:eastAsiaTheme="majorEastAsia" w:hAnsiTheme="majorHAnsi" w:cstheme="majorBidi"/>
                <w:bCs/>
                <w:spacing w:val="-10"/>
                <w:kern w:val="28"/>
              </w:rPr>
            </w:pPr>
          </w:p>
        </w:tc>
      </w:tr>
    </w:tbl>
    <w:p w14:paraId="1E016B12" w14:textId="45B9273D" w:rsidR="00E3492C" w:rsidRP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22</w:t>
      </w:r>
      <w:r w:rsidRPr="006558CB">
        <w:rPr>
          <w:rFonts w:asciiTheme="majorHAnsi" w:hAnsiTheme="majorHAnsi"/>
          <w:sz w:val="20"/>
          <w:szCs w:val="20"/>
        </w:rPr>
        <w:t xml:space="preserve"> - Testprotokoll für </w:t>
      </w:r>
      <w:r>
        <w:rPr>
          <w:rFonts w:asciiTheme="majorHAnsi" w:hAnsiTheme="majorHAnsi"/>
          <w:sz w:val="20"/>
          <w:szCs w:val="20"/>
        </w:rPr>
        <w:t>Anzeige aller Shops</w:t>
      </w:r>
    </w:p>
    <w:p w14:paraId="3DF984F6" w14:textId="0D66D023" w:rsidR="0023481F" w:rsidRDefault="0023481F" w:rsidP="0023481F"/>
    <w:p w14:paraId="3C4B99DE" w14:textId="3B5ABA9B" w:rsidR="00764EE0" w:rsidRDefault="00764EE0" w:rsidP="0023481F"/>
    <w:p w14:paraId="22B5A7CC" w14:textId="2DF30EA2" w:rsidR="00764EE0" w:rsidRDefault="00764EE0" w:rsidP="0023481F"/>
    <w:p w14:paraId="6085284D" w14:textId="77777777" w:rsidR="00764EE0" w:rsidRPr="0023481F" w:rsidRDefault="00764EE0" w:rsidP="0023481F"/>
    <w:tbl>
      <w:tblPr>
        <w:tblStyle w:val="Tabellenraster"/>
        <w:tblW w:w="0" w:type="auto"/>
        <w:tblLook w:val="04A0" w:firstRow="1" w:lastRow="0" w:firstColumn="1" w:lastColumn="0" w:noHBand="0" w:noVBand="1"/>
      </w:tblPr>
      <w:tblGrid>
        <w:gridCol w:w="4474"/>
        <w:gridCol w:w="4474"/>
      </w:tblGrid>
      <w:tr w:rsidR="0023481F" w14:paraId="62A57BA3" w14:textId="77777777" w:rsidTr="0016233A">
        <w:tc>
          <w:tcPr>
            <w:tcW w:w="4474" w:type="dxa"/>
          </w:tcPr>
          <w:p w14:paraId="508D8E3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61966B76" w14:textId="38D0EE66"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Shops falsche Eingabe</w:t>
            </w:r>
          </w:p>
        </w:tc>
      </w:tr>
      <w:tr w:rsidR="0023481F" w14:paraId="1AEB2B48" w14:textId="77777777" w:rsidTr="0016233A">
        <w:tc>
          <w:tcPr>
            <w:tcW w:w="4474" w:type="dxa"/>
          </w:tcPr>
          <w:p w14:paraId="6257A015"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6A534E5" w14:textId="4445F073" w:rsidR="0023481F" w:rsidRDefault="00764EE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1F7CE334" w14:textId="77777777" w:rsidTr="0016233A">
        <w:tc>
          <w:tcPr>
            <w:tcW w:w="8948" w:type="dxa"/>
            <w:gridSpan w:val="2"/>
          </w:tcPr>
          <w:p w14:paraId="4AE826D2"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72632EF" w14:textId="77777777" w:rsidR="0023481F" w:rsidRDefault="0023481F" w:rsidP="0016233A">
            <w:pPr>
              <w:rPr>
                <w:rFonts w:asciiTheme="majorHAnsi" w:eastAsiaTheme="majorEastAsia" w:hAnsiTheme="majorHAnsi" w:cstheme="majorBidi"/>
                <w:bCs/>
                <w:spacing w:val="-10"/>
                <w:kern w:val="28"/>
              </w:rPr>
            </w:pPr>
          </w:p>
        </w:tc>
      </w:tr>
      <w:tr w:rsidR="0023481F" w14:paraId="39B4FA42" w14:textId="77777777" w:rsidTr="0016233A">
        <w:tc>
          <w:tcPr>
            <w:tcW w:w="8948" w:type="dxa"/>
            <w:gridSpan w:val="2"/>
          </w:tcPr>
          <w:p w14:paraId="1524F658"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60B4724" w14:textId="77777777" w:rsidR="0023481F" w:rsidRDefault="0023481F" w:rsidP="0016233A">
            <w:pPr>
              <w:rPr>
                <w:rFonts w:asciiTheme="majorHAnsi" w:eastAsiaTheme="majorEastAsia" w:hAnsiTheme="majorHAnsi" w:cstheme="majorBidi"/>
                <w:bCs/>
                <w:spacing w:val="-10"/>
                <w:kern w:val="28"/>
              </w:rPr>
            </w:pPr>
          </w:p>
        </w:tc>
      </w:tr>
      <w:tr w:rsidR="0023481F" w14:paraId="65D98ACF" w14:textId="77777777" w:rsidTr="0016233A">
        <w:tc>
          <w:tcPr>
            <w:tcW w:w="4474" w:type="dxa"/>
          </w:tcPr>
          <w:p w14:paraId="6EF18912"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324623D" w14:textId="77777777" w:rsidR="0023481F" w:rsidRDefault="0023481F" w:rsidP="0016233A">
            <w:pPr>
              <w:rPr>
                <w:rFonts w:asciiTheme="majorHAnsi" w:eastAsiaTheme="majorEastAsia" w:hAnsiTheme="majorHAnsi" w:cstheme="majorBidi"/>
                <w:bCs/>
                <w:spacing w:val="-10"/>
                <w:kern w:val="28"/>
              </w:rPr>
            </w:pPr>
          </w:p>
        </w:tc>
      </w:tr>
      <w:tr w:rsidR="0023481F" w14:paraId="55B60FEA" w14:textId="77777777" w:rsidTr="0016233A">
        <w:tc>
          <w:tcPr>
            <w:tcW w:w="4474" w:type="dxa"/>
          </w:tcPr>
          <w:p w14:paraId="65AF206E"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A7C181F" w14:textId="77777777" w:rsidR="0023481F" w:rsidRDefault="0023481F" w:rsidP="0016233A">
            <w:pPr>
              <w:rPr>
                <w:rFonts w:asciiTheme="majorHAnsi" w:eastAsiaTheme="majorEastAsia" w:hAnsiTheme="majorHAnsi" w:cstheme="majorBidi"/>
                <w:bCs/>
                <w:spacing w:val="-10"/>
                <w:kern w:val="28"/>
              </w:rPr>
            </w:pPr>
          </w:p>
        </w:tc>
      </w:tr>
    </w:tbl>
    <w:p w14:paraId="448D55C1" w14:textId="15E1B814" w:rsid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23</w:t>
      </w:r>
      <w:r w:rsidRPr="006558CB">
        <w:rPr>
          <w:rFonts w:asciiTheme="majorHAnsi" w:hAnsiTheme="majorHAnsi"/>
          <w:sz w:val="20"/>
          <w:szCs w:val="20"/>
        </w:rPr>
        <w:t xml:space="preserve"> - Testprotokoll für </w:t>
      </w:r>
      <w:r>
        <w:rPr>
          <w:rFonts w:asciiTheme="majorHAnsi" w:hAnsiTheme="majorHAnsi"/>
          <w:sz w:val="20"/>
          <w:szCs w:val="20"/>
        </w:rPr>
        <w:t>Anzeige aller Shops Fehler</w:t>
      </w:r>
    </w:p>
    <w:p w14:paraId="3D92A610" w14:textId="77777777" w:rsidR="0023481F" w:rsidRPr="00E3492C" w:rsidRDefault="0023481F" w:rsidP="00E3492C"/>
    <w:tbl>
      <w:tblPr>
        <w:tblStyle w:val="Tabellenraster"/>
        <w:tblW w:w="0" w:type="auto"/>
        <w:tblLook w:val="04A0" w:firstRow="1" w:lastRow="0" w:firstColumn="1" w:lastColumn="0" w:noHBand="0" w:noVBand="1"/>
      </w:tblPr>
      <w:tblGrid>
        <w:gridCol w:w="4474"/>
        <w:gridCol w:w="4474"/>
      </w:tblGrid>
      <w:tr w:rsidR="00E3492C" w14:paraId="00855D11" w14:textId="77777777" w:rsidTr="0016233A">
        <w:tc>
          <w:tcPr>
            <w:tcW w:w="4474" w:type="dxa"/>
          </w:tcPr>
          <w:p w14:paraId="044211F0"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5B6CA8C" w14:textId="15D98F5C"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Shops ist möglich</w:t>
            </w:r>
          </w:p>
        </w:tc>
      </w:tr>
      <w:tr w:rsidR="00E3492C" w14:paraId="55DAF78B" w14:textId="77777777" w:rsidTr="0016233A">
        <w:tc>
          <w:tcPr>
            <w:tcW w:w="4474" w:type="dxa"/>
          </w:tcPr>
          <w:p w14:paraId="64AC453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FE88249" w14:textId="2CB58419"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E3492C" w14:paraId="52B69EB9" w14:textId="77777777" w:rsidTr="0016233A">
        <w:tc>
          <w:tcPr>
            <w:tcW w:w="8948" w:type="dxa"/>
            <w:gridSpan w:val="2"/>
          </w:tcPr>
          <w:p w14:paraId="4C578535"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549E29CE" w14:textId="77777777" w:rsidR="00E3492C" w:rsidRDefault="00E3492C" w:rsidP="0016233A">
            <w:pPr>
              <w:rPr>
                <w:rFonts w:asciiTheme="majorHAnsi" w:eastAsiaTheme="majorEastAsia" w:hAnsiTheme="majorHAnsi" w:cstheme="majorBidi"/>
                <w:bCs/>
                <w:spacing w:val="-10"/>
                <w:kern w:val="28"/>
              </w:rPr>
            </w:pPr>
          </w:p>
        </w:tc>
      </w:tr>
      <w:tr w:rsidR="00E3492C" w14:paraId="5EB0DAD1" w14:textId="77777777" w:rsidTr="0016233A">
        <w:tc>
          <w:tcPr>
            <w:tcW w:w="8948" w:type="dxa"/>
            <w:gridSpan w:val="2"/>
          </w:tcPr>
          <w:p w14:paraId="42F405B6"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68BDD2D" w14:textId="77777777" w:rsidR="00E3492C" w:rsidRDefault="00E3492C" w:rsidP="0016233A">
            <w:pPr>
              <w:rPr>
                <w:rFonts w:asciiTheme="majorHAnsi" w:eastAsiaTheme="majorEastAsia" w:hAnsiTheme="majorHAnsi" w:cstheme="majorBidi"/>
                <w:bCs/>
                <w:spacing w:val="-10"/>
                <w:kern w:val="28"/>
              </w:rPr>
            </w:pPr>
          </w:p>
        </w:tc>
      </w:tr>
      <w:tr w:rsidR="00E3492C" w14:paraId="21C8804E" w14:textId="77777777" w:rsidTr="0016233A">
        <w:tc>
          <w:tcPr>
            <w:tcW w:w="4474" w:type="dxa"/>
          </w:tcPr>
          <w:p w14:paraId="41C76B1A"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A64A2DC" w14:textId="77777777" w:rsidR="00E3492C" w:rsidRDefault="00E3492C" w:rsidP="0016233A">
            <w:pPr>
              <w:rPr>
                <w:rFonts w:asciiTheme="majorHAnsi" w:eastAsiaTheme="majorEastAsia" w:hAnsiTheme="majorHAnsi" w:cstheme="majorBidi"/>
                <w:bCs/>
                <w:spacing w:val="-10"/>
                <w:kern w:val="28"/>
              </w:rPr>
            </w:pPr>
          </w:p>
        </w:tc>
      </w:tr>
      <w:tr w:rsidR="00E3492C" w14:paraId="021C38CF" w14:textId="77777777" w:rsidTr="0016233A">
        <w:tc>
          <w:tcPr>
            <w:tcW w:w="4474" w:type="dxa"/>
          </w:tcPr>
          <w:p w14:paraId="23EEF486"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1277766" w14:textId="77777777" w:rsidR="00E3492C" w:rsidRDefault="00E3492C" w:rsidP="0016233A">
            <w:pPr>
              <w:rPr>
                <w:rFonts w:asciiTheme="majorHAnsi" w:eastAsiaTheme="majorEastAsia" w:hAnsiTheme="majorHAnsi" w:cstheme="majorBidi"/>
                <w:bCs/>
                <w:spacing w:val="-10"/>
                <w:kern w:val="28"/>
              </w:rPr>
            </w:pPr>
          </w:p>
        </w:tc>
      </w:tr>
    </w:tbl>
    <w:p w14:paraId="0FBC0BE2" w14:textId="04EE0706" w:rsidR="00E3492C" w:rsidRDefault="00E3492C" w:rsidP="00E3492C">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764EE0">
        <w:rPr>
          <w:rFonts w:asciiTheme="majorHAnsi" w:hAnsiTheme="majorHAnsi"/>
          <w:noProof/>
          <w:sz w:val="20"/>
          <w:szCs w:val="20"/>
        </w:rPr>
        <w:t>4</w:t>
      </w:r>
      <w:r w:rsidRPr="006558CB">
        <w:rPr>
          <w:rFonts w:asciiTheme="majorHAnsi" w:hAnsiTheme="majorHAnsi"/>
          <w:sz w:val="20"/>
          <w:szCs w:val="20"/>
        </w:rPr>
        <w:t xml:space="preserve"> - Testprotokoll für </w:t>
      </w:r>
      <w:r w:rsidR="0023481F">
        <w:rPr>
          <w:rFonts w:asciiTheme="majorHAnsi" w:hAnsiTheme="majorHAnsi"/>
          <w:sz w:val="20"/>
          <w:szCs w:val="20"/>
        </w:rPr>
        <w:t>Shop Anzeige</w:t>
      </w:r>
    </w:p>
    <w:p w14:paraId="37F8CFDB" w14:textId="77777777" w:rsidR="0023481F" w:rsidRPr="0023481F" w:rsidRDefault="0023481F" w:rsidP="0023481F"/>
    <w:tbl>
      <w:tblPr>
        <w:tblStyle w:val="Tabellenraster"/>
        <w:tblW w:w="0" w:type="auto"/>
        <w:tblLook w:val="04A0" w:firstRow="1" w:lastRow="0" w:firstColumn="1" w:lastColumn="0" w:noHBand="0" w:noVBand="1"/>
      </w:tblPr>
      <w:tblGrid>
        <w:gridCol w:w="4474"/>
        <w:gridCol w:w="4474"/>
      </w:tblGrid>
      <w:tr w:rsidR="0023481F" w14:paraId="5188318B" w14:textId="77777777" w:rsidTr="0016233A">
        <w:tc>
          <w:tcPr>
            <w:tcW w:w="4474" w:type="dxa"/>
          </w:tcPr>
          <w:p w14:paraId="293E9858"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1674328" w14:textId="17190B52"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Shops falsche Eingabe</w:t>
            </w:r>
          </w:p>
        </w:tc>
      </w:tr>
      <w:tr w:rsidR="0023481F" w14:paraId="10EA3D69" w14:textId="77777777" w:rsidTr="0016233A">
        <w:tc>
          <w:tcPr>
            <w:tcW w:w="4474" w:type="dxa"/>
          </w:tcPr>
          <w:p w14:paraId="3F3059B3"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CEDFC06"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17228829" w14:textId="77777777" w:rsidTr="0016233A">
        <w:tc>
          <w:tcPr>
            <w:tcW w:w="8948" w:type="dxa"/>
            <w:gridSpan w:val="2"/>
          </w:tcPr>
          <w:p w14:paraId="0542A6B6"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902451E" w14:textId="77777777" w:rsidR="0023481F" w:rsidRDefault="0023481F" w:rsidP="0016233A">
            <w:pPr>
              <w:rPr>
                <w:rFonts w:asciiTheme="majorHAnsi" w:eastAsiaTheme="majorEastAsia" w:hAnsiTheme="majorHAnsi" w:cstheme="majorBidi"/>
                <w:bCs/>
                <w:spacing w:val="-10"/>
                <w:kern w:val="28"/>
              </w:rPr>
            </w:pPr>
          </w:p>
        </w:tc>
      </w:tr>
      <w:tr w:rsidR="0023481F" w14:paraId="6A43269D" w14:textId="77777777" w:rsidTr="0016233A">
        <w:tc>
          <w:tcPr>
            <w:tcW w:w="8948" w:type="dxa"/>
            <w:gridSpan w:val="2"/>
          </w:tcPr>
          <w:p w14:paraId="22CE54D4"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0990AE0" w14:textId="77777777" w:rsidR="0023481F" w:rsidRDefault="0023481F" w:rsidP="0016233A">
            <w:pPr>
              <w:rPr>
                <w:rFonts w:asciiTheme="majorHAnsi" w:eastAsiaTheme="majorEastAsia" w:hAnsiTheme="majorHAnsi" w:cstheme="majorBidi"/>
                <w:bCs/>
                <w:spacing w:val="-10"/>
                <w:kern w:val="28"/>
              </w:rPr>
            </w:pPr>
          </w:p>
        </w:tc>
      </w:tr>
      <w:tr w:rsidR="0023481F" w14:paraId="2232AA6A" w14:textId="77777777" w:rsidTr="0016233A">
        <w:tc>
          <w:tcPr>
            <w:tcW w:w="4474" w:type="dxa"/>
          </w:tcPr>
          <w:p w14:paraId="2D2D3CD0"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B82C0FE" w14:textId="77777777" w:rsidR="0023481F" w:rsidRDefault="0023481F" w:rsidP="0016233A">
            <w:pPr>
              <w:rPr>
                <w:rFonts w:asciiTheme="majorHAnsi" w:eastAsiaTheme="majorEastAsia" w:hAnsiTheme="majorHAnsi" w:cstheme="majorBidi"/>
                <w:bCs/>
                <w:spacing w:val="-10"/>
                <w:kern w:val="28"/>
              </w:rPr>
            </w:pPr>
          </w:p>
        </w:tc>
      </w:tr>
      <w:tr w:rsidR="0023481F" w14:paraId="352976FB" w14:textId="77777777" w:rsidTr="0016233A">
        <w:tc>
          <w:tcPr>
            <w:tcW w:w="4474" w:type="dxa"/>
          </w:tcPr>
          <w:p w14:paraId="0CC06BB1"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CF02E35" w14:textId="77777777" w:rsidR="0023481F" w:rsidRDefault="0023481F" w:rsidP="0016233A">
            <w:pPr>
              <w:rPr>
                <w:rFonts w:asciiTheme="majorHAnsi" w:eastAsiaTheme="majorEastAsia" w:hAnsiTheme="majorHAnsi" w:cstheme="majorBidi"/>
                <w:bCs/>
                <w:spacing w:val="-10"/>
                <w:kern w:val="28"/>
              </w:rPr>
            </w:pPr>
          </w:p>
        </w:tc>
      </w:tr>
    </w:tbl>
    <w:p w14:paraId="12C638DA" w14:textId="16960F00" w:rsid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764EE0">
        <w:rPr>
          <w:rFonts w:asciiTheme="majorHAnsi" w:hAnsiTheme="majorHAnsi"/>
          <w:noProof/>
          <w:sz w:val="20"/>
          <w:szCs w:val="20"/>
        </w:rPr>
        <w:t>5</w:t>
      </w:r>
      <w:r w:rsidRPr="006558CB">
        <w:rPr>
          <w:rFonts w:asciiTheme="majorHAnsi" w:hAnsiTheme="majorHAnsi"/>
          <w:sz w:val="20"/>
          <w:szCs w:val="20"/>
        </w:rPr>
        <w:t xml:space="preserve"> - Testprotokoll für </w:t>
      </w:r>
      <w:r>
        <w:rPr>
          <w:rFonts w:asciiTheme="majorHAnsi" w:hAnsiTheme="majorHAnsi"/>
          <w:sz w:val="20"/>
          <w:szCs w:val="20"/>
        </w:rPr>
        <w:t>Shop Anzeige Fehler</w:t>
      </w:r>
    </w:p>
    <w:p w14:paraId="3E58FDE8" w14:textId="77777777" w:rsidR="0023481F" w:rsidRPr="0023481F" w:rsidRDefault="0023481F" w:rsidP="0023481F"/>
    <w:tbl>
      <w:tblPr>
        <w:tblStyle w:val="Tabellenraster"/>
        <w:tblW w:w="0" w:type="auto"/>
        <w:tblLook w:val="04A0" w:firstRow="1" w:lastRow="0" w:firstColumn="1" w:lastColumn="0" w:noHBand="0" w:noVBand="1"/>
      </w:tblPr>
      <w:tblGrid>
        <w:gridCol w:w="4474"/>
        <w:gridCol w:w="4474"/>
      </w:tblGrid>
      <w:tr w:rsidR="0023481F" w14:paraId="559782B8" w14:textId="77777777" w:rsidTr="0016233A">
        <w:tc>
          <w:tcPr>
            <w:tcW w:w="4474" w:type="dxa"/>
          </w:tcPr>
          <w:p w14:paraId="059C357A"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4BC445D" w14:textId="67F12D5E" w:rsidR="0023481F" w:rsidRDefault="00764EE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Erstellen </w:t>
            </w:r>
            <w:r w:rsidR="0023481F">
              <w:rPr>
                <w:rFonts w:asciiTheme="majorHAnsi" w:eastAsiaTheme="majorEastAsia" w:hAnsiTheme="majorHAnsi" w:cstheme="majorBidi"/>
                <w:bCs/>
                <w:spacing w:val="-10"/>
                <w:kern w:val="28"/>
              </w:rPr>
              <w:t xml:space="preserve">eines Shops </w:t>
            </w:r>
            <w:r>
              <w:rPr>
                <w:rFonts w:asciiTheme="majorHAnsi" w:eastAsiaTheme="majorEastAsia" w:hAnsiTheme="majorHAnsi" w:cstheme="majorBidi"/>
                <w:bCs/>
                <w:spacing w:val="-10"/>
                <w:kern w:val="28"/>
              </w:rPr>
              <w:t>ist möglich</w:t>
            </w:r>
          </w:p>
        </w:tc>
      </w:tr>
      <w:tr w:rsidR="0023481F" w14:paraId="13535760" w14:textId="77777777" w:rsidTr="0016233A">
        <w:tc>
          <w:tcPr>
            <w:tcW w:w="4474" w:type="dxa"/>
          </w:tcPr>
          <w:p w14:paraId="3B46736A"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8C687C5"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2FEFFC34" w14:textId="77777777" w:rsidTr="0016233A">
        <w:tc>
          <w:tcPr>
            <w:tcW w:w="8948" w:type="dxa"/>
            <w:gridSpan w:val="2"/>
          </w:tcPr>
          <w:p w14:paraId="7F4BCA4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99CD04E" w14:textId="77777777" w:rsidR="0023481F" w:rsidRDefault="0023481F" w:rsidP="0016233A">
            <w:pPr>
              <w:rPr>
                <w:rFonts w:asciiTheme="majorHAnsi" w:eastAsiaTheme="majorEastAsia" w:hAnsiTheme="majorHAnsi" w:cstheme="majorBidi"/>
                <w:bCs/>
                <w:spacing w:val="-10"/>
                <w:kern w:val="28"/>
              </w:rPr>
            </w:pPr>
          </w:p>
        </w:tc>
      </w:tr>
      <w:tr w:rsidR="0023481F" w14:paraId="622A955F" w14:textId="77777777" w:rsidTr="0016233A">
        <w:tc>
          <w:tcPr>
            <w:tcW w:w="8948" w:type="dxa"/>
            <w:gridSpan w:val="2"/>
          </w:tcPr>
          <w:p w14:paraId="24AB35C0"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5739DEF1" w14:textId="77777777" w:rsidR="0023481F" w:rsidRDefault="0023481F" w:rsidP="0016233A">
            <w:pPr>
              <w:rPr>
                <w:rFonts w:asciiTheme="majorHAnsi" w:eastAsiaTheme="majorEastAsia" w:hAnsiTheme="majorHAnsi" w:cstheme="majorBidi"/>
                <w:bCs/>
                <w:spacing w:val="-10"/>
                <w:kern w:val="28"/>
              </w:rPr>
            </w:pPr>
          </w:p>
        </w:tc>
      </w:tr>
      <w:tr w:rsidR="0023481F" w14:paraId="147EE8DC" w14:textId="77777777" w:rsidTr="0016233A">
        <w:tc>
          <w:tcPr>
            <w:tcW w:w="4474" w:type="dxa"/>
          </w:tcPr>
          <w:p w14:paraId="16B144D7"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9AAB217" w14:textId="77777777" w:rsidR="0023481F" w:rsidRDefault="0023481F" w:rsidP="0016233A">
            <w:pPr>
              <w:rPr>
                <w:rFonts w:asciiTheme="majorHAnsi" w:eastAsiaTheme="majorEastAsia" w:hAnsiTheme="majorHAnsi" w:cstheme="majorBidi"/>
                <w:bCs/>
                <w:spacing w:val="-10"/>
                <w:kern w:val="28"/>
              </w:rPr>
            </w:pPr>
          </w:p>
        </w:tc>
      </w:tr>
      <w:tr w:rsidR="0023481F" w14:paraId="6525567B" w14:textId="77777777" w:rsidTr="0016233A">
        <w:tc>
          <w:tcPr>
            <w:tcW w:w="4474" w:type="dxa"/>
          </w:tcPr>
          <w:p w14:paraId="63B804DB"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59F2398" w14:textId="77777777" w:rsidR="0023481F" w:rsidRDefault="0023481F" w:rsidP="0016233A">
            <w:pPr>
              <w:rPr>
                <w:rFonts w:asciiTheme="majorHAnsi" w:eastAsiaTheme="majorEastAsia" w:hAnsiTheme="majorHAnsi" w:cstheme="majorBidi"/>
                <w:bCs/>
                <w:spacing w:val="-10"/>
                <w:kern w:val="28"/>
              </w:rPr>
            </w:pPr>
          </w:p>
        </w:tc>
      </w:tr>
    </w:tbl>
    <w:p w14:paraId="6473ABD6" w14:textId="1482260A" w:rsid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764EE0">
        <w:rPr>
          <w:rFonts w:asciiTheme="majorHAnsi" w:hAnsiTheme="majorHAnsi"/>
          <w:noProof/>
          <w:sz w:val="20"/>
          <w:szCs w:val="20"/>
        </w:rPr>
        <w:t>6</w:t>
      </w:r>
      <w:r w:rsidRPr="006558CB">
        <w:rPr>
          <w:rFonts w:asciiTheme="majorHAnsi" w:hAnsiTheme="majorHAnsi"/>
          <w:sz w:val="20"/>
          <w:szCs w:val="20"/>
        </w:rPr>
        <w:t xml:space="preserve"> - Testprotokoll für </w:t>
      </w:r>
      <w:r w:rsidR="00764EE0">
        <w:rPr>
          <w:rFonts w:asciiTheme="majorHAnsi" w:hAnsiTheme="majorHAnsi"/>
          <w:sz w:val="20"/>
          <w:szCs w:val="20"/>
        </w:rPr>
        <w:t>Erstellung eines Shops</w:t>
      </w:r>
    </w:p>
    <w:p w14:paraId="5D99CCC8" w14:textId="727F4CDD" w:rsidR="00E3492C" w:rsidRDefault="00E3492C" w:rsidP="00E3492C"/>
    <w:p w14:paraId="18B4BBBA" w14:textId="68928CFC" w:rsidR="00764EE0" w:rsidRDefault="00764EE0" w:rsidP="00E3492C"/>
    <w:p w14:paraId="59378526" w14:textId="41FBE855" w:rsidR="00764EE0" w:rsidRDefault="00764EE0" w:rsidP="00E3492C"/>
    <w:p w14:paraId="3DDFF1D7" w14:textId="77777777" w:rsidR="00764EE0" w:rsidRPr="0023481F" w:rsidRDefault="00764EE0" w:rsidP="00764EE0"/>
    <w:tbl>
      <w:tblPr>
        <w:tblStyle w:val="Tabellenraster"/>
        <w:tblW w:w="0" w:type="auto"/>
        <w:tblLook w:val="04A0" w:firstRow="1" w:lastRow="0" w:firstColumn="1" w:lastColumn="0" w:noHBand="0" w:noVBand="1"/>
      </w:tblPr>
      <w:tblGrid>
        <w:gridCol w:w="4474"/>
        <w:gridCol w:w="4474"/>
      </w:tblGrid>
      <w:tr w:rsidR="00764EE0" w14:paraId="005E6951" w14:textId="77777777" w:rsidTr="00285417">
        <w:tc>
          <w:tcPr>
            <w:tcW w:w="4474" w:type="dxa"/>
          </w:tcPr>
          <w:p w14:paraId="534D950E"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625C0CA8" w14:textId="25E24D8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Erstellen eines Shops falsche Eingabe</w:t>
            </w:r>
          </w:p>
        </w:tc>
      </w:tr>
      <w:tr w:rsidR="00764EE0" w14:paraId="22B361C8" w14:textId="77777777" w:rsidTr="00285417">
        <w:tc>
          <w:tcPr>
            <w:tcW w:w="4474" w:type="dxa"/>
          </w:tcPr>
          <w:p w14:paraId="40FB0B90"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9F7638F"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764EE0" w14:paraId="25FC6805" w14:textId="77777777" w:rsidTr="00285417">
        <w:tc>
          <w:tcPr>
            <w:tcW w:w="8948" w:type="dxa"/>
            <w:gridSpan w:val="2"/>
          </w:tcPr>
          <w:p w14:paraId="56BB00CF"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5F1AE628" w14:textId="77777777" w:rsidR="00764EE0" w:rsidRDefault="00764EE0" w:rsidP="00285417">
            <w:pPr>
              <w:rPr>
                <w:rFonts w:asciiTheme="majorHAnsi" w:eastAsiaTheme="majorEastAsia" w:hAnsiTheme="majorHAnsi" w:cstheme="majorBidi"/>
                <w:bCs/>
                <w:spacing w:val="-10"/>
                <w:kern w:val="28"/>
              </w:rPr>
            </w:pPr>
          </w:p>
        </w:tc>
      </w:tr>
      <w:tr w:rsidR="00764EE0" w14:paraId="60F157EA" w14:textId="77777777" w:rsidTr="00285417">
        <w:tc>
          <w:tcPr>
            <w:tcW w:w="8948" w:type="dxa"/>
            <w:gridSpan w:val="2"/>
          </w:tcPr>
          <w:p w14:paraId="5F2F5956"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6832A0F" w14:textId="77777777" w:rsidR="00764EE0" w:rsidRDefault="00764EE0" w:rsidP="00285417">
            <w:pPr>
              <w:rPr>
                <w:rFonts w:asciiTheme="majorHAnsi" w:eastAsiaTheme="majorEastAsia" w:hAnsiTheme="majorHAnsi" w:cstheme="majorBidi"/>
                <w:bCs/>
                <w:spacing w:val="-10"/>
                <w:kern w:val="28"/>
              </w:rPr>
            </w:pPr>
          </w:p>
        </w:tc>
      </w:tr>
      <w:tr w:rsidR="00764EE0" w14:paraId="6BC9BAEB" w14:textId="77777777" w:rsidTr="00285417">
        <w:tc>
          <w:tcPr>
            <w:tcW w:w="4474" w:type="dxa"/>
          </w:tcPr>
          <w:p w14:paraId="25C69D60"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F903EE5" w14:textId="77777777" w:rsidR="00764EE0" w:rsidRDefault="00764EE0" w:rsidP="00285417">
            <w:pPr>
              <w:rPr>
                <w:rFonts w:asciiTheme="majorHAnsi" w:eastAsiaTheme="majorEastAsia" w:hAnsiTheme="majorHAnsi" w:cstheme="majorBidi"/>
                <w:bCs/>
                <w:spacing w:val="-10"/>
                <w:kern w:val="28"/>
              </w:rPr>
            </w:pPr>
          </w:p>
        </w:tc>
      </w:tr>
      <w:tr w:rsidR="00764EE0" w14:paraId="00630B44" w14:textId="77777777" w:rsidTr="00285417">
        <w:tc>
          <w:tcPr>
            <w:tcW w:w="4474" w:type="dxa"/>
          </w:tcPr>
          <w:p w14:paraId="3514C082"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82A0DDF" w14:textId="77777777" w:rsidR="00764EE0" w:rsidRDefault="00764EE0" w:rsidP="00285417">
            <w:pPr>
              <w:rPr>
                <w:rFonts w:asciiTheme="majorHAnsi" w:eastAsiaTheme="majorEastAsia" w:hAnsiTheme="majorHAnsi" w:cstheme="majorBidi"/>
                <w:bCs/>
                <w:spacing w:val="-10"/>
                <w:kern w:val="28"/>
              </w:rPr>
            </w:pPr>
          </w:p>
        </w:tc>
      </w:tr>
    </w:tbl>
    <w:p w14:paraId="72B3EEDD" w14:textId="4BF18AB6" w:rsidR="00764EE0" w:rsidRDefault="00764EE0" w:rsidP="00764EE0">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27</w:t>
      </w:r>
      <w:r w:rsidRPr="006558CB">
        <w:rPr>
          <w:rFonts w:asciiTheme="majorHAnsi" w:hAnsiTheme="majorHAnsi"/>
          <w:sz w:val="20"/>
          <w:szCs w:val="20"/>
        </w:rPr>
        <w:t xml:space="preserve"> - Testprotokoll für </w:t>
      </w:r>
      <w:r>
        <w:rPr>
          <w:rFonts w:asciiTheme="majorHAnsi" w:hAnsiTheme="majorHAnsi"/>
          <w:sz w:val="20"/>
          <w:szCs w:val="20"/>
        </w:rPr>
        <w:t>Erstellung eines Shops Fehler</w:t>
      </w:r>
    </w:p>
    <w:p w14:paraId="6F48F281" w14:textId="77777777" w:rsidR="00764EE0" w:rsidRPr="0023481F" w:rsidRDefault="00764EE0" w:rsidP="00764EE0"/>
    <w:tbl>
      <w:tblPr>
        <w:tblStyle w:val="Tabellenraster"/>
        <w:tblW w:w="0" w:type="auto"/>
        <w:tblLook w:val="04A0" w:firstRow="1" w:lastRow="0" w:firstColumn="1" w:lastColumn="0" w:noHBand="0" w:noVBand="1"/>
      </w:tblPr>
      <w:tblGrid>
        <w:gridCol w:w="4474"/>
        <w:gridCol w:w="4474"/>
      </w:tblGrid>
      <w:tr w:rsidR="00764EE0" w14:paraId="71234332" w14:textId="77777777" w:rsidTr="00285417">
        <w:tc>
          <w:tcPr>
            <w:tcW w:w="4474" w:type="dxa"/>
          </w:tcPr>
          <w:p w14:paraId="5C8C3F97"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B706019" w14:textId="7A1E3C2E"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 eines Shops ist möglich</w:t>
            </w:r>
          </w:p>
        </w:tc>
      </w:tr>
      <w:tr w:rsidR="00764EE0" w14:paraId="402136C6" w14:textId="77777777" w:rsidTr="00285417">
        <w:tc>
          <w:tcPr>
            <w:tcW w:w="4474" w:type="dxa"/>
          </w:tcPr>
          <w:p w14:paraId="70D5C421"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3D226A4" w14:textId="394391C9"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764EE0" w14:paraId="3DF4901E" w14:textId="77777777" w:rsidTr="00285417">
        <w:tc>
          <w:tcPr>
            <w:tcW w:w="8948" w:type="dxa"/>
            <w:gridSpan w:val="2"/>
          </w:tcPr>
          <w:p w14:paraId="553F118F"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F918DA9" w14:textId="77777777" w:rsidR="00764EE0" w:rsidRDefault="00764EE0" w:rsidP="00285417">
            <w:pPr>
              <w:rPr>
                <w:rFonts w:asciiTheme="majorHAnsi" w:eastAsiaTheme="majorEastAsia" w:hAnsiTheme="majorHAnsi" w:cstheme="majorBidi"/>
                <w:bCs/>
                <w:spacing w:val="-10"/>
                <w:kern w:val="28"/>
              </w:rPr>
            </w:pPr>
          </w:p>
        </w:tc>
      </w:tr>
      <w:tr w:rsidR="00764EE0" w14:paraId="1F760FE7" w14:textId="77777777" w:rsidTr="00285417">
        <w:tc>
          <w:tcPr>
            <w:tcW w:w="8948" w:type="dxa"/>
            <w:gridSpan w:val="2"/>
          </w:tcPr>
          <w:p w14:paraId="6A49B553"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8BE169B" w14:textId="77777777" w:rsidR="00764EE0" w:rsidRDefault="00764EE0" w:rsidP="00285417">
            <w:pPr>
              <w:rPr>
                <w:rFonts w:asciiTheme="majorHAnsi" w:eastAsiaTheme="majorEastAsia" w:hAnsiTheme="majorHAnsi" w:cstheme="majorBidi"/>
                <w:bCs/>
                <w:spacing w:val="-10"/>
                <w:kern w:val="28"/>
              </w:rPr>
            </w:pPr>
          </w:p>
        </w:tc>
      </w:tr>
      <w:tr w:rsidR="00764EE0" w14:paraId="0C09E043" w14:textId="77777777" w:rsidTr="00285417">
        <w:tc>
          <w:tcPr>
            <w:tcW w:w="4474" w:type="dxa"/>
          </w:tcPr>
          <w:p w14:paraId="0F4CD15C"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10871FE" w14:textId="77777777" w:rsidR="00764EE0" w:rsidRDefault="00764EE0" w:rsidP="00285417">
            <w:pPr>
              <w:rPr>
                <w:rFonts w:asciiTheme="majorHAnsi" w:eastAsiaTheme="majorEastAsia" w:hAnsiTheme="majorHAnsi" w:cstheme="majorBidi"/>
                <w:bCs/>
                <w:spacing w:val="-10"/>
                <w:kern w:val="28"/>
              </w:rPr>
            </w:pPr>
          </w:p>
        </w:tc>
      </w:tr>
      <w:tr w:rsidR="00764EE0" w14:paraId="76692952" w14:textId="77777777" w:rsidTr="00285417">
        <w:tc>
          <w:tcPr>
            <w:tcW w:w="4474" w:type="dxa"/>
          </w:tcPr>
          <w:p w14:paraId="71ED2CA6"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2D6D2FE" w14:textId="77777777" w:rsidR="00764EE0" w:rsidRDefault="00764EE0" w:rsidP="00285417">
            <w:pPr>
              <w:rPr>
                <w:rFonts w:asciiTheme="majorHAnsi" w:eastAsiaTheme="majorEastAsia" w:hAnsiTheme="majorHAnsi" w:cstheme="majorBidi"/>
                <w:bCs/>
                <w:spacing w:val="-10"/>
                <w:kern w:val="28"/>
              </w:rPr>
            </w:pPr>
          </w:p>
        </w:tc>
      </w:tr>
    </w:tbl>
    <w:p w14:paraId="3B6320D5" w14:textId="071BA39C" w:rsidR="00764EE0" w:rsidRDefault="00764EE0" w:rsidP="00764EE0">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28</w:t>
      </w:r>
      <w:r w:rsidRPr="006558CB">
        <w:rPr>
          <w:rFonts w:asciiTheme="majorHAnsi" w:hAnsiTheme="majorHAnsi"/>
          <w:sz w:val="20"/>
          <w:szCs w:val="20"/>
        </w:rPr>
        <w:t xml:space="preserve"> - Testprotokoll für </w:t>
      </w:r>
      <w:r>
        <w:rPr>
          <w:rFonts w:asciiTheme="majorHAnsi" w:hAnsiTheme="majorHAnsi"/>
          <w:sz w:val="20"/>
          <w:szCs w:val="20"/>
        </w:rPr>
        <w:t>Bearbeitung eines Shops</w:t>
      </w:r>
    </w:p>
    <w:p w14:paraId="4A604E4B" w14:textId="77777777" w:rsidR="00764EE0" w:rsidRPr="0023481F" w:rsidRDefault="00764EE0" w:rsidP="00764EE0"/>
    <w:tbl>
      <w:tblPr>
        <w:tblStyle w:val="Tabellenraster"/>
        <w:tblW w:w="0" w:type="auto"/>
        <w:tblLook w:val="04A0" w:firstRow="1" w:lastRow="0" w:firstColumn="1" w:lastColumn="0" w:noHBand="0" w:noVBand="1"/>
      </w:tblPr>
      <w:tblGrid>
        <w:gridCol w:w="4474"/>
        <w:gridCol w:w="4474"/>
      </w:tblGrid>
      <w:tr w:rsidR="00764EE0" w14:paraId="479B8BEF" w14:textId="77777777" w:rsidTr="00285417">
        <w:tc>
          <w:tcPr>
            <w:tcW w:w="4474" w:type="dxa"/>
          </w:tcPr>
          <w:p w14:paraId="6BA87D0B"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9D1FB1E" w14:textId="6E9EB78E"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 eines Shops falsche Eingabe</w:t>
            </w:r>
          </w:p>
        </w:tc>
      </w:tr>
      <w:tr w:rsidR="00764EE0" w14:paraId="33BB15A6" w14:textId="77777777" w:rsidTr="00285417">
        <w:tc>
          <w:tcPr>
            <w:tcW w:w="4474" w:type="dxa"/>
          </w:tcPr>
          <w:p w14:paraId="35542817"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892D324" w14:textId="3D6D7556"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764EE0" w14:paraId="1607E25B" w14:textId="77777777" w:rsidTr="00285417">
        <w:tc>
          <w:tcPr>
            <w:tcW w:w="8948" w:type="dxa"/>
            <w:gridSpan w:val="2"/>
          </w:tcPr>
          <w:p w14:paraId="2B3A47AA"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5DC0DBC" w14:textId="77777777" w:rsidR="00764EE0" w:rsidRDefault="00764EE0" w:rsidP="00285417">
            <w:pPr>
              <w:rPr>
                <w:rFonts w:asciiTheme="majorHAnsi" w:eastAsiaTheme="majorEastAsia" w:hAnsiTheme="majorHAnsi" w:cstheme="majorBidi"/>
                <w:bCs/>
                <w:spacing w:val="-10"/>
                <w:kern w:val="28"/>
              </w:rPr>
            </w:pPr>
          </w:p>
        </w:tc>
      </w:tr>
      <w:tr w:rsidR="00764EE0" w14:paraId="7BE1F879" w14:textId="77777777" w:rsidTr="00285417">
        <w:tc>
          <w:tcPr>
            <w:tcW w:w="8948" w:type="dxa"/>
            <w:gridSpan w:val="2"/>
          </w:tcPr>
          <w:p w14:paraId="478376AE"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196CBED7" w14:textId="77777777" w:rsidR="00764EE0" w:rsidRDefault="00764EE0" w:rsidP="00285417">
            <w:pPr>
              <w:rPr>
                <w:rFonts w:asciiTheme="majorHAnsi" w:eastAsiaTheme="majorEastAsia" w:hAnsiTheme="majorHAnsi" w:cstheme="majorBidi"/>
                <w:bCs/>
                <w:spacing w:val="-10"/>
                <w:kern w:val="28"/>
              </w:rPr>
            </w:pPr>
          </w:p>
        </w:tc>
      </w:tr>
      <w:tr w:rsidR="00764EE0" w14:paraId="0F94EDE9" w14:textId="77777777" w:rsidTr="00285417">
        <w:tc>
          <w:tcPr>
            <w:tcW w:w="4474" w:type="dxa"/>
          </w:tcPr>
          <w:p w14:paraId="270626E8"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20F49F4" w14:textId="77777777" w:rsidR="00764EE0" w:rsidRDefault="00764EE0" w:rsidP="00285417">
            <w:pPr>
              <w:rPr>
                <w:rFonts w:asciiTheme="majorHAnsi" w:eastAsiaTheme="majorEastAsia" w:hAnsiTheme="majorHAnsi" w:cstheme="majorBidi"/>
                <w:bCs/>
                <w:spacing w:val="-10"/>
                <w:kern w:val="28"/>
              </w:rPr>
            </w:pPr>
          </w:p>
        </w:tc>
      </w:tr>
      <w:tr w:rsidR="00764EE0" w14:paraId="604C6CBE" w14:textId="77777777" w:rsidTr="00285417">
        <w:tc>
          <w:tcPr>
            <w:tcW w:w="4474" w:type="dxa"/>
          </w:tcPr>
          <w:p w14:paraId="5F77B612"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E90B3BF" w14:textId="77777777" w:rsidR="00764EE0" w:rsidRDefault="00764EE0" w:rsidP="00285417">
            <w:pPr>
              <w:rPr>
                <w:rFonts w:asciiTheme="majorHAnsi" w:eastAsiaTheme="majorEastAsia" w:hAnsiTheme="majorHAnsi" w:cstheme="majorBidi"/>
                <w:bCs/>
                <w:spacing w:val="-10"/>
                <w:kern w:val="28"/>
              </w:rPr>
            </w:pPr>
          </w:p>
        </w:tc>
      </w:tr>
    </w:tbl>
    <w:p w14:paraId="6EF4A45D" w14:textId="7B79C1D9" w:rsidR="00764EE0" w:rsidRDefault="00764EE0" w:rsidP="00764EE0">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29</w:t>
      </w:r>
      <w:r w:rsidRPr="006558CB">
        <w:rPr>
          <w:rFonts w:asciiTheme="majorHAnsi" w:hAnsiTheme="majorHAnsi"/>
          <w:sz w:val="20"/>
          <w:szCs w:val="20"/>
        </w:rPr>
        <w:t xml:space="preserve"> - Testprotokoll für </w:t>
      </w:r>
      <w:r>
        <w:rPr>
          <w:rFonts w:asciiTheme="majorHAnsi" w:hAnsiTheme="majorHAnsi"/>
          <w:sz w:val="20"/>
          <w:szCs w:val="20"/>
        </w:rPr>
        <w:t>Bearbeitung eines Shops Fehler</w:t>
      </w:r>
    </w:p>
    <w:p w14:paraId="0241FA19" w14:textId="77777777" w:rsidR="005E161C" w:rsidRPr="0023481F" w:rsidRDefault="005E161C" w:rsidP="005E161C"/>
    <w:tbl>
      <w:tblPr>
        <w:tblStyle w:val="Tabellenraster"/>
        <w:tblW w:w="0" w:type="auto"/>
        <w:tblLook w:val="04A0" w:firstRow="1" w:lastRow="0" w:firstColumn="1" w:lastColumn="0" w:noHBand="0" w:noVBand="1"/>
      </w:tblPr>
      <w:tblGrid>
        <w:gridCol w:w="4474"/>
        <w:gridCol w:w="4474"/>
      </w:tblGrid>
      <w:tr w:rsidR="005E161C" w14:paraId="0CF68FD0" w14:textId="77777777" w:rsidTr="00285417">
        <w:tc>
          <w:tcPr>
            <w:tcW w:w="4474" w:type="dxa"/>
          </w:tcPr>
          <w:p w14:paraId="3824441C"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255B466" w14:textId="13D7736E"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eines Shops ist möglich</w:t>
            </w:r>
          </w:p>
        </w:tc>
      </w:tr>
      <w:tr w:rsidR="005E161C" w14:paraId="23990E34" w14:textId="77777777" w:rsidTr="00285417">
        <w:tc>
          <w:tcPr>
            <w:tcW w:w="4474" w:type="dxa"/>
          </w:tcPr>
          <w:p w14:paraId="69F7E179"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591C0A9"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5E161C" w14:paraId="051E96FE" w14:textId="77777777" w:rsidTr="00285417">
        <w:tc>
          <w:tcPr>
            <w:tcW w:w="8948" w:type="dxa"/>
            <w:gridSpan w:val="2"/>
          </w:tcPr>
          <w:p w14:paraId="41C2AF91"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4D61CE0" w14:textId="77777777" w:rsidR="005E161C" w:rsidRDefault="005E161C" w:rsidP="00285417">
            <w:pPr>
              <w:rPr>
                <w:rFonts w:asciiTheme="majorHAnsi" w:eastAsiaTheme="majorEastAsia" w:hAnsiTheme="majorHAnsi" w:cstheme="majorBidi"/>
                <w:bCs/>
                <w:spacing w:val="-10"/>
                <w:kern w:val="28"/>
              </w:rPr>
            </w:pPr>
          </w:p>
        </w:tc>
      </w:tr>
      <w:tr w:rsidR="005E161C" w14:paraId="02593712" w14:textId="77777777" w:rsidTr="00285417">
        <w:tc>
          <w:tcPr>
            <w:tcW w:w="8948" w:type="dxa"/>
            <w:gridSpan w:val="2"/>
          </w:tcPr>
          <w:p w14:paraId="01934B0B"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AB2A464" w14:textId="77777777" w:rsidR="005E161C" w:rsidRDefault="005E161C" w:rsidP="00285417">
            <w:pPr>
              <w:rPr>
                <w:rFonts w:asciiTheme="majorHAnsi" w:eastAsiaTheme="majorEastAsia" w:hAnsiTheme="majorHAnsi" w:cstheme="majorBidi"/>
                <w:bCs/>
                <w:spacing w:val="-10"/>
                <w:kern w:val="28"/>
              </w:rPr>
            </w:pPr>
          </w:p>
        </w:tc>
      </w:tr>
      <w:tr w:rsidR="005E161C" w14:paraId="1839D160" w14:textId="77777777" w:rsidTr="00285417">
        <w:tc>
          <w:tcPr>
            <w:tcW w:w="4474" w:type="dxa"/>
          </w:tcPr>
          <w:p w14:paraId="33A268FF"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8A2CA5A" w14:textId="77777777" w:rsidR="005E161C" w:rsidRDefault="005E161C" w:rsidP="00285417">
            <w:pPr>
              <w:rPr>
                <w:rFonts w:asciiTheme="majorHAnsi" w:eastAsiaTheme="majorEastAsia" w:hAnsiTheme="majorHAnsi" w:cstheme="majorBidi"/>
                <w:bCs/>
                <w:spacing w:val="-10"/>
                <w:kern w:val="28"/>
              </w:rPr>
            </w:pPr>
          </w:p>
        </w:tc>
      </w:tr>
      <w:tr w:rsidR="005E161C" w14:paraId="171F5855" w14:textId="77777777" w:rsidTr="00285417">
        <w:tc>
          <w:tcPr>
            <w:tcW w:w="4474" w:type="dxa"/>
          </w:tcPr>
          <w:p w14:paraId="7D2216AE"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FCD0401" w14:textId="77777777" w:rsidR="005E161C" w:rsidRDefault="005E161C" w:rsidP="00285417">
            <w:pPr>
              <w:rPr>
                <w:rFonts w:asciiTheme="majorHAnsi" w:eastAsiaTheme="majorEastAsia" w:hAnsiTheme="majorHAnsi" w:cstheme="majorBidi"/>
                <w:bCs/>
                <w:spacing w:val="-10"/>
                <w:kern w:val="28"/>
              </w:rPr>
            </w:pPr>
          </w:p>
        </w:tc>
      </w:tr>
    </w:tbl>
    <w:p w14:paraId="288C70AC" w14:textId="5A9886D9" w:rsidR="005E161C" w:rsidRDefault="005E161C" w:rsidP="005E161C">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30</w:t>
      </w:r>
      <w:r w:rsidRPr="006558CB">
        <w:rPr>
          <w:rFonts w:asciiTheme="majorHAnsi" w:hAnsiTheme="majorHAnsi"/>
          <w:sz w:val="20"/>
          <w:szCs w:val="20"/>
        </w:rPr>
        <w:t xml:space="preserve"> - Testprotokoll für </w:t>
      </w:r>
      <w:r w:rsidR="00113211">
        <w:rPr>
          <w:rFonts w:asciiTheme="majorHAnsi" w:hAnsiTheme="majorHAnsi"/>
          <w:sz w:val="20"/>
          <w:szCs w:val="20"/>
        </w:rPr>
        <w:t>Löschung</w:t>
      </w:r>
      <w:r>
        <w:rPr>
          <w:rFonts w:asciiTheme="majorHAnsi" w:hAnsiTheme="majorHAnsi"/>
          <w:sz w:val="20"/>
          <w:szCs w:val="20"/>
        </w:rPr>
        <w:t xml:space="preserve"> eines Shops</w:t>
      </w:r>
    </w:p>
    <w:p w14:paraId="7EF95287" w14:textId="77777777" w:rsidR="00764EE0" w:rsidRPr="00E3492C" w:rsidRDefault="00764EE0" w:rsidP="00E3492C"/>
    <w:p w14:paraId="0A587C9D" w14:textId="704072D8" w:rsidR="00DB16A6" w:rsidRDefault="00DB16A6" w:rsidP="00DB16A6">
      <w:pPr>
        <w:pStyle w:val="Lauftext"/>
        <w:rPr>
          <w:rFonts w:asciiTheme="majorHAnsi" w:hAnsiTheme="majorHAnsi"/>
          <w:sz w:val="20"/>
          <w:szCs w:val="20"/>
        </w:rPr>
      </w:pPr>
    </w:p>
    <w:p w14:paraId="7382BBDB" w14:textId="796DB645" w:rsidR="00113211" w:rsidRDefault="00113211" w:rsidP="00DB16A6">
      <w:pPr>
        <w:pStyle w:val="Lauftext"/>
        <w:rPr>
          <w:rFonts w:asciiTheme="majorHAnsi" w:hAnsiTheme="majorHAnsi"/>
          <w:sz w:val="20"/>
          <w:szCs w:val="20"/>
        </w:rPr>
      </w:pPr>
    </w:p>
    <w:p w14:paraId="00F65CB2" w14:textId="7EFA20D3" w:rsidR="00113211" w:rsidRDefault="00113211" w:rsidP="00DB16A6">
      <w:pPr>
        <w:pStyle w:val="Lauftext"/>
        <w:rPr>
          <w:rFonts w:asciiTheme="majorHAnsi" w:hAnsiTheme="majorHAnsi"/>
          <w:sz w:val="20"/>
          <w:szCs w:val="20"/>
        </w:rPr>
      </w:pPr>
    </w:p>
    <w:p w14:paraId="5A7DA4DF" w14:textId="77777777" w:rsidR="00113211" w:rsidRPr="0023481F" w:rsidRDefault="00113211" w:rsidP="00113211"/>
    <w:tbl>
      <w:tblPr>
        <w:tblStyle w:val="Tabellenraster"/>
        <w:tblW w:w="0" w:type="auto"/>
        <w:tblLook w:val="04A0" w:firstRow="1" w:lastRow="0" w:firstColumn="1" w:lastColumn="0" w:noHBand="0" w:noVBand="1"/>
      </w:tblPr>
      <w:tblGrid>
        <w:gridCol w:w="4474"/>
        <w:gridCol w:w="4474"/>
      </w:tblGrid>
      <w:tr w:rsidR="00113211" w14:paraId="79B063CC" w14:textId="77777777" w:rsidTr="00285417">
        <w:tc>
          <w:tcPr>
            <w:tcW w:w="4474" w:type="dxa"/>
          </w:tcPr>
          <w:p w14:paraId="212AD388"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0301DE0E" w14:textId="58D6CF9E"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eines Shops falsche Eingabe</w:t>
            </w:r>
          </w:p>
        </w:tc>
      </w:tr>
      <w:tr w:rsidR="00113211" w14:paraId="3688B8D7" w14:textId="77777777" w:rsidTr="00285417">
        <w:tc>
          <w:tcPr>
            <w:tcW w:w="4474" w:type="dxa"/>
          </w:tcPr>
          <w:p w14:paraId="7EF18976"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3336A7B" w14:textId="2F27E212"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113211" w14:paraId="6F29F05D" w14:textId="77777777" w:rsidTr="00285417">
        <w:tc>
          <w:tcPr>
            <w:tcW w:w="8948" w:type="dxa"/>
            <w:gridSpan w:val="2"/>
          </w:tcPr>
          <w:p w14:paraId="3627E6E0"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3D0DFE4" w14:textId="77777777" w:rsidR="00113211" w:rsidRDefault="00113211" w:rsidP="00285417">
            <w:pPr>
              <w:rPr>
                <w:rFonts w:asciiTheme="majorHAnsi" w:eastAsiaTheme="majorEastAsia" w:hAnsiTheme="majorHAnsi" w:cstheme="majorBidi"/>
                <w:bCs/>
                <w:spacing w:val="-10"/>
                <w:kern w:val="28"/>
              </w:rPr>
            </w:pPr>
          </w:p>
        </w:tc>
      </w:tr>
      <w:tr w:rsidR="00113211" w14:paraId="2C3B6AC0" w14:textId="77777777" w:rsidTr="00285417">
        <w:tc>
          <w:tcPr>
            <w:tcW w:w="8948" w:type="dxa"/>
            <w:gridSpan w:val="2"/>
          </w:tcPr>
          <w:p w14:paraId="36F70504"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D882D37" w14:textId="77777777" w:rsidR="00113211" w:rsidRDefault="00113211" w:rsidP="00285417">
            <w:pPr>
              <w:rPr>
                <w:rFonts w:asciiTheme="majorHAnsi" w:eastAsiaTheme="majorEastAsia" w:hAnsiTheme="majorHAnsi" w:cstheme="majorBidi"/>
                <w:bCs/>
                <w:spacing w:val="-10"/>
                <w:kern w:val="28"/>
              </w:rPr>
            </w:pPr>
          </w:p>
        </w:tc>
      </w:tr>
      <w:tr w:rsidR="00113211" w14:paraId="6D6B1F46" w14:textId="77777777" w:rsidTr="00285417">
        <w:tc>
          <w:tcPr>
            <w:tcW w:w="4474" w:type="dxa"/>
          </w:tcPr>
          <w:p w14:paraId="7E7B246F"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531AA9D" w14:textId="77777777" w:rsidR="00113211" w:rsidRDefault="00113211" w:rsidP="00285417">
            <w:pPr>
              <w:rPr>
                <w:rFonts w:asciiTheme="majorHAnsi" w:eastAsiaTheme="majorEastAsia" w:hAnsiTheme="majorHAnsi" w:cstheme="majorBidi"/>
                <w:bCs/>
                <w:spacing w:val="-10"/>
                <w:kern w:val="28"/>
              </w:rPr>
            </w:pPr>
          </w:p>
        </w:tc>
      </w:tr>
      <w:tr w:rsidR="00113211" w14:paraId="4CDA9FFC" w14:textId="77777777" w:rsidTr="00285417">
        <w:tc>
          <w:tcPr>
            <w:tcW w:w="4474" w:type="dxa"/>
          </w:tcPr>
          <w:p w14:paraId="419BC341"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F9E7426" w14:textId="77777777" w:rsidR="00113211" w:rsidRDefault="00113211" w:rsidP="00285417">
            <w:pPr>
              <w:rPr>
                <w:rFonts w:asciiTheme="majorHAnsi" w:eastAsiaTheme="majorEastAsia" w:hAnsiTheme="majorHAnsi" w:cstheme="majorBidi"/>
                <w:bCs/>
                <w:spacing w:val="-10"/>
                <w:kern w:val="28"/>
              </w:rPr>
            </w:pPr>
          </w:p>
        </w:tc>
      </w:tr>
    </w:tbl>
    <w:p w14:paraId="7A3859A4" w14:textId="1C232BAA" w:rsidR="00113211" w:rsidRDefault="00113211" w:rsidP="0011321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31</w:t>
      </w:r>
      <w:r w:rsidRPr="006558CB">
        <w:rPr>
          <w:rFonts w:asciiTheme="majorHAnsi" w:hAnsiTheme="majorHAnsi"/>
          <w:sz w:val="20"/>
          <w:szCs w:val="20"/>
        </w:rPr>
        <w:t xml:space="preserve"> - Testprotokoll für </w:t>
      </w:r>
      <w:r>
        <w:rPr>
          <w:rFonts w:asciiTheme="majorHAnsi" w:hAnsiTheme="majorHAnsi"/>
          <w:sz w:val="20"/>
          <w:szCs w:val="20"/>
        </w:rPr>
        <w:t>Löschung eines Shops Fehler</w:t>
      </w:r>
    </w:p>
    <w:p w14:paraId="0C4ECAD0" w14:textId="77777777" w:rsidR="00113211" w:rsidRPr="0023481F" w:rsidRDefault="00113211" w:rsidP="00113211"/>
    <w:tbl>
      <w:tblPr>
        <w:tblStyle w:val="Tabellenraster"/>
        <w:tblW w:w="0" w:type="auto"/>
        <w:tblLook w:val="04A0" w:firstRow="1" w:lastRow="0" w:firstColumn="1" w:lastColumn="0" w:noHBand="0" w:noVBand="1"/>
      </w:tblPr>
      <w:tblGrid>
        <w:gridCol w:w="4474"/>
        <w:gridCol w:w="4474"/>
      </w:tblGrid>
      <w:tr w:rsidR="00113211" w14:paraId="0A1024EC" w14:textId="77777777" w:rsidTr="00285417">
        <w:tc>
          <w:tcPr>
            <w:tcW w:w="4474" w:type="dxa"/>
          </w:tcPr>
          <w:p w14:paraId="45C74DED"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A055810" w14:textId="60E847AC"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w:t>
            </w:r>
          </w:p>
        </w:tc>
      </w:tr>
      <w:tr w:rsidR="00113211" w14:paraId="2E17772C" w14:textId="77777777" w:rsidTr="00285417">
        <w:tc>
          <w:tcPr>
            <w:tcW w:w="4474" w:type="dxa"/>
          </w:tcPr>
          <w:p w14:paraId="286533AC"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D7C2154" w14:textId="7C49981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Ein </w:t>
            </w:r>
            <w:r w:rsidR="00653D73">
              <w:rPr>
                <w:rFonts w:asciiTheme="majorHAnsi" w:eastAsiaTheme="majorEastAsia" w:hAnsiTheme="majorHAnsi" w:cstheme="majorBidi"/>
                <w:bCs/>
                <w:spacing w:val="-10"/>
                <w:kern w:val="28"/>
              </w:rPr>
              <w:t>Produkt</w:t>
            </w:r>
            <w:r>
              <w:rPr>
                <w:rFonts w:asciiTheme="majorHAnsi" w:eastAsiaTheme="majorEastAsia" w:hAnsiTheme="majorHAnsi" w:cstheme="majorBidi"/>
                <w:bCs/>
                <w:spacing w:val="-10"/>
                <w:kern w:val="28"/>
              </w:rPr>
              <w:t xml:space="preserve"> existiert in der Datenbank</w:t>
            </w:r>
          </w:p>
        </w:tc>
      </w:tr>
      <w:tr w:rsidR="00113211" w14:paraId="201F80F1" w14:textId="77777777" w:rsidTr="00285417">
        <w:tc>
          <w:tcPr>
            <w:tcW w:w="8948" w:type="dxa"/>
            <w:gridSpan w:val="2"/>
          </w:tcPr>
          <w:p w14:paraId="55439CCA"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DE2C801" w14:textId="77777777" w:rsidR="00113211" w:rsidRDefault="00113211" w:rsidP="00285417">
            <w:pPr>
              <w:rPr>
                <w:rFonts w:asciiTheme="majorHAnsi" w:eastAsiaTheme="majorEastAsia" w:hAnsiTheme="majorHAnsi" w:cstheme="majorBidi"/>
                <w:bCs/>
                <w:spacing w:val="-10"/>
                <w:kern w:val="28"/>
              </w:rPr>
            </w:pPr>
          </w:p>
        </w:tc>
      </w:tr>
      <w:tr w:rsidR="00113211" w14:paraId="04DBFA72" w14:textId="77777777" w:rsidTr="00285417">
        <w:tc>
          <w:tcPr>
            <w:tcW w:w="8948" w:type="dxa"/>
            <w:gridSpan w:val="2"/>
          </w:tcPr>
          <w:p w14:paraId="73A26854"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88942FF" w14:textId="77777777" w:rsidR="00113211" w:rsidRDefault="00113211" w:rsidP="00285417">
            <w:pPr>
              <w:rPr>
                <w:rFonts w:asciiTheme="majorHAnsi" w:eastAsiaTheme="majorEastAsia" w:hAnsiTheme="majorHAnsi" w:cstheme="majorBidi"/>
                <w:bCs/>
                <w:spacing w:val="-10"/>
                <w:kern w:val="28"/>
              </w:rPr>
            </w:pPr>
          </w:p>
        </w:tc>
      </w:tr>
      <w:tr w:rsidR="00113211" w14:paraId="6F6BB497" w14:textId="77777777" w:rsidTr="00285417">
        <w:tc>
          <w:tcPr>
            <w:tcW w:w="4474" w:type="dxa"/>
          </w:tcPr>
          <w:p w14:paraId="062397AC"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E7E5410" w14:textId="77777777" w:rsidR="00113211" w:rsidRDefault="00113211" w:rsidP="00285417">
            <w:pPr>
              <w:rPr>
                <w:rFonts w:asciiTheme="majorHAnsi" w:eastAsiaTheme="majorEastAsia" w:hAnsiTheme="majorHAnsi" w:cstheme="majorBidi"/>
                <w:bCs/>
                <w:spacing w:val="-10"/>
                <w:kern w:val="28"/>
              </w:rPr>
            </w:pPr>
          </w:p>
        </w:tc>
      </w:tr>
      <w:tr w:rsidR="00113211" w14:paraId="33DF6CFA" w14:textId="77777777" w:rsidTr="00285417">
        <w:tc>
          <w:tcPr>
            <w:tcW w:w="4474" w:type="dxa"/>
          </w:tcPr>
          <w:p w14:paraId="11FBE956"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833520D" w14:textId="77777777" w:rsidR="00113211" w:rsidRDefault="00113211" w:rsidP="00285417">
            <w:pPr>
              <w:rPr>
                <w:rFonts w:asciiTheme="majorHAnsi" w:eastAsiaTheme="majorEastAsia" w:hAnsiTheme="majorHAnsi" w:cstheme="majorBidi"/>
                <w:bCs/>
                <w:spacing w:val="-10"/>
                <w:kern w:val="28"/>
              </w:rPr>
            </w:pPr>
          </w:p>
        </w:tc>
      </w:tr>
    </w:tbl>
    <w:p w14:paraId="1D648BC3" w14:textId="5B6DA9E5" w:rsidR="00113211" w:rsidRDefault="00113211" w:rsidP="00113211">
      <w:pPr>
        <w:pStyle w:val="Beschriftung"/>
        <w:rPr>
          <w:rFonts w:asciiTheme="majorHAnsi" w:hAnsiTheme="majorHAnsi"/>
          <w:sz w:val="20"/>
          <w:szCs w:val="20"/>
        </w:rPr>
      </w:pPr>
      <w:r w:rsidRPr="006558CB">
        <w:rPr>
          <w:rFonts w:asciiTheme="majorHAnsi" w:hAnsiTheme="majorHAnsi"/>
          <w:sz w:val="20"/>
          <w:szCs w:val="20"/>
        </w:rPr>
        <w:t xml:space="preserve">Tabelle </w:t>
      </w:r>
      <w:r w:rsidR="00653D73">
        <w:rPr>
          <w:rFonts w:asciiTheme="majorHAnsi" w:hAnsiTheme="majorHAnsi"/>
          <w:noProof/>
          <w:sz w:val="20"/>
          <w:szCs w:val="20"/>
        </w:rPr>
        <w:t>32</w:t>
      </w:r>
      <w:r w:rsidRPr="006558CB">
        <w:rPr>
          <w:rFonts w:asciiTheme="majorHAnsi" w:hAnsiTheme="majorHAnsi"/>
          <w:sz w:val="20"/>
          <w:szCs w:val="20"/>
        </w:rPr>
        <w:t xml:space="preserve"> - Testprotokoll für </w:t>
      </w:r>
      <w:r w:rsidR="00653D73">
        <w:rPr>
          <w:rFonts w:asciiTheme="majorHAnsi" w:hAnsiTheme="majorHAnsi"/>
          <w:sz w:val="20"/>
          <w:szCs w:val="20"/>
        </w:rPr>
        <w:t>Anzeige aller Produkt</w:t>
      </w:r>
    </w:p>
    <w:p w14:paraId="2583F557"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045207AB" w14:textId="77777777" w:rsidTr="00285417">
        <w:tc>
          <w:tcPr>
            <w:tcW w:w="4474" w:type="dxa"/>
          </w:tcPr>
          <w:p w14:paraId="5267CAE5"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2DF872F" w14:textId="4D52FEDC"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falsche Eingabe</w:t>
            </w:r>
          </w:p>
        </w:tc>
      </w:tr>
      <w:tr w:rsidR="00653D73" w14:paraId="3A930B73" w14:textId="77777777" w:rsidTr="00285417">
        <w:tc>
          <w:tcPr>
            <w:tcW w:w="4474" w:type="dxa"/>
          </w:tcPr>
          <w:p w14:paraId="59FCECAF"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710CCF1" w14:textId="46DD55FE"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653D73" w14:paraId="30058710" w14:textId="77777777" w:rsidTr="00285417">
        <w:tc>
          <w:tcPr>
            <w:tcW w:w="8948" w:type="dxa"/>
            <w:gridSpan w:val="2"/>
          </w:tcPr>
          <w:p w14:paraId="362B02B6"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B13C1FB" w14:textId="77777777" w:rsidR="00653D73" w:rsidRDefault="00653D73" w:rsidP="00285417">
            <w:pPr>
              <w:rPr>
                <w:rFonts w:asciiTheme="majorHAnsi" w:eastAsiaTheme="majorEastAsia" w:hAnsiTheme="majorHAnsi" w:cstheme="majorBidi"/>
                <w:bCs/>
                <w:spacing w:val="-10"/>
                <w:kern w:val="28"/>
              </w:rPr>
            </w:pPr>
          </w:p>
        </w:tc>
      </w:tr>
      <w:tr w:rsidR="00653D73" w14:paraId="304D9CA4" w14:textId="77777777" w:rsidTr="00285417">
        <w:tc>
          <w:tcPr>
            <w:tcW w:w="8948" w:type="dxa"/>
            <w:gridSpan w:val="2"/>
          </w:tcPr>
          <w:p w14:paraId="5F1B3239"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162A480" w14:textId="77777777" w:rsidR="00653D73" w:rsidRDefault="00653D73" w:rsidP="00285417">
            <w:pPr>
              <w:rPr>
                <w:rFonts w:asciiTheme="majorHAnsi" w:eastAsiaTheme="majorEastAsia" w:hAnsiTheme="majorHAnsi" w:cstheme="majorBidi"/>
                <w:bCs/>
                <w:spacing w:val="-10"/>
                <w:kern w:val="28"/>
              </w:rPr>
            </w:pPr>
          </w:p>
        </w:tc>
      </w:tr>
      <w:tr w:rsidR="00653D73" w14:paraId="66BB821C" w14:textId="77777777" w:rsidTr="00285417">
        <w:tc>
          <w:tcPr>
            <w:tcW w:w="4474" w:type="dxa"/>
          </w:tcPr>
          <w:p w14:paraId="2C7F06C3"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0332FBF" w14:textId="77777777" w:rsidR="00653D73" w:rsidRDefault="00653D73" w:rsidP="00285417">
            <w:pPr>
              <w:rPr>
                <w:rFonts w:asciiTheme="majorHAnsi" w:eastAsiaTheme="majorEastAsia" w:hAnsiTheme="majorHAnsi" w:cstheme="majorBidi"/>
                <w:bCs/>
                <w:spacing w:val="-10"/>
                <w:kern w:val="28"/>
              </w:rPr>
            </w:pPr>
          </w:p>
        </w:tc>
      </w:tr>
      <w:tr w:rsidR="00653D73" w14:paraId="6BF3FD5B" w14:textId="77777777" w:rsidTr="00285417">
        <w:tc>
          <w:tcPr>
            <w:tcW w:w="4474" w:type="dxa"/>
          </w:tcPr>
          <w:p w14:paraId="427B5034"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FC0A12D" w14:textId="77777777" w:rsidR="00653D73" w:rsidRDefault="00653D73" w:rsidP="00285417">
            <w:pPr>
              <w:rPr>
                <w:rFonts w:asciiTheme="majorHAnsi" w:eastAsiaTheme="majorEastAsia" w:hAnsiTheme="majorHAnsi" w:cstheme="majorBidi"/>
                <w:bCs/>
                <w:spacing w:val="-10"/>
                <w:kern w:val="28"/>
              </w:rPr>
            </w:pPr>
          </w:p>
        </w:tc>
      </w:tr>
    </w:tbl>
    <w:p w14:paraId="0A4B8D3D" w14:textId="50B0BD3E"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33</w:t>
      </w:r>
      <w:r w:rsidRPr="006558CB">
        <w:rPr>
          <w:rFonts w:asciiTheme="majorHAnsi" w:hAnsiTheme="majorHAnsi"/>
          <w:sz w:val="20"/>
          <w:szCs w:val="20"/>
        </w:rPr>
        <w:t xml:space="preserve"> - Testprotokoll für </w:t>
      </w:r>
      <w:r>
        <w:rPr>
          <w:rFonts w:asciiTheme="majorHAnsi" w:hAnsiTheme="majorHAnsi"/>
          <w:sz w:val="20"/>
          <w:szCs w:val="20"/>
        </w:rPr>
        <w:t>Anzeige aller Produkte Fehler</w:t>
      </w:r>
    </w:p>
    <w:p w14:paraId="2758D47C"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5452A9AE" w14:textId="77777777" w:rsidTr="00285417">
        <w:tc>
          <w:tcPr>
            <w:tcW w:w="4474" w:type="dxa"/>
          </w:tcPr>
          <w:p w14:paraId="15DC4E2D"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FAFBF82" w14:textId="11F53664"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Produktes ist möglich</w:t>
            </w:r>
          </w:p>
        </w:tc>
      </w:tr>
      <w:tr w:rsidR="00653D73" w14:paraId="245EF501" w14:textId="77777777" w:rsidTr="00285417">
        <w:tc>
          <w:tcPr>
            <w:tcW w:w="4474" w:type="dxa"/>
          </w:tcPr>
          <w:p w14:paraId="02444EAF"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18B3438"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653D73" w14:paraId="392AB0AF" w14:textId="77777777" w:rsidTr="00285417">
        <w:tc>
          <w:tcPr>
            <w:tcW w:w="8948" w:type="dxa"/>
            <w:gridSpan w:val="2"/>
          </w:tcPr>
          <w:p w14:paraId="69E9FBBB"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506B2301" w14:textId="77777777" w:rsidR="00653D73" w:rsidRDefault="00653D73" w:rsidP="00285417">
            <w:pPr>
              <w:rPr>
                <w:rFonts w:asciiTheme="majorHAnsi" w:eastAsiaTheme="majorEastAsia" w:hAnsiTheme="majorHAnsi" w:cstheme="majorBidi"/>
                <w:bCs/>
                <w:spacing w:val="-10"/>
                <w:kern w:val="28"/>
              </w:rPr>
            </w:pPr>
          </w:p>
        </w:tc>
      </w:tr>
      <w:tr w:rsidR="00653D73" w14:paraId="24102DFA" w14:textId="77777777" w:rsidTr="00285417">
        <w:tc>
          <w:tcPr>
            <w:tcW w:w="8948" w:type="dxa"/>
            <w:gridSpan w:val="2"/>
          </w:tcPr>
          <w:p w14:paraId="35C902D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B7DCC36" w14:textId="77777777" w:rsidR="00653D73" w:rsidRDefault="00653D73" w:rsidP="00285417">
            <w:pPr>
              <w:rPr>
                <w:rFonts w:asciiTheme="majorHAnsi" w:eastAsiaTheme="majorEastAsia" w:hAnsiTheme="majorHAnsi" w:cstheme="majorBidi"/>
                <w:bCs/>
                <w:spacing w:val="-10"/>
                <w:kern w:val="28"/>
              </w:rPr>
            </w:pPr>
          </w:p>
        </w:tc>
      </w:tr>
      <w:tr w:rsidR="00653D73" w14:paraId="2E1648C7" w14:textId="77777777" w:rsidTr="00285417">
        <w:tc>
          <w:tcPr>
            <w:tcW w:w="4474" w:type="dxa"/>
          </w:tcPr>
          <w:p w14:paraId="1BC09B20"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70BE328" w14:textId="77777777" w:rsidR="00653D73" w:rsidRDefault="00653D73" w:rsidP="00285417">
            <w:pPr>
              <w:rPr>
                <w:rFonts w:asciiTheme="majorHAnsi" w:eastAsiaTheme="majorEastAsia" w:hAnsiTheme="majorHAnsi" w:cstheme="majorBidi"/>
                <w:bCs/>
                <w:spacing w:val="-10"/>
                <w:kern w:val="28"/>
              </w:rPr>
            </w:pPr>
          </w:p>
        </w:tc>
      </w:tr>
      <w:tr w:rsidR="00653D73" w14:paraId="67B06E9C" w14:textId="77777777" w:rsidTr="00285417">
        <w:tc>
          <w:tcPr>
            <w:tcW w:w="4474" w:type="dxa"/>
          </w:tcPr>
          <w:p w14:paraId="27F2CC9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89E9B16" w14:textId="77777777" w:rsidR="00653D73" w:rsidRDefault="00653D73" w:rsidP="00285417">
            <w:pPr>
              <w:rPr>
                <w:rFonts w:asciiTheme="majorHAnsi" w:eastAsiaTheme="majorEastAsia" w:hAnsiTheme="majorHAnsi" w:cstheme="majorBidi"/>
                <w:bCs/>
                <w:spacing w:val="-10"/>
                <w:kern w:val="28"/>
              </w:rPr>
            </w:pPr>
          </w:p>
        </w:tc>
      </w:tr>
    </w:tbl>
    <w:p w14:paraId="76904BC8" w14:textId="6C9AD6F6"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34</w:t>
      </w:r>
      <w:r w:rsidRPr="006558CB">
        <w:rPr>
          <w:rFonts w:asciiTheme="majorHAnsi" w:hAnsiTheme="majorHAnsi"/>
          <w:sz w:val="20"/>
          <w:szCs w:val="20"/>
        </w:rPr>
        <w:t xml:space="preserve"> - Testprotokoll für </w:t>
      </w:r>
      <w:r>
        <w:rPr>
          <w:rFonts w:asciiTheme="majorHAnsi" w:hAnsiTheme="majorHAnsi"/>
          <w:sz w:val="20"/>
          <w:szCs w:val="20"/>
        </w:rPr>
        <w:t>Anzeige eines Produktes</w:t>
      </w:r>
    </w:p>
    <w:p w14:paraId="195727BA" w14:textId="0B3588D7" w:rsidR="00113211" w:rsidRDefault="00113211" w:rsidP="00DB16A6">
      <w:pPr>
        <w:pStyle w:val="Lauftext"/>
        <w:rPr>
          <w:rFonts w:asciiTheme="majorHAnsi" w:hAnsiTheme="majorHAnsi"/>
          <w:sz w:val="20"/>
          <w:szCs w:val="20"/>
        </w:rPr>
      </w:pPr>
    </w:p>
    <w:p w14:paraId="1FCF621F" w14:textId="71F3F3B5" w:rsidR="00653D73" w:rsidRDefault="00653D73" w:rsidP="00DB16A6">
      <w:pPr>
        <w:pStyle w:val="Lauftext"/>
        <w:rPr>
          <w:rFonts w:asciiTheme="majorHAnsi" w:hAnsiTheme="majorHAnsi"/>
          <w:sz w:val="20"/>
          <w:szCs w:val="20"/>
        </w:rPr>
      </w:pPr>
    </w:p>
    <w:p w14:paraId="36D96CA7" w14:textId="01B8DFB1" w:rsidR="00653D73" w:rsidRDefault="00653D73" w:rsidP="00DB16A6">
      <w:pPr>
        <w:pStyle w:val="Lauftext"/>
        <w:rPr>
          <w:rFonts w:asciiTheme="majorHAnsi" w:hAnsiTheme="majorHAnsi"/>
          <w:sz w:val="20"/>
          <w:szCs w:val="20"/>
        </w:rPr>
      </w:pPr>
    </w:p>
    <w:p w14:paraId="2C6A2FF7" w14:textId="6F39C91C" w:rsidR="00653D73" w:rsidRDefault="00653D73" w:rsidP="00DB16A6">
      <w:pPr>
        <w:pStyle w:val="Lauftext"/>
        <w:rPr>
          <w:rFonts w:asciiTheme="majorHAnsi" w:hAnsiTheme="majorHAnsi"/>
          <w:sz w:val="20"/>
          <w:szCs w:val="20"/>
        </w:rPr>
      </w:pPr>
    </w:p>
    <w:p w14:paraId="18201DC9"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026F3EF6" w14:textId="77777777" w:rsidTr="00285417">
        <w:tc>
          <w:tcPr>
            <w:tcW w:w="4474" w:type="dxa"/>
          </w:tcPr>
          <w:p w14:paraId="23236FCE"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2184E5C3" w14:textId="3F34FE3A"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Produktes falsche Eingabe</w:t>
            </w:r>
          </w:p>
        </w:tc>
      </w:tr>
      <w:tr w:rsidR="00653D73" w14:paraId="6FDBD838" w14:textId="77777777" w:rsidTr="00285417">
        <w:tc>
          <w:tcPr>
            <w:tcW w:w="4474" w:type="dxa"/>
          </w:tcPr>
          <w:p w14:paraId="00CF2409"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5A61762" w14:textId="681E9B1D"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653D73" w14:paraId="2F63E19C" w14:textId="77777777" w:rsidTr="00285417">
        <w:tc>
          <w:tcPr>
            <w:tcW w:w="8948" w:type="dxa"/>
            <w:gridSpan w:val="2"/>
          </w:tcPr>
          <w:p w14:paraId="6002D04B"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6FDBDB6" w14:textId="77777777" w:rsidR="00653D73" w:rsidRDefault="00653D73" w:rsidP="00285417">
            <w:pPr>
              <w:rPr>
                <w:rFonts w:asciiTheme="majorHAnsi" w:eastAsiaTheme="majorEastAsia" w:hAnsiTheme="majorHAnsi" w:cstheme="majorBidi"/>
                <w:bCs/>
                <w:spacing w:val="-10"/>
                <w:kern w:val="28"/>
              </w:rPr>
            </w:pPr>
          </w:p>
        </w:tc>
      </w:tr>
      <w:tr w:rsidR="00653D73" w14:paraId="1321A319" w14:textId="77777777" w:rsidTr="00285417">
        <w:tc>
          <w:tcPr>
            <w:tcW w:w="8948" w:type="dxa"/>
            <w:gridSpan w:val="2"/>
          </w:tcPr>
          <w:p w14:paraId="25D2E62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6D34C44" w14:textId="77777777" w:rsidR="00653D73" w:rsidRDefault="00653D73" w:rsidP="00285417">
            <w:pPr>
              <w:rPr>
                <w:rFonts w:asciiTheme="majorHAnsi" w:eastAsiaTheme="majorEastAsia" w:hAnsiTheme="majorHAnsi" w:cstheme="majorBidi"/>
                <w:bCs/>
                <w:spacing w:val="-10"/>
                <w:kern w:val="28"/>
              </w:rPr>
            </w:pPr>
          </w:p>
        </w:tc>
      </w:tr>
      <w:tr w:rsidR="00653D73" w14:paraId="30CCAAFD" w14:textId="77777777" w:rsidTr="00285417">
        <w:tc>
          <w:tcPr>
            <w:tcW w:w="4474" w:type="dxa"/>
          </w:tcPr>
          <w:p w14:paraId="0C7ABA1F"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B42E80A" w14:textId="77777777" w:rsidR="00653D73" w:rsidRDefault="00653D73" w:rsidP="00285417">
            <w:pPr>
              <w:rPr>
                <w:rFonts w:asciiTheme="majorHAnsi" w:eastAsiaTheme="majorEastAsia" w:hAnsiTheme="majorHAnsi" w:cstheme="majorBidi"/>
                <w:bCs/>
                <w:spacing w:val="-10"/>
                <w:kern w:val="28"/>
              </w:rPr>
            </w:pPr>
          </w:p>
        </w:tc>
      </w:tr>
      <w:tr w:rsidR="00653D73" w14:paraId="0DE9B4B8" w14:textId="77777777" w:rsidTr="00285417">
        <w:tc>
          <w:tcPr>
            <w:tcW w:w="4474" w:type="dxa"/>
          </w:tcPr>
          <w:p w14:paraId="36C88035"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4EB31FE" w14:textId="77777777" w:rsidR="00653D73" w:rsidRDefault="00653D73" w:rsidP="00285417">
            <w:pPr>
              <w:rPr>
                <w:rFonts w:asciiTheme="majorHAnsi" w:eastAsiaTheme="majorEastAsia" w:hAnsiTheme="majorHAnsi" w:cstheme="majorBidi"/>
                <w:bCs/>
                <w:spacing w:val="-10"/>
                <w:kern w:val="28"/>
              </w:rPr>
            </w:pPr>
          </w:p>
        </w:tc>
      </w:tr>
    </w:tbl>
    <w:p w14:paraId="59C6A958" w14:textId="50EC5AB3"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35</w:t>
      </w:r>
      <w:r w:rsidRPr="006558CB">
        <w:rPr>
          <w:rFonts w:asciiTheme="majorHAnsi" w:hAnsiTheme="majorHAnsi"/>
          <w:sz w:val="20"/>
          <w:szCs w:val="20"/>
        </w:rPr>
        <w:t xml:space="preserve"> - Testprotokoll für </w:t>
      </w:r>
      <w:r>
        <w:rPr>
          <w:rFonts w:asciiTheme="majorHAnsi" w:hAnsiTheme="majorHAnsi"/>
          <w:sz w:val="20"/>
          <w:szCs w:val="20"/>
        </w:rPr>
        <w:t>Anzeige eines Produktes Fehler</w:t>
      </w:r>
    </w:p>
    <w:p w14:paraId="16606AC8"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358C562D" w14:textId="77777777" w:rsidTr="00285417">
        <w:tc>
          <w:tcPr>
            <w:tcW w:w="4474" w:type="dxa"/>
          </w:tcPr>
          <w:p w14:paraId="0BED47C3"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8E6B3CC" w14:textId="292AAD0A"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Erstellung eines Produktes ist möglich</w:t>
            </w:r>
          </w:p>
        </w:tc>
      </w:tr>
      <w:tr w:rsidR="00653D73" w14:paraId="4B8A047C" w14:textId="77777777" w:rsidTr="00285417">
        <w:tc>
          <w:tcPr>
            <w:tcW w:w="4474" w:type="dxa"/>
          </w:tcPr>
          <w:p w14:paraId="63D2D79C"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AA65EA7" w14:textId="17B506BB"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410E76AA" w14:textId="77777777" w:rsidTr="00285417">
        <w:tc>
          <w:tcPr>
            <w:tcW w:w="8948" w:type="dxa"/>
            <w:gridSpan w:val="2"/>
          </w:tcPr>
          <w:p w14:paraId="08DADE65"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F9277E5" w14:textId="77777777" w:rsidR="00653D73" w:rsidRDefault="00653D73" w:rsidP="00285417">
            <w:pPr>
              <w:rPr>
                <w:rFonts w:asciiTheme="majorHAnsi" w:eastAsiaTheme="majorEastAsia" w:hAnsiTheme="majorHAnsi" w:cstheme="majorBidi"/>
                <w:bCs/>
                <w:spacing w:val="-10"/>
                <w:kern w:val="28"/>
              </w:rPr>
            </w:pPr>
          </w:p>
        </w:tc>
      </w:tr>
      <w:tr w:rsidR="00653D73" w14:paraId="2FF106C6" w14:textId="77777777" w:rsidTr="00285417">
        <w:tc>
          <w:tcPr>
            <w:tcW w:w="8948" w:type="dxa"/>
            <w:gridSpan w:val="2"/>
          </w:tcPr>
          <w:p w14:paraId="62EB35DE"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47E64E1" w14:textId="77777777" w:rsidR="00653D73" w:rsidRDefault="00653D73" w:rsidP="00285417">
            <w:pPr>
              <w:rPr>
                <w:rFonts w:asciiTheme="majorHAnsi" w:eastAsiaTheme="majorEastAsia" w:hAnsiTheme="majorHAnsi" w:cstheme="majorBidi"/>
                <w:bCs/>
                <w:spacing w:val="-10"/>
                <w:kern w:val="28"/>
              </w:rPr>
            </w:pPr>
          </w:p>
        </w:tc>
      </w:tr>
      <w:tr w:rsidR="00653D73" w14:paraId="33D4F519" w14:textId="77777777" w:rsidTr="00285417">
        <w:tc>
          <w:tcPr>
            <w:tcW w:w="4474" w:type="dxa"/>
          </w:tcPr>
          <w:p w14:paraId="4C9D974C"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4C20F62" w14:textId="77777777" w:rsidR="00653D73" w:rsidRDefault="00653D73" w:rsidP="00285417">
            <w:pPr>
              <w:rPr>
                <w:rFonts w:asciiTheme="majorHAnsi" w:eastAsiaTheme="majorEastAsia" w:hAnsiTheme="majorHAnsi" w:cstheme="majorBidi"/>
                <w:bCs/>
                <w:spacing w:val="-10"/>
                <w:kern w:val="28"/>
              </w:rPr>
            </w:pPr>
          </w:p>
        </w:tc>
      </w:tr>
      <w:tr w:rsidR="00653D73" w14:paraId="587ABDEF" w14:textId="77777777" w:rsidTr="00285417">
        <w:tc>
          <w:tcPr>
            <w:tcW w:w="4474" w:type="dxa"/>
          </w:tcPr>
          <w:p w14:paraId="0BCB9966"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CC8A550" w14:textId="77777777" w:rsidR="00653D73" w:rsidRDefault="00653D73" w:rsidP="00285417">
            <w:pPr>
              <w:rPr>
                <w:rFonts w:asciiTheme="majorHAnsi" w:eastAsiaTheme="majorEastAsia" w:hAnsiTheme="majorHAnsi" w:cstheme="majorBidi"/>
                <w:bCs/>
                <w:spacing w:val="-10"/>
                <w:kern w:val="28"/>
              </w:rPr>
            </w:pPr>
          </w:p>
        </w:tc>
      </w:tr>
    </w:tbl>
    <w:p w14:paraId="77D56BC9" w14:textId="14B02A47"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36</w:t>
      </w:r>
      <w:r w:rsidRPr="006558CB">
        <w:rPr>
          <w:rFonts w:asciiTheme="majorHAnsi" w:hAnsiTheme="majorHAnsi"/>
          <w:sz w:val="20"/>
          <w:szCs w:val="20"/>
        </w:rPr>
        <w:t xml:space="preserve"> - Testprotokoll für </w:t>
      </w:r>
      <w:r>
        <w:rPr>
          <w:rFonts w:asciiTheme="majorHAnsi" w:hAnsiTheme="majorHAnsi"/>
          <w:sz w:val="20"/>
          <w:szCs w:val="20"/>
        </w:rPr>
        <w:t>Erstellung eines Produktes</w:t>
      </w:r>
    </w:p>
    <w:p w14:paraId="0981A88A"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711ECBF2" w14:textId="77777777" w:rsidTr="00285417">
        <w:tc>
          <w:tcPr>
            <w:tcW w:w="4474" w:type="dxa"/>
          </w:tcPr>
          <w:p w14:paraId="4E2B61AA"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14EA50D" w14:textId="6226D36F"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Erstellung eines Produktes falsche Eingabe</w:t>
            </w:r>
          </w:p>
        </w:tc>
      </w:tr>
      <w:tr w:rsidR="00653D73" w14:paraId="7514E01A" w14:textId="77777777" w:rsidTr="00285417">
        <w:tc>
          <w:tcPr>
            <w:tcW w:w="4474" w:type="dxa"/>
          </w:tcPr>
          <w:p w14:paraId="4582F63B"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C2CFDE4"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0C42A31D" w14:textId="77777777" w:rsidTr="00285417">
        <w:tc>
          <w:tcPr>
            <w:tcW w:w="8948" w:type="dxa"/>
            <w:gridSpan w:val="2"/>
          </w:tcPr>
          <w:p w14:paraId="3CE64234"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8868900" w14:textId="77777777" w:rsidR="00653D73" w:rsidRDefault="00653D73" w:rsidP="00285417">
            <w:pPr>
              <w:rPr>
                <w:rFonts w:asciiTheme="majorHAnsi" w:eastAsiaTheme="majorEastAsia" w:hAnsiTheme="majorHAnsi" w:cstheme="majorBidi"/>
                <w:bCs/>
                <w:spacing w:val="-10"/>
                <w:kern w:val="28"/>
              </w:rPr>
            </w:pPr>
          </w:p>
        </w:tc>
      </w:tr>
      <w:tr w:rsidR="00653D73" w14:paraId="5AC52981" w14:textId="77777777" w:rsidTr="00285417">
        <w:tc>
          <w:tcPr>
            <w:tcW w:w="8948" w:type="dxa"/>
            <w:gridSpan w:val="2"/>
          </w:tcPr>
          <w:p w14:paraId="73784867"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87E9273" w14:textId="77777777" w:rsidR="00653D73" w:rsidRDefault="00653D73" w:rsidP="00285417">
            <w:pPr>
              <w:rPr>
                <w:rFonts w:asciiTheme="majorHAnsi" w:eastAsiaTheme="majorEastAsia" w:hAnsiTheme="majorHAnsi" w:cstheme="majorBidi"/>
                <w:bCs/>
                <w:spacing w:val="-10"/>
                <w:kern w:val="28"/>
              </w:rPr>
            </w:pPr>
          </w:p>
        </w:tc>
      </w:tr>
      <w:tr w:rsidR="00653D73" w14:paraId="474DA473" w14:textId="77777777" w:rsidTr="00285417">
        <w:tc>
          <w:tcPr>
            <w:tcW w:w="4474" w:type="dxa"/>
          </w:tcPr>
          <w:p w14:paraId="58D63100"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C229F7F" w14:textId="77777777" w:rsidR="00653D73" w:rsidRDefault="00653D73" w:rsidP="00285417">
            <w:pPr>
              <w:rPr>
                <w:rFonts w:asciiTheme="majorHAnsi" w:eastAsiaTheme="majorEastAsia" w:hAnsiTheme="majorHAnsi" w:cstheme="majorBidi"/>
                <w:bCs/>
                <w:spacing w:val="-10"/>
                <w:kern w:val="28"/>
              </w:rPr>
            </w:pPr>
          </w:p>
        </w:tc>
      </w:tr>
      <w:tr w:rsidR="00653D73" w14:paraId="7E8C930F" w14:textId="77777777" w:rsidTr="00285417">
        <w:tc>
          <w:tcPr>
            <w:tcW w:w="4474" w:type="dxa"/>
          </w:tcPr>
          <w:p w14:paraId="08AABD67"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930C1EE" w14:textId="77777777" w:rsidR="00653D73" w:rsidRDefault="00653D73" w:rsidP="00285417">
            <w:pPr>
              <w:rPr>
                <w:rFonts w:asciiTheme="majorHAnsi" w:eastAsiaTheme="majorEastAsia" w:hAnsiTheme="majorHAnsi" w:cstheme="majorBidi"/>
                <w:bCs/>
                <w:spacing w:val="-10"/>
                <w:kern w:val="28"/>
              </w:rPr>
            </w:pPr>
          </w:p>
        </w:tc>
      </w:tr>
    </w:tbl>
    <w:p w14:paraId="71F2B137" w14:textId="2C02B183"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37</w:t>
      </w:r>
      <w:r w:rsidRPr="006558CB">
        <w:rPr>
          <w:rFonts w:asciiTheme="majorHAnsi" w:hAnsiTheme="majorHAnsi"/>
          <w:sz w:val="20"/>
          <w:szCs w:val="20"/>
        </w:rPr>
        <w:t xml:space="preserve"> - Testprotokoll für </w:t>
      </w:r>
      <w:r>
        <w:rPr>
          <w:rFonts w:asciiTheme="majorHAnsi" w:hAnsiTheme="majorHAnsi"/>
          <w:sz w:val="20"/>
          <w:szCs w:val="20"/>
        </w:rPr>
        <w:t>Erstellung eines Produktes Fehler</w:t>
      </w:r>
    </w:p>
    <w:p w14:paraId="20C80F93"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4D42A050" w14:textId="77777777" w:rsidTr="00285417">
        <w:tc>
          <w:tcPr>
            <w:tcW w:w="4474" w:type="dxa"/>
          </w:tcPr>
          <w:p w14:paraId="360A4A2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3CA91A8" w14:textId="2107489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Bearbeitung eines Produktes ist möglich</w:t>
            </w:r>
          </w:p>
        </w:tc>
      </w:tr>
      <w:tr w:rsidR="00653D73" w14:paraId="4D003208" w14:textId="77777777" w:rsidTr="00285417">
        <w:tc>
          <w:tcPr>
            <w:tcW w:w="4474" w:type="dxa"/>
          </w:tcPr>
          <w:p w14:paraId="100D057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E967480"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142EE0B6" w14:textId="77777777" w:rsidTr="00285417">
        <w:tc>
          <w:tcPr>
            <w:tcW w:w="8948" w:type="dxa"/>
            <w:gridSpan w:val="2"/>
          </w:tcPr>
          <w:p w14:paraId="1B8C4D73"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08407DF" w14:textId="77777777" w:rsidR="00653D73" w:rsidRDefault="00653D73" w:rsidP="00285417">
            <w:pPr>
              <w:rPr>
                <w:rFonts w:asciiTheme="majorHAnsi" w:eastAsiaTheme="majorEastAsia" w:hAnsiTheme="majorHAnsi" w:cstheme="majorBidi"/>
                <w:bCs/>
                <w:spacing w:val="-10"/>
                <w:kern w:val="28"/>
              </w:rPr>
            </w:pPr>
          </w:p>
        </w:tc>
      </w:tr>
      <w:tr w:rsidR="00653D73" w14:paraId="3C3A187B" w14:textId="77777777" w:rsidTr="00285417">
        <w:tc>
          <w:tcPr>
            <w:tcW w:w="8948" w:type="dxa"/>
            <w:gridSpan w:val="2"/>
          </w:tcPr>
          <w:p w14:paraId="656F72C4"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F92C26F" w14:textId="77777777" w:rsidR="00653D73" w:rsidRDefault="00653D73" w:rsidP="00285417">
            <w:pPr>
              <w:rPr>
                <w:rFonts w:asciiTheme="majorHAnsi" w:eastAsiaTheme="majorEastAsia" w:hAnsiTheme="majorHAnsi" w:cstheme="majorBidi"/>
                <w:bCs/>
                <w:spacing w:val="-10"/>
                <w:kern w:val="28"/>
              </w:rPr>
            </w:pPr>
          </w:p>
        </w:tc>
      </w:tr>
      <w:tr w:rsidR="00653D73" w14:paraId="7D0BC12D" w14:textId="77777777" w:rsidTr="00285417">
        <w:tc>
          <w:tcPr>
            <w:tcW w:w="4474" w:type="dxa"/>
          </w:tcPr>
          <w:p w14:paraId="1BC9FFC7"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F6627A5" w14:textId="77777777" w:rsidR="00653D73" w:rsidRDefault="00653D73" w:rsidP="00285417">
            <w:pPr>
              <w:rPr>
                <w:rFonts w:asciiTheme="majorHAnsi" w:eastAsiaTheme="majorEastAsia" w:hAnsiTheme="majorHAnsi" w:cstheme="majorBidi"/>
                <w:bCs/>
                <w:spacing w:val="-10"/>
                <w:kern w:val="28"/>
              </w:rPr>
            </w:pPr>
          </w:p>
        </w:tc>
      </w:tr>
      <w:tr w:rsidR="00653D73" w14:paraId="7CDBFBBC" w14:textId="77777777" w:rsidTr="00285417">
        <w:tc>
          <w:tcPr>
            <w:tcW w:w="4474" w:type="dxa"/>
          </w:tcPr>
          <w:p w14:paraId="46FECC3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7EC3C8F" w14:textId="77777777" w:rsidR="00653D73" w:rsidRDefault="00653D73" w:rsidP="00285417">
            <w:pPr>
              <w:rPr>
                <w:rFonts w:asciiTheme="majorHAnsi" w:eastAsiaTheme="majorEastAsia" w:hAnsiTheme="majorHAnsi" w:cstheme="majorBidi"/>
                <w:bCs/>
                <w:spacing w:val="-10"/>
                <w:kern w:val="28"/>
              </w:rPr>
            </w:pPr>
          </w:p>
        </w:tc>
      </w:tr>
    </w:tbl>
    <w:p w14:paraId="1E554792" w14:textId="28EF042B"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38</w:t>
      </w:r>
      <w:r w:rsidRPr="006558CB">
        <w:rPr>
          <w:rFonts w:asciiTheme="majorHAnsi" w:hAnsiTheme="majorHAnsi"/>
          <w:sz w:val="20"/>
          <w:szCs w:val="20"/>
        </w:rPr>
        <w:t xml:space="preserve"> - Testprotokoll für </w:t>
      </w:r>
      <w:r>
        <w:rPr>
          <w:rFonts w:asciiTheme="majorHAnsi" w:hAnsiTheme="majorHAnsi"/>
          <w:sz w:val="20"/>
          <w:szCs w:val="20"/>
        </w:rPr>
        <w:t>Bearbeitung eines Produktes</w:t>
      </w:r>
    </w:p>
    <w:p w14:paraId="747FA455" w14:textId="5FD0525A" w:rsidR="00653D73" w:rsidRDefault="00653D73" w:rsidP="00653D73"/>
    <w:p w14:paraId="55F4421A" w14:textId="1698BF82" w:rsidR="00653D73" w:rsidRDefault="00653D73" w:rsidP="00653D73"/>
    <w:p w14:paraId="7CF78C74" w14:textId="3FD4411E" w:rsidR="00653D73" w:rsidRDefault="00653D73" w:rsidP="00653D73"/>
    <w:p w14:paraId="0ACEA9A0"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2CA4D3F0" w14:textId="77777777" w:rsidTr="00285417">
        <w:tc>
          <w:tcPr>
            <w:tcW w:w="4474" w:type="dxa"/>
          </w:tcPr>
          <w:p w14:paraId="354E1D77"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10CD3CDE" w14:textId="49421C00"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Bearbeitung eines Produktes falsche Eingabe</w:t>
            </w:r>
          </w:p>
        </w:tc>
      </w:tr>
      <w:tr w:rsidR="00653D73" w14:paraId="4CE42B02" w14:textId="77777777" w:rsidTr="00285417">
        <w:tc>
          <w:tcPr>
            <w:tcW w:w="4474" w:type="dxa"/>
          </w:tcPr>
          <w:p w14:paraId="4A635602"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FE770ED"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3DFE8FF6" w14:textId="77777777" w:rsidTr="00285417">
        <w:tc>
          <w:tcPr>
            <w:tcW w:w="8948" w:type="dxa"/>
            <w:gridSpan w:val="2"/>
          </w:tcPr>
          <w:p w14:paraId="6852CFAE"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BF62BE3" w14:textId="77777777" w:rsidR="00653D73" w:rsidRDefault="00653D73" w:rsidP="00285417">
            <w:pPr>
              <w:rPr>
                <w:rFonts w:asciiTheme="majorHAnsi" w:eastAsiaTheme="majorEastAsia" w:hAnsiTheme="majorHAnsi" w:cstheme="majorBidi"/>
                <w:bCs/>
                <w:spacing w:val="-10"/>
                <w:kern w:val="28"/>
              </w:rPr>
            </w:pPr>
          </w:p>
        </w:tc>
      </w:tr>
      <w:tr w:rsidR="00653D73" w14:paraId="028EA09E" w14:textId="77777777" w:rsidTr="00285417">
        <w:tc>
          <w:tcPr>
            <w:tcW w:w="8948" w:type="dxa"/>
            <w:gridSpan w:val="2"/>
          </w:tcPr>
          <w:p w14:paraId="69E5AACE"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AD683E5" w14:textId="77777777" w:rsidR="00653D73" w:rsidRDefault="00653D73" w:rsidP="00285417">
            <w:pPr>
              <w:rPr>
                <w:rFonts w:asciiTheme="majorHAnsi" w:eastAsiaTheme="majorEastAsia" w:hAnsiTheme="majorHAnsi" w:cstheme="majorBidi"/>
                <w:bCs/>
                <w:spacing w:val="-10"/>
                <w:kern w:val="28"/>
              </w:rPr>
            </w:pPr>
          </w:p>
        </w:tc>
      </w:tr>
      <w:tr w:rsidR="00653D73" w14:paraId="7831A253" w14:textId="77777777" w:rsidTr="00285417">
        <w:tc>
          <w:tcPr>
            <w:tcW w:w="4474" w:type="dxa"/>
          </w:tcPr>
          <w:p w14:paraId="34B47842"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A7651ED" w14:textId="77777777" w:rsidR="00653D73" w:rsidRDefault="00653D73" w:rsidP="00285417">
            <w:pPr>
              <w:rPr>
                <w:rFonts w:asciiTheme="majorHAnsi" w:eastAsiaTheme="majorEastAsia" w:hAnsiTheme="majorHAnsi" w:cstheme="majorBidi"/>
                <w:bCs/>
                <w:spacing w:val="-10"/>
                <w:kern w:val="28"/>
              </w:rPr>
            </w:pPr>
          </w:p>
        </w:tc>
      </w:tr>
      <w:tr w:rsidR="00653D73" w14:paraId="1DEFE464" w14:textId="77777777" w:rsidTr="00285417">
        <w:tc>
          <w:tcPr>
            <w:tcW w:w="4474" w:type="dxa"/>
          </w:tcPr>
          <w:p w14:paraId="232D30F5"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7BBE293" w14:textId="77777777" w:rsidR="00653D73" w:rsidRDefault="00653D73" w:rsidP="00285417">
            <w:pPr>
              <w:rPr>
                <w:rFonts w:asciiTheme="majorHAnsi" w:eastAsiaTheme="majorEastAsia" w:hAnsiTheme="majorHAnsi" w:cstheme="majorBidi"/>
                <w:bCs/>
                <w:spacing w:val="-10"/>
                <w:kern w:val="28"/>
              </w:rPr>
            </w:pPr>
          </w:p>
        </w:tc>
      </w:tr>
    </w:tbl>
    <w:p w14:paraId="171992A4" w14:textId="15DB8C34"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w:t>
      </w:r>
      <w:r w:rsidR="00C95F86">
        <w:rPr>
          <w:rFonts w:asciiTheme="majorHAnsi" w:hAnsiTheme="majorHAnsi"/>
          <w:noProof/>
          <w:sz w:val="20"/>
          <w:szCs w:val="20"/>
        </w:rPr>
        <w:t>9</w:t>
      </w:r>
      <w:r w:rsidRPr="006558CB">
        <w:rPr>
          <w:rFonts w:asciiTheme="majorHAnsi" w:hAnsiTheme="majorHAnsi"/>
          <w:sz w:val="20"/>
          <w:szCs w:val="20"/>
        </w:rPr>
        <w:t xml:space="preserve"> - Testprotokoll für </w:t>
      </w:r>
      <w:r>
        <w:rPr>
          <w:rFonts w:asciiTheme="majorHAnsi" w:hAnsiTheme="majorHAnsi"/>
          <w:sz w:val="20"/>
          <w:szCs w:val="20"/>
        </w:rPr>
        <w:t>Bearbeitung eines Produktes</w:t>
      </w:r>
      <w:r w:rsidR="00C95F86">
        <w:rPr>
          <w:rFonts w:asciiTheme="majorHAnsi" w:hAnsiTheme="majorHAnsi"/>
          <w:sz w:val="20"/>
          <w:szCs w:val="20"/>
        </w:rPr>
        <w:t xml:space="preserve"> Fehler</w:t>
      </w:r>
    </w:p>
    <w:p w14:paraId="68548462"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3AB2DCC0" w14:textId="77777777" w:rsidTr="00285417">
        <w:tc>
          <w:tcPr>
            <w:tcW w:w="4474" w:type="dxa"/>
          </w:tcPr>
          <w:p w14:paraId="0D6796B2"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A0CDE23" w14:textId="066DF53A"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Löschung eines Produktes ist möglich</w:t>
            </w:r>
          </w:p>
        </w:tc>
      </w:tr>
      <w:tr w:rsidR="00C95F86" w14:paraId="08B62618" w14:textId="77777777" w:rsidTr="00285417">
        <w:tc>
          <w:tcPr>
            <w:tcW w:w="4474" w:type="dxa"/>
          </w:tcPr>
          <w:p w14:paraId="7ACB8B23"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DA5B24D" w14:textId="7A6E9595"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C95F86" w14:paraId="79D1EC3F" w14:textId="77777777" w:rsidTr="00285417">
        <w:tc>
          <w:tcPr>
            <w:tcW w:w="8948" w:type="dxa"/>
            <w:gridSpan w:val="2"/>
          </w:tcPr>
          <w:p w14:paraId="4EE00C6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0448D9A3" w14:textId="77777777" w:rsidR="00C95F86" w:rsidRDefault="00C95F86" w:rsidP="00285417">
            <w:pPr>
              <w:rPr>
                <w:rFonts w:asciiTheme="majorHAnsi" w:eastAsiaTheme="majorEastAsia" w:hAnsiTheme="majorHAnsi" w:cstheme="majorBidi"/>
                <w:bCs/>
                <w:spacing w:val="-10"/>
                <w:kern w:val="28"/>
              </w:rPr>
            </w:pPr>
          </w:p>
        </w:tc>
      </w:tr>
      <w:tr w:rsidR="00C95F86" w14:paraId="6C8CD682" w14:textId="77777777" w:rsidTr="00285417">
        <w:tc>
          <w:tcPr>
            <w:tcW w:w="8948" w:type="dxa"/>
            <w:gridSpan w:val="2"/>
          </w:tcPr>
          <w:p w14:paraId="0561294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B79039F" w14:textId="77777777" w:rsidR="00C95F86" w:rsidRDefault="00C95F86" w:rsidP="00285417">
            <w:pPr>
              <w:rPr>
                <w:rFonts w:asciiTheme="majorHAnsi" w:eastAsiaTheme="majorEastAsia" w:hAnsiTheme="majorHAnsi" w:cstheme="majorBidi"/>
                <w:bCs/>
                <w:spacing w:val="-10"/>
                <w:kern w:val="28"/>
              </w:rPr>
            </w:pPr>
          </w:p>
        </w:tc>
      </w:tr>
      <w:tr w:rsidR="00C95F86" w14:paraId="2241F6CC" w14:textId="77777777" w:rsidTr="00285417">
        <w:tc>
          <w:tcPr>
            <w:tcW w:w="4474" w:type="dxa"/>
          </w:tcPr>
          <w:p w14:paraId="720E1ADB"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229377A" w14:textId="77777777" w:rsidR="00C95F86" w:rsidRDefault="00C95F86" w:rsidP="00285417">
            <w:pPr>
              <w:rPr>
                <w:rFonts w:asciiTheme="majorHAnsi" w:eastAsiaTheme="majorEastAsia" w:hAnsiTheme="majorHAnsi" w:cstheme="majorBidi"/>
                <w:bCs/>
                <w:spacing w:val="-10"/>
                <w:kern w:val="28"/>
              </w:rPr>
            </w:pPr>
          </w:p>
        </w:tc>
      </w:tr>
      <w:tr w:rsidR="00C95F86" w14:paraId="046A6D97" w14:textId="77777777" w:rsidTr="00285417">
        <w:tc>
          <w:tcPr>
            <w:tcW w:w="4474" w:type="dxa"/>
          </w:tcPr>
          <w:p w14:paraId="57A5C1C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D07EF0D" w14:textId="77777777" w:rsidR="00C95F86" w:rsidRDefault="00C95F86" w:rsidP="00285417">
            <w:pPr>
              <w:rPr>
                <w:rFonts w:asciiTheme="majorHAnsi" w:eastAsiaTheme="majorEastAsia" w:hAnsiTheme="majorHAnsi" w:cstheme="majorBidi"/>
                <w:bCs/>
                <w:spacing w:val="-10"/>
                <w:kern w:val="28"/>
              </w:rPr>
            </w:pPr>
          </w:p>
        </w:tc>
      </w:tr>
    </w:tbl>
    <w:p w14:paraId="01FADF40" w14:textId="6F5AC72C"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40</w:t>
      </w:r>
      <w:r w:rsidRPr="006558CB">
        <w:rPr>
          <w:rFonts w:asciiTheme="majorHAnsi" w:hAnsiTheme="majorHAnsi"/>
          <w:sz w:val="20"/>
          <w:szCs w:val="20"/>
        </w:rPr>
        <w:t xml:space="preserve"> - Testprotokoll für </w:t>
      </w:r>
      <w:r>
        <w:rPr>
          <w:rFonts w:asciiTheme="majorHAnsi" w:hAnsiTheme="majorHAnsi"/>
          <w:sz w:val="20"/>
          <w:szCs w:val="20"/>
        </w:rPr>
        <w:t>Löschung eines Produktes</w:t>
      </w:r>
    </w:p>
    <w:p w14:paraId="4636E86E"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596C9AFB" w14:textId="77777777" w:rsidTr="00285417">
        <w:tc>
          <w:tcPr>
            <w:tcW w:w="4474" w:type="dxa"/>
          </w:tcPr>
          <w:p w14:paraId="437F962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0B06057" w14:textId="36384F75"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Löschung eines Produktes falsche Eingabe</w:t>
            </w:r>
          </w:p>
        </w:tc>
      </w:tr>
      <w:tr w:rsidR="00C95F86" w14:paraId="07FAEF56" w14:textId="77777777" w:rsidTr="00285417">
        <w:tc>
          <w:tcPr>
            <w:tcW w:w="4474" w:type="dxa"/>
          </w:tcPr>
          <w:p w14:paraId="368283E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80BCE6C" w14:textId="0A3EE4EA"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08B36AFA" w14:textId="77777777" w:rsidTr="00285417">
        <w:tc>
          <w:tcPr>
            <w:tcW w:w="8948" w:type="dxa"/>
            <w:gridSpan w:val="2"/>
          </w:tcPr>
          <w:p w14:paraId="40BC7183"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85B7C12" w14:textId="77777777" w:rsidR="00C95F86" w:rsidRDefault="00C95F86" w:rsidP="00285417">
            <w:pPr>
              <w:rPr>
                <w:rFonts w:asciiTheme="majorHAnsi" w:eastAsiaTheme="majorEastAsia" w:hAnsiTheme="majorHAnsi" w:cstheme="majorBidi"/>
                <w:bCs/>
                <w:spacing w:val="-10"/>
                <w:kern w:val="28"/>
              </w:rPr>
            </w:pPr>
          </w:p>
        </w:tc>
      </w:tr>
      <w:tr w:rsidR="00C95F86" w14:paraId="2608229F" w14:textId="77777777" w:rsidTr="00285417">
        <w:tc>
          <w:tcPr>
            <w:tcW w:w="8948" w:type="dxa"/>
            <w:gridSpan w:val="2"/>
          </w:tcPr>
          <w:p w14:paraId="661BA14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D07244B" w14:textId="77777777" w:rsidR="00C95F86" w:rsidRDefault="00C95F86" w:rsidP="00285417">
            <w:pPr>
              <w:rPr>
                <w:rFonts w:asciiTheme="majorHAnsi" w:eastAsiaTheme="majorEastAsia" w:hAnsiTheme="majorHAnsi" w:cstheme="majorBidi"/>
                <w:bCs/>
                <w:spacing w:val="-10"/>
                <w:kern w:val="28"/>
              </w:rPr>
            </w:pPr>
          </w:p>
        </w:tc>
      </w:tr>
      <w:tr w:rsidR="00C95F86" w14:paraId="0C71DC1F" w14:textId="77777777" w:rsidTr="00285417">
        <w:tc>
          <w:tcPr>
            <w:tcW w:w="4474" w:type="dxa"/>
          </w:tcPr>
          <w:p w14:paraId="2124EB4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062E181" w14:textId="77777777" w:rsidR="00C95F86" w:rsidRDefault="00C95F86" w:rsidP="00285417">
            <w:pPr>
              <w:rPr>
                <w:rFonts w:asciiTheme="majorHAnsi" w:eastAsiaTheme="majorEastAsia" w:hAnsiTheme="majorHAnsi" w:cstheme="majorBidi"/>
                <w:bCs/>
                <w:spacing w:val="-10"/>
                <w:kern w:val="28"/>
              </w:rPr>
            </w:pPr>
          </w:p>
        </w:tc>
      </w:tr>
      <w:tr w:rsidR="00C95F86" w14:paraId="1BE64BF1" w14:textId="77777777" w:rsidTr="00285417">
        <w:tc>
          <w:tcPr>
            <w:tcW w:w="4474" w:type="dxa"/>
          </w:tcPr>
          <w:p w14:paraId="071644F7"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C6077F1" w14:textId="77777777" w:rsidR="00C95F86" w:rsidRDefault="00C95F86" w:rsidP="00285417">
            <w:pPr>
              <w:rPr>
                <w:rFonts w:asciiTheme="majorHAnsi" w:eastAsiaTheme="majorEastAsia" w:hAnsiTheme="majorHAnsi" w:cstheme="majorBidi"/>
                <w:bCs/>
                <w:spacing w:val="-10"/>
                <w:kern w:val="28"/>
              </w:rPr>
            </w:pPr>
          </w:p>
        </w:tc>
      </w:tr>
    </w:tbl>
    <w:p w14:paraId="6CFC2BE6" w14:textId="7F3D2ACE"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41</w:t>
      </w:r>
      <w:r w:rsidRPr="006558CB">
        <w:rPr>
          <w:rFonts w:asciiTheme="majorHAnsi" w:hAnsiTheme="majorHAnsi"/>
          <w:sz w:val="20"/>
          <w:szCs w:val="20"/>
        </w:rPr>
        <w:t xml:space="preserve"> - Testprotokoll für </w:t>
      </w:r>
      <w:r>
        <w:rPr>
          <w:rFonts w:asciiTheme="majorHAnsi" w:hAnsiTheme="majorHAnsi"/>
          <w:sz w:val="20"/>
          <w:szCs w:val="20"/>
        </w:rPr>
        <w:t>Löschung eines Produktes Fehler</w:t>
      </w:r>
    </w:p>
    <w:p w14:paraId="4C485245"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3D4E93E6" w14:textId="77777777" w:rsidTr="00285417">
        <w:tc>
          <w:tcPr>
            <w:tcW w:w="4474" w:type="dxa"/>
          </w:tcPr>
          <w:p w14:paraId="0D88F0B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987798A" w14:textId="51DABD3D"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nach Namen</w:t>
            </w:r>
          </w:p>
        </w:tc>
      </w:tr>
      <w:tr w:rsidR="00C95F86" w14:paraId="78CB1282" w14:textId="77777777" w:rsidTr="00285417">
        <w:tc>
          <w:tcPr>
            <w:tcW w:w="4474" w:type="dxa"/>
          </w:tcPr>
          <w:p w14:paraId="0A8CC68F"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5AA13EB"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C95F86" w14:paraId="66351BB2" w14:textId="77777777" w:rsidTr="00285417">
        <w:tc>
          <w:tcPr>
            <w:tcW w:w="8948" w:type="dxa"/>
            <w:gridSpan w:val="2"/>
          </w:tcPr>
          <w:p w14:paraId="2191F3E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7467CF8" w14:textId="77777777" w:rsidR="00C95F86" w:rsidRDefault="00C95F86" w:rsidP="00285417">
            <w:pPr>
              <w:rPr>
                <w:rFonts w:asciiTheme="majorHAnsi" w:eastAsiaTheme="majorEastAsia" w:hAnsiTheme="majorHAnsi" w:cstheme="majorBidi"/>
                <w:bCs/>
                <w:spacing w:val="-10"/>
                <w:kern w:val="28"/>
              </w:rPr>
            </w:pPr>
          </w:p>
        </w:tc>
      </w:tr>
      <w:tr w:rsidR="00C95F86" w14:paraId="2573731B" w14:textId="77777777" w:rsidTr="00285417">
        <w:tc>
          <w:tcPr>
            <w:tcW w:w="8948" w:type="dxa"/>
            <w:gridSpan w:val="2"/>
          </w:tcPr>
          <w:p w14:paraId="1E746132"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1C1735C" w14:textId="77777777" w:rsidR="00C95F86" w:rsidRDefault="00C95F86" w:rsidP="00285417">
            <w:pPr>
              <w:rPr>
                <w:rFonts w:asciiTheme="majorHAnsi" w:eastAsiaTheme="majorEastAsia" w:hAnsiTheme="majorHAnsi" w:cstheme="majorBidi"/>
                <w:bCs/>
                <w:spacing w:val="-10"/>
                <w:kern w:val="28"/>
              </w:rPr>
            </w:pPr>
          </w:p>
        </w:tc>
      </w:tr>
      <w:tr w:rsidR="00C95F86" w14:paraId="691F08B9" w14:textId="77777777" w:rsidTr="00285417">
        <w:tc>
          <w:tcPr>
            <w:tcW w:w="4474" w:type="dxa"/>
          </w:tcPr>
          <w:p w14:paraId="59138ED3"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E5B2172" w14:textId="77777777" w:rsidR="00C95F86" w:rsidRDefault="00C95F86" w:rsidP="00285417">
            <w:pPr>
              <w:rPr>
                <w:rFonts w:asciiTheme="majorHAnsi" w:eastAsiaTheme="majorEastAsia" w:hAnsiTheme="majorHAnsi" w:cstheme="majorBidi"/>
                <w:bCs/>
                <w:spacing w:val="-10"/>
                <w:kern w:val="28"/>
              </w:rPr>
            </w:pPr>
          </w:p>
        </w:tc>
      </w:tr>
      <w:tr w:rsidR="00C95F86" w14:paraId="3734ADEC" w14:textId="77777777" w:rsidTr="00285417">
        <w:tc>
          <w:tcPr>
            <w:tcW w:w="4474" w:type="dxa"/>
          </w:tcPr>
          <w:p w14:paraId="669E9A24"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D8C375C" w14:textId="77777777" w:rsidR="00C95F86" w:rsidRDefault="00C95F86" w:rsidP="00285417">
            <w:pPr>
              <w:rPr>
                <w:rFonts w:asciiTheme="majorHAnsi" w:eastAsiaTheme="majorEastAsia" w:hAnsiTheme="majorHAnsi" w:cstheme="majorBidi"/>
                <w:bCs/>
                <w:spacing w:val="-10"/>
                <w:kern w:val="28"/>
              </w:rPr>
            </w:pPr>
          </w:p>
        </w:tc>
      </w:tr>
    </w:tbl>
    <w:p w14:paraId="7B0106FB" w14:textId="5CBCCB93"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42</w:t>
      </w:r>
      <w:r w:rsidRPr="006558CB">
        <w:rPr>
          <w:rFonts w:asciiTheme="majorHAnsi" w:hAnsiTheme="majorHAnsi"/>
          <w:sz w:val="20"/>
          <w:szCs w:val="20"/>
        </w:rPr>
        <w:t xml:space="preserve"> - Testprotokoll für </w:t>
      </w:r>
      <w:r>
        <w:rPr>
          <w:rFonts w:asciiTheme="majorHAnsi" w:hAnsiTheme="majorHAnsi"/>
          <w:sz w:val="20"/>
          <w:szCs w:val="20"/>
        </w:rPr>
        <w:t>Anzeige aller Produkte nach Namen</w:t>
      </w:r>
    </w:p>
    <w:p w14:paraId="6296CAD2" w14:textId="77777777" w:rsidR="00653D73" w:rsidRPr="00653D73" w:rsidRDefault="00653D73" w:rsidP="00653D73"/>
    <w:p w14:paraId="044D4CC5" w14:textId="6719BDA2" w:rsidR="00653D73" w:rsidRDefault="00653D73" w:rsidP="00DB16A6">
      <w:pPr>
        <w:pStyle w:val="Lauftext"/>
        <w:rPr>
          <w:rFonts w:asciiTheme="majorHAnsi" w:hAnsiTheme="majorHAnsi"/>
          <w:sz w:val="20"/>
          <w:szCs w:val="20"/>
        </w:rPr>
      </w:pPr>
    </w:p>
    <w:p w14:paraId="618CEDF4" w14:textId="76919E60" w:rsidR="00C95F86" w:rsidRDefault="00C95F86" w:rsidP="00DB16A6">
      <w:pPr>
        <w:pStyle w:val="Lauftext"/>
        <w:rPr>
          <w:rFonts w:asciiTheme="majorHAnsi" w:hAnsiTheme="majorHAnsi"/>
          <w:sz w:val="20"/>
          <w:szCs w:val="20"/>
        </w:rPr>
      </w:pPr>
    </w:p>
    <w:p w14:paraId="4B75C8ED" w14:textId="67BB927A" w:rsidR="00C95F86" w:rsidRDefault="00C95F86" w:rsidP="00DB16A6">
      <w:pPr>
        <w:pStyle w:val="Lauftext"/>
        <w:rPr>
          <w:rFonts w:asciiTheme="majorHAnsi" w:hAnsiTheme="majorHAnsi"/>
          <w:sz w:val="20"/>
          <w:szCs w:val="20"/>
        </w:rPr>
      </w:pPr>
    </w:p>
    <w:p w14:paraId="093BDC7A"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74A2DA09" w14:textId="77777777" w:rsidTr="00285417">
        <w:tc>
          <w:tcPr>
            <w:tcW w:w="4474" w:type="dxa"/>
          </w:tcPr>
          <w:p w14:paraId="5885F582"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2628571E" w14:textId="5F372019"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nach Namen falsche Eingabe</w:t>
            </w:r>
          </w:p>
        </w:tc>
      </w:tr>
      <w:tr w:rsidR="00C95F86" w14:paraId="4152109D" w14:textId="77777777" w:rsidTr="00285417">
        <w:tc>
          <w:tcPr>
            <w:tcW w:w="4474" w:type="dxa"/>
          </w:tcPr>
          <w:p w14:paraId="269377B1"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26394DA" w14:textId="58C1ECDE"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543D4064" w14:textId="77777777" w:rsidTr="00285417">
        <w:tc>
          <w:tcPr>
            <w:tcW w:w="8948" w:type="dxa"/>
            <w:gridSpan w:val="2"/>
          </w:tcPr>
          <w:p w14:paraId="04543154"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CF52946" w14:textId="77777777" w:rsidR="00C95F86" w:rsidRDefault="00C95F86" w:rsidP="00285417">
            <w:pPr>
              <w:rPr>
                <w:rFonts w:asciiTheme="majorHAnsi" w:eastAsiaTheme="majorEastAsia" w:hAnsiTheme="majorHAnsi" w:cstheme="majorBidi"/>
                <w:bCs/>
                <w:spacing w:val="-10"/>
                <w:kern w:val="28"/>
              </w:rPr>
            </w:pPr>
          </w:p>
        </w:tc>
      </w:tr>
      <w:tr w:rsidR="00C95F86" w14:paraId="70B98C19" w14:textId="77777777" w:rsidTr="00285417">
        <w:tc>
          <w:tcPr>
            <w:tcW w:w="8948" w:type="dxa"/>
            <w:gridSpan w:val="2"/>
          </w:tcPr>
          <w:p w14:paraId="4CDC0DA0"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103900A" w14:textId="77777777" w:rsidR="00C95F86" w:rsidRDefault="00C95F86" w:rsidP="00285417">
            <w:pPr>
              <w:rPr>
                <w:rFonts w:asciiTheme="majorHAnsi" w:eastAsiaTheme="majorEastAsia" w:hAnsiTheme="majorHAnsi" w:cstheme="majorBidi"/>
                <w:bCs/>
                <w:spacing w:val="-10"/>
                <w:kern w:val="28"/>
              </w:rPr>
            </w:pPr>
          </w:p>
        </w:tc>
      </w:tr>
      <w:tr w:rsidR="00C95F86" w14:paraId="641A0338" w14:textId="77777777" w:rsidTr="00285417">
        <w:tc>
          <w:tcPr>
            <w:tcW w:w="4474" w:type="dxa"/>
          </w:tcPr>
          <w:p w14:paraId="19408B54"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C2DCCE3" w14:textId="77777777" w:rsidR="00C95F86" w:rsidRDefault="00C95F86" w:rsidP="00285417">
            <w:pPr>
              <w:rPr>
                <w:rFonts w:asciiTheme="majorHAnsi" w:eastAsiaTheme="majorEastAsia" w:hAnsiTheme="majorHAnsi" w:cstheme="majorBidi"/>
                <w:bCs/>
                <w:spacing w:val="-10"/>
                <w:kern w:val="28"/>
              </w:rPr>
            </w:pPr>
          </w:p>
        </w:tc>
      </w:tr>
      <w:tr w:rsidR="00C95F86" w14:paraId="14FF5741" w14:textId="77777777" w:rsidTr="00285417">
        <w:tc>
          <w:tcPr>
            <w:tcW w:w="4474" w:type="dxa"/>
          </w:tcPr>
          <w:p w14:paraId="54FA649E"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4F2E31B" w14:textId="77777777" w:rsidR="00C95F86" w:rsidRDefault="00C95F86" w:rsidP="00285417">
            <w:pPr>
              <w:rPr>
                <w:rFonts w:asciiTheme="majorHAnsi" w:eastAsiaTheme="majorEastAsia" w:hAnsiTheme="majorHAnsi" w:cstheme="majorBidi"/>
                <w:bCs/>
                <w:spacing w:val="-10"/>
                <w:kern w:val="28"/>
              </w:rPr>
            </w:pPr>
          </w:p>
        </w:tc>
      </w:tr>
    </w:tbl>
    <w:p w14:paraId="22C3274A" w14:textId="0ED13397"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43</w:t>
      </w:r>
      <w:r w:rsidRPr="006558CB">
        <w:rPr>
          <w:rFonts w:asciiTheme="majorHAnsi" w:hAnsiTheme="majorHAnsi"/>
          <w:sz w:val="20"/>
          <w:szCs w:val="20"/>
        </w:rPr>
        <w:t xml:space="preserve"> - Testprotokoll für </w:t>
      </w:r>
      <w:r>
        <w:rPr>
          <w:rFonts w:asciiTheme="majorHAnsi" w:hAnsiTheme="majorHAnsi"/>
          <w:sz w:val="20"/>
          <w:szCs w:val="20"/>
        </w:rPr>
        <w:t>Anzeige aller Produkte nach Namen Fehler</w:t>
      </w:r>
    </w:p>
    <w:p w14:paraId="22A8DF83"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3C2B25A1" w14:textId="77777777" w:rsidTr="00285417">
        <w:tc>
          <w:tcPr>
            <w:tcW w:w="4474" w:type="dxa"/>
          </w:tcPr>
          <w:p w14:paraId="4393566B"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66718B2" w14:textId="39E8C858"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sortiert nach Shop</w:t>
            </w:r>
          </w:p>
        </w:tc>
      </w:tr>
      <w:tr w:rsidR="00C95F86" w14:paraId="153538CE" w14:textId="77777777" w:rsidTr="00285417">
        <w:tc>
          <w:tcPr>
            <w:tcW w:w="4474" w:type="dxa"/>
          </w:tcPr>
          <w:p w14:paraId="5E4F577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4DB8976" w14:textId="7432BDBF"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C95F86" w14:paraId="54F0BF90" w14:textId="77777777" w:rsidTr="00285417">
        <w:tc>
          <w:tcPr>
            <w:tcW w:w="8948" w:type="dxa"/>
            <w:gridSpan w:val="2"/>
          </w:tcPr>
          <w:p w14:paraId="35D0EE82"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B5AC97E" w14:textId="77777777" w:rsidR="00C95F86" w:rsidRDefault="00C95F86" w:rsidP="00285417">
            <w:pPr>
              <w:rPr>
                <w:rFonts w:asciiTheme="majorHAnsi" w:eastAsiaTheme="majorEastAsia" w:hAnsiTheme="majorHAnsi" w:cstheme="majorBidi"/>
                <w:bCs/>
                <w:spacing w:val="-10"/>
                <w:kern w:val="28"/>
              </w:rPr>
            </w:pPr>
          </w:p>
        </w:tc>
      </w:tr>
      <w:tr w:rsidR="00C95F86" w14:paraId="049643D5" w14:textId="77777777" w:rsidTr="00285417">
        <w:tc>
          <w:tcPr>
            <w:tcW w:w="8948" w:type="dxa"/>
            <w:gridSpan w:val="2"/>
          </w:tcPr>
          <w:p w14:paraId="32F1DA85"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358E6AE" w14:textId="77777777" w:rsidR="00C95F86" w:rsidRDefault="00C95F86" w:rsidP="00285417">
            <w:pPr>
              <w:rPr>
                <w:rFonts w:asciiTheme="majorHAnsi" w:eastAsiaTheme="majorEastAsia" w:hAnsiTheme="majorHAnsi" w:cstheme="majorBidi"/>
                <w:bCs/>
                <w:spacing w:val="-10"/>
                <w:kern w:val="28"/>
              </w:rPr>
            </w:pPr>
          </w:p>
        </w:tc>
      </w:tr>
      <w:tr w:rsidR="00C95F86" w14:paraId="0643E56B" w14:textId="77777777" w:rsidTr="00285417">
        <w:tc>
          <w:tcPr>
            <w:tcW w:w="4474" w:type="dxa"/>
          </w:tcPr>
          <w:p w14:paraId="13B4F2B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FCFE9AA" w14:textId="77777777" w:rsidR="00C95F86" w:rsidRDefault="00C95F86" w:rsidP="00285417">
            <w:pPr>
              <w:rPr>
                <w:rFonts w:asciiTheme="majorHAnsi" w:eastAsiaTheme="majorEastAsia" w:hAnsiTheme="majorHAnsi" w:cstheme="majorBidi"/>
                <w:bCs/>
                <w:spacing w:val="-10"/>
                <w:kern w:val="28"/>
              </w:rPr>
            </w:pPr>
          </w:p>
        </w:tc>
      </w:tr>
      <w:tr w:rsidR="00C95F86" w14:paraId="55836AC1" w14:textId="77777777" w:rsidTr="00285417">
        <w:tc>
          <w:tcPr>
            <w:tcW w:w="4474" w:type="dxa"/>
          </w:tcPr>
          <w:p w14:paraId="75C4F85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078CDFF" w14:textId="77777777" w:rsidR="00C95F86" w:rsidRDefault="00C95F86" w:rsidP="00285417">
            <w:pPr>
              <w:rPr>
                <w:rFonts w:asciiTheme="majorHAnsi" w:eastAsiaTheme="majorEastAsia" w:hAnsiTheme="majorHAnsi" w:cstheme="majorBidi"/>
                <w:bCs/>
                <w:spacing w:val="-10"/>
                <w:kern w:val="28"/>
              </w:rPr>
            </w:pPr>
          </w:p>
        </w:tc>
      </w:tr>
    </w:tbl>
    <w:p w14:paraId="2DA35404" w14:textId="7635CDDF"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44</w:t>
      </w:r>
      <w:r w:rsidRPr="006558CB">
        <w:rPr>
          <w:rFonts w:asciiTheme="majorHAnsi" w:hAnsiTheme="majorHAnsi"/>
          <w:sz w:val="20"/>
          <w:szCs w:val="20"/>
        </w:rPr>
        <w:t xml:space="preserve"> - Testprotokoll für </w:t>
      </w:r>
      <w:r>
        <w:rPr>
          <w:rFonts w:asciiTheme="majorHAnsi" w:hAnsiTheme="majorHAnsi"/>
          <w:sz w:val="20"/>
          <w:szCs w:val="20"/>
        </w:rPr>
        <w:t>Anzeige aller Produkte sortiert nach Shop</w:t>
      </w:r>
    </w:p>
    <w:p w14:paraId="0000AB93"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2B1F29E7" w14:textId="77777777" w:rsidTr="00285417">
        <w:tc>
          <w:tcPr>
            <w:tcW w:w="4474" w:type="dxa"/>
          </w:tcPr>
          <w:p w14:paraId="34C2DADA"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252BCBB" w14:textId="4A8A1766"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sortiert nach Shop falsche Eingabe</w:t>
            </w:r>
          </w:p>
        </w:tc>
      </w:tr>
      <w:tr w:rsidR="00C95F86" w14:paraId="11B9F167" w14:textId="77777777" w:rsidTr="00285417">
        <w:tc>
          <w:tcPr>
            <w:tcW w:w="4474" w:type="dxa"/>
          </w:tcPr>
          <w:p w14:paraId="65973FD5"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678C211" w14:textId="0DBAEE84"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248CD49D" w14:textId="77777777" w:rsidTr="00285417">
        <w:tc>
          <w:tcPr>
            <w:tcW w:w="8948" w:type="dxa"/>
            <w:gridSpan w:val="2"/>
          </w:tcPr>
          <w:p w14:paraId="256EAD33"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1F73A85" w14:textId="77777777" w:rsidR="00C95F86" w:rsidRDefault="00C95F86" w:rsidP="00285417">
            <w:pPr>
              <w:rPr>
                <w:rFonts w:asciiTheme="majorHAnsi" w:eastAsiaTheme="majorEastAsia" w:hAnsiTheme="majorHAnsi" w:cstheme="majorBidi"/>
                <w:bCs/>
                <w:spacing w:val="-10"/>
                <w:kern w:val="28"/>
              </w:rPr>
            </w:pPr>
          </w:p>
        </w:tc>
      </w:tr>
      <w:tr w:rsidR="00C95F86" w14:paraId="52458F60" w14:textId="77777777" w:rsidTr="00285417">
        <w:tc>
          <w:tcPr>
            <w:tcW w:w="8948" w:type="dxa"/>
            <w:gridSpan w:val="2"/>
          </w:tcPr>
          <w:p w14:paraId="49C54BC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0F8C25F" w14:textId="77777777" w:rsidR="00C95F86" w:rsidRDefault="00C95F86" w:rsidP="00285417">
            <w:pPr>
              <w:rPr>
                <w:rFonts w:asciiTheme="majorHAnsi" w:eastAsiaTheme="majorEastAsia" w:hAnsiTheme="majorHAnsi" w:cstheme="majorBidi"/>
                <w:bCs/>
                <w:spacing w:val="-10"/>
                <w:kern w:val="28"/>
              </w:rPr>
            </w:pPr>
          </w:p>
        </w:tc>
      </w:tr>
      <w:tr w:rsidR="00C95F86" w14:paraId="519D4AB9" w14:textId="77777777" w:rsidTr="00285417">
        <w:tc>
          <w:tcPr>
            <w:tcW w:w="4474" w:type="dxa"/>
          </w:tcPr>
          <w:p w14:paraId="519A400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597F4F6" w14:textId="77777777" w:rsidR="00C95F86" w:rsidRDefault="00C95F86" w:rsidP="00285417">
            <w:pPr>
              <w:rPr>
                <w:rFonts w:asciiTheme="majorHAnsi" w:eastAsiaTheme="majorEastAsia" w:hAnsiTheme="majorHAnsi" w:cstheme="majorBidi"/>
                <w:bCs/>
                <w:spacing w:val="-10"/>
                <w:kern w:val="28"/>
              </w:rPr>
            </w:pPr>
          </w:p>
        </w:tc>
      </w:tr>
      <w:tr w:rsidR="00C95F86" w14:paraId="309B7F07" w14:textId="77777777" w:rsidTr="00285417">
        <w:tc>
          <w:tcPr>
            <w:tcW w:w="4474" w:type="dxa"/>
          </w:tcPr>
          <w:p w14:paraId="1A486E61"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7BF4A8A" w14:textId="77777777" w:rsidR="00C95F86" w:rsidRDefault="00C95F86" w:rsidP="00285417">
            <w:pPr>
              <w:rPr>
                <w:rFonts w:asciiTheme="majorHAnsi" w:eastAsiaTheme="majorEastAsia" w:hAnsiTheme="majorHAnsi" w:cstheme="majorBidi"/>
                <w:bCs/>
                <w:spacing w:val="-10"/>
                <w:kern w:val="28"/>
              </w:rPr>
            </w:pPr>
          </w:p>
        </w:tc>
      </w:tr>
    </w:tbl>
    <w:p w14:paraId="586502CA" w14:textId="135B78DF"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45</w:t>
      </w:r>
      <w:r w:rsidRPr="006558CB">
        <w:rPr>
          <w:rFonts w:asciiTheme="majorHAnsi" w:hAnsiTheme="majorHAnsi"/>
          <w:sz w:val="20"/>
          <w:szCs w:val="20"/>
        </w:rPr>
        <w:t xml:space="preserve"> - Testprotokoll für </w:t>
      </w:r>
      <w:r>
        <w:rPr>
          <w:rFonts w:asciiTheme="majorHAnsi" w:hAnsiTheme="majorHAnsi"/>
          <w:sz w:val="20"/>
          <w:szCs w:val="20"/>
        </w:rPr>
        <w:t>Anzeige aller Produkte sortiert nach Shop Fehler</w:t>
      </w:r>
    </w:p>
    <w:p w14:paraId="7409E335"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295EA31A" w14:textId="77777777" w:rsidTr="00285417">
        <w:tc>
          <w:tcPr>
            <w:tcW w:w="4474" w:type="dxa"/>
          </w:tcPr>
          <w:p w14:paraId="3A5E5C7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10E36F1" w14:textId="6D9C4173"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gefiltert nach Shop</w:t>
            </w:r>
          </w:p>
        </w:tc>
      </w:tr>
      <w:tr w:rsidR="00C95F86" w14:paraId="36B59BA9" w14:textId="77777777" w:rsidTr="00285417">
        <w:tc>
          <w:tcPr>
            <w:tcW w:w="4474" w:type="dxa"/>
          </w:tcPr>
          <w:p w14:paraId="2EA3F75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3545E61"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C95F86" w14:paraId="583A3B5A" w14:textId="77777777" w:rsidTr="00285417">
        <w:tc>
          <w:tcPr>
            <w:tcW w:w="8948" w:type="dxa"/>
            <w:gridSpan w:val="2"/>
          </w:tcPr>
          <w:p w14:paraId="702175DD"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EB38676" w14:textId="77777777" w:rsidR="00C95F86" w:rsidRDefault="00C95F86" w:rsidP="00285417">
            <w:pPr>
              <w:rPr>
                <w:rFonts w:asciiTheme="majorHAnsi" w:eastAsiaTheme="majorEastAsia" w:hAnsiTheme="majorHAnsi" w:cstheme="majorBidi"/>
                <w:bCs/>
                <w:spacing w:val="-10"/>
                <w:kern w:val="28"/>
              </w:rPr>
            </w:pPr>
          </w:p>
        </w:tc>
      </w:tr>
      <w:tr w:rsidR="00C95F86" w14:paraId="69B821B4" w14:textId="77777777" w:rsidTr="00285417">
        <w:tc>
          <w:tcPr>
            <w:tcW w:w="8948" w:type="dxa"/>
            <w:gridSpan w:val="2"/>
          </w:tcPr>
          <w:p w14:paraId="4D03C76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505C736" w14:textId="77777777" w:rsidR="00C95F86" w:rsidRDefault="00C95F86" w:rsidP="00285417">
            <w:pPr>
              <w:rPr>
                <w:rFonts w:asciiTheme="majorHAnsi" w:eastAsiaTheme="majorEastAsia" w:hAnsiTheme="majorHAnsi" w:cstheme="majorBidi"/>
                <w:bCs/>
                <w:spacing w:val="-10"/>
                <w:kern w:val="28"/>
              </w:rPr>
            </w:pPr>
          </w:p>
        </w:tc>
      </w:tr>
      <w:tr w:rsidR="00C95F86" w14:paraId="0D04F980" w14:textId="77777777" w:rsidTr="00285417">
        <w:tc>
          <w:tcPr>
            <w:tcW w:w="4474" w:type="dxa"/>
          </w:tcPr>
          <w:p w14:paraId="57F1F45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837BAC4" w14:textId="77777777" w:rsidR="00C95F86" w:rsidRDefault="00C95F86" w:rsidP="00285417">
            <w:pPr>
              <w:rPr>
                <w:rFonts w:asciiTheme="majorHAnsi" w:eastAsiaTheme="majorEastAsia" w:hAnsiTheme="majorHAnsi" w:cstheme="majorBidi"/>
                <w:bCs/>
                <w:spacing w:val="-10"/>
                <w:kern w:val="28"/>
              </w:rPr>
            </w:pPr>
          </w:p>
        </w:tc>
      </w:tr>
      <w:tr w:rsidR="00C95F86" w14:paraId="1F0F726C" w14:textId="77777777" w:rsidTr="00285417">
        <w:tc>
          <w:tcPr>
            <w:tcW w:w="4474" w:type="dxa"/>
          </w:tcPr>
          <w:p w14:paraId="12E46690"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F3F6B97" w14:textId="77777777" w:rsidR="00C95F86" w:rsidRDefault="00C95F86" w:rsidP="00285417">
            <w:pPr>
              <w:rPr>
                <w:rFonts w:asciiTheme="majorHAnsi" w:eastAsiaTheme="majorEastAsia" w:hAnsiTheme="majorHAnsi" w:cstheme="majorBidi"/>
                <w:bCs/>
                <w:spacing w:val="-10"/>
                <w:kern w:val="28"/>
              </w:rPr>
            </w:pPr>
          </w:p>
        </w:tc>
      </w:tr>
    </w:tbl>
    <w:p w14:paraId="2EA568A9" w14:textId="0D694644"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46</w:t>
      </w:r>
      <w:r w:rsidRPr="006558CB">
        <w:rPr>
          <w:rFonts w:asciiTheme="majorHAnsi" w:hAnsiTheme="majorHAnsi"/>
          <w:sz w:val="20"/>
          <w:szCs w:val="20"/>
        </w:rPr>
        <w:t xml:space="preserve"> - Testprotokoll für </w:t>
      </w:r>
      <w:r>
        <w:rPr>
          <w:rFonts w:asciiTheme="majorHAnsi" w:hAnsiTheme="majorHAnsi"/>
          <w:sz w:val="20"/>
          <w:szCs w:val="20"/>
        </w:rPr>
        <w:t>Anzeige aller Produkte gefiltert nach Shop</w:t>
      </w:r>
    </w:p>
    <w:p w14:paraId="6ADED63D" w14:textId="39186631" w:rsidR="00C95F86" w:rsidRDefault="00C95F86" w:rsidP="00DB16A6">
      <w:pPr>
        <w:pStyle w:val="Lauftext"/>
        <w:rPr>
          <w:rFonts w:asciiTheme="majorHAnsi" w:hAnsiTheme="majorHAnsi"/>
          <w:sz w:val="20"/>
          <w:szCs w:val="20"/>
        </w:rPr>
      </w:pPr>
    </w:p>
    <w:p w14:paraId="781546AE" w14:textId="63457C17" w:rsidR="00C95F86" w:rsidRDefault="00C95F86" w:rsidP="00DB16A6">
      <w:pPr>
        <w:pStyle w:val="Lauftext"/>
        <w:rPr>
          <w:rFonts w:asciiTheme="majorHAnsi" w:hAnsiTheme="majorHAnsi"/>
          <w:sz w:val="20"/>
          <w:szCs w:val="20"/>
        </w:rPr>
      </w:pPr>
    </w:p>
    <w:p w14:paraId="7BB67A5C" w14:textId="1ECEA0C8" w:rsidR="00C95F86" w:rsidRDefault="00C95F86" w:rsidP="00DB16A6">
      <w:pPr>
        <w:pStyle w:val="Lauftext"/>
        <w:rPr>
          <w:rFonts w:asciiTheme="majorHAnsi" w:hAnsiTheme="majorHAnsi"/>
          <w:sz w:val="20"/>
          <w:szCs w:val="20"/>
        </w:rPr>
      </w:pPr>
    </w:p>
    <w:p w14:paraId="77FAE18F" w14:textId="24D56255" w:rsidR="00C95F86" w:rsidRDefault="00C95F86" w:rsidP="00DB16A6">
      <w:pPr>
        <w:pStyle w:val="Lauftext"/>
        <w:rPr>
          <w:rFonts w:asciiTheme="majorHAnsi" w:hAnsiTheme="majorHAnsi"/>
          <w:sz w:val="20"/>
          <w:szCs w:val="20"/>
        </w:rPr>
      </w:pPr>
    </w:p>
    <w:p w14:paraId="320A29B2"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6E71FA49" w14:textId="77777777" w:rsidTr="00285417">
        <w:tc>
          <w:tcPr>
            <w:tcW w:w="4474" w:type="dxa"/>
          </w:tcPr>
          <w:p w14:paraId="4AEE70E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386DFC39" w14:textId="764BD2B5"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gefiltert nach Shop falsche Eingabe</w:t>
            </w:r>
          </w:p>
        </w:tc>
      </w:tr>
      <w:tr w:rsidR="00C95F86" w14:paraId="027908B3" w14:textId="77777777" w:rsidTr="00285417">
        <w:tc>
          <w:tcPr>
            <w:tcW w:w="4474" w:type="dxa"/>
          </w:tcPr>
          <w:p w14:paraId="259BABB9"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0178C95" w14:textId="762776CD"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11AAF114" w14:textId="77777777" w:rsidTr="00285417">
        <w:tc>
          <w:tcPr>
            <w:tcW w:w="8948" w:type="dxa"/>
            <w:gridSpan w:val="2"/>
          </w:tcPr>
          <w:p w14:paraId="784F62F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8947075" w14:textId="77777777" w:rsidR="00C95F86" w:rsidRDefault="00C95F86" w:rsidP="00285417">
            <w:pPr>
              <w:rPr>
                <w:rFonts w:asciiTheme="majorHAnsi" w:eastAsiaTheme="majorEastAsia" w:hAnsiTheme="majorHAnsi" w:cstheme="majorBidi"/>
                <w:bCs/>
                <w:spacing w:val="-10"/>
                <w:kern w:val="28"/>
              </w:rPr>
            </w:pPr>
          </w:p>
        </w:tc>
      </w:tr>
      <w:tr w:rsidR="00C95F86" w14:paraId="5B063D4A" w14:textId="77777777" w:rsidTr="00285417">
        <w:tc>
          <w:tcPr>
            <w:tcW w:w="8948" w:type="dxa"/>
            <w:gridSpan w:val="2"/>
          </w:tcPr>
          <w:p w14:paraId="65EF450F"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7394484" w14:textId="77777777" w:rsidR="00C95F86" w:rsidRDefault="00C95F86" w:rsidP="00285417">
            <w:pPr>
              <w:rPr>
                <w:rFonts w:asciiTheme="majorHAnsi" w:eastAsiaTheme="majorEastAsia" w:hAnsiTheme="majorHAnsi" w:cstheme="majorBidi"/>
                <w:bCs/>
                <w:spacing w:val="-10"/>
                <w:kern w:val="28"/>
              </w:rPr>
            </w:pPr>
          </w:p>
        </w:tc>
      </w:tr>
      <w:tr w:rsidR="00C95F86" w14:paraId="142A0E43" w14:textId="77777777" w:rsidTr="00285417">
        <w:tc>
          <w:tcPr>
            <w:tcW w:w="4474" w:type="dxa"/>
          </w:tcPr>
          <w:p w14:paraId="196A28B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8A88604" w14:textId="77777777" w:rsidR="00C95F86" w:rsidRDefault="00C95F86" w:rsidP="00285417">
            <w:pPr>
              <w:rPr>
                <w:rFonts w:asciiTheme="majorHAnsi" w:eastAsiaTheme="majorEastAsia" w:hAnsiTheme="majorHAnsi" w:cstheme="majorBidi"/>
                <w:bCs/>
                <w:spacing w:val="-10"/>
                <w:kern w:val="28"/>
              </w:rPr>
            </w:pPr>
          </w:p>
        </w:tc>
      </w:tr>
      <w:tr w:rsidR="00C95F86" w14:paraId="541BE690" w14:textId="77777777" w:rsidTr="00285417">
        <w:tc>
          <w:tcPr>
            <w:tcW w:w="4474" w:type="dxa"/>
          </w:tcPr>
          <w:p w14:paraId="2C71ECC5"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994FF89" w14:textId="77777777" w:rsidR="00C95F86" w:rsidRDefault="00C95F86" w:rsidP="00285417">
            <w:pPr>
              <w:rPr>
                <w:rFonts w:asciiTheme="majorHAnsi" w:eastAsiaTheme="majorEastAsia" w:hAnsiTheme="majorHAnsi" w:cstheme="majorBidi"/>
                <w:bCs/>
                <w:spacing w:val="-10"/>
                <w:kern w:val="28"/>
              </w:rPr>
            </w:pPr>
          </w:p>
        </w:tc>
      </w:tr>
    </w:tbl>
    <w:p w14:paraId="4D68FA34" w14:textId="5CE0D6FA"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47</w:t>
      </w:r>
      <w:r w:rsidRPr="006558CB">
        <w:rPr>
          <w:rFonts w:asciiTheme="majorHAnsi" w:hAnsiTheme="majorHAnsi"/>
          <w:sz w:val="20"/>
          <w:szCs w:val="20"/>
        </w:rPr>
        <w:t xml:space="preserve"> - Testprotokoll für </w:t>
      </w:r>
      <w:r>
        <w:rPr>
          <w:rFonts w:asciiTheme="majorHAnsi" w:hAnsiTheme="majorHAnsi"/>
          <w:sz w:val="20"/>
          <w:szCs w:val="20"/>
        </w:rPr>
        <w:t>Anzeige aller Produkte gefiltert nach Shop Fehler</w:t>
      </w:r>
    </w:p>
    <w:p w14:paraId="38A40EE3" w14:textId="77777777" w:rsidR="00C95F86" w:rsidRPr="00C95F86" w:rsidRDefault="00C95F86" w:rsidP="00C95F86"/>
    <w:tbl>
      <w:tblPr>
        <w:tblStyle w:val="Tabellenraster"/>
        <w:tblW w:w="0" w:type="auto"/>
        <w:tblLook w:val="04A0" w:firstRow="1" w:lastRow="0" w:firstColumn="1" w:lastColumn="0" w:noHBand="0" w:noVBand="1"/>
      </w:tblPr>
      <w:tblGrid>
        <w:gridCol w:w="4474"/>
        <w:gridCol w:w="4474"/>
      </w:tblGrid>
      <w:tr w:rsidR="00C95F86" w14:paraId="0EAC3F90" w14:textId="77777777" w:rsidTr="00285417">
        <w:tc>
          <w:tcPr>
            <w:tcW w:w="4474" w:type="dxa"/>
          </w:tcPr>
          <w:p w14:paraId="5447B2D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DA499C7" w14:textId="726D779E"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aller </w:t>
            </w:r>
            <w:r w:rsidR="008C4551">
              <w:rPr>
                <w:rFonts w:asciiTheme="majorHAnsi" w:eastAsiaTheme="majorEastAsia" w:hAnsiTheme="majorHAnsi" w:cstheme="majorBidi"/>
                <w:bCs/>
                <w:spacing w:val="-10"/>
                <w:kern w:val="28"/>
              </w:rPr>
              <w:t>Bestellung ist möglich</w:t>
            </w:r>
          </w:p>
        </w:tc>
      </w:tr>
      <w:tr w:rsidR="00C95F86" w14:paraId="34307D02" w14:textId="77777777" w:rsidTr="00285417">
        <w:tc>
          <w:tcPr>
            <w:tcW w:w="4474" w:type="dxa"/>
          </w:tcPr>
          <w:p w14:paraId="010F29BE"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DC11ADE" w14:textId="65BCDA81" w:rsidR="00C95F86"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C95F86" w14:paraId="4D9C8A98" w14:textId="77777777" w:rsidTr="00285417">
        <w:tc>
          <w:tcPr>
            <w:tcW w:w="8948" w:type="dxa"/>
            <w:gridSpan w:val="2"/>
          </w:tcPr>
          <w:p w14:paraId="43388A2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B1988A8" w14:textId="77777777" w:rsidR="00C95F86" w:rsidRDefault="00C95F86" w:rsidP="00285417">
            <w:pPr>
              <w:rPr>
                <w:rFonts w:asciiTheme="majorHAnsi" w:eastAsiaTheme="majorEastAsia" w:hAnsiTheme="majorHAnsi" w:cstheme="majorBidi"/>
                <w:bCs/>
                <w:spacing w:val="-10"/>
                <w:kern w:val="28"/>
              </w:rPr>
            </w:pPr>
          </w:p>
        </w:tc>
      </w:tr>
      <w:tr w:rsidR="00C95F86" w14:paraId="1938F2DF" w14:textId="77777777" w:rsidTr="00285417">
        <w:tc>
          <w:tcPr>
            <w:tcW w:w="8948" w:type="dxa"/>
            <w:gridSpan w:val="2"/>
          </w:tcPr>
          <w:p w14:paraId="097DC2E9"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8AB2861" w14:textId="77777777" w:rsidR="00C95F86" w:rsidRDefault="00C95F86" w:rsidP="00285417">
            <w:pPr>
              <w:rPr>
                <w:rFonts w:asciiTheme="majorHAnsi" w:eastAsiaTheme="majorEastAsia" w:hAnsiTheme="majorHAnsi" w:cstheme="majorBidi"/>
                <w:bCs/>
                <w:spacing w:val="-10"/>
                <w:kern w:val="28"/>
              </w:rPr>
            </w:pPr>
          </w:p>
        </w:tc>
      </w:tr>
      <w:tr w:rsidR="00C95F86" w14:paraId="546E0814" w14:textId="77777777" w:rsidTr="00285417">
        <w:tc>
          <w:tcPr>
            <w:tcW w:w="4474" w:type="dxa"/>
          </w:tcPr>
          <w:p w14:paraId="38CA227D"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D99E835" w14:textId="77777777" w:rsidR="00C95F86" w:rsidRDefault="00C95F86" w:rsidP="00285417">
            <w:pPr>
              <w:rPr>
                <w:rFonts w:asciiTheme="majorHAnsi" w:eastAsiaTheme="majorEastAsia" w:hAnsiTheme="majorHAnsi" w:cstheme="majorBidi"/>
                <w:bCs/>
                <w:spacing w:val="-10"/>
                <w:kern w:val="28"/>
              </w:rPr>
            </w:pPr>
          </w:p>
        </w:tc>
      </w:tr>
      <w:tr w:rsidR="00C95F86" w14:paraId="73344D42" w14:textId="77777777" w:rsidTr="00285417">
        <w:tc>
          <w:tcPr>
            <w:tcW w:w="4474" w:type="dxa"/>
          </w:tcPr>
          <w:p w14:paraId="1C38C467"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8D374CA" w14:textId="77777777" w:rsidR="00C95F86" w:rsidRDefault="00C95F86" w:rsidP="00285417">
            <w:pPr>
              <w:rPr>
                <w:rFonts w:asciiTheme="majorHAnsi" w:eastAsiaTheme="majorEastAsia" w:hAnsiTheme="majorHAnsi" w:cstheme="majorBidi"/>
                <w:bCs/>
                <w:spacing w:val="-10"/>
                <w:kern w:val="28"/>
              </w:rPr>
            </w:pPr>
          </w:p>
        </w:tc>
      </w:tr>
    </w:tbl>
    <w:p w14:paraId="3884E20D" w14:textId="09E51F8F"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w:t>
      </w:r>
      <w:r w:rsidR="008C4551">
        <w:rPr>
          <w:rFonts w:asciiTheme="majorHAnsi" w:hAnsiTheme="majorHAnsi"/>
          <w:noProof/>
          <w:sz w:val="20"/>
          <w:szCs w:val="20"/>
        </w:rPr>
        <w:t>8</w:t>
      </w:r>
      <w:r w:rsidRPr="006558CB">
        <w:rPr>
          <w:rFonts w:asciiTheme="majorHAnsi" w:hAnsiTheme="majorHAnsi"/>
          <w:sz w:val="20"/>
          <w:szCs w:val="20"/>
        </w:rPr>
        <w:t xml:space="preserve"> - Testprotokoll für </w:t>
      </w:r>
      <w:r>
        <w:rPr>
          <w:rFonts w:asciiTheme="majorHAnsi" w:hAnsiTheme="majorHAnsi"/>
          <w:sz w:val="20"/>
          <w:szCs w:val="20"/>
        </w:rPr>
        <w:t xml:space="preserve">Anzeige aller </w:t>
      </w:r>
      <w:r w:rsidR="008C4551">
        <w:rPr>
          <w:rFonts w:asciiTheme="majorHAnsi" w:hAnsiTheme="majorHAnsi"/>
          <w:sz w:val="20"/>
          <w:szCs w:val="20"/>
        </w:rPr>
        <w:t>Bestellungen</w:t>
      </w:r>
    </w:p>
    <w:p w14:paraId="3B6E5420" w14:textId="77777777" w:rsidR="008C4551" w:rsidRPr="00C95F86" w:rsidRDefault="008C4551" w:rsidP="008C4551"/>
    <w:tbl>
      <w:tblPr>
        <w:tblStyle w:val="Tabellenraster"/>
        <w:tblW w:w="0" w:type="auto"/>
        <w:tblLook w:val="04A0" w:firstRow="1" w:lastRow="0" w:firstColumn="1" w:lastColumn="0" w:noHBand="0" w:noVBand="1"/>
      </w:tblPr>
      <w:tblGrid>
        <w:gridCol w:w="4474"/>
        <w:gridCol w:w="4474"/>
      </w:tblGrid>
      <w:tr w:rsidR="008C4551" w14:paraId="75760FE6" w14:textId="77777777" w:rsidTr="00285417">
        <w:tc>
          <w:tcPr>
            <w:tcW w:w="4474" w:type="dxa"/>
          </w:tcPr>
          <w:p w14:paraId="129E2B1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8E8C90E" w14:textId="479F6295"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falsche Eingabe</w:t>
            </w:r>
          </w:p>
        </w:tc>
      </w:tr>
      <w:tr w:rsidR="008C4551" w14:paraId="5EED3BDB" w14:textId="77777777" w:rsidTr="00285417">
        <w:tc>
          <w:tcPr>
            <w:tcW w:w="4474" w:type="dxa"/>
          </w:tcPr>
          <w:p w14:paraId="4D4CE76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A558C1F" w14:textId="36309ABD"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0F1BAE8F" w14:textId="77777777" w:rsidTr="00285417">
        <w:tc>
          <w:tcPr>
            <w:tcW w:w="8948" w:type="dxa"/>
            <w:gridSpan w:val="2"/>
          </w:tcPr>
          <w:p w14:paraId="4E1E1C0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426C9E1" w14:textId="77777777" w:rsidR="008C4551" w:rsidRDefault="008C4551" w:rsidP="00285417">
            <w:pPr>
              <w:rPr>
                <w:rFonts w:asciiTheme="majorHAnsi" w:eastAsiaTheme="majorEastAsia" w:hAnsiTheme="majorHAnsi" w:cstheme="majorBidi"/>
                <w:bCs/>
                <w:spacing w:val="-10"/>
                <w:kern w:val="28"/>
              </w:rPr>
            </w:pPr>
          </w:p>
        </w:tc>
      </w:tr>
      <w:tr w:rsidR="008C4551" w14:paraId="49017744" w14:textId="77777777" w:rsidTr="00285417">
        <w:tc>
          <w:tcPr>
            <w:tcW w:w="8948" w:type="dxa"/>
            <w:gridSpan w:val="2"/>
          </w:tcPr>
          <w:p w14:paraId="3404542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51C47F6" w14:textId="77777777" w:rsidR="008C4551" w:rsidRDefault="008C4551" w:rsidP="00285417">
            <w:pPr>
              <w:rPr>
                <w:rFonts w:asciiTheme="majorHAnsi" w:eastAsiaTheme="majorEastAsia" w:hAnsiTheme="majorHAnsi" w:cstheme="majorBidi"/>
                <w:bCs/>
                <w:spacing w:val="-10"/>
                <w:kern w:val="28"/>
              </w:rPr>
            </w:pPr>
          </w:p>
        </w:tc>
      </w:tr>
      <w:tr w:rsidR="008C4551" w14:paraId="5D177108" w14:textId="77777777" w:rsidTr="00285417">
        <w:tc>
          <w:tcPr>
            <w:tcW w:w="4474" w:type="dxa"/>
          </w:tcPr>
          <w:p w14:paraId="58494FC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F878574" w14:textId="77777777" w:rsidR="008C4551" w:rsidRDefault="008C4551" w:rsidP="00285417">
            <w:pPr>
              <w:rPr>
                <w:rFonts w:asciiTheme="majorHAnsi" w:eastAsiaTheme="majorEastAsia" w:hAnsiTheme="majorHAnsi" w:cstheme="majorBidi"/>
                <w:bCs/>
                <w:spacing w:val="-10"/>
                <w:kern w:val="28"/>
              </w:rPr>
            </w:pPr>
          </w:p>
        </w:tc>
      </w:tr>
      <w:tr w:rsidR="008C4551" w14:paraId="367738DF" w14:textId="77777777" w:rsidTr="00285417">
        <w:tc>
          <w:tcPr>
            <w:tcW w:w="4474" w:type="dxa"/>
          </w:tcPr>
          <w:p w14:paraId="67581B1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A1443BB" w14:textId="77777777" w:rsidR="008C4551" w:rsidRDefault="008C4551" w:rsidP="00285417">
            <w:pPr>
              <w:rPr>
                <w:rFonts w:asciiTheme="majorHAnsi" w:eastAsiaTheme="majorEastAsia" w:hAnsiTheme="majorHAnsi" w:cstheme="majorBidi"/>
                <w:bCs/>
                <w:spacing w:val="-10"/>
                <w:kern w:val="28"/>
              </w:rPr>
            </w:pPr>
          </w:p>
        </w:tc>
      </w:tr>
    </w:tbl>
    <w:p w14:paraId="16CD97FC" w14:textId="626C4967"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49</w:t>
      </w:r>
      <w:r w:rsidRPr="006558CB">
        <w:rPr>
          <w:rFonts w:asciiTheme="majorHAnsi" w:hAnsiTheme="majorHAnsi"/>
          <w:sz w:val="20"/>
          <w:szCs w:val="20"/>
        </w:rPr>
        <w:t xml:space="preserve"> - Testprotokoll für </w:t>
      </w:r>
      <w:r>
        <w:rPr>
          <w:rFonts w:asciiTheme="majorHAnsi" w:hAnsiTheme="majorHAnsi"/>
          <w:sz w:val="20"/>
          <w:szCs w:val="20"/>
        </w:rPr>
        <w:t>Anzeige aller Bestellungen Fehler</w:t>
      </w:r>
    </w:p>
    <w:p w14:paraId="6F48DC1E" w14:textId="77777777" w:rsidR="008C4551" w:rsidRPr="00C95F86" w:rsidRDefault="008C4551" w:rsidP="008C4551"/>
    <w:tbl>
      <w:tblPr>
        <w:tblStyle w:val="Tabellenraster"/>
        <w:tblW w:w="0" w:type="auto"/>
        <w:tblLook w:val="04A0" w:firstRow="1" w:lastRow="0" w:firstColumn="1" w:lastColumn="0" w:noHBand="0" w:noVBand="1"/>
      </w:tblPr>
      <w:tblGrid>
        <w:gridCol w:w="4474"/>
        <w:gridCol w:w="4474"/>
      </w:tblGrid>
      <w:tr w:rsidR="008C4551" w14:paraId="5E4BA845" w14:textId="77777777" w:rsidTr="00285417">
        <w:tc>
          <w:tcPr>
            <w:tcW w:w="4474" w:type="dxa"/>
          </w:tcPr>
          <w:p w14:paraId="593153B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465BE8A" w14:textId="33B37145"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einer Bestellung ist möglich</w:t>
            </w:r>
          </w:p>
        </w:tc>
      </w:tr>
      <w:tr w:rsidR="008C4551" w14:paraId="6A6E80A2" w14:textId="77777777" w:rsidTr="00285417">
        <w:tc>
          <w:tcPr>
            <w:tcW w:w="4474" w:type="dxa"/>
          </w:tcPr>
          <w:p w14:paraId="17834DB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34A0A0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14:paraId="345EABC7" w14:textId="77777777" w:rsidTr="00285417">
        <w:tc>
          <w:tcPr>
            <w:tcW w:w="8948" w:type="dxa"/>
            <w:gridSpan w:val="2"/>
          </w:tcPr>
          <w:p w14:paraId="2C49B08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204FCB0" w14:textId="77777777" w:rsidR="008C4551" w:rsidRDefault="008C4551" w:rsidP="00285417">
            <w:pPr>
              <w:rPr>
                <w:rFonts w:asciiTheme="majorHAnsi" w:eastAsiaTheme="majorEastAsia" w:hAnsiTheme="majorHAnsi" w:cstheme="majorBidi"/>
                <w:bCs/>
                <w:spacing w:val="-10"/>
                <w:kern w:val="28"/>
              </w:rPr>
            </w:pPr>
          </w:p>
        </w:tc>
      </w:tr>
      <w:tr w:rsidR="008C4551" w14:paraId="451EDA20" w14:textId="77777777" w:rsidTr="00285417">
        <w:tc>
          <w:tcPr>
            <w:tcW w:w="8948" w:type="dxa"/>
            <w:gridSpan w:val="2"/>
          </w:tcPr>
          <w:p w14:paraId="2EF0C1D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549390F" w14:textId="77777777" w:rsidR="008C4551" w:rsidRDefault="008C4551" w:rsidP="00285417">
            <w:pPr>
              <w:rPr>
                <w:rFonts w:asciiTheme="majorHAnsi" w:eastAsiaTheme="majorEastAsia" w:hAnsiTheme="majorHAnsi" w:cstheme="majorBidi"/>
                <w:bCs/>
                <w:spacing w:val="-10"/>
                <w:kern w:val="28"/>
              </w:rPr>
            </w:pPr>
          </w:p>
        </w:tc>
      </w:tr>
      <w:tr w:rsidR="008C4551" w14:paraId="49089315" w14:textId="77777777" w:rsidTr="00285417">
        <w:tc>
          <w:tcPr>
            <w:tcW w:w="4474" w:type="dxa"/>
          </w:tcPr>
          <w:p w14:paraId="4BA2EA1F"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3FC81B3" w14:textId="77777777" w:rsidR="008C4551" w:rsidRDefault="008C4551" w:rsidP="00285417">
            <w:pPr>
              <w:rPr>
                <w:rFonts w:asciiTheme="majorHAnsi" w:eastAsiaTheme="majorEastAsia" w:hAnsiTheme="majorHAnsi" w:cstheme="majorBidi"/>
                <w:bCs/>
                <w:spacing w:val="-10"/>
                <w:kern w:val="28"/>
              </w:rPr>
            </w:pPr>
          </w:p>
        </w:tc>
      </w:tr>
      <w:tr w:rsidR="008C4551" w14:paraId="0EB1E5E1" w14:textId="77777777" w:rsidTr="00285417">
        <w:tc>
          <w:tcPr>
            <w:tcW w:w="4474" w:type="dxa"/>
          </w:tcPr>
          <w:p w14:paraId="68FF6B6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9C892BB" w14:textId="77777777" w:rsidR="008C4551" w:rsidRDefault="008C4551" w:rsidP="00285417">
            <w:pPr>
              <w:rPr>
                <w:rFonts w:asciiTheme="majorHAnsi" w:eastAsiaTheme="majorEastAsia" w:hAnsiTheme="majorHAnsi" w:cstheme="majorBidi"/>
                <w:bCs/>
                <w:spacing w:val="-10"/>
                <w:kern w:val="28"/>
              </w:rPr>
            </w:pPr>
          </w:p>
        </w:tc>
      </w:tr>
    </w:tbl>
    <w:p w14:paraId="59CCA953" w14:textId="724F3ED4"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50</w:t>
      </w:r>
      <w:r w:rsidRPr="006558CB">
        <w:rPr>
          <w:rFonts w:asciiTheme="majorHAnsi" w:hAnsiTheme="majorHAnsi"/>
          <w:sz w:val="20"/>
          <w:szCs w:val="20"/>
        </w:rPr>
        <w:t xml:space="preserve"> - Testprotokoll für </w:t>
      </w:r>
      <w:r>
        <w:rPr>
          <w:rFonts w:asciiTheme="majorHAnsi" w:hAnsiTheme="majorHAnsi"/>
          <w:sz w:val="20"/>
          <w:szCs w:val="20"/>
        </w:rPr>
        <w:t>Anzeige einer Bestellung</w:t>
      </w:r>
    </w:p>
    <w:p w14:paraId="1502D2E5" w14:textId="3456DF91" w:rsidR="00C95F86" w:rsidRDefault="00C95F86" w:rsidP="00DB16A6">
      <w:pPr>
        <w:pStyle w:val="Lauftext"/>
        <w:rPr>
          <w:rFonts w:asciiTheme="majorHAnsi" w:hAnsiTheme="majorHAnsi"/>
          <w:sz w:val="20"/>
          <w:szCs w:val="20"/>
        </w:rPr>
      </w:pPr>
    </w:p>
    <w:p w14:paraId="03CB8D1B" w14:textId="32F0E69A" w:rsidR="008C4551" w:rsidRDefault="008C4551" w:rsidP="00DB16A6">
      <w:pPr>
        <w:pStyle w:val="Lauftext"/>
        <w:rPr>
          <w:rFonts w:asciiTheme="majorHAnsi" w:hAnsiTheme="majorHAnsi"/>
          <w:sz w:val="20"/>
          <w:szCs w:val="20"/>
        </w:rPr>
      </w:pPr>
    </w:p>
    <w:p w14:paraId="5ECB78B6" w14:textId="144DD637" w:rsidR="008C4551" w:rsidRDefault="008C4551" w:rsidP="00DB16A6">
      <w:pPr>
        <w:pStyle w:val="Lauftext"/>
        <w:rPr>
          <w:rFonts w:asciiTheme="majorHAnsi" w:hAnsiTheme="majorHAnsi"/>
          <w:sz w:val="20"/>
          <w:szCs w:val="20"/>
        </w:rPr>
      </w:pPr>
    </w:p>
    <w:p w14:paraId="091FBEAC" w14:textId="7BD1AA0B" w:rsidR="008C4551" w:rsidRDefault="008C4551" w:rsidP="00DB16A6">
      <w:pPr>
        <w:pStyle w:val="Lauftext"/>
        <w:rPr>
          <w:rFonts w:asciiTheme="majorHAnsi" w:hAnsiTheme="majorHAnsi"/>
          <w:sz w:val="20"/>
          <w:szCs w:val="20"/>
        </w:rPr>
      </w:pPr>
    </w:p>
    <w:p w14:paraId="7494F8B6" w14:textId="77777777" w:rsidR="008C4551" w:rsidRPr="00C95F86" w:rsidRDefault="008C4551" w:rsidP="008C4551"/>
    <w:tbl>
      <w:tblPr>
        <w:tblStyle w:val="Tabellenraster"/>
        <w:tblW w:w="0" w:type="auto"/>
        <w:tblLook w:val="04A0" w:firstRow="1" w:lastRow="0" w:firstColumn="1" w:lastColumn="0" w:noHBand="0" w:noVBand="1"/>
      </w:tblPr>
      <w:tblGrid>
        <w:gridCol w:w="4474"/>
        <w:gridCol w:w="4474"/>
      </w:tblGrid>
      <w:tr w:rsidR="008C4551" w14:paraId="45A4CA49" w14:textId="77777777" w:rsidTr="00285417">
        <w:tc>
          <w:tcPr>
            <w:tcW w:w="4474" w:type="dxa"/>
          </w:tcPr>
          <w:p w14:paraId="12164E5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7CC8FD27" w14:textId="55FA5855"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einer Bestellung falsche Eingabe</w:t>
            </w:r>
          </w:p>
        </w:tc>
      </w:tr>
      <w:tr w:rsidR="008C4551" w14:paraId="23CA565E" w14:textId="77777777" w:rsidTr="00285417">
        <w:tc>
          <w:tcPr>
            <w:tcW w:w="4474" w:type="dxa"/>
          </w:tcPr>
          <w:p w14:paraId="5DF13BF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A957C33" w14:textId="3C55F97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47D3F2B7" w14:textId="77777777" w:rsidTr="00285417">
        <w:tc>
          <w:tcPr>
            <w:tcW w:w="8948" w:type="dxa"/>
            <w:gridSpan w:val="2"/>
          </w:tcPr>
          <w:p w14:paraId="24602393"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7418690" w14:textId="77777777" w:rsidR="008C4551" w:rsidRDefault="008C4551" w:rsidP="00285417">
            <w:pPr>
              <w:rPr>
                <w:rFonts w:asciiTheme="majorHAnsi" w:eastAsiaTheme="majorEastAsia" w:hAnsiTheme="majorHAnsi" w:cstheme="majorBidi"/>
                <w:bCs/>
                <w:spacing w:val="-10"/>
                <w:kern w:val="28"/>
              </w:rPr>
            </w:pPr>
          </w:p>
        </w:tc>
      </w:tr>
      <w:tr w:rsidR="008C4551" w14:paraId="5B9C003B" w14:textId="77777777" w:rsidTr="00285417">
        <w:tc>
          <w:tcPr>
            <w:tcW w:w="8948" w:type="dxa"/>
            <w:gridSpan w:val="2"/>
          </w:tcPr>
          <w:p w14:paraId="29133D5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225B4F5" w14:textId="77777777" w:rsidR="008C4551" w:rsidRDefault="008C4551" w:rsidP="00285417">
            <w:pPr>
              <w:rPr>
                <w:rFonts w:asciiTheme="majorHAnsi" w:eastAsiaTheme="majorEastAsia" w:hAnsiTheme="majorHAnsi" w:cstheme="majorBidi"/>
                <w:bCs/>
                <w:spacing w:val="-10"/>
                <w:kern w:val="28"/>
              </w:rPr>
            </w:pPr>
          </w:p>
        </w:tc>
      </w:tr>
      <w:tr w:rsidR="008C4551" w14:paraId="5AD962A3" w14:textId="77777777" w:rsidTr="00285417">
        <w:tc>
          <w:tcPr>
            <w:tcW w:w="4474" w:type="dxa"/>
          </w:tcPr>
          <w:p w14:paraId="0AC1C07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60221D9" w14:textId="77777777" w:rsidR="008C4551" w:rsidRDefault="008C4551" w:rsidP="00285417">
            <w:pPr>
              <w:rPr>
                <w:rFonts w:asciiTheme="majorHAnsi" w:eastAsiaTheme="majorEastAsia" w:hAnsiTheme="majorHAnsi" w:cstheme="majorBidi"/>
                <w:bCs/>
                <w:spacing w:val="-10"/>
                <w:kern w:val="28"/>
              </w:rPr>
            </w:pPr>
          </w:p>
        </w:tc>
      </w:tr>
      <w:tr w:rsidR="008C4551" w14:paraId="3D8788D1" w14:textId="77777777" w:rsidTr="00285417">
        <w:tc>
          <w:tcPr>
            <w:tcW w:w="4474" w:type="dxa"/>
          </w:tcPr>
          <w:p w14:paraId="60A9FB2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413FAC0" w14:textId="77777777" w:rsidR="008C4551" w:rsidRDefault="008C4551" w:rsidP="00285417">
            <w:pPr>
              <w:rPr>
                <w:rFonts w:asciiTheme="majorHAnsi" w:eastAsiaTheme="majorEastAsia" w:hAnsiTheme="majorHAnsi" w:cstheme="majorBidi"/>
                <w:bCs/>
                <w:spacing w:val="-10"/>
                <w:kern w:val="28"/>
              </w:rPr>
            </w:pPr>
          </w:p>
        </w:tc>
      </w:tr>
    </w:tbl>
    <w:p w14:paraId="13989784" w14:textId="690A1175"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51</w:t>
      </w:r>
      <w:r w:rsidRPr="006558CB">
        <w:rPr>
          <w:rFonts w:asciiTheme="majorHAnsi" w:hAnsiTheme="majorHAnsi"/>
          <w:sz w:val="20"/>
          <w:szCs w:val="20"/>
        </w:rPr>
        <w:t xml:space="preserve"> - Testprotokoll für </w:t>
      </w:r>
      <w:r>
        <w:rPr>
          <w:rFonts w:asciiTheme="majorHAnsi" w:hAnsiTheme="majorHAnsi"/>
          <w:sz w:val="20"/>
          <w:szCs w:val="20"/>
        </w:rPr>
        <w:t>Anzeige einer Bestellung Fehler</w:t>
      </w:r>
    </w:p>
    <w:p w14:paraId="424CB302"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2EF053A7" w14:textId="77777777" w:rsidTr="00285417">
        <w:tc>
          <w:tcPr>
            <w:tcW w:w="4474" w:type="dxa"/>
          </w:tcPr>
          <w:p w14:paraId="4F6C7F4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05BDB14" w14:textId="299FA22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Erstellen einer Bestellung ist möglich</w:t>
            </w:r>
          </w:p>
        </w:tc>
      </w:tr>
      <w:tr w:rsidR="008C4551" w14:paraId="2013D4C6" w14:textId="77777777" w:rsidTr="00285417">
        <w:tc>
          <w:tcPr>
            <w:tcW w:w="4474" w:type="dxa"/>
          </w:tcPr>
          <w:p w14:paraId="54C5E8C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7804CE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6EC938B7" w14:textId="77777777" w:rsidTr="00285417">
        <w:tc>
          <w:tcPr>
            <w:tcW w:w="8948" w:type="dxa"/>
            <w:gridSpan w:val="2"/>
          </w:tcPr>
          <w:p w14:paraId="33D67E0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6ACD08B" w14:textId="77777777" w:rsidR="008C4551" w:rsidRDefault="008C4551" w:rsidP="00285417">
            <w:pPr>
              <w:rPr>
                <w:rFonts w:asciiTheme="majorHAnsi" w:eastAsiaTheme="majorEastAsia" w:hAnsiTheme="majorHAnsi" w:cstheme="majorBidi"/>
                <w:bCs/>
                <w:spacing w:val="-10"/>
                <w:kern w:val="28"/>
              </w:rPr>
            </w:pPr>
          </w:p>
        </w:tc>
      </w:tr>
      <w:tr w:rsidR="008C4551" w14:paraId="2A5803F2" w14:textId="77777777" w:rsidTr="00285417">
        <w:tc>
          <w:tcPr>
            <w:tcW w:w="8948" w:type="dxa"/>
            <w:gridSpan w:val="2"/>
          </w:tcPr>
          <w:p w14:paraId="3891A49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664F6AC" w14:textId="77777777" w:rsidR="008C4551" w:rsidRDefault="008C4551" w:rsidP="00285417">
            <w:pPr>
              <w:rPr>
                <w:rFonts w:asciiTheme="majorHAnsi" w:eastAsiaTheme="majorEastAsia" w:hAnsiTheme="majorHAnsi" w:cstheme="majorBidi"/>
                <w:bCs/>
                <w:spacing w:val="-10"/>
                <w:kern w:val="28"/>
              </w:rPr>
            </w:pPr>
          </w:p>
        </w:tc>
      </w:tr>
      <w:tr w:rsidR="008C4551" w14:paraId="625A8A6D" w14:textId="77777777" w:rsidTr="00285417">
        <w:tc>
          <w:tcPr>
            <w:tcW w:w="4474" w:type="dxa"/>
          </w:tcPr>
          <w:p w14:paraId="0D9C1E2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93C88D8" w14:textId="77777777" w:rsidR="008C4551" w:rsidRDefault="008C4551" w:rsidP="00285417">
            <w:pPr>
              <w:rPr>
                <w:rFonts w:asciiTheme="majorHAnsi" w:eastAsiaTheme="majorEastAsia" w:hAnsiTheme="majorHAnsi" w:cstheme="majorBidi"/>
                <w:bCs/>
                <w:spacing w:val="-10"/>
                <w:kern w:val="28"/>
              </w:rPr>
            </w:pPr>
          </w:p>
        </w:tc>
      </w:tr>
      <w:tr w:rsidR="008C4551" w14:paraId="214199F0" w14:textId="77777777" w:rsidTr="00285417">
        <w:tc>
          <w:tcPr>
            <w:tcW w:w="4474" w:type="dxa"/>
          </w:tcPr>
          <w:p w14:paraId="467D6E2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4F6F5D4" w14:textId="77777777" w:rsidR="008C4551" w:rsidRDefault="008C4551" w:rsidP="00285417">
            <w:pPr>
              <w:rPr>
                <w:rFonts w:asciiTheme="majorHAnsi" w:eastAsiaTheme="majorEastAsia" w:hAnsiTheme="majorHAnsi" w:cstheme="majorBidi"/>
                <w:bCs/>
                <w:spacing w:val="-10"/>
                <w:kern w:val="28"/>
              </w:rPr>
            </w:pPr>
          </w:p>
        </w:tc>
      </w:tr>
    </w:tbl>
    <w:p w14:paraId="6CBB5072" w14:textId="0AC3B8EA"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52</w:t>
      </w:r>
      <w:r w:rsidRPr="006558CB">
        <w:rPr>
          <w:rFonts w:asciiTheme="majorHAnsi" w:hAnsiTheme="majorHAnsi"/>
          <w:sz w:val="20"/>
          <w:szCs w:val="20"/>
        </w:rPr>
        <w:t xml:space="preserve"> - Testprotokoll für </w:t>
      </w:r>
      <w:r>
        <w:rPr>
          <w:rFonts w:asciiTheme="majorHAnsi" w:hAnsiTheme="majorHAnsi"/>
          <w:sz w:val="20"/>
          <w:szCs w:val="20"/>
        </w:rPr>
        <w:t>Erstellung einer Bestellung</w:t>
      </w:r>
    </w:p>
    <w:p w14:paraId="73764EBC"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4D202A43" w14:textId="77777777" w:rsidTr="00285417">
        <w:tc>
          <w:tcPr>
            <w:tcW w:w="4474" w:type="dxa"/>
          </w:tcPr>
          <w:p w14:paraId="1CB768D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33E6E74" w14:textId="06B3C79D"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Erstellen einer Bestellung falsche Eingabe</w:t>
            </w:r>
          </w:p>
        </w:tc>
      </w:tr>
      <w:tr w:rsidR="008C4551" w14:paraId="2107089F" w14:textId="77777777" w:rsidTr="00285417">
        <w:tc>
          <w:tcPr>
            <w:tcW w:w="4474" w:type="dxa"/>
          </w:tcPr>
          <w:p w14:paraId="6602292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BF27F35"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40E7F3BD" w14:textId="77777777" w:rsidTr="00285417">
        <w:tc>
          <w:tcPr>
            <w:tcW w:w="8948" w:type="dxa"/>
            <w:gridSpan w:val="2"/>
          </w:tcPr>
          <w:p w14:paraId="25E272B0"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B5682E1" w14:textId="77777777" w:rsidR="008C4551" w:rsidRDefault="008C4551" w:rsidP="00285417">
            <w:pPr>
              <w:rPr>
                <w:rFonts w:asciiTheme="majorHAnsi" w:eastAsiaTheme="majorEastAsia" w:hAnsiTheme="majorHAnsi" w:cstheme="majorBidi"/>
                <w:bCs/>
                <w:spacing w:val="-10"/>
                <w:kern w:val="28"/>
              </w:rPr>
            </w:pPr>
          </w:p>
        </w:tc>
      </w:tr>
      <w:tr w:rsidR="008C4551" w14:paraId="42CA2C10" w14:textId="77777777" w:rsidTr="00285417">
        <w:tc>
          <w:tcPr>
            <w:tcW w:w="8948" w:type="dxa"/>
            <w:gridSpan w:val="2"/>
          </w:tcPr>
          <w:p w14:paraId="1D7E793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17FC3D59" w14:textId="77777777" w:rsidR="008C4551" w:rsidRDefault="008C4551" w:rsidP="00285417">
            <w:pPr>
              <w:rPr>
                <w:rFonts w:asciiTheme="majorHAnsi" w:eastAsiaTheme="majorEastAsia" w:hAnsiTheme="majorHAnsi" w:cstheme="majorBidi"/>
                <w:bCs/>
                <w:spacing w:val="-10"/>
                <w:kern w:val="28"/>
              </w:rPr>
            </w:pPr>
          </w:p>
        </w:tc>
      </w:tr>
      <w:tr w:rsidR="008C4551" w14:paraId="079ABF66" w14:textId="77777777" w:rsidTr="00285417">
        <w:tc>
          <w:tcPr>
            <w:tcW w:w="4474" w:type="dxa"/>
          </w:tcPr>
          <w:p w14:paraId="61094C8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CC90A3E" w14:textId="77777777" w:rsidR="008C4551" w:rsidRDefault="008C4551" w:rsidP="00285417">
            <w:pPr>
              <w:rPr>
                <w:rFonts w:asciiTheme="majorHAnsi" w:eastAsiaTheme="majorEastAsia" w:hAnsiTheme="majorHAnsi" w:cstheme="majorBidi"/>
                <w:bCs/>
                <w:spacing w:val="-10"/>
                <w:kern w:val="28"/>
              </w:rPr>
            </w:pPr>
          </w:p>
        </w:tc>
      </w:tr>
      <w:tr w:rsidR="008C4551" w14:paraId="0F19A090" w14:textId="77777777" w:rsidTr="00285417">
        <w:tc>
          <w:tcPr>
            <w:tcW w:w="4474" w:type="dxa"/>
          </w:tcPr>
          <w:p w14:paraId="56AD5B7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39B7D10" w14:textId="77777777" w:rsidR="008C4551" w:rsidRDefault="008C4551" w:rsidP="00285417">
            <w:pPr>
              <w:rPr>
                <w:rFonts w:asciiTheme="majorHAnsi" w:eastAsiaTheme="majorEastAsia" w:hAnsiTheme="majorHAnsi" w:cstheme="majorBidi"/>
                <w:bCs/>
                <w:spacing w:val="-10"/>
                <w:kern w:val="28"/>
              </w:rPr>
            </w:pPr>
          </w:p>
        </w:tc>
      </w:tr>
    </w:tbl>
    <w:p w14:paraId="65316E4E" w14:textId="20471F09"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53</w:t>
      </w:r>
      <w:r w:rsidRPr="006558CB">
        <w:rPr>
          <w:rFonts w:asciiTheme="majorHAnsi" w:hAnsiTheme="majorHAnsi"/>
          <w:sz w:val="20"/>
          <w:szCs w:val="20"/>
        </w:rPr>
        <w:t xml:space="preserve"> - Testprotokoll für </w:t>
      </w:r>
      <w:r>
        <w:rPr>
          <w:rFonts w:asciiTheme="majorHAnsi" w:hAnsiTheme="majorHAnsi"/>
          <w:sz w:val="20"/>
          <w:szCs w:val="20"/>
        </w:rPr>
        <w:t>Erstellung einer Bestellung Fehler</w:t>
      </w:r>
    </w:p>
    <w:p w14:paraId="637E5969"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4DD36C7D" w14:textId="77777777" w:rsidTr="00285417">
        <w:tc>
          <w:tcPr>
            <w:tcW w:w="4474" w:type="dxa"/>
          </w:tcPr>
          <w:p w14:paraId="0138F36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0DD88BD" w14:textId="7BCE95CF"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 einer Bestellung ist möglich</w:t>
            </w:r>
          </w:p>
        </w:tc>
      </w:tr>
      <w:tr w:rsidR="008C4551" w14:paraId="476B4BAE" w14:textId="77777777" w:rsidTr="00285417">
        <w:tc>
          <w:tcPr>
            <w:tcW w:w="4474" w:type="dxa"/>
          </w:tcPr>
          <w:p w14:paraId="42F5D4BB"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BEEE8F1" w14:textId="2802E572"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14:paraId="7F6163D8" w14:textId="77777777" w:rsidTr="00285417">
        <w:tc>
          <w:tcPr>
            <w:tcW w:w="8948" w:type="dxa"/>
            <w:gridSpan w:val="2"/>
          </w:tcPr>
          <w:p w14:paraId="7A431BD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B90DC53" w14:textId="77777777" w:rsidR="008C4551" w:rsidRDefault="008C4551" w:rsidP="00285417">
            <w:pPr>
              <w:rPr>
                <w:rFonts w:asciiTheme="majorHAnsi" w:eastAsiaTheme="majorEastAsia" w:hAnsiTheme="majorHAnsi" w:cstheme="majorBidi"/>
                <w:bCs/>
                <w:spacing w:val="-10"/>
                <w:kern w:val="28"/>
              </w:rPr>
            </w:pPr>
          </w:p>
        </w:tc>
      </w:tr>
      <w:tr w:rsidR="008C4551" w14:paraId="7E54BF69" w14:textId="77777777" w:rsidTr="00285417">
        <w:tc>
          <w:tcPr>
            <w:tcW w:w="8948" w:type="dxa"/>
            <w:gridSpan w:val="2"/>
          </w:tcPr>
          <w:p w14:paraId="564053DF"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CDE7C55" w14:textId="77777777" w:rsidR="008C4551" w:rsidRDefault="008C4551" w:rsidP="00285417">
            <w:pPr>
              <w:rPr>
                <w:rFonts w:asciiTheme="majorHAnsi" w:eastAsiaTheme="majorEastAsia" w:hAnsiTheme="majorHAnsi" w:cstheme="majorBidi"/>
                <w:bCs/>
                <w:spacing w:val="-10"/>
                <w:kern w:val="28"/>
              </w:rPr>
            </w:pPr>
          </w:p>
        </w:tc>
      </w:tr>
      <w:tr w:rsidR="008C4551" w14:paraId="7657DA81" w14:textId="77777777" w:rsidTr="00285417">
        <w:tc>
          <w:tcPr>
            <w:tcW w:w="4474" w:type="dxa"/>
          </w:tcPr>
          <w:p w14:paraId="14402D23"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D105348" w14:textId="77777777" w:rsidR="008C4551" w:rsidRDefault="008C4551" w:rsidP="00285417">
            <w:pPr>
              <w:rPr>
                <w:rFonts w:asciiTheme="majorHAnsi" w:eastAsiaTheme="majorEastAsia" w:hAnsiTheme="majorHAnsi" w:cstheme="majorBidi"/>
                <w:bCs/>
                <w:spacing w:val="-10"/>
                <w:kern w:val="28"/>
              </w:rPr>
            </w:pPr>
          </w:p>
        </w:tc>
      </w:tr>
      <w:tr w:rsidR="008C4551" w14:paraId="07ECF836" w14:textId="77777777" w:rsidTr="00285417">
        <w:tc>
          <w:tcPr>
            <w:tcW w:w="4474" w:type="dxa"/>
          </w:tcPr>
          <w:p w14:paraId="23666FB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BD79146" w14:textId="77777777" w:rsidR="008C4551" w:rsidRDefault="008C4551" w:rsidP="00285417">
            <w:pPr>
              <w:rPr>
                <w:rFonts w:asciiTheme="majorHAnsi" w:eastAsiaTheme="majorEastAsia" w:hAnsiTheme="majorHAnsi" w:cstheme="majorBidi"/>
                <w:bCs/>
                <w:spacing w:val="-10"/>
                <w:kern w:val="28"/>
              </w:rPr>
            </w:pPr>
          </w:p>
        </w:tc>
      </w:tr>
    </w:tbl>
    <w:p w14:paraId="28FAD190" w14:textId="4B768174"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54</w:t>
      </w:r>
      <w:r w:rsidRPr="006558CB">
        <w:rPr>
          <w:rFonts w:asciiTheme="majorHAnsi" w:hAnsiTheme="majorHAnsi"/>
          <w:sz w:val="20"/>
          <w:szCs w:val="20"/>
        </w:rPr>
        <w:t xml:space="preserve"> - Testprotokoll für </w:t>
      </w:r>
      <w:r>
        <w:rPr>
          <w:rFonts w:asciiTheme="majorHAnsi" w:hAnsiTheme="majorHAnsi"/>
          <w:sz w:val="20"/>
          <w:szCs w:val="20"/>
        </w:rPr>
        <w:t>Bearbeitung einer Bestellung</w:t>
      </w:r>
    </w:p>
    <w:p w14:paraId="69F86E1C" w14:textId="4CAA9D27" w:rsidR="008C4551" w:rsidRDefault="008C4551" w:rsidP="00DB16A6">
      <w:pPr>
        <w:pStyle w:val="Lauftext"/>
        <w:rPr>
          <w:rFonts w:asciiTheme="majorHAnsi" w:hAnsiTheme="majorHAnsi"/>
          <w:sz w:val="20"/>
          <w:szCs w:val="20"/>
        </w:rPr>
      </w:pPr>
    </w:p>
    <w:p w14:paraId="485BAF8B" w14:textId="006A4131" w:rsidR="008C4551" w:rsidRDefault="008C4551" w:rsidP="00DB16A6">
      <w:pPr>
        <w:pStyle w:val="Lauftext"/>
        <w:rPr>
          <w:rFonts w:asciiTheme="majorHAnsi" w:hAnsiTheme="majorHAnsi"/>
          <w:sz w:val="20"/>
          <w:szCs w:val="20"/>
        </w:rPr>
      </w:pPr>
    </w:p>
    <w:p w14:paraId="0753922D" w14:textId="1194CD53" w:rsidR="008C4551" w:rsidRDefault="008C4551" w:rsidP="00DB16A6">
      <w:pPr>
        <w:pStyle w:val="Lauftext"/>
        <w:rPr>
          <w:rFonts w:asciiTheme="majorHAnsi" w:hAnsiTheme="majorHAnsi"/>
          <w:sz w:val="20"/>
          <w:szCs w:val="20"/>
        </w:rPr>
      </w:pPr>
    </w:p>
    <w:p w14:paraId="14959211" w14:textId="7321E627" w:rsidR="008C4551" w:rsidRDefault="008C4551" w:rsidP="00DB16A6">
      <w:pPr>
        <w:pStyle w:val="Lauftext"/>
        <w:rPr>
          <w:rFonts w:asciiTheme="majorHAnsi" w:hAnsiTheme="majorHAnsi"/>
          <w:sz w:val="20"/>
          <w:szCs w:val="20"/>
        </w:rPr>
      </w:pPr>
    </w:p>
    <w:p w14:paraId="53F92B1B"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686AB32F" w14:textId="77777777" w:rsidTr="00285417">
        <w:tc>
          <w:tcPr>
            <w:tcW w:w="4474" w:type="dxa"/>
          </w:tcPr>
          <w:p w14:paraId="18F7967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6D54C732" w14:textId="0640B3D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 einer Bestellung falsche Eingabe</w:t>
            </w:r>
          </w:p>
        </w:tc>
      </w:tr>
      <w:tr w:rsidR="008C4551" w14:paraId="4C18484F" w14:textId="77777777" w:rsidTr="00285417">
        <w:tc>
          <w:tcPr>
            <w:tcW w:w="4474" w:type="dxa"/>
          </w:tcPr>
          <w:p w14:paraId="6069132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A117DEA"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14:paraId="201B279D" w14:textId="77777777" w:rsidTr="00285417">
        <w:tc>
          <w:tcPr>
            <w:tcW w:w="8948" w:type="dxa"/>
            <w:gridSpan w:val="2"/>
          </w:tcPr>
          <w:p w14:paraId="5A9AD16B"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0060E418" w14:textId="77777777" w:rsidR="008C4551" w:rsidRDefault="008C4551" w:rsidP="00285417">
            <w:pPr>
              <w:rPr>
                <w:rFonts w:asciiTheme="majorHAnsi" w:eastAsiaTheme="majorEastAsia" w:hAnsiTheme="majorHAnsi" w:cstheme="majorBidi"/>
                <w:bCs/>
                <w:spacing w:val="-10"/>
                <w:kern w:val="28"/>
              </w:rPr>
            </w:pPr>
          </w:p>
        </w:tc>
      </w:tr>
      <w:tr w:rsidR="008C4551" w14:paraId="51BCD7D2" w14:textId="77777777" w:rsidTr="00285417">
        <w:tc>
          <w:tcPr>
            <w:tcW w:w="8948" w:type="dxa"/>
            <w:gridSpan w:val="2"/>
          </w:tcPr>
          <w:p w14:paraId="4CCB830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66EBFB2" w14:textId="77777777" w:rsidR="008C4551" w:rsidRDefault="008C4551" w:rsidP="00285417">
            <w:pPr>
              <w:rPr>
                <w:rFonts w:asciiTheme="majorHAnsi" w:eastAsiaTheme="majorEastAsia" w:hAnsiTheme="majorHAnsi" w:cstheme="majorBidi"/>
                <w:bCs/>
                <w:spacing w:val="-10"/>
                <w:kern w:val="28"/>
              </w:rPr>
            </w:pPr>
          </w:p>
        </w:tc>
      </w:tr>
      <w:tr w:rsidR="008C4551" w14:paraId="7C43A343" w14:textId="77777777" w:rsidTr="00285417">
        <w:tc>
          <w:tcPr>
            <w:tcW w:w="4474" w:type="dxa"/>
          </w:tcPr>
          <w:p w14:paraId="54B06A0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EE181F7" w14:textId="77777777" w:rsidR="008C4551" w:rsidRDefault="008C4551" w:rsidP="00285417">
            <w:pPr>
              <w:rPr>
                <w:rFonts w:asciiTheme="majorHAnsi" w:eastAsiaTheme="majorEastAsia" w:hAnsiTheme="majorHAnsi" w:cstheme="majorBidi"/>
                <w:bCs/>
                <w:spacing w:val="-10"/>
                <w:kern w:val="28"/>
              </w:rPr>
            </w:pPr>
          </w:p>
        </w:tc>
      </w:tr>
      <w:tr w:rsidR="008C4551" w14:paraId="49E56143" w14:textId="77777777" w:rsidTr="00285417">
        <w:tc>
          <w:tcPr>
            <w:tcW w:w="4474" w:type="dxa"/>
          </w:tcPr>
          <w:p w14:paraId="49DB4CE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D232F95" w14:textId="77777777" w:rsidR="008C4551" w:rsidRDefault="008C4551" w:rsidP="00285417">
            <w:pPr>
              <w:rPr>
                <w:rFonts w:asciiTheme="majorHAnsi" w:eastAsiaTheme="majorEastAsia" w:hAnsiTheme="majorHAnsi" w:cstheme="majorBidi"/>
                <w:bCs/>
                <w:spacing w:val="-10"/>
                <w:kern w:val="28"/>
              </w:rPr>
            </w:pPr>
          </w:p>
        </w:tc>
      </w:tr>
    </w:tbl>
    <w:p w14:paraId="7FD1242C" w14:textId="2C998389"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55</w:t>
      </w:r>
      <w:r w:rsidRPr="006558CB">
        <w:rPr>
          <w:rFonts w:asciiTheme="majorHAnsi" w:hAnsiTheme="majorHAnsi"/>
          <w:sz w:val="20"/>
          <w:szCs w:val="20"/>
        </w:rPr>
        <w:t xml:space="preserve"> - Testprotokoll für </w:t>
      </w:r>
      <w:r>
        <w:rPr>
          <w:rFonts w:asciiTheme="majorHAnsi" w:hAnsiTheme="majorHAnsi"/>
          <w:sz w:val="20"/>
          <w:szCs w:val="20"/>
        </w:rPr>
        <w:t>Bearbeitung einer Bestellung Fehler</w:t>
      </w:r>
    </w:p>
    <w:p w14:paraId="1857F444"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0368CAE4" w14:textId="77777777" w:rsidTr="00285417">
        <w:tc>
          <w:tcPr>
            <w:tcW w:w="4474" w:type="dxa"/>
          </w:tcPr>
          <w:p w14:paraId="014291D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1E1EDB2" w14:textId="27D8BA78"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einer Bestellung ist möglich</w:t>
            </w:r>
          </w:p>
        </w:tc>
      </w:tr>
      <w:tr w:rsidR="008C4551" w14:paraId="731D39AE" w14:textId="77777777" w:rsidTr="00285417">
        <w:tc>
          <w:tcPr>
            <w:tcW w:w="4474" w:type="dxa"/>
          </w:tcPr>
          <w:p w14:paraId="663C4A3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1F730F0"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14:paraId="1A1B44DE" w14:textId="77777777" w:rsidTr="00285417">
        <w:tc>
          <w:tcPr>
            <w:tcW w:w="8948" w:type="dxa"/>
            <w:gridSpan w:val="2"/>
          </w:tcPr>
          <w:p w14:paraId="433AC7E4"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1133D16" w14:textId="77777777" w:rsidR="008C4551" w:rsidRDefault="008C4551" w:rsidP="00285417">
            <w:pPr>
              <w:rPr>
                <w:rFonts w:asciiTheme="majorHAnsi" w:eastAsiaTheme="majorEastAsia" w:hAnsiTheme="majorHAnsi" w:cstheme="majorBidi"/>
                <w:bCs/>
                <w:spacing w:val="-10"/>
                <w:kern w:val="28"/>
              </w:rPr>
            </w:pPr>
          </w:p>
        </w:tc>
      </w:tr>
      <w:tr w:rsidR="008C4551" w14:paraId="6D3582CA" w14:textId="77777777" w:rsidTr="00285417">
        <w:tc>
          <w:tcPr>
            <w:tcW w:w="8948" w:type="dxa"/>
            <w:gridSpan w:val="2"/>
          </w:tcPr>
          <w:p w14:paraId="232DC44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DCEAFA8" w14:textId="77777777" w:rsidR="008C4551" w:rsidRDefault="008C4551" w:rsidP="00285417">
            <w:pPr>
              <w:rPr>
                <w:rFonts w:asciiTheme="majorHAnsi" w:eastAsiaTheme="majorEastAsia" w:hAnsiTheme="majorHAnsi" w:cstheme="majorBidi"/>
                <w:bCs/>
                <w:spacing w:val="-10"/>
                <w:kern w:val="28"/>
              </w:rPr>
            </w:pPr>
          </w:p>
        </w:tc>
      </w:tr>
      <w:tr w:rsidR="008C4551" w14:paraId="2771B63F" w14:textId="77777777" w:rsidTr="00285417">
        <w:tc>
          <w:tcPr>
            <w:tcW w:w="4474" w:type="dxa"/>
          </w:tcPr>
          <w:p w14:paraId="38E77984"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32D99CB" w14:textId="77777777" w:rsidR="008C4551" w:rsidRDefault="008C4551" w:rsidP="00285417">
            <w:pPr>
              <w:rPr>
                <w:rFonts w:asciiTheme="majorHAnsi" w:eastAsiaTheme="majorEastAsia" w:hAnsiTheme="majorHAnsi" w:cstheme="majorBidi"/>
                <w:bCs/>
                <w:spacing w:val="-10"/>
                <w:kern w:val="28"/>
              </w:rPr>
            </w:pPr>
          </w:p>
        </w:tc>
      </w:tr>
      <w:tr w:rsidR="008C4551" w14:paraId="0039BE31" w14:textId="77777777" w:rsidTr="00285417">
        <w:tc>
          <w:tcPr>
            <w:tcW w:w="4474" w:type="dxa"/>
          </w:tcPr>
          <w:p w14:paraId="50695CE3"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51D4DAC" w14:textId="77777777" w:rsidR="008C4551" w:rsidRDefault="008C4551" w:rsidP="00285417">
            <w:pPr>
              <w:rPr>
                <w:rFonts w:asciiTheme="majorHAnsi" w:eastAsiaTheme="majorEastAsia" w:hAnsiTheme="majorHAnsi" w:cstheme="majorBidi"/>
                <w:bCs/>
                <w:spacing w:val="-10"/>
                <w:kern w:val="28"/>
              </w:rPr>
            </w:pPr>
          </w:p>
        </w:tc>
      </w:tr>
    </w:tbl>
    <w:p w14:paraId="42421745" w14:textId="5AF0149B"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56</w:t>
      </w:r>
      <w:r w:rsidRPr="006558CB">
        <w:rPr>
          <w:rFonts w:asciiTheme="majorHAnsi" w:hAnsiTheme="majorHAnsi"/>
          <w:sz w:val="20"/>
          <w:szCs w:val="20"/>
        </w:rPr>
        <w:t xml:space="preserve"> - Testprotokoll für </w:t>
      </w:r>
      <w:r>
        <w:rPr>
          <w:rFonts w:asciiTheme="majorHAnsi" w:hAnsiTheme="majorHAnsi"/>
          <w:sz w:val="20"/>
          <w:szCs w:val="20"/>
        </w:rPr>
        <w:t>Löschung einer Bestellung</w:t>
      </w:r>
    </w:p>
    <w:p w14:paraId="0425526A"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73131895" w14:textId="77777777" w:rsidTr="00285417">
        <w:tc>
          <w:tcPr>
            <w:tcW w:w="4474" w:type="dxa"/>
          </w:tcPr>
          <w:p w14:paraId="26D7713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21F3A7A" w14:textId="32814EAF"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einer Bestellung falsche Eingabe</w:t>
            </w:r>
          </w:p>
        </w:tc>
      </w:tr>
      <w:tr w:rsidR="008C4551" w14:paraId="426ABD86" w14:textId="77777777" w:rsidTr="00285417">
        <w:tc>
          <w:tcPr>
            <w:tcW w:w="4474" w:type="dxa"/>
          </w:tcPr>
          <w:p w14:paraId="3EA30A2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FC98E74" w14:textId="14D83DB6"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67CEE625" w14:textId="77777777" w:rsidTr="00285417">
        <w:tc>
          <w:tcPr>
            <w:tcW w:w="8948" w:type="dxa"/>
            <w:gridSpan w:val="2"/>
          </w:tcPr>
          <w:p w14:paraId="13F59F2A"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50E7CDCC" w14:textId="77777777" w:rsidR="008C4551" w:rsidRDefault="008C4551" w:rsidP="00285417">
            <w:pPr>
              <w:rPr>
                <w:rFonts w:asciiTheme="majorHAnsi" w:eastAsiaTheme="majorEastAsia" w:hAnsiTheme="majorHAnsi" w:cstheme="majorBidi"/>
                <w:bCs/>
                <w:spacing w:val="-10"/>
                <w:kern w:val="28"/>
              </w:rPr>
            </w:pPr>
          </w:p>
        </w:tc>
      </w:tr>
      <w:tr w:rsidR="008C4551" w14:paraId="4D238F97" w14:textId="77777777" w:rsidTr="00285417">
        <w:tc>
          <w:tcPr>
            <w:tcW w:w="8948" w:type="dxa"/>
            <w:gridSpan w:val="2"/>
          </w:tcPr>
          <w:p w14:paraId="07600DE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B0154EC" w14:textId="77777777" w:rsidR="008C4551" w:rsidRDefault="008C4551" w:rsidP="00285417">
            <w:pPr>
              <w:rPr>
                <w:rFonts w:asciiTheme="majorHAnsi" w:eastAsiaTheme="majorEastAsia" w:hAnsiTheme="majorHAnsi" w:cstheme="majorBidi"/>
                <w:bCs/>
                <w:spacing w:val="-10"/>
                <w:kern w:val="28"/>
              </w:rPr>
            </w:pPr>
          </w:p>
        </w:tc>
      </w:tr>
      <w:tr w:rsidR="008C4551" w14:paraId="3097D673" w14:textId="77777777" w:rsidTr="00285417">
        <w:tc>
          <w:tcPr>
            <w:tcW w:w="4474" w:type="dxa"/>
          </w:tcPr>
          <w:p w14:paraId="684873F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E968C79" w14:textId="77777777" w:rsidR="008C4551" w:rsidRDefault="008C4551" w:rsidP="00285417">
            <w:pPr>
              <w:rPr>
                <w:rFonts w:asciiTheme="majorHAnsi" w:eastAsiaTheme="majorEastAsia" w:hAnsiTheme="majorHAnsi" w:cstheme="majorBidi"/>
                <w:bCs/>
                <w:spacing w:val="-10"/>
                <w:kern w:val="28"/>
              </w:rPr>
            </w:pPr>
          </w:p>
        </w:tc>
      </w:tr>
      <w:tr w:rsidR="008C4551" w14:paraId="1B822EF0" w14:textId="77777777" w:rsidTr="00285417">
        <w:tc>
          <w:tcPr>
            <w:tcW w:w="4474" w:type="dxa"/>
          </w:tcPr>
          <w:p w14:paraId="4C0AC11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39F2603" w14:textId="77777777" w:rsidR="008C4551" w:rsidRDefault="008C4551" w:rsidP="00285417">
            <w:pPr>
              <w:rPr>
                <w:rFonts w:asciiTheme="majorHAnsi" w:eastAsiaTheme="majorEastAsia" w:hAnsiTheme="majorHAnsi" w:cstheme="majorBidi"/>
                <w:bCs/>
                <w:spacing w:val="-10"/>
                <w:kern w:val="28"/>
              </w:rPr>
            </w:pPr>
          </w:p>
        </w:tc>
      </w:tr>
    </w:tbl>
    <w:p w14:paraId="6C4F6B9A" w14:textId="1B359A82"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57</w:t>
      </w:r>
      <w:r w:rsidRPr="006558CB">
        <w:rPr>
          <w:rFonts w:asciiTheme="majorHAnsi" w:hAnsiTheme="majorHAnsi"/>
          <w:sz w:val="20"/>
          <w:szCs w:val="20"/>
        </w:rPr>
        <w:t xml:space="preserve"> - Testprotokoll für </w:t>
      </w:r>
      <w:r>
        <w:rPr>
          <w:rFonts w:asciiTheme="majorHAnsi" w:hAnsiTheme="majorHAnsi"/>
          <w:sz w:val="20"/>
          <w:szCs w:val="20"/>
        </w:rPr>
        <w:t>Löschung einer Bestellung Fehler</w:t>
      </w:r>
    </w:p>
    <w:p w14:paraId="2E492E34" w14:textId="77777777" w:rsidR="00C377B7" w:rsidRPr="00C95F86" w:rsidRDefault="00C377B7" w:rsidP="00C377B7"/>
    <w:tbl>
      <w:tblPr>
        <w:tblStyle w:val="Tabellenraster"/>
        <w:tblW w:w="0" w:type="auto"/>
        <w:tblLook w:val="04A0" w:firstRow="1" w:lastRow="0" w:firstColumn="1" w:lastColumn="0" w:noHBand="0" w:noVBand="1"/>
      </w:tblPr>
      <w:tblGrid>
        <w:gridCol w:w="4474"/>
        <w:gridCol w:w="4474"/>
      </w:tblGrid>
      <w:tr w:rsidR="00C377B7" w14:paraId="5B2D82A8" w14:textId="77777777" w:rsidTr="00285417">
        <w:tc>
          <w:tcPr>
            <w:tcW w:w="4474" w:type="dxa"/>
          </w:tcPr>
          <w:p w14:paraId="487E4633"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F57ED0B" w14:textId="04605B03"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aller Bestellung </w:t>
            </w:r>
            <w:r w:rsidR="00001585">
              <w:rPr>
                <w:rFonts w:asciiTheme="majorHAnsi" w:eastAsiaTheme="majorEastAsia" w:hAnsiTheme="majorHAnsi" w:cstheme="majorBidi"/>
                <w:bCs/>
                <w:spacing w:val="-10"/>
                <w:kern w:val="28"/>
              </w:rPr>
              <w:t>sortiert nach Datum</w:t>
            </w:r>
          </w:p>
        </w:tc>
      </w:tr>
      <w:tr w:rsidR="00C377B7" w14:paraId="6D9DABD5" w14:textId="77777777" w:rsidTr="00285417">
        <w:tc>
          <w:tcPr>
            <w:tcW w:w="4474" w:type="dxa"/>
          </w:tcPr>
          <w:p w14:paraId="7BFA41B1"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AB71B43"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C377B7" w14:paraId="41F0F7A1" w14:textId="77777777" w:rsidTr="00285417">
        <w:tc>
          <w:tcPr>
            <w:tcW w:w="8948" w:type="dxa"/>
            <w:gridSpan w:val="2"/>
          </w:tcPr>
          <w:p w14:paraId="54D60A0E"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24CA8B5" w14:textId="77777777" w:rsidR="00C377B7" w:rsidRDefault="00C377B7" w:rsidP="00285417">
            <w:pPr>
              <w:rPr>
                <w:rFonts w:asciiTheme="majorHAnsi" w:eastAsiaTheme="majorEastAsia" w:hAnsiTheme="majorHAnsi" w:cstheme="majorBidi"/>
                <w:bCs/>
                <w:spacing w:val="-10"/>
                <w:kern w:val="28"/>
              </w:rPr>
            </w:pPr>
          </w:p>
        </w:tc>
      </w:tr>
      <w:tr w:rsidR="00C377B7" w14:paraId="22C3589A" w14:textId="77777777" w:rsidTr="00285417">
        <w:tc>
          <w:tcPr>
            <w:tcW w:w="8948" w:type="dxa"/>
            <w:gridSpan w:val="2"/>
          </w:tcPr>
          <w:p w14:paraId="5458A717"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80F01C2" w14:textId="77777777" w:rsidR="00C377B7" w:rsidRDefault="00C377B7" w:rsidP="00285417">
            <w:pPr>
              <w:rPr>
                <w:rFonts w:asciiTheme="majorHAnsi" w:eastAsiaTheme="majorEastAsia" w:hAnsiTheme="majorHAnsi" w:cstheme="majorBidi"/>
                <w:bCs/>
                <w:spacing w:val="-10"/>
                <w:kern w:val="28"/>
              </w:rPr>
            </w:pPr>
          </w:p>
        </w:tc>
      </w:tr>
      <w:tr w:rsidR="00C377B7" w14:paraId="6FD7DB8B" w14:textId="77777777" w:rsidTr="00285417">
        <w:tc>
          <w:tcPr>
            <w:tcW w:w="4474" w:type="dxa"/>
          </w:tcPr>
          <w:p w14:paraId="3B2ADFB7"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6D54C2A" w14:textId="77777777" w:rsidR="00C377B7" w:rsidRDefault="00C377B7" w:rsidP="00285417">
            <w:pPr>
              <w:rPr>
                <w:rFonts w:asciiTheme="majorHAnsi" w:eastAsiaTheme="majorEastAsia" w:hAnsiTheme="majorHAnsi" w:cstheme="majorBidi"/>
                <w:bCs/>
                <w:spacing w:val="-10"/>
                <w:kern w:val="28"/>
              </w:rPr>
            </w:pPr>
          </w:p>
        </w:tc>
      </w:tr>
      <w:tr w:rsidR="00C377B7" w14:paraId="74180088" w14:textId="77777777" w:rsidTr="00285417">
        <w:tc>
          <w:tcPr>
            <w:tcW w:w="4474" w:type="dxa"/>
          </w:tcPr>
          <w:p w14:paraId="470E601A"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D89A1FC" w14:textId="77777777" w:rsidR="00C377B7" w:rsidRDefault="00C377B7" w:rsidP="00285417">
            <w:pPr>
              <w:rPr>
                <w:rFonts w:asciiTheme="majorHAnsi" w:eastAsiaTheme="majorEastAsia" w:hAnsiTheme="majorHAnsi" w:cstheme="majorBidi"/>
                <w:bCs/>
                <w:spacing w:val="-10"/>
                <w:kern w:val="28"/>
              </w:rPr>
            </w:pPr>
          </w:p>
        </w:tc>
      </w:tr>
    </w:tbl>
    <w:p w14:paraId="57D96641" w14:textId="30ABBD0A" w:rsidR="00C377B7" w:rsidRDefault="00C377B7" w:rsidP="00C377B7">
      <w:pPr>
        <w:pStyle w:val="Beschriftung"/>
        <w:rPr>
          <w:rFonts w:asciiTheme="majorHAnsi" w:hAnsiTheme="majorHAnsi"/>
          <w:sz w:val="20"/>
          <w:szCs w:val="20"/>
        </w:rPr>
      </w:pPr>
      <w:r w:rsidRPr="006558CB">
        <w:rPr>
          <w:rFonts w:asciiTheme="majorHAnsi" w:hAnsiTheme="majorHAnsi"/>
          <w:sz w:val="20"/>
          <w:szCs w:val="20"/>
        </w:rPr>
        <w:t xml:space="preserve">Tabelle </w:t>
      </w:r>
      <w:r w:rsidR="00001585">
        <w:rPr>
          <w:rFonts w:asciiTheme="majorHAnsi" w:hAnsiTheme="majorHAnsi"/>
          <w:noProof/>
          <w:sz w:val="20"/>
          <w:szCs w:val="20"/>
        </w:rPr>
        <w:t>58</w:t>
      </w:r>
      <w:r w:rsidRPr="006558CB">
        <w:rPr>
          <w:rFonts w:asciiTheme="majorHAnsi" w:hAnsiTheme="majorHAnsi"/>
          <w:sz w:val="20"/>
          <w:szCs w:val="20"/>
        </w:rPr>
        <w:t xml:space="preserve"> - Testprotokoll für </w:t>
      </w:r>
      <w:r>
        <w:rPr>
          <w:rFonts w:asciiTheme="majorHAnsi" w:hAnsiTheme="majorHAnsi"/>
          <w:sz w:val="20"/>
          <w:szCs w:val="20"/>
        </w:rPr>
        <w:t>Anzeige aller Bestellungen</w:t>
      </w:r>
      <w:r w:rsidR="00001585">
        <w:rPr>
          <w:rFonts w:asciiTheme="majorHAnsi" w:hAnsiTheme="majorHAnsi"/>
          <w:sz w:val="20"/>
          <w:szCs w:val="20"/>
        </w:rPr>
        <w:t xml:space="preserve"> sortiert nach Datum</w:t>
      </w:r>
    </w:p>
    <w:p w14:paraId="7687561C" w14:textId="5DDCC5FA" w:rsidR="008C4551" w:rsidRDefault="008C4551" w:rsidP="00DB16A6">
      <w:pPr>
        <w:pStyle w:val="Lauftext"/>
        <w:rPr>
          <w:rFonts w:asciiTheme="majorHAnsi" w:hAnsiTheme="majorHAnsi"/>
          <w:sz w:val="20"/>
          <w:szCs w:val="20"/>
        </w:rPr>
      </w:pPr>
    </w:p>
    <w:p w14:paraId="79A3E4F4" w14:textId="1F935C61" w:rsidR="00001585" w:rsidRDefault="00001585" w:rsidP="00DB16A6">
      <w:pPr>
        <w:pStyle w:val="Lauftext"/>
        <w:rPr>
          <w:rFonts w:asciiTheme="majorHAnsi" w:hAnsiTheme="majorHAnsi"/>
          <w:sz w:val="20"/>
          <w:szCs w:val="20"/>
        </w:rPr>
      </w:pPr>
    </w:p>
    <w:p w14:paraId="734BB2E7" w14:textId="15DBDA7F" w:rsidR="00001585" w:rsidRDefault="00001585" w:rsidP="00DB16A6">
      <w:pPr>
        <w:pStyle w:val="Lauftext"/>
        <w:rPr>
          <w:rFonts w:asciiTheme="majorHAnsi" w:hAnsiTheme="majorHAnsi"/>
          <w:sz w:val="20"/>
          <w:szCs w:val="20"/>
        </w:rPr>
      </w:pPr>
    </w:p>
    <w:p w14:paraId="2E59EB11" w14:textId="43D5E0C6" w:rsidR="00001585" w:rsidRDefault="00001585" w:rsidP="00DB16A6">
      <w:pPr>
        <w:pStyle w:val="Lauftext"/>
        <w:rPr>
          <w:rFonts w:asciiTheme="majorHAnsi" w:hAnsiTheme="majorHAnsi"/>
          <w:sz w:val="20"/>
          <w:szCs w:val="20"/>
        </w:rPr>
      </w:pPr>
    </w:p>
    <w:p w14:paraId="630F26E6" w14:textId="77777777" w:rsidR="00001585" w:rsidRPr="00C95F86" w:rsidRDefault="00001585" w:rsidP="00001585"/>
    <w:tbl>
      <w:tblPr>
        <w:tblStyle w:val="Tabellenraster"/>
        <w:tblW w:w="0" w:type="auto"/>
        <w:tblLook w:val="04A0" w:firstRow="1" w:lastRow="0" w:firstColumn="1" w:lastColumn="0" w:noHBand="0" w:noVBand="1"/>
      </w:tblPr>
      <w:tblGrid>
        <w:gridCol w:w="4474"/>
        <w:gridCol w:w="4474"/>
      </w:tblGrid>
      <w:tr w:rsidR="00001585" w14:paraId="3404C8CE" w14:textId="77777777" w:rsidTr="00285417">
        <w:tc>
          <w:tcPr>
            <w:tcW w:w="4474" w:type="dxa"/>
          </w:tcPr>
          <w:p w14:paraId="5754272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527029EA" w14:textId="3FF41F76"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sortiert nach Datum falsche Eingabe</w:t>
            </w:r>
          </w:p>
        </w:tc>
      </w:tr>
      <w:tr w:rsidR="00001585" w14:paraId="627C5FC7" w14:textId="77777777" w:rsidTr="00285417">
        <w:tc>
          <w:tcPr>
            <w:tcW w:w="4474" w:type="dxa"/>
          </w:tcPr>
          <w:p w14:paraId="369855A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D1B1189" w14:textId="11888A2D"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5F4A15EB" w14:textId="77777777" w:rsidTr="00285417">
        <w:tc>
          <w:tcPr>
            <w:tcW w:w="8948" w:type="dxa"/>
            <w:gridSpan w:val="2"/>
          </w:tcPr>
          <w:p w14:paraId="5873392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57652BB1" w14:textId="77777777" w:rsidR="00001585" w:rsidRDefault="00001585" w:rsidP="00285417">
            <w:pPr>
              <w:rPr>
                <w:rFonts w:asciiTheme="majorHAnsi" w:eastAsiaTheme="majorEastAsia" w:hAnsiTheme="majorHAnsi" w:cstheme="majorBidi"/>
                <w:bCs/>
                <w:spacing w:val="-10"/>
                <w:kern w:val="28"/>
              </w:rPr>
            </w:pPr>
          </w:p>
        </w:tc>
      </w:tr>
      <w:tr w:rsidR="00001585" w14:paraId="673E94F1" w14:textId="77777777" w:rsidTr="00285417">
        <w:tc>
          <w:tcPr>
            <w:tcW w:w="8948" w:type="dxa"/>
            <w:gridSpan w:val="2"/>
          </w:tcPr>
          <w:p w14:paraId="3837B27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BC532E7" w14:textId="77777777" w:rsidR="00001585" w:rsidRDefault="00001585" w:rsidP="00285417">
            <w:pPr>
              <w:rPr>
                <w:rFonts w:asciiTheme="majorHAnsi" w:eastAsiaTheme="majorEastAsia" w:hAnsiTheme="majorHAnsi" w:cstheme="majorBidi"/>
                <w:bCs/>
                <w:spacing w:val="-10"/>
                <w:kern w:val="28"/>
              </w:rPr>
            </w:pPr>
          </w:p>
        </w:tc>
      </w:tr>
      <w:tr w:rsidR="00001585" w14:paraId="7FB261B6" w14:textId="77777777" w:rsidTr="00285417">
        <w:tc>
          <w:tcPr>
            <w:tcW w:w="4474" w:type="dxa"/>
          </w:tcPr>
          <w:p w14:paraId="66E4D74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4230CE3" w14:textId="77777777" w:rsidR="00001585" w:rsidRDefault="00001585" w:rsidP="00285417">
            <w:pPr>
              <w:rPr>
                <w:rFonts w:asciiTheme="majorHAnsi" w:eastAsiaTheme="majorEastAsia" w:hAnsiTheme="majorHAnsi" w:cstheme="majorBidi"/>
                <w:bCs/>
                <w:spacing w:val="-10"/>
                <w:kern w:val="28"/>
              </w:rPr>
            </w:pPr>
          </w:p>
        </w:tc>
      </w:tr>
      <w:tr w:rsidR="00001585" w14:paraId="7D95639D" w14:textId="77777777" w:rsidTr="00285417">
        <w:tc>
          <w:tcPr>
            <w:tcW w:w="4474" w:type="dxa"/>
          </w:tcPr>
          <w:p w14:paraId="795B900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8B25C8D" w14:textId="77777777" w:rsidR="00001585" w:rsidRDefault="00001585" w:rsidP="00285417">
            <w:pPr>
              <w:rPr>
                <w:rFonts w:asciiTheme="majorHAnsi" w:eastAsiaTheme="majorEastAsia" w:hAnsiTheme="majorHAnsi" w:cstheme="majorBidi"/>
                <w:bCs/>
                <w:spacing w:val="-10"/>
                <w:kern w:val="28"/>
              </w:rPr>
            </w:pPr>
          </w:p>
        </w:tc>
      </w:tr>
    </w:tbl>
    <w:p w14:paraId="671B686E" w14:textId="17E27DA8"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59</w:t>
      </w:r>
      <w:r w:rsidRPr="006558CB">
        <w:rPr>
          <w:rFonts w:asciiTheme="majorHAnsi" w:hAnsiTheme="majorHAnsi"/>
          <w:sz w:val="20"/>
          <w:szCs w:val="20"/>
        </w:rPr>
        <w:t xml:space="preserve"> - Testprotokoll für </w:t>
      </w:r>
      <w:r>
        <w:rPr>
          <w:rFonts w:asciiTheme="majorHAnsi" w:hAnsiTheme="majorHAnsi"/>
          <w:sz w:val="20"/>
          <w:szCs w:val="20"/>
        </w:rPr>
        <w:t>Anzeige aller Bestellungen sortiert nach Datum Fehler</w:t>
      </w:r>
    </w:p>
    <w:p w14:paraId="66FB59EA" w14:textId="77777777" w:rsidR="00001585" w:rsidRPr="00C95F86" w:rsidRDefault="00001585" w:rsidP="00001585"/>
    <w:tbl>
      <w:tblPr>
        <w:tblStyle w:val="Tabellenraster"/>
        <w:tblW w:w="0" w:type="auto"/>
        <w:tblLook w:val="04A0" w:firstRow="1" w:lastRow="0" w:firstColumn="1" w:lastColumn="0" w:noHBand="0" w:noVBand="1"/>
      </w:tblPr>
      <w:tblGrid>
        <w:gridCol w:w="4474"/>
        <w:gridCol w:w="4474"/>
      </w:tblGrid>
      <w:tr w:rsidR="00001585" w14:paraId="2AF1D78C" w14:textId="77777777" w:rsidTr="00285417">
        <w:tc>
          <w:tcPr>
            <w:tcW w:w="4474" w:type="dxa"/>
          </w:tcPr>
          <w:p w14:paraId="53B5559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EA0D3FF" w14:textId="50286B79"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sortiert nach Status</w:t>
            </w:r>
          </w:p>
        </w:tc>
      </w:tr>
      <w:tr w:rsidR="00001585" w14:paraId="67A7A1A8" w14:textId="77777777" w:rsidTr="00285417">
        <w:tc>
          <w:tcPr>
            <w:tcW w:w="4474" w:type="dxa"/>
          </w:tcPr>
          <w:p w14:paraId="1AE6DDB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5D496B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001585" w14:paraId="5BFA982C" w14:textId="77777777" w:rsidTr="00285417">
        <w:tc>
          <w:tcPr>
            <w:tcW w:w="8948" w:type="dxa"/>
            <w:gridSpan w:val="2"/>
          </w:tcPr>
          <w:p w14:paraId="24F1916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2651C46" w14:textId="77777777" w:rsidR="00001585" w:rsidRDefault="00001585" w:rsidP="00285417">
            <w:pPr>
              <w:rPr>
                <w:rFonts w:asciiTheme="majorHAnsi" w:eastAsiaTheme="majorEastAsia" w:hAnsiTheme="majorHAnsi" w:cstheme="majorBidi"/>
                <w:bCs/>
                <w:spacing w:val="-10"/>
                <w:kern w:val="28"/>
              </w:rPr>
            </w:pPr>
          </w:p>
        </w:tc>
      </w:tr>
      <w:tr w:rsidR="00001585" w14:paraId="5EAA1C85" w14:textId="77777777" w:rsidTr="00285417">
        <w:tc>
          <w:tcPr>
            <w:tcW w:w="8948" w:type="dxa"/>
            <w:gridSpan w:val="2"/>
          </w:tcPr>
          <w:p w14:paraId="37ACBBA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8A7F68B" w14:textId="77777777" w:rsidR="00001585" w:rsidRDefault="00001585" w:rsidP="00285417">
            <w:pPr>
              <w:rPr>
                <w:rFonts w:asciiTheme="majorHAnsi" w:eastAsiaTheme="majorEastAsia" w:hAnsiTheme="majorHAnsi" w:cstheme="majorBidi"/>
                <w:bCs/>
                <w:spacing w:val="-10"/>
                <w:kern w:val="28"/>
              </w:rPr>
            </w:pPr>
          </w:p>
        </w:tc>
      </w:tr>
      <w:tr w:rsidR="00001585" w14:paraId="72AEBEF7" w14:textId="77777777" w:rsidTr="00285417">
        <w:tc>
          <w:tcPr>
            <w:tcW w:w="4474" w:type="dxa"/>
          </w:tcPr>
          <w:p w14:paraId="3F14F50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209F2A7" w14:textId="77777777" w:rsidR="00001585" w:rsidRDefault="00001585" w:rsidP="00285417">
            <w:pPr>
              <w:rPr>
                <w:rFonts w:asciiTheme="majorHAnsi" w:eastAsiaTheme="majorEastAsia" w:hAnsiTheme="majorHAnsi" w:cstheme="majorBidi"/>
                <w:bCs/>
                <w:spacing w:val="-10"/>
                <w:kern w:val="28"/>
              </w:rPr>
            </w:pPr>
          </w:p>
        </w:tc>
      </w:tr>
      <w:tr w:rsidR="00001585" w14:paraId="270A80EA" w14:textId="77777777" w:rsidTr="00285417">
        <w:tc>
          <w:tcPr>
            <w:tcW w:w="4474" w:type="dxa"/>
          </w:tcPr>
          <w:p w14:paraId="34E102D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735D3C8" w14:textId="77777777" w:rsidR="00001585" w:rsidRDefault="00001585" w:rsidP="00285417">
            <w:pPr>
              <w:rPr>
                <w:rFonts w:asciiTheme="majorHAnsi" w:eastAsiaTheme="majorEastAsia" w:hAnsiTheme="majorHAnsi" w:cstheme="majorBidi"/>
                <w:bCs/>
                <w:spacing w:val="-10"/>
                <w:kern w:val="28"/>
              </w:rPr>
            </w:pPr>
          </w:p>
        </w:tc>
      </w:tr>
    </w:tbl>
    <w:p w14:paraId="59006201" w14:textId="411CC1DB"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60</w:t>
      </w:r>
      <w:r w:rsidRPr="006558CB">
        <w:rPr>
          <w:rFonts w:asciiTheme="majorHAnsi" w:hAnsiTheme="majorHAnsi"/>
          <w:sz w:val="20"/>
          <w:szCs w:val="20"/>
        </w:rPr>
        <w:t xml:space="preserve"> - Testprotokoll für </w:t>
      </w:r>
      <w:r>
        <w:rPr>
          <w:rFonts w:asciiTheme="majorHAnsi" w:hAnsiTheme="majorHAnsi"/>
          <w:sz w:val="20"/>
          <w:szCs w:val="20"/>
        </w:rPr>
        <w:t>Anzeige aller Bestellungen sortiert nach Status</w:t>
      </w:r>
    </w:p>
    <w:p w14:paraId="142A95F1" w14:textId="77777777" w:rsidR="00001585" w:rsidRPr="00C95F86" w:rsidRDefault="00001585" w:rsidP="00001585"/>
    <w:tbl>
      <w:tblPr>
        <w:tblStyle w:val="Tabellenraster"/>
        <w:tblW w:w="0" w:type="auto"/>
        <w:tblLook w:val="04A0" w:firstRow="1" w:lastRow="0" w:firstColumn="1" w:lastColumn="0" w:noHBand="0" w:noVBand="1"/>
      </w:tblPr>
      <w:tblGrid>
        <w:gridCol w:w="4474"/>
        <w:gridCol w:w="4474"/>
      </w:tblGrid>
      <w:tr w:rsidR="00001585" w14:paraId="6BC85A0D" w14:textId="77777777" w:rsidTr="00285417">
        <w:tc>
          <w:tcPr>
            <w:tcW w:w="4474" w:type="dxa"/>
          </w:tcPr>
          <w:p w14:paraId="40C70A3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EE03E72" w14:textId="1575AA0A"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sortiert nach Status falsche Eingabe</w:t>
            </w:r>
          </w:p>
        </w:tc>
      </w:tr>
      <w:tr w:rsidR="00001585" w14:paraId="10127424" w14:textId="77777777" w:rsidTr="00285417">
        <w:tc>
          <w:tcPr>
            <w:tcW w:w="4474" w:type="dxa"/>
          </w:tcPr>
          <w:p w14:paraId="00339F3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77073AC" w14:textId="1CE0349C"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7D7415E6" w14:textId="77777777" w:rsidTr="00285417">
        <w:tc>
          <w:tcPr>
            <w:tcW w:w="8948" w:type="dxa"/>
            <w:gridSpan w:val="2"/>
          </w:tcPr>
          <w:p w14:paraId="2EFE451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BAD9683" w14:textId="77777777" w:rsidR="00001585" w:rsidRDefault="00001585" w:rsidP="00285417">
            <w:pPr>
              <w:rPr>
                <w:rFonts w:asciiTheme="majorHAnsi" w:eastAsiaTheme="majorEastAsia" w:hAnsiTheme="majorHAnsi" w:cstheme="majorBidi"/>
                <w:bCs/>
                <w:spacing w:val="-10"/>
                <w:kern w:val="28"/>
              </w:rPr>
            </w:pPr>
          </w:p>
        </w:tc>
      </w:tr>
      <w:tr w:rsidR="00001585" w14:paraId="7589618F" w14:textId="77777777" w:rsidTr="00285417">
        <w:tc>
          <w:tcPr>
            <w:tcW w:w="8948" w:type="dxa"/>
            <w:gridSpan w:val="2"/>
          </w:tcPr>
          <w:p w14:paraId="6979119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4A3A8A3" w14:textId="77777777" w:rsidR="00001585" w:rsidRDefault="00001585" w:rsidP="00285417">
            <w:pPr>
              <w:rPr>
                <w:rFonts w:asciiTheme="majorHAnsi" w:eastAsiaTheme="majorEastAsia" w:hAnsiTheme="majorHAnsi" w:cstheme="majorBidi"/>
                <w:bCs/>
                <w:spacing w:val="-10"/>
                <w:kern w:val="28"/>
              </w:rPr>
            </w:pPr>
          </w:p>
        </w:tc>
      </w:tr>
      <w:tr w:rsidR="00001585" w14:paraId="66CCF8D3" w14:textId="77777777" w:rsidTr="00285417">
        <w:tc>
          <w:tcPr>
            <w:tcW w:w="4474" w:type="dxa"/>
          </w:tcPr>
          <w:p w14:paraId="32709DD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5631FF0" w14:textId="77777777" w:rsidR="00001585" w:rsidRDefault="00001585" w:rsidP="00285417">
            <w:pPr>
              <w:rPr>
                <w:rFonts w:asciiTheme="majorHAnsi" w:eastAsiaTheme="majorEastAsia" w:hAnsiTheme="majorHAnsi" w:cstheme="majorBidi"/>
                <w:bCs/>
                <w:spacing w:val="-10"/>
                <w:kern w:val="28"/>
              </w:rPr>
            </w:pPr>
          </w:p>
        </w:tc>
      </w:tr>
      <w:tr w:rsidR="00001585" w14:paraId="38635E22" w14:textId="77777777" w:rsidTr="00285417">
        <w:tc>
          <w:tcPr>
            <w:tcW w:w="4474" w:type="dxa"/>
          </w:tcPr>
          <w:p w14:paraId="6072B12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B034B10" w14:textId="77777777" w:rsidR="00001585" w:rsidRDefault="00001585" w:rsidP="00285417">
            <w:pPr>
              <w:rPr>
                <w:rFonts w:asciiTheme="majorHAnsi" w:eastAsiaTheme="majorEastAsia" w:hAnsiTheme="majorHAnsi" w:cstheme="majorBidi"/>
                <w:bCs/>
                <w:spacing w:val="-10"/>
                <w:kern w:val="28"/>
              </w:rPr>
            </w:pPr>
          </w:p>
        </w:tc>
      </w:tr>
    </w:tbl>
    <w:p w14:paraId="571F1677" w14:textId="200AEDFC"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61</w:t>
      </w:r>
      <w:r w:rsidRPr="006558CB">
        <w:rPr>
          <w:rFonts w:asciiTheme="majorHAnsi" w:hAnsiTheme="majorHAnsi"/>
          <w:sz w:val="20"/>
          <w:szCs w:val="20"/>
        </w:rPr>
        <w:t xml:space="preserve"> - Testprotokoll für </w:t>
      </w:r>
      <w:r>
        <w:rPr>
          <w:rFonts w:asciiTheme="majorHAnsi" w:hAnsiTheme="majorHAnsi"/>
          <w:sz w:val="20"/>
          <w:szCs w:val="20"/>
        </w:rPr>
        <w:t>Anzeige aller Bestellungen sortiert nach Status Fehler</w:t>
      </w:r>
    </w:p>
    <w:p w14:paraId="502E43CF" w14:textId="77777777" w:rsidR="00001585" w:rsidRPr="00C95F86" w:rsidRDefault="00001585" w:rsidP="00001585"/>
    <w:tbl>
      <w:tblPr>
        <w:tblStyle w:val="Tabellenraster"/>
        <w:tblW w:w="0" w:type="auto"/>
        <w:tblLook w:val="04A0" w:firstRow="1" w:lastRow="0" w:firstColumn="1" w:lastColumn="0" w:noHBand="0" w:noVBand="1"/>
      </w:tblPr>
      <w:tblGrid>
        <w:gridCol w:w="4474"/>
        <w:gridCol w:w="4474"/>
      </w:tblGrid>
      <w:tr w:rsidR="00001585" w14:paraId="4AAE00C7" w14:textId="77777777" w:rsidTr="00285417">
        <w:tc>
          <w:tcPr>
            <w:tcW w:w="4474" w:type="dxa"/>
          </w:tcPr>
          <w:p w14:paraId="19EC3CD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6E7838A" w14:textId="58E7D636"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gefiltert nach Status</w:t>
            </w:r>
          </w:p>
        </w:tc>
      </w:tr>
      <w:tr w:rsidR="00001585" w14:paraId="55DF1CBF" w14:textId="77777777" w:rsidTr="00285417">
        <w:tc>
          <w:tcPr>
            <w:tcW w:w="4474" w:type="dxa"/>
          </w:tcPr>
          <w:p w14:paraId="10609C4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557017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001585" w14:paraId="31B0E064" w14:textId="77777777" w:rsidTr="00285417">
        <w:tc>
          <w:tcPr>
            <w:tcW w:w="8948" w:type="dxa"/>
            <w:gridSpan w:val="2"/>
          </w:tcPr>
          <w:p w14:paraId="6B5EBD4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C902A3B" w14:textId="77777777" w:rsidR="00001585" w:rsidRDefault="00001585" w:rsidP="00285417">
            <w:pPr>
              <w:rPr>
                <w:rFonts w:asciiTheme="majorHAnsi" w:eastAsiaTheme="majorEastAsia" w:hAnsiTheme="majorHAnsi" w:cstheme="majorBidi"/>
                <w:bCs/>
                <w:spacing w:val="-10"/>
                <w:kern w:val="28"/>
              </w:rPr>
            </w:pPr>
          </w:p>
        </w:tc>
      </w:tr>
      <w:tr w:rsidR="00001585" w14:paraId="1843B8DF" w14:textId="77777777" w:rsidTr="00285417">
        <w:tc>
          <w:tcPr>
            <w:tcW w:w="8948" w:type="dxa"/>
            <w:gridSpan w:val="2"/>
          </w:tcPr>
          <w:p w14:paraId="699D36B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F480063" w14:textId="77777777" w:rsidR="00001585" w:rsidRDefault="00001585" w:rsidP="00285417">
            <w:pPr>
              <w:rPr>
                <w:rFonts w:asciiTheme="majorHAnsi" w:eastAsiaTheme="majorEastAsia" w:hAnsiTheme="majorHAnsi" w:cstheme="majorBidi"/>
                <w:bCs/>
                <w:spacing w:val="-10"/>
                <w:kern w:val="28"/>
              </w:rPr>
            </w:pPr>
          </w:p>
        </w:tc>
      </w:tr>
      <w:tr w:rsidR="00001585" w14:paraId="4EB4834F" w14:textId="77777777" w:rsidTr="00285417">
        <w:tc>
          <w:tcPr>
            <w:tcW w:w="4474" w:type="dxa"/>
          </w:tcPr>
          <w:p w14:paraId="791813D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BBEB863" w14:textId="77777777" w:rsidR="00001585" w:rsidRDefault="00001585" w:rsidP="00285417">
            <w:pPr>
              <w:rPr>
                <w:rFonts w:asciiTheme="majorHAnsi" w:eastAsiaTheme="majorEastAsia" w:hAnsiTheme="majorHAnsi" w:cstheme="majorBidi"/>
                <w:bCs/>
                <w:spacing w:val="-10"/>
                <w:kern w:val="28"/>
              </w:rPr>
            </w:pPr>
          </w:p>
        </w:tc>
      </w:tr>
      <w:tr w:rsidR="00001585" w14:paraId="3AB40688" w14:textId="77777777" w:rsidTr="00285417">
        <w:tc>
          <w:tcPr>
            <w:tcW w:w="4474" w:type="dxa"/>
          </w:tcPr>
          <w:p w14:paraId="7E1E434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A07722D" w14:textId="77777777" w:rsidR="00001585" w:rsidRDefault="00001585" w:rsidP="00285417">
            <w:pPr>
              <w:rPr>
                <w:rFonts w:asciiTheme="majorHAnsi" w:eastAsiaTheme="majorEastAsia" w:hAnsiTheme="majorHAnsi" w:cstheme="majorBidi"/>
                <w:bCs/>
                <w:spacing w:val="-10"/>
                <w:kern w:val="28"/>
              </w:rPr>
            </w:pPr>
          </w:p>
        </w:tc>
      </w:tr>
    </w:tbl>
    <w:p w14:paraId="276B759C" w14:textId="0EF01DBA"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62</w:t>
      </w:r>
      <w:r w:rsidRPr="006558CB">
        <w:rPr>
          <w:rFonts w:asciiTheme="majorHAnsi" w:hAnsiTheme="majorHAnsi"/>
          <w:sz w:val="20"/>
          <w:szCs w:val="20"/>
        </w:rPr>
        <w:t xml:space="preserve"> - Testprotokoll für </w:t>
      </w:r>
      <w:r>
        <w:rPr>
          <w:rFonts w:asciiTheme="majorHAnsi" w:hAnsiTheme="majorHAnsi"/>
          <w:sz w:val="20"/>
          <w:szCs w:val="20"/>
        </w:rPr>
        <w:t>Anzeige aller Bestellungen gefiltert nach Status</w:t>
      </w:r>
    </w:p>
    <w:p w14:paraId="7F1CDC53" w14:textId="369B7D34" w:rsidR="00001585" w:rsidRDefault="00001585" w:rsidP="00DB16A6">
      <w:pPr>
        <w:pStyle w:val="Lauftext"/>
        <w:rPr>
          <w:rFonts w:asciiTheme="majorHAnsi" w:hAnsiTheme="majorHAnsi"/>
          <w:sz w:val="20"/>
          <w:szCs w:val="20"/>
        </w:rPr>
      </w:pPr>
    </w:p>
    <w:p w14:paraId="061EF3CF" w14:textId="77777777" w:rsidR="00001585" w:rsidRDefault="00001585" w:rsidP="00DB16A6">
      <w:pPr>
        <w:pStyle w:val="Lauftext"/>
        <w:rPr>
          <w:rFonts w:asciiTheme="majorHAnsi" w:hAnsiTheme="majorHAnsi"/>
          <w:sz w:val="20"/>
          <w:szCs w:val="20"/>
        </w:rPr>
      </w:pPr>
    </w:p>
    <w:p w14:paraId="1F898A7C" w14:textId="7A9279F4" w:rsidR="00001585" w:rsidRDefault="00001585" w:rsidP="00DB16A6">
      <w:pPr>
        <w:pStyle w:val="Lauftext"/>
        <w:rPr>
          <w:rFonts w:asciiTheme="majorHAnsi" w:hAnsiTheme="majorHAnsi"/>
          <w:sz w:val="20"/>
          <w:szCs w:val="20"/>
        </w:rPr>
      </w:pPr>
    </w:p>
    <w:tbl>
      <w:tblPr>
        <w:tblStyle w:val="Tabellenraster"/>
        <w:tblW w:w="0" w:type="auto"/>
        <w:tblLook w:val="04A0" w:firstRow="1" w:lastRow="0" w:firstColumn="1" w:lastColumn="0" w:noHBand="0" w:noVBand="1"/>
      </w:tblPr>
      <w:tblGrid>
        <w:gridCol w:w="4474"/>
        <w:gridCol w:w="4474"/>
      </w:tblGrid>
      <w:tr w:rsidR="00001585" w14:paraId="4708179D" w14:textId="77777777" w:rsidTr="00285417">
        <w:tc>
          <w:tcPr>
            <w:tcW w:w="4474" w:type="dxa"/>
          </w:tcPr>
          <w:p w14:paraId="13E67E1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0C80DF6D" w14:textId="64A7E72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gefiltert nach Status falsche Eingabe</w:t>
            </w:r>
          </w:p>
        </w:tc>
      </w:tr>
      <w:tr w:rsidR="00001585" w14:paraId="56558F32" w14:textId="77777777" w:rsidTr="00285417">
        <w:tc>
          <w:tcPr>
            <w:tcW w:w="4474" w:type="dxa"/>
          </w:tcPr>
          <w:p w14:paraId="1C7EB2A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398C1F4" w14:textId="118E5A44"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19C63DE4" w14:textId="77777777" w:rsidTr="00285417">
        <w:tc>
          <w:tcPr>
            <w:tcW w:w="8948" w:type="dxa"/>
            <w:gridSpan w:val="2"/>
          </w:tcPr>
          <w:p w14:paraId="2B635E0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E1B5630" w14:textId="77777777" w:rsidR="00001585" w:rsidRDefault="00001585" w:rsidP="00285417">
            <w:pPr>
              <w:rPr>
                <w:rFonts w:asciiTheme="majorHAnsi" w:eastAsiaTheme="majorEastAsia" w:hAnsiTheme="majorHAnsi" w:cstheme="majorBidi"/>
                <w:bCs/>
                <w:spacing w:val="-10"/>
                <w:kern w:val="28"/>
              </w:rPr>
            </w:pPr>
          </w:p>
        </w:tc>
      </w:tr>
      <w:tr w:rsidR="00001585" w14:paraId="0481832C" w14:textId="77777777" w:rsidTr="00285417">
        <w:tc>
          <w:tcPr>
            <w:tcW w:w="8948" w:type="dxa"/>
            <w:gridSpan w:val="2"/>
          </w:tcPr>
          <w:p w14:paraId="65410E1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BC7A13E" w14:textId="77777777" w:rsidR="00001585" w:rsidRDefault="00001585" w:rsidP="00285417">
            <w:pPr>
              <w:rPr>
                <w:rFonts w:asciiTheme="majorHAnsi" w:eastAsiaTheme="majorEastAsia" w:hAnsiTheme="majorHAnsi" w:cstheme="majorBidi"/>
                <w:bCs/>
                <w:spacing w:val="-10"/>
                <w:kern w:val="28"/>
              </w:rPr>
            </w:pPr>
          </w:p>
        </w:tc>
      </w:tr>
      <w:tr w:rsidR="00001585" w14:paraId="5D4AC8DA" w14:textId="77777777" w:rsidTr="00285417">
        <w:tc>
          <w:tcPr>
            <w:tcW w:w="4474" w:type="dxa"/>
          </w:tcPr>
          <w:p w14:paraId="7791D29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04835F5" w14:textId="77777777" w:rsidR="00001585" w:rsidRDefault="00001585" w:rsidP="00285417">
            <w:pPr>
              <w:rPr>
                <w:rFonts w:asciiTheme="majorHAnsi" w:eastAsiaTheme="majorEastAsia" w:hAnsiTheme="majorHAnsi" w:cstheme="majorBidi"/>
                <w:bCs/>
                <w:spacing w:val="-10"/>
                <w:kern w:val="28"/>
              </w:rPr>
            </w:pPr>
          </w:p>
        </w:tc>
      </w:tr>
      <w:tr w:rsidR="00001585" w14:paraId="25D67C7D" w14:textId="77777777" w:rsidTr="00285417">
        <w:tc>
          <w:tcPr>
            <w:tcW w:w="4474" w:type="dxa"/>
          </w:tcPr>
          <w:p w14:paraId="19082CA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9A62496" w14:textId="77777777" w:rsidR="00001585" w:rsidRDefault="00001585" w:rsidP="00285417">
            <w:pPr>
              <w:rPr>
                <w:rFonts w:asciiTheme="majorHAnsi" w:eastAsiaTheme="majorEastAsia" w:hAnsiTheme="majorHAnsi" w:cstheme="majorBidi"/>
                <w:bCs/>
                <w:spacing w:val="-10"/>
                <w:kern w:val="28"/>
              </w:rPr>
            </w:pPr>
          </w:p>
        </w:tc>
      </w:tr>
    </w:tbl>
    <w:p w14:paraId="307293C3" w14:textId="56B657B1"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63</w:t>
      </w:r>
      <w:r w:rsidRPr="006558CB">
        <w:rPr>
          <w:rFonts w:asciiTheme="majorHAnsi" w:hAnsiTheme="majorHAnsi"/>
          <w:sz w:val="20"/>
          <w:szCs w:val="20"/>
        </w:rPr>
        <w:t xml:space="preserve"> - Testprotokoll für </w:t>
      </w:r>
      <w:r>
        <w:rPr>
          <w:rFonts w:asciiTheme="majorHAnsi" w:hAnsiTheme="majorHAnsi"/>
          <w:sz w:val="20"/>
          <w:szCs w:val="20"/>
        </w:rPr>
        <w:t>Anzeige aller Bestellungen gefiltert nach Status Fehler</w:t>
      </w:r>
    </w:p>
    <w:p w14:paraId="1E0E1C4D"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5EF3D79E" w14:textId="77777777" w:rsidTr="00285417">
        <w:tc>
          <w:tcPr>
            <w:tcW w:w="4474" w:type="dxa"/>
          </w:tcPr>
          <w:p w14:paraId="1E60650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3109A14" w14:textId="33BC935F"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aller </w:t>
            </w:r>
            <w:bookmarkStart w:id="84" w:name="_Hlk130218663"/>
            <w:r>
              <w:rPr>
                <w:rFonts w:asciiTheme="majorHAnsi" w:eastAsiaTheme="majorEastAsia" w:hAnsiTheme="majorHAnsi" w:cstheme="majorBidi"/>
                <w:bCs/>
                <w:spacing w:val="-10"/>
                <w:kern w:val="28"/>
              </w:rPr>
              <w:t>Bestellungsprodukte</w:t>
            </w:r>
            <w:bookmarkEnd w:id="84"/>
          </w:p>
        </w:tc>
      </w:tr>
      <w:tr w:rsidR="00001585" w14:paraId="563370C5" w14:textId="77777777" w:rsidTr="00285417">
        <w:tc>
          <w:tcPr>
            <w:tcW w:w="4474" w:type="dxa"/>
          </w:tcPr>
          <w:p w14:paraId="4BA3A70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04BC78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001585" w14:paraId="6B04AD7D" w14:textId="77777777" w:rsidTr="00285417">
        <w:tc>
          <w:tcPr>
            <w:tcW w:w="8948" w:type="dxa"/>
            <w:gridSpan w:val="2"/>
          </w:tcPr>
          <w:p w14:paraId="0E7A1BC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D88251C" w14:textId="77777777" w:rsidR="00001585" w:rsidRDefault="00001585" w:rsidP="00285417">
            <w:pPr>
              <w:rPr>
                <w:rFonts w:asciiTheme="majorHAnsi" w:eastAsiaTheme="majorEastAsia" w:hAnsiTheme="majorHAnsi" w:cstheme="majorBidi"/>
                <w:bCs/>
                <w:spacing w:val="-10"/>
                <w:kern w:val="28"/>
              </w:rPr>
            </w:pPr>
          </w:p>
        </w:tc>
      </w:tr>
      <w:tr w:rsidR="00001585" w14:paraId="4ED56B80" w14:textId="77777777" w:rsidTr="00285417">
        <w:tc>
          <w:tcPr>
            <w:tcW w:w="8948" w:type="dxa"/>
            <w:gridSpan w:val="2"/>
          </w:tcPr>
          <w:p w14:paraId="2D807A3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4DE4A4E" w14:textId="77777777" w:rsidR="00001585" w:rsidRDefault="00001585" w:rsidP="00285417">
            <w:pPr>
              <w:rPr>
                <w:rFonts w:asciiTheme="majorHAnsi" w:eastAsiaTheme="majorEastAsia" w:hAnsiTheme="majorHAnsi" w:cstheme="majorBidi"/>
                <w:bCs/>
                <w:spacing w:val="-10"/>
                <w:kern w:val="28"/>
              </w:rPr>
            </w:pPr>
          </w:p>
        </w:tc>
      </w:tr>
      <w:tr w:rsidR="00001585" w14:paraId="4443AEA7" w14:textId="77777777" w:rsidTr="00285417">
        <w:tc>
          <w:tcPr>
            <w:tcW w:w="4474" w:type="dxa"/>
          </w:tcPr>
          <w:p w14:paraId="6C89ED2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25CFC32" w14:textId="77777777" w:rsidR="00001585" w:rsidRDefault="00001585" w:rsidP="00285417">
            <w:pPr>
              <w:rPr>
                <w:rFonts w:asciiTheme="majorHAnsi" w:eastAsiaTheme="majorEastAsia" w:hAnsiTheme="majorHAnsi" w:cstheme="majorBidi"/>
                <w:bCs/>
                <w:spacing w:val="-10"/>
                <w:kern w:val="28"/>
              </w:rPr>
            </w:pPr>
          </w:p>
        </w:tc>
      </w:tr>
      <w:tr w:rsidR="00001585" w14:paraId="05A7DF8D" w14:textId="77777777" w:rsidTr="00285417">
        <w:tc>
          <w:tcPr>
            <w:tcW w:w="4474" w:type="dxa"/>
          </w:tcPr>
          <w:p w14:paraId="7390281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C5FE382" w14:textId="77777777" w:rsidR="00001585" w:rsidRDefault="00001585" w:rsidP="00285417">
            <w:pPr>
              <w:rPr>
                <w:rFonts w:asciiTheme="majorHAnsi" w:eastAsiaTheme="majorEastAsia" w:hAnsiTheme="majorHAnsi" w:cstheme="majorBidi"/>
                <w:bCs/>
                <w:spacing w:val="-10"/>
                <w:kern w:val="28"/>
              </w:rPr>
            </w:pPr>
          </w:p>
        </w:tc>
      </w:tr>
    </w:tbl>
    <w:p w14:paraId="1437D84D" w14:textId="33DEFF0E"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64</w:t>
      </w:r>
      <w:r w:rsidRPr="006558CB">
        <w:rPr>
          <w:rFonts w:asciiTheme="majorHAnsi" w:hAnsiTheme="majorHAnsi"/>
          <w:sz w:val="20"/>
          <w:szCs w:val="20"/>
        </w:rPr>
        <w:t xml:space="preserve"> - Testprotokoll für </w:t>
      </w:r>
      <w:r>
        <w:rPr>
          <w:rFonts w:asciiTheme="majorHAnsi" w:hAnsiTheme="majorHAnsi"/>
          <w:sz w:val="20"/>
          <w:szCs w:val="20"/>
        </w:rPr>
        <w:t xml:space="preserve">Anzeige aller </w:t>
      </w:r>
      <w:r w:rsidRPr="00001585">
        <w:rPr>
          <w:rFonts w:asciiTheme="majorHAnsi" w:hAnsiTheme="majorHAnsi"/>
          <w:sz w:val="20"/>
          <w:szCs w:val="20"/>
        </w:rPr>
        <w:t>Bestellungsprodukte</w:t>
      </w:r>
    </w:p>
    <w:p w14:paraId="3D71BEAA"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669B27C9" w14:textId="77777777" w:rsidTr="00285417">
        <w:tc>
          <w:tcPr>
            <w:tcW w:w="4474" w:type="dxa"/>
          </w:tcPr>
          <w:p w14:paraId="4FAC5E8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2B3CBB8" w14:textId="7739BB21"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Bestellungsprodukte falsche Eingabe</w:t>
            </w:r>
          </w:p>
        </w:tc>
      </w:tr>
      <w:tr w:rsidR="00001585" w14:paraId="1B12837A" w14:textId="77777777" w:rsidTr="00285417">
        <w:tc>
          <w:tcPr>
            <w:tcW w:w="4474" w:type="dxa"/>
          </w:tcPr>
          <w:p w14:paraId="695230F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12D89F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6A2C744D" w14:textId="77777777" w:rsidTr="00285417">
        <w:tc>
          <w:tcPr>
            <w:tcW w:w="8948" w:type="dxa"/>
            <w:gridSpan w:val="2"/>
          </w:tcPr>
          <w:p w14:paraId="304AA26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A4452E2" w14:textId="77777777" w:rsidR="00001585" w:rsidRDefault="00001585" w:rsidP="00285417">
            <w:pPr>
              <w:rPr>
                <w:rFonts w:asciiTheme="majorHAnsi" w:eastAsiaTheme="majorEastAsia" w:hAnsiTheme="majorHAnsi" w:cstheme="majorBidi"/>
                <w:bCs/>
                <w:spacing w:val="-10"/>
                <w:kern w:val="28"/>
              </w:rPr>
            </w:pPr>
          </w:p>
        </w:tc>
      </w:tr>
      <w:tr w:rsidR="00001585" w14:paraId="3BF20867" w14:textId="77777777" w:rsidTr="00285417">
        <w:tc>
          <w:tcPr>
            <w:tcW w:w="8948" w:type="dxa"/>
            <w:gridSpan w:val="2"/>
          </w:tcPr>
          <w:p w14:paraId="4676A3C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507537FF" w14:textId="77777777" w:rsidR="00001585" w:rsidRDefault="00001585" w:rsidP="00285417">
            <w:pPr>
              <w:rPr>
                <w:rFonts w:asciiTheme="majorHAnsi" w:eastAsiaTheme="majorEastAsia" w:hAnsiTheme="majorHAnsi" w:cstheme="majorBidi"/>
                <w:bCs/>
                <w:spacing w:val="-10"/>
                <w:kern w:val="28"/>
              </w:rPr>
            </w:pPr>
          </w:p>
        </w:tc>
      </w:tr>
      <w:tr w:rsidR="00001585" w14:paraId="4133ECAB" w14:textId="77777777" w:rsidTr="00285417">
        <w:tc>
          <w:tcPr>
            <w:tcW w:w="4474" w:type="dxa"/>
          </w:tcPr>
          <w:p w14:paraId="4F393E4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6217AC25" w14:textId="77777777" w:rsidR="00001585" w:rsidRDefault="00001585" w:rsidP="00285417">
            <w:pPr>
              <w:rPr>
                <w:rFonts w:asciiTheme="majorHAnsi" w:eastAsiaTheme="majorEastAsia" w:hAnsiTheme="majorHAnsi" w:cstheme="majorBidi"/>
                <w:bCs/>
                <w:spacing w:val="-10"/>
                <w:kern w:val="28"/>
              </w:rPr>
            </w:pPr>
          </w:p>
        </w:tc>
      </w:tr>
      <w:tr w:rsidR="00001585" w14:paraId="27D880D4" w14:textId="77777777" w:rsidTr="00285417">
        <w:tc>
          <w:tcPr>
            <w:tcW w:w="4474" w:type="dxa"/>
          </w:tcPr>
          <w:p w14:paraId="000B452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B6975C9" w14:textId="77777777" w:rsidR="00001585" w:rsidRDefault="00001585" w:rsidP="00285417">
            <w:pPr>
              <w:rPr>
                <w:rFonts w:asciiTheme="majorHAnsi" w:eastAsiaTheme="majorEastAsia" w:hAnsiTheme="majorHAnsi" w:cstheme="majorBidi"/>
                <w:bCs/>
                <w:spacing w:val="-10"/>
                <w:kern w:val="28"/>
              </w:rPr>
            </w:pPr>
          </w:p>
        </w:tc>
      </w:tr>
    </w:tbl>
    <w:p w14:paraId="37D32034" w14:textId="3286D31F"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65</w:t>
      </w:r>
      <w:r w:rsidRPr="006558CB">
        <w:rPr>
          <w:rFonts w:asciiTheme="majorHAnsi" w:hAnsiTheme="majorHAnsi"/>
          <w:sz w:val="20"/>
          <w:szCs w:val="20"/>
        </w:rPr>
        <w:t xml:space="preserve"> - Testprotokoll für </w:t>
      </w:r>
      <w:r>
        <w:rPr>
          <w:rFonts w:asciiTheme="majorHAnsi" w:hAnsiTheme="majorHAnsi"/>
          <w:sz w:val="20"/>
          <w:szCs w:val="20"/>
        </w:rPr>
        <w:t xml:space="preserve">Anzeige aller </w:t>
      </w:r>
      <w:r w:rsidRPr="00001585">
        <w:rPr>
          <w:rFonts w:asciiTheme="majorHAnsi" w:hAnsiTheme="majorHAnsi"/>
          <w:sz w:val="20"/>
          <w:szCs w:val="20"/>
        </w:rPr>
        <w:t>Bestellungsprodukte</w:t>
      </w:r>
      <w:r>
        <w:rPr>
          <w:rFonts w:asciiTheme="majorHAnsi" w:hAnsiTheme="majorHAnsi"/>
          <w:sz w:val="20"/>
          <w:szCs w:val="20"/>
        </w:rPr>
        <w:t xml:space="preserve"> Fehler</w:t>
      </w:r>
    </w:p>
    <w:p w14:paraId="398746E7"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6D49C121" w14:textId="77777777" w:rsidTr="00285417">
        <w:tc>
          <w:tcPr>
            <w:tcW w:w="4474" w:type="dxa"/>
          </w:tcPr>
          <w:p w14:paraId="15B7E7D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B469187" w14:textId="33CD5EB3"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ist möglich</w:t>
            </w:r>
          </w:p>
        </w:tc>
      </w:tr>
      <w:tr w:rsidR="00001585" w14:paraId="5C6172FC" w14:textId="77777777" w:rsidTr="00285417">
        <w:tc>
          <w:tcPr>
            <w:tcW w:w="4474" w:type="dxa"/>
          </w:tcPr>
          <w:p w14:paraId="41830E1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BBF7E6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001585" w14:paraId="492915C5" w14:textId="77777777" w:rsidTr="00285417">
        <w:tc>
          <w:tcPr>
            <w:tcW w:w="8948" w:type="dxa"/>
            <w:gridSpan w:val="2"/>
          </w:tcPr>
          <w:p w14:paraId="21851C85"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0AA3CE2C" w14:textId="77777777" w:rsidR="00001585" w:rsidRDefault="00001585" w:rsidP="00285417">
            <w:pPr>
              <w:rPr>
                <w:rFonts w:asciiTheme="majorHAnsi" w:eastAsiaTheme="majorEastAsia" w:hAnsiTheme="majorHAnsi" w:cstheme="majorBidi"/>
                <w:bCs/>
                <w:spacing w:val="-10"/>
                <w:kern w:val="28"/>
              </w:rPr>
            </w:pPr>
          </w:p>
        </w:tc>
      </w:tr>
      <w:tr w:rsidR="00001585" w14:paraId="7FE03345" w14:textId="77777777" w:rsidTr="00285417">
        <w:tc>
          <w:tcPr>
            <w:tcW w:w="8948" w:type="dxa"/>
            <w:gridSpan w:val="2"/>
          </w:tcPr>
          <w:p w14:paraId="483511B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6F56994" w14:textId="77777777" w:rsidR="00001585" w:rsidRDefault="00001585" w:rsidP="00285417">
            <w:pPr>
              <w:rPr>
                <w:rFonts w:asciiTheme="majorHAnsi" w:eastAsiaTheme="majorEastAsia" w:hAnsiTheme="majorHAnsi" w:cstheme="majorBidi"/>
                <w:bCs/>
                <w:spacing w:val="-10"/>
                <w:kern w:val="28"/>
              </w:rPr>
            </w:pPr>
          </w:p>
        </w:tc>
      </w:tr>
      <w:tr w:rsidR="00001585" w14:paraId="25B2F48C" w14:textId="77777777" w:rsidTr="00285417">
        <w:tc>
          <w:tcPr>
            <w:tcW w:w="4474" w:type="dxa"/>
          </w:tcPr>
          <w:p w14:paraId="571BDC7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62E5D1EA" w14:textId="77777777" w:rsidR="00001585" w:rsidRDefault="00001585" w:rsidP="00285417">
            <w:pPr>
              <w:rPr>
                <w:rFonts w:asciiTheme="majorHAnsi" w:eastAsiaTheme="majorEastAsia" w:hAnsiTheme="majorHAnsi" w:cstheme="majorBidi"/>
                <w:bCs/>
                <w:spacing w:val="-10"/>
                <w:kern w:val="28"/>
              </w:rPr>
            </w:pPr>
          </w:p>
        </w:tc>
      </w:tr>
      <w:tr w:rsidR="00001585" w14:paraId="4E53F87F" w14:textId="77777777" w:rsidTr="00285417">
        <w:tc>
          <w:tcPr>
            <w:tcW w:w="4474" w:type="dxa"/>
          </w:tcPr>
          <w:p w14:paraId="5D5C5FF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BDAA761" w14:textId="77777777" w:rsidR="00001585" w:rsidRDefault="00001585" w:rsidP="00285417">
            <w:pPr>
              <w:rPr>
                <w:rFonts w:asciiTheme="majorHAnsi" w:eastAsiaTheme="majorEastAsia" w:hAnsiTheme="majorHAnsi" w:cstheme="majorBidi"/>
                <w:bCs/>
                <w:spacing w:val="-10"/>
                <w:kern w:val="28"/>
              </w:rPr>
            </w:pPr>
          </w:p>
        </w:tc>
      </w:tr>
    </w:tbl>
    <w:p w14:paraId="06710C30" w14:textId="695E0B3D"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66</w:t>
      </w:r>
      <w:r w:rsidRPr="006558CB">
        <w:rPr>
          <w:rFonts w:asciiTheme="majorHAnsi" w:hAnsiTheme="majorHAnsi"/>
          <w:sz w:val="20"/>
          <w:szCs w:val="20"/>
        </w:rPr>
        <w:t xml:space="preserve"> - Testprotokoll für </w:t>
      </w:r>
      <w:r>
        <w:rPr>
          <w:rFonts w:asciiTheme="majorHAnsi" w:hAnsiTheme="majorHAnsi"/>
          <w:sz w:val="20"/>
          <w:szCs w:val="20"/>
        </w:rPr>
        <w:t xml:space="preserve">Anzeige eines </w:t>
      </w:r>
      <w:r w:rsidR="009B7056" w:rsidRPr="009B7056">
        <w:rPr>
          <w:rFonts w:asciiTheme="majorHAnsi" w:hAnsiTheme="majorHAnsi"/>
          <w:sz w:val="20"/>
          <w:szCs w:val="20"/>
        </w:rPr>
        <w:t>Bestellungsprodukte</w:t>
      </w:r>
      <w:r w:rsidR="009B7056">
        <w:rPr>
          <w:rFonts w:asciiTheme="majorHAnsi" w:hAnsiTheme="majorHAnsi"/>
          <w:sz w:val="20"/>
          <w:szCs w:val="20"/>
        </w:rPr>
        <w:t>s</w:t>
      </w:r>
    </w:p>
    <w:p w14:paraId="39ED3E11" w14:textId="77777777" w:rsidR="00001585" w:rsidRDefault="00001585" w:rsidP="00001585">
      <w:pPr>
        <w:pStyle w:val="Lauftext"/>
        <w:rPr>
          <w:rFonts w:asciiTheme="majorHAnsi" w:hAnsiTheme="majorHAnsi"/>
          <w:sz w:val="20"/>
          <w:szCs w:val="20"/>
        </w:rPr>
      </w:pPr>
    </w:p>
    <w:p w14:paraId="5D72E798" w14:textId="77777777" w:rsidR="00001585" w:rsidRDefault="00001585" w:rsidP="00001585">
      <w:pPr>
        <w:pStyle w:val="Lauftext"/>
        <w:rPr>
          <w:rFonts w:asciiTheme="majorHAnsi" w:hAnsiTheme="majorHAnsi"/>
          <w:sz w:val="20"/>
          <w:szCs w:val="20"/>
        </w:rPr>
      </w:pPr>
    </w:p>
    <w:p w14:paraId="1C2B8EC2" w14:textId="77777777" w:rsidR="00001585" w:rsidRDefault="00001585" w:rsidP="00001585">
      <w:pPr>
        <w:pStyle w:val="Lauftext"/>
        <w:rPr>
          <w:rFonts w:asciiTheme="majorHAnsi" w:hAnsiTheme="majorHAnsi"/>
          <w:sz w:val="20"/>
          <w:szCs w:val="20"/>
        </w:rPr>
      </w:pPr>
    </w:p>
    <w:p w14:paraId="66847BB7"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1C1B0B87" w14:textId="77777777" w:rsidTr="00285417">
        <w:tc>
          <w:tcPr>
            <w:tcW w:w="4474" w:type="dxa"/>
          </w:tcPr>
          <w:p w14:paraId="038AF73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0539F93B" w14:textId="790947E4"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falsche Eingabe</w:t>
            </w:r>
          </w:p>
        </w:tc>
      </w:tr>
      <w:tr w:rsidR="00001585" w14:paraId="52E1D294" w14:textId="77777777" w:rsidTr="00285417">
        <w:tc>
          <w:tcPr>
            <w:tcW w:w="4474" w:type="dxa"/>
          </w:tcPr>
          <w:p w14:paraId="5495EB45"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66F9CD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0000ADF2" w14:textId="77777777" w:rsidTr="00285417">
        <w:tc>
          <w:tcPr>
            <w:tcW w:w="8948" w:type="dxa"/>
            <w:gridSpan w:val="2"/>
          </w:tcPr>
          <w:p w14:paraId="3C58611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5927E36" w14:textId="77777777" w:rsidR="00001585" w:rsidRDefault="00001585" w:rsidP="00285417">
            <w:pPr>
              <w:rPr>
                <w:rFonts w:asciiTheme="majorHAnsi" w:eastAsiaTheme="majorEastAsia" w:hAnsiTheme="majorHAnsi" w:cstheme="majorBidi"/>
                <w:bCs/>
                <w:spacing w:val="-10"/>
                <w:kern w:val="28"/>
              </w:rPr>
            </w:pPr>
          </w:p>
        </w:tc>
      </w:tr>
      <w:tr w:rsidR="00001585" w14:paraId="74177CEB" w14:textId="77777777" w:rsidTr="00285417">
        <w:tc>
          <w:tcPr>
            <w:tcW w:w="8948" w:type="dxa"/>
            <w:gridSpan w:val="2"/>
          </w:tcPr>
          <w:p w14:paraId="351DC59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523270A0" w14:textId="77777777" w:rsidR="00001585" w:rsidRDefault="00001585" w:rsidP="00285417">
            <w:pPr>
              <w:rPr>
                <w:rFonts w:asciiTheme="majorHAnsi" w:eastAsiaTheme="majorEastAsia" w:hAnsiTheme="majorHAnsi" w:cstheme="majorBidi"/>
                <w:bCs/>
                <w:spacing w:val="-10"/>
                <w:kern w:val="28"/>
              </w:rPr>
            </w:pPr>
          </w:p>
        </w:tc>
      </w:tr>
      <w:tr w:rsidR="00001585" w14:paraId="1C4B545E" w14:textId="77777777" w:rsidTr="00285417">
        <w:tc>
          <w:tcPr>
            <w:tcW w:w="4474" w:type="dxa"/>
          </w:tcPr>
          <w:p w14:paraId="4420388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326A316" w14:textId="77777777" w:rsidR="00001585" w:rsidRDefault="00001585" w:rsidP="00285417">
            <w:pPr>
              <w:rPr>
                <w:rFonts w:asciiTheme="majorHAnsi" w:eastAsiaTheme="majorEastAsia" w:hAnsiTheme="majorHAnsi" w:cstheme="majorBidi"/>
                <w:bCs/>
                <w:spacing w:val="-10"/>
                <w:kern w:val="28"/>
              </w:rPr>
            </w:pPr>
          </w:p>
        </w:tc>
      </w:tr>
      <w:tr w:rsidR="00001585" w14:paraId="4F0C0CD9" w14:textId="77777777" w:rsidTr="00285417">
        <w:tc>
          <w:tcPr>
            <w:tcW w:w="4474" w:type="dxa"/>
          </w:tcPr>
          <w:p w14:paraId="10F057A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F5FF377" w14:textId="77777777" w:rsidR="00001585" w:rsidRDefault="00001585" w:rsidP="00285417">
            <w:pPr>
              <w:rPr>
                <w:rFonts w:asciiTheme="majorHAnsi" w:eastAsiaTheme="majorEastAsia" w:hAnsiTheme="majorHAnsi" w:cstheme="majorBidi"/>
                <w:bCs/>
                <w:spacing w:val="-10"/>
                <w:kern w:val="28"/>
              </w:rPr>
            </w:pPr>
          </w:p>
        </w:tc>
      </w:tr>
    </w:tbl>
    <w:p w14:paraId="1C55BAF9" w14:textId="257F4590"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67</w:t>
      </w:r>
      <w:r w:rsidRPr="006558CB">
        <w:rPr>
          <w:rFonts w:asciiTheme="majorHAnsi" w:hAnsiTheme="majorHAnsi"/>
          <w:sz w:val="20"/>
          <w:szCs w:val="20"/>
        </w:rPr>
        <w:t xml:space="preserve"> - Testprotokoll für </w:t>
      </w:r>
      <w:r>
        <w:rPr>
          <w:rFonts w:asciiTheme="majorHAnsi" w:hAnsiTheme="majorHAnsi"/>
          <w:sz w:val="20"/>
          <w:szCs w:val="20"/>
        </w:rPr>
        <w:t xml:space="preserve">Anzeige eines </w:t>
      </w:r>
      <w:r w:rsidR="009B7056" w:rsidRPr="009B7056">
        <w:rPr>
          <w:rFonts w:asciiTheme="majorHAnsi" w:hAnsiTheme="majorHAnsi"/>
          <w:sz w:val="20"/>
          <w:szCs w:val="20"/>
        </w:rPr>
        <w:t>Bestellungsproduktes</w:t>
      </w:r>
      <w:r>
        <w:rPr>
          <w:rFonts w:asciiTheme="majorHAnsi" w:hAnsiTheme="majorHAnsi"/>
          <w:sz w:val="20"/>
          <w:szCs w:val="20"/>
        </w:rPr>
        <w:t xml:space="preserve"> Fehler</w:t>
      </w:r>
    </w:p>
    <w:p w14:paraId="1FF2A9A4"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26704699" w14:textId="77777777" w:rsidTr="00285417">
        <w:tc>
          <w:tcPr>
            <w:tcW w:w="4474" w:type="dxa"/>
          </w:tcPr>
          <w:p w14:paraId="3B62C17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6A581C5" w14:textId="1A646BD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Erstellung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ist möglich</w:t>
            </w:r>
          </w:p>
        </w:tc>
      </w:tr>
      <w:tr w:rsidR="00001585" w14:paraId="2FD24535" w14:textId="77777777" w:rsidTr="00285417">
        <w:tc>
          <w:tcPr>
            <w:tcW w:w="4474" w:type="dxa"/>
          </w:tcPr>
          <w:p w14:paraId="3C5121D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F8D03A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001585" w14:paraId="42EB8368" w14:textId="77777777" w:rsidTr="00285417">
        <w:tc>
          <w:tcPr>
            <w:tcW w:w="8948" w:type="dxa"/>
            <w:gridSpan w:val="2"/>
          </w:tcPr>
          <w:p w14:paraId="30B5E1C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CA3CC90" w14:textId="77777777" w:rsidR="00001585" w:rsidRDefault="00001585" w:rsidP="00285417">
            <w:pPr>
              <w:rPr>
                <w:rFonts w:asciiTheme="majorHAnsi" w:eastAsiaTheme="majorEastAsia" w:hAnsiTheme="majorHAnsi" w:cstheme="majorBidi"/>
                <w:bCs/>
                <w:spacing w:val="-10"/>
                <w:kern w:val="28"/>
              </w:rPr>
            </w:pPr>
          </w:p>
        </w:tc>
      </w:tr>
      <w:tr w:rsidR="00001585" w14:paraId="3206341D" w14:textId="77777777" w:rsidTr="00285417">
        <w:tc>
          <w:tcPr>
            <w:tcW w:w="8948" w:type="dxa"/>
            <w:gridSpan w:val="2"/>
          </w:tcPr>
          <w:p w14:paraId="601D177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571A9656" w14:textId="77777777" w:rsidR="00001585" w:rsidRDefault="00001585" w:rsidP="00285417">
            <w:pPr>
              <w:rPr>
                <w:rFonts w:asciiTheme="majorHAnsi" w:eastAsiaTheme="majorEastAsia" w:hAnsiTheme="majorHAnsi" w:cstheme="majorBidi"/>
                <w:bCs/>
                <w:spacing w:val="-10"/>
                <w:kern w:val="28"/>
              </w:rPr>
            </w:pPr>
          </w:p>
        </w:tc>
      </w:tr>
      <w:tr w:rsidR="00001585" w14:paraId="2A0AA828" w14:textId="77777777" w:rsidTr="00285417">
        <w:tc>
          <w:tcPr>
            <w:tcW w:w="4474" w:type="dxa"/>
          </w:tcPr>
          <w:p w14:paraId="330A125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46DF988" w14:textId="77777777" w:rsidR="00001585" w:rsidRDefault="00001585" w:rsidP="00285417">
            <w:pPr>
              <w:rPr>
                <w:rFonts w:asciiTheme="majorHAnsi" w:eastAsiaTheme="majorEastAsia" w:hAnsiTheme="majorHAnsi" w:cstheme="majorBidi"/>
                <w:bCs/>
                <w:spacing w:val="-10"/>
                <w:kern w:val="28"/>
              </w:rPr>
            </w:pPr>
          </w:p>
        </w:tc>
      </w:tr>
      <w:tr w:rsidR="00001585" w14:paraId="55CF0F01" w14:textId="77777777" w:rsidTr="00285417">
        <w:tc>
          <w:tcPr>
            <w:tcW w:w="4474" w:type="dxa"/>
          </w:tcPr>
          <w:p w14:paraId="75E1C08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0A3C525" w14:textId="77777777" w:rsidR="00001585" w:rsidRDefault="00001585" w:rsidP="00285417">
            <w:pPr>
              <w:rPr>
                <w:rFonts w:asciiTheme="majorHAnsi" w:eastAsiaTheme="majorEastAsia" w:hAnsiTheme="majorHAnsi" w:cstheme="majorBidi"/>
                <w:bCs/>
                <w:spacing w:val="-10"/>
                <w:kern w:val="28"/>
              </w:rPr>
            </w:pPr>
          </w:p>
        </w:tc>
      </w:tr>
    </w:tbl>
    <w:p w14:paraId="037F8F3B" w14:textId="17F652CD"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68</w:t>
      </w:r>
      <w:r w:rsidRPr="006558CB">
        <w:rPr>
          <w:rFonts w:asciiTheme="majorHAnsi" w:hAnsiTheme="majorHAnsi"/>
          <w:sz w:val="20"/>
          <w:szCs w:val="20"/>
        </w:rPr>
        <w:t xml:space="preserve"> - Testprotokoll für </w:t>
      </w:r>
      <w:r>
        <w:rPr>
          <w:rFonts w:asciiTheme="majorHAnsi" w:hAnsiTheme="majorHAnsi"/>
          <w:sz w:val="20"/>
          <w:szCs w:val="20"/>
        </w:rPr>
        <w:t xml:space="preserve">Erstellung eines </w:t>
      </w:r>
      <w:r w:rsidR="009B7056" w:rsidRPr="009B7056">
        <w:rPr>
          <w:rFonts w:asciiTheme="majorHAnsi" w:hAnsiTheme="majorHAnsi"/>
          <w:sz w:val="20"/>
          <w:szCs w:val="20"/>
        </w:rPr>
        <w:t>Bestellungsproduktes</w:t>
      </w:r>
    </w:p>
    <w:p w14:paraId="4FA67332"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5235EC28" w14:textId="77777777" w:rsidTr="00285417">
        <w:tc>
          <w:tcPr>
            <w:tcW w:w="4474" w:type="dxa"/>
          </w:tcPr>
          <w:p w14:paraId="3F9E17C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F044774" w14:textId="17C6BCE0"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Erstellung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falsche Eingabe</w:t>
            </w:r>
          </w:p>
        </w:tc>
      </w:tr>
      <w:tr w:rsidR="00001585" w14:paraId="0ED84DFE" w14:textId="77777777" w:rsidTr="00285417">
        <w:tc>
          <w:tcPr>
            <w:tcW w:w="4474" w:type="dxa"/>
          </w:tcPr>
          <w:p w14:paraId="79B18B2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B34421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001585" w14:paraId="21743FAB" w14:textId="77777777" w:rsidTr="00285417">
        <w:tc>
          <w:tcPr>
            <w:tcW w:w="8948" w:type="dxa"/>
            <w:gridSpan w:val="2"/>
          </w:tcPr>
          <w:p w14:paraId="1B34B06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F5F98C3" w14:textId="77777777" w:rsidR="00001585" w:rsidRDefault="00001585" w:rsidP="00285417">
            <w:pPr>
              <w:rPr>
                <w:rFonts w:asciiTheme="majorHAnsi" w:eastAsiaTheme="majorEastAsia" w:hAnsiTheme="majorHAnsi" w:cstheme="majorBidi"/>
                <w:bCs/>
                <w:spacing w:val="-10"/>
                <w:kern w:val="28"/>
              </w:rPr>
            </w:pPr>
          </w:p>
        </w:tc>
      </w:tr>
      <w:tr w:rsidR="00001585" w14:paraId="28629332" w14:textId="77777777" w:rsidTr="00285417">
        <w:tc>
          <w:tcPr>
            <w:tcW w:w="8948" w:type="dxa"/>
            <w:gridSpan w:val="2"/>
          </w:tcPr>
          <w:p w14:paraId="03BB39E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0A8D790" w14:textId="77777777" w:rsidR="00001585" w:rsidRDefault="00001585" w:rsidP="00285417">
            <w:pPr>
              <w:rPr>
                <w:rFonts w:asciiTheme="majorHAnsi" w:eastAsiaTheme="majorEastAsia" w:hAnsiTheme="majorHAnsi" w:cstheme="majorBidi"/>
                <w:bCs/>
                <w:spacing w:val="-10"/>
                <w:kern w:val="28"/>
              </w:rPr>
            </w:pPr>
          </w:p>
        </w:tc>
      </w:tr>
      <w:tr w:rsidR="00001585" w14:paraId="34575C89" w14:textId="77777777" w:rsidTr="00285417">
        <w:tc>
          <w:tcPr>
            <w:tcW w:w="4474" w:type="dxa"/>
          </w:tcPr>
          <w:p w14:paraId="68B59D8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A6874D9" w14:textId="77777777" w:rsidR="00001585" w:rsidRDefault="00001585" w:rsidP="00285417">
            <w:pPr>
              <w:rPr>
                <w:rFonts w:asciiTheme="majorHAnsi" w:eastAsiaTheme="majorEastAsia" w:hAnsiTheme="majorHAnsi" w:cstheme="majorBidi"/>
                <w:bCs/>
                <w:spacing w:val="-10"/>
                <w:kern w:val="28"/>
              </w:rPr>
            </w:pPr>
          </w:p>
        </w:tc>
      </w:tr>
      <w:tr w:rsidR="00001585" w14:paraId="6F01B1C0" w14:textId="77777777" w:rsidTr="00285417">
        <w:tc>
          <w:tcPr>
            <w:tcW w:w="4474" w:type="dxa"/>
          </w:tcPr>
          <w:p w14:paraId="1685B3F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2569793" w14:textId="77777777" w:rsidR="00001585" w:rsidRDefault="00001585" w:rsidP="00285417">
            <w:pPr>
              <w:rPr>
                <w:rFonts w:asciiTheme="majorHAnsi" w:eastAsiaTheme="majorEastAsia" w:hAnsiTheme="majorHAnsi" w:cstheme="majorBidi"/>
                <w:bCs/>
                <w:spacing w:val="-10"/>
                <w:kern w:val="28"/>
              </w:rPr>
            </w:pPr>
          </w:p>
        </w:tc>
      </w:tr>
    </w:tbl>
    <w:p w14:paraId="2F0CFA4D" w14:textId="1858AF14"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69</w:t>
      </w:r>
      <w:r w:rsidRPr="006558CB">
        <w:rPr>
          <w:rFonts w:asciiTheme="majorHAnsi" w:hAnsiTheme="majorHAnsi"/>
          <w:sz w:val="20"/>
          <w:szCs w:val="20"/>
        </w:rPr>
        <w:t xml:space="preserve"> - Testprotokoll für </w:t>
      </w:r>
      <w:r>
        <w:rPr>
          <w:rFonts w:asciiTheme="majorHAnsi" w:hAnsiTheme="majorHAnsi"/>
          <w:sz w:val="20"/>
          <w:szCs w:val="20"/>
        </w:rPr>
        <w:t xml:space="preserve">Erstellung eines </w:t>
      </w:r>
      <w:r w:rsidR="009B7056" w:rsidRPr="009B7056">
        <w:rPr>
          <w:rFonts w:asciiTheme="majorHAnsi" w:hAnsiTheme="majorHAnsi"/>
          <w:sz w:val="20"/>
          <w:szCs w:val="20"/>
        </w:rPr>
        <w:t xml:space="preserve">Bestellungsproduktes </w:t>
      </w:r>
      <w:r>
        <w:rPr>
          <w:rFonts w:asciiTheme="majorHAnsi" w:hAnsiTheme="majorHAnsi"/>
          <w:sz w:val="20"/>
          <w:szCs w:val="20"/>
        </w:rPr>
        <w:t>Fehler</w:t>
      </w:r>
    </w:p>
    <w:p w14:paraId="1FEB3703"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0704CBE9" w14:textId="77777777" w:rsidTr="00285417">
        <w:tc>
          <w:tcPr>
            <w:tcW w:w="4474" w:type="dxa"/>
          </w:tcPr>
          <w:p w14:paraId="1DAA3C2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6D2FB70" w14:textId="13330E7C"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Bearbeitung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ist möglich</w:t>
            </w:r>
          </w:p>
        </w:tc>
      </w:tr>
      <w:tr w:rsidR="00001585" w14:paraId="4BE04C07" w14:textId="77777777" w:rsidTr="00285417">
        <w:tc>
          <w:tcPr>
            <w:tcW w:w="4474" w:type="dxa"/>
          </w:tcPr>
          <w:p w14:paraId="5E0F636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F65B51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001585" w14:paraId="2597E2EC" w14:textId="77777777" w:rsidTr="00285417">
        <w:tc>
          <w:tcPr>
            <w:tcW w:w="8948" w:type="dxa"/>
            <w:gridSpan w:val="2"/>
          </w:tcPr>
          <w:p w14:paraId="76D1963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17D7900" w14:textId="77777777" w:rsidR="00001585" w:rsidRDefault="00001585" w:rsidP="00285417">
            <w:pPr>
              <w:rPr>
                <w:rFonts w:asciiTheme="majorHAnsi" w:eastAsiaTheme="majorEastAsia" w:hAnsiTheme="majorHAnsi" w:cstheme="majorBidi"/>
                <w:bCs/>
                <w:spacing w:val="-10"/>
                <w:kern w:val="28"/>
              </w:rPr>
            </w:pPr>
          </w:p>
        </w:tc>
      </w:tr>
      <w:tr w:rsidR="00001585" w14:paraId="2ED53424" w14:textId="77777777" w:rsidTr="00285417">
        <w:tc>
          <w:tcPr>
            <w:tcW w:w="8948" w:type="dxa"/>
            <w:gridSpan w:val="2"/>
          </w:tcPr>
          <w:p w14:paraId="4EE93D1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4DA8961" w14:textId="77777777" w:rsidR="00001585" w:rsidRDefault="00001585" w:rsidP="00285417">
            <w:pPr>
              <w:rPr>
                <w:rFonts w:asciiTheme="majorHAnsi" w:eastAsiaTheme="majorEastAsia" w:hAnsiTheme="majorHAnsi" w:cstheme="majorBidi"/>
                <w:bCs/>
                <w:spacing w:val="-10"/>
                <w:kern w:val="28"/>
              </w:rPr>
            </w:pPr>
          </w:p>
        </w:tc>
      </w:tr>
      <w:tr w:rsidR="00001585" w14:paraId="532114A3" w14:textId="77777777" w:rsidTr="00285417">
        <w:tc>
          <w:tcPr>
            <w:tcW w:w="4474" w:type="dxa"/>
          </w:tcPr>
          <w:p w14:paraId="443E241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EFC60FA" w14:textId="77777777" w:rsidR="00001585" w:rsidRDefault="00001585" w:rsidP="00285417">
            <w:pPr>
              <w:rPr>
                <w:rFonts w:asciiTheme="majorHAnsi" w:eastAsiaTheme="majorEastAsia" w:hAnsiTheme="majorHAnsi" w:cstheme="majorBidi"/>
                <w:bCs/>
                <w:spacing w:val="-10"/>
                <w:kern w:val="28"/>
              </w:rPr>
            </w:pPr>
          </w:p>
        </w:tc>
      </w:tr>
      <w:tr w:rsidR="00001585" w14:paraId="19A50B12" w14:textId="77777777" w:rsidTr="00285417">
        <w:tc>
          <w:tcPr>
            <w:tcW w:w="4474" w:type="dxa"/>
          </w:tcPr>
          <w:p w14:paraId="3721856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C08D376" w14:textId="77777777" w:rsidR="00001585" w:rsidRDefault="00001585" w:rsidP="00285417">
            <w:pPr>
              <w:rPr>
                <w:rFonts w:asciiTheme="majorHAnsi" w:eastAsiaTheme="majorEastAsia" w:hAnsiTheme="majorHAnsi" w:cstheme="majorBidi"/>
                <w:bCs/>
                <w:spacing w:val="-10"/>
                <w:kern w:val="28"/>
              </w:rPr>
            </w:pPr>
          </w:p>
        </w:tc>
      </w:tr>
    </w:tbl>
    <w:p w14:paraId="6BA663AA" w14:textId="6E74550A"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70</w:t>
      </w:r>
      <w:r w:rsidRPr="006558CB">
        <w:rPr>
          <w:rFonts w:asciiTheme="majorHAnsi" w:hAnsiTheme="majorHAnsi"/>
          <w:sz w:val="20"/>
          <w:szCs w:val="20"/>
        </w:rPr>
        <w:t xml:space="preserve"> - Testprotokoll für </w:t>
      </w:r>
      <w:r>
        <w:rPr>
          <w:rFonts w:asciiTheme="majorHAnsi" w:hAnsiTheme="majorHAnsi"/>
          <w:sz w:val="20"/>
          <w:szCs w:val="20"/>
        </w:rPr>
        <w:t xml:space="preserve">Bearbeitung eines </w:t>
      </w:r>
      <w:r w:rsidR="009B7056" w:rsidRPr="009B7056">
        <w:rPr>
          <w:rFonts w:asciiTheme="majorHAnsi" w:hAnsiTheme="majorHAnsi"/>
          <w:sz w:val="20"/>
          <w:szCs w:val="20"/>
        </w:rPr>
        <w:t>Bestellungsproduktes</w:t>
      </w:r>
    </w:p>
    <w:p w14:paraId="694A5E73" w14:textId="77777777" w:rsidR="00001585" w:rsidRDefault="00001585" w:rsidP="00001585"/>
    <w:p w14:paraId="65165EFB" w14:textId="77777777" w:rsidR="00001585" w:rsidRDefault="00001585" w:rsidP="00001585"/>
    <w:p w14:paraId="2646B108" w14:textId="77777777" w:rsidR="00001585" w:rsidRDefault="00001585" w:rsidP="00001585"/>
    <w:p w14:paraId="01023E53"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66A89595" w14:textId="77777777" w:rsidTr="00285417">
        <w:tc>
          <w:tcPr>
            <w:tcW w:w="4474" w:type="dxa"/>
          </w:tcPr>
          <w:p w14:paraId="4E1DB56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64C4A2DB" w14:textId="03EF630B"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Bearbeitung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falsche Eingabe</w:t>
            </w:r>
          </w:p>
        </w:tc>
      </w:tr>
      <w:tr w:rsidR="00001585" w14:paraId="03253278" w14:textId="77777777" w:rsidTr="00285417">
        <w:tc>
          <w:tcPr>
            <w:tcW w:w="4474" w:type="dxa"/>
          </w:tcPr>
          <w:p w14:paraId="6C7F4FC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B24F05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001585" w14:paraId="7FBDE1A9" w14:textId="77777777" w:rsidTr="00285417">
        <w:tc>
          <w:tcPr>
            <w:tcW w:w="8948" w:type="dxa"/>
            <w:gridSpan w:val="2"/>
          </w:tcPr>
          <w:p w14:paraId="450DD89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F3C19FD" w14:textId="77777777" w:rsidR="00001585" w:rsidRDefault="00001585" w:rsidP="00285417">
            <w:pPr>
              <w:rPr>
                <w:rFonts w:asciiTheme="majorHAnsi" w:eastAsiaTheme="majorEastAsia" w:hAnsiTheme="majorHAnsi" w:cstheme="majorBidi"/>
                <w:bCs/>
                <w:spacing w:val="-10"/>
                <w:kern w:val="28"/>
              </w:rPr>
            </w:pPr>
          </w:p>
        </w:tc>
      </w:tr>
      <w:tr w:rsidR="00001585" w14:paraId="54F49F59" w14:textId="77777777" w:rsidTr="00285417">
        <w:tc>
          <w:tcPr>
            <w:tcW w:w="8948" w:type="dxa"/>
            <w:gridSpan w:val="2"/>
          </w:tcPr>
          <w:p w14:paraId="3287200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4E4B4B1" w14:textId="77777777" w:rsidR="00001585" w:rsidRDefault="00001585" w:rsidP="00285417">
            <w:pPr>
              <w:rPr>
                <w:rFonts w:asciiTheme="majorHAnsi" w:eastAsiaTheme="majorEastAsia" w:hAnsiTheme="majorHAnsi" w:cstheme="majorBidi"/>
                <w:bCs/>
                <w:spacing w:val="-10"/>
                <w:kern w:val="28"/>
              </w:rPr>
            </w:pPr>
          </w:p>
        </w:tc>
      </w:tr>
      <w:tr w:rsidR="00001585" w14:paraId="3E7F5CBF" w14:textId="77777777" w:rsidTr="00285417">
        <w:tc>
          <w:tcPr>
            <w:tcW w:w="4474" w:type="dxa"/>
          </w:tcPr>
          <w:p w14:paraId="47920A4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8A008D3" w14:textId="77777777" w:rsidR="00001585" w:rsidRDefault="00001585" w:rsidP="00285417">
            <w:pPr>
              <w:rPr>
                <w:rFonts w:asciiTheme="majorHAnsi" w:eastAsiaTheme="majorEastAsia" w:hAnsiTheme="majorHAnsi" w:cstheme="majorBidi"/>
                <w:bCs/>
                <w:spacing w:val="-10"/>
                <w:kern w:val="28"/>
              </w:rPr>
            </w:pPr>
          </w:p>
        </w:tc>
      </w:tr>
      <w:tr w:rsidR="00001585" w14:paraId="5CFEE3EC" w14:textId="77777777" w:rsidTr="00285417">
        <w:tc>
          <w:tcPr>
            <w:tcW w:w="4474" w:type="dxa"/>
          </w:tcPr>
          <w:p w14:paraId="3715D9E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C55A745" w14:textId="77777777" w:rsidR="00001585" w:rsidRDefault="00001585" w:rsidP="00285417">
            <w:pPr>
              <w:rPr>
                <w:rFonts w:asciiTheme="majorHAnsi" w:eastAsiaTheme="majorEastAsia" w:hAnsiTheme="majorHAnsi" w:cstheme="majorBidi"/>
                <w:bCs/>
                <w:spacing w:val="-10"/>
                <w:kern w:val="28"/>
              </w:rPr>
            </w:pPr>
          </w:p>
        </w:tc>
      </w:tr>
    </w:tbl>
    <w:p w14:paraId="397AB71E" w14:textId="15204DB5"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71</w:t>
      </w:r>
      <w:r w:rsidRPr="006558CB">
        <w:rPr>
          <w:rFonts w:asciiTheme="majorHAnsi" w:hAnsiTheme="majorHAnsi"/>
          <w:sz w:val="20"/>
          <w:szCs w:val="20"/>
        </w:rPr>
        <w:t xml:space="preserve"> - Testprotokoll für </w:t>
      </w:r>
      <w:r>
        <w:rPr>
          <w:rFonts w:asciiTheme="majorHAnsi" w:hAnsiTheme="majorHAnsi"/>
          <w:sz w:val="20"/>
          <w:szCs w:val="20"/>
        </w:rPr>
        <w:t xml:space="preserve">Bearbeitung eines </w:t>
      </w:r>
      <w:r w:rsidR="009B7056" w:rsidRPr="009B7056">
        <w:rPr>
          <w:rFonts w:asciiTheme="majorHAnsi" w:hAnsiTheme="majorHAnsi"/>
          <w:sz w:val="20"/>
          <w:szCs w:val="20"/>
        </w:rPr>
        <w:t xml:space="preserve">Bestellungsproduktes </w:t>
      </w:r>
      <w:r>
        <w:rPr>
          <w:rFonts w:asciiTheme="majorHAnsi" w:hAnsiTheme="majorHAnsi"/>
          <w:sz w:val="20"/>
          <w:szCs w:val="20"/>
        </w:rPr>
        <w:t>Fehler</w:t>
      </w:r>
    </w:p>
    <w:p w14:paraId="33CFC055"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4139E1C6" w14:textId="77777777" w:rsidTr="00285417">
        <w:tc>
          <w:tcPr>
            <w:tcW w:w="4474" w:type="dxa"/>
          </w:tcPr>
          <w:p w14:paraId="44124CD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D1A3397" w14:textId="347CF38A"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Löschung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ist möglich</w:t>
            </w:r>
          </w:p>
        </w:tc>
      </w:tr>
      <w:tr w:rsidR="00001585" w14:paraId="2E5ADDB3" w14:textId="77777777" w:rsidTr="00285417">
        <w:tc>
          <w:tcPr>
            <w:tcW w:w="4474" w:type="dxa"/>
          </w:tcPr>
          <w:p w14:paraId="6497526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C42163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001585" w14:paraId="14D010D5" w14:textId="77777777" w:rsidTr="00285417">
        <w:tc>
          <w:tcPr>
            <w:tcW w:w="8948" w:type="dxa"/>
            <w:gridSpan w:val="2"/>
          </w:tcPr>
          <w:p w14:paraId="6EF7EBD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81EE8A7" w14:textId="77777777" w:rsidR="00001585" w:rsidRDefault="00001585" w:rsidP="00285417">
            <w:pPr>
              <w:rPr>
                <w:rFonts w:asciiTheme="majorHAnsi" w:eastAsiaTheme="majorEastAsia" w:hAnsiTheme="majorHAnsi" w:cstheme="majorBidi"/>
                <w:bCs/>
                <w:spacing w:val="-10"/>
                <w:kern w:val="28"/>
              </w:rPr>
            </w:pPr>
          </w:p>
        </w:tc>
      </w:tr>
      <w:tr w:rsidR="00001585" w14:paraId="46D69611" w14:textId="77777777" w:rsidTr="00285417">
        <w:tc>
          <w:tcPr>
            <w:tcW w:w="8948" w:type="dxa"/>
            <w:gridSpan w:val="2"/>
          </w:tcPr>
          <w:p w14:paraId="0D227DC5"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F3F9F7E" w14:textId="77777777" w:rsidR="00001585" w:rsidRDefault="00001585" w:rsidP="00285417">
            <w:pPr>
              <w:rPr>
                <w:rFonts w:asciiTheme="majorHAnsi" w:eastAsiaTheme="majorEastAsia" w:hAnsiTheme="majorHAnsi" w:cstheme="majorBidi"/>
                <w:bCs/>
                <w:spacing w:val="-10"/>
                <w:kern w:val="28"/>
              </w:rPr>
            </w:pPr>
          </w:p>
        </w:tc>
      </w:tr>
      <w:tr w:rsidR="00001585" w14:paraId="0AFD6C23" w14:textId="77777777" w:rsidTr="00285417">
        <w:tc>
          <w:tcPr>
            <w:tcW w:w="4474" w:type="dxa"/>
          </w:tcPr>
          <w:p w14:paraId="3147D63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BF256EC" w14:textId="77777777" w:rsidR="00001585" w:rsidRDefault="00001585" w:rsidP="00285417">
            <w:pPr>
              <w:rPr>
                <w:rFonts w:asciiTheme="majorHAnsi" w:eastAsiaTheme="majorEastAsia" w:hAnsiTheme="majorHAnsi" w:cstheme="majorBidi"/>
                <w:bCs/>
                <w:spacing w:val="-10"/>
                <w:kern w:val="28"/>
              </w:rPr>
            </w:pPr>
          </w:p>
        </w:tc>
      </w:tr>
      <w:tr w:rsidR="00001585" w14:paraId="3D94E5EC" w14:textId="77777777" w:rsidTr="00285417">
        <w:tc>
          <w:tcPr>
            <w:tcW w:w="4474" w:type="dxa"/>
          </w:tcPr>
          <w:p w14:paraId="372A2A5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7A84611" w14:textId="77777777" w:rsidR="00001585" w:rsidRDefault="00001585" w:rsidP="00285417">
            <w:pPr>
              <w:rPr>
                <w:rFonts w:asciiTheme="majorHAnsi" w:eastAsiaTheme="majorEastAsia" w:hAnsiTheme="majorHAnsi" w:cstheme="majorBidi"/>
                <w:bCs/>
                <w:spacing w:val="-10"/>
                <w:kern w:val="28"/>
              </w:rPr>
            </w:pPr>
          </w:p>
        </w:tc>
      </w:tr>
    </w:tbl>
    <w:p w14:paraId="14457038" w14:textId="6DE0775E"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72</w:t>
      </w:r>
      <w:r w:rsidRPr="006558CB">
        <w:rPr>
          <w:rFonts w:asciiTheme="majorHAnsi" w:hAnsiTheme="majorHAnsi"/>
          <w:sz w:val="20"/>
          <w:szCs w:val="20"/>
        </w:rPr>
        <w:t xml:space="preserve"> - Testprotokoll für </w:t>
      </w:r>
      <w:r>
        <w:rPr>
          <w:rFonts w:asciiTheme="majorHAnsi" w:hAnsiTheme="majorHAnsi"/>
          <w:sz w:val="20"/>
          <w:szCs w:val="20"/>
        </w:rPr>
        <w:t xml:space="preserve">Löschung eines </w:t>
      </w:r>
      <w:r w:rsidR="009B7056" w:rsidRPr="009B7056">
        <w:rPr>
          <w:rFonts w:asciiTheme="majorHAnsi" w:hAnsiTheme="majorHAnsi"/>
          <w:sz w:val="20"/>
          <w:szCs w:val="20"/>
        </w:rPr>
        <w:t>Bestellungsproduktes</w:t>
      </w:r>
    </w:p>
    <w:p w14:paraId="46EED3E2"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6207A358" w14:textId="77777777" w:rsidTr="00285417">
        <w:tc>
          <w:tcPr>
            <w:tcW w:w="4474" w:type="dxa"/>
          </w:tcPr>
          <w:p w14:paraId="5343602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ACC1327" w14:textId="587846A8"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Löschung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falsche Eingabe</w:t>
            </w:r>
          </w:p>
        </w:tc>
      </w:tr>
      <w:tr w:rsidR="00001585" w14:paraId="2BA6049F" w14:textId="77777777" w:rsidTr="00285417">
        <w:tc>
          <w:tcPr>
            <w:tcW w:w="4474" w:type="dxa"/>
          </w:tcPr>
          <w:p w14:paraId="5A12618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E353E5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5A1C2EC1" w14:textId="77777777" w:rsidTr="00285417">
        <w:tc>
          <w:tcPr>
            <w:tcW w:w="8948" w:type="dxa"/>
            <w:gridSpan w:val="2"/>
          </w:tcPr>
          <w:p w14:paraId="1B0C204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B3E24F2" w14:textId="77777777" w:rsidR="00001585" w:rsidRDefault="00001585" w:rsidP="00285417">
            <w:pPr>
              <w:rPr>
                <w:rFonts w:asciiTheme="majorHAnsi" w:eastAsiaTheme="majorEastAsia" w:hAnsiTheme="majorHAnsi" w:cstheme="majorBidi"/>
                <w:bCs/>
                <w:spacing w:val="-10"/>
                <w:kern w:val="28"/>
              </w:rPr>
            </w:pPr>
          </w:p>
        </w:tc>
      </w:tr>
      <w:tr w:rsidR="00001585" w14:paraId="29BF7443" w14:textId="77777777" w:rsidTr="00285417">
        <w:tc>
          <w:tcPr>
            <w:tcW w:w="8948" w:type="dxa"/>
            <w:gridSpan w:val="2"/>
          </w:tcPr>
          <w:p w14:paraId="063A8FF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FB18EC9" w14:textId="77777777" w:rsidR="00001585" w:rsidRDefault="00001585" w:rsidP="00285417">
            <w:pPr>
              <w:rPr>
                <w:rFonts w:asciiTheme="majorHAnsi" w:eastAsiaTheme="majorEastAsia" w:hAnsiTheme="majorHAnsi" w:cstheme="majorBidi"/>
                <w:bCs/>
                <w:spacing w:val="-10"/>
                <w:kern w:val="28"/>
              </w:rPr>
            </w:pPr>
          </w:p>
        </w:tc>
      </w:tr>
      <w:tr w:rsidR="00001585" w14:paraId="4B07ADEA" w14:textId="77777777" w:rsidTr="00285417">
        <w:tc>
          <w:tcPr>
            <w:tcW w:w="4474" w:type="dxa"/>
          </w:tcPr>
          <w:p w14:paraId="30DBED8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0334C6D" w14:textId="77777777" w:rsidR="00001585" w:rsidRDefault="00001585" w:rsidP="00285417">
            <w:pPr>
              <w:rPr>
                <w:rFonts w:asciiTheme="majorHAnsi" w:eastAsiaTheme="majorEastAsia" w:hAnsiTheme="majorHAnsi" w:cstheme="majorBidi"/>
                <w:bCs/>
                <w:spacing w:val="-10"/>
                <w:kern w:val="28"/>
              </w:rPr>
            </w:pPr>
          </w:p>
        </w:tc>
      </w:tr>
      <w:tr w:rsidR="00001585" w14:paraId="40482C12" w14:textId="77777777" w:rsidTr="00285417">
        <w:tc>
          <w:tcPr>
            <w:tcW w:w="4474" w:type="dxa"/>
          </w:tcPr>
          <w:p w14:paraId="00A7CC5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0560D47" w14:textId="77777777" w:rsidR="00001585" w:rsidRDefault="00001585" w:rsidP="00285417">
            <w:pPr>
              <w:rPr>
                <w:rFonts w:asciiTheme="majorHAnsi" w:eastAsiaTheme="majorEastAsia" w:hAnsiTheme="majorHAnsi" w:cstheme="majorBidi"/>
                <w:bCs/>
                <w:spacing w:val="-10"/>
                <w:kern w:val="28"/>
              </w:rPr>
            </w:pPr>
          </w:p>
        </w:tc>
      </w:tr>
    </w:tbl>
    <w:p w14:paraId="2BCF7439" w14:textId="6998A735"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73</w:t>
      </w:r>
      <w:r w:rsidRPr="006558CB">
        <w:rPr>
          <w:rFonts w:asciiTheme="majorHAnsi" w:hAnsiTheme="majorHAnsi"/>
          <w:sz w:val="20"/>
          <w:szCs w:val="20"/>
        </w:rPr>
        <w:t xml:space="preserve"> - Testprotokoll für </w:t>
      </w:r>
      <w:r>
        <w:rPr>
          <w:rFonts w:asciiTheme="majorHAnsi" w:hAnsiTheme="majorHAnsi"/>
          <w:sz w:val="20"/>
          <w:szCs w:val="20"/>
        </w:rPr>
        <w:t xml:space="preserve">Löschung eines </w:t>
      </w:r>
      <w:r w:rsidR="009B7056" w:rsidRPr="009B7056">
        <w:rPr>
          <w:rFonts w:asciiTheme="majorHAnsi" w:hAnsiTheme="majorHAnsi"/>
          <w:sz w:val="20"/>
          <w:szCs w:val="20"/>
        </w:rPr>
        <w:t xml:space="preserve">Bestellungsproduktes </w:t>
      </w:r>
      <w:r>
        <w:rPr>
          <w:rFonts w:asciiTheme="majorHAnsi" w:hAnsiTheme="majorHAnsi"/>
          <w:sz w:val="20"/>
          <w:szCs w:val="20"/>
        </w:rPr>
        <w:t>Fehler</w:t>
      </w:r>
    </w:p>
    <w:p w14:paraId="605D8DB5" w14:textId="77777777" w:rsidR="00001585" w:rsidRPr="006558CB" w:rsidRDefault="00001585" w:rsidP="00DB16A6">
      <w:pPr>
        <w:pStyle w:val="Lauftext"/>
        <w:rPr>
          <w:rFonts w:asciiTheme="majorHAnsi" w:hAnsiTheme="majorHAnsi"/>
          <w:sz w:val="20"/>
          <w:szCs w:val="20"/>
        </w:rPr>
      </w:pPr>
    </w:p>
    <w:p w14:paraId="3E4B12F0" w14:textId="20538F6C" w:rsidR="00DB16A6" w:rsidRDefault="00DB16A6" w:rsidP="00FD3622">
      <w:pPr>
        <w:rPr>
          <w:rFonts w:asciiTheme="majorHAnsi" w:eastAsiaTheme="majorEastAsia" w:hAnsiTheme="majorHAnsi" w:cstheme="majorBidi"/>
          <w:b/>
          <w:spacing w:val="-10"/>
          <w:kern w:val="28"/>
        </w:rPr>
      </w:pPr>
    </w:p>
    <w:p w14:paraId="40B1DCAE" w14:textId="026BCCC4" w:rsidR="009B7056" w:rsidRDefault="009B7056" w:rsidP="00FD3622">
      <w:pPr>
        <w:rPr>
          <w:rFonts w:asciiTheme="majorHAnsi" w:eastAsiaTheme="majorEastAsia" w:hAnsiTheme="majorHAnsi" w:cstheme="majorBidi"/>
          <w:b/>
          <w:spacing w:val="-10"/>
          <w:kern w:val="28"/>
        </w:rPr>
      </w:pPr>
    </w:p>
    <w:p w14:paraId="7C9B2E9A" w14:textId="6857BB03" w:rsidR="009B7056" w:rsidRDefault="009B7056" w:rsidP="00FD3622">
      <w:pPr>
        <w:rPr>
          <w:rFonts w:asciiTheme="majorHAnsi" w:eastAsiaTheme="majorEastAsia" w:hAnsiTheme="majorHAnsi" w:cstheme="majorBidi"/>
          <w:b/>
          <w:spacing w:val="-10"/>
          <w:kern w:val="28"/>
        </w:rPr>
      </w:pPr>
    </w:p>
    <w:p w14:paraId="08AE569B" w14:textId="233D3D18" w:rsidR="009B7056" w:rsidRDefault="009B7056" w:rsidP="00FD3622">
      <w:pPr>
        <w:rPr>
          <w:rFonts w:asciiTheme="majorHAnsi" w:eastAsiaTheme="majorEastAsia" w:hAnsiTheme="majorHAnsi" w:cstheme="majorBidi"/>
          <w:b/>
          <w:spacing w:val="-10"/>
          <w:kern w:val="28"/>
        </w:rPr>
      </w:pPr>
    </w:p>
    <w:p w14:paraId="7F5D91D0" w14:textId="43AFDF6F" w:rsidR="009B7056" w:rsidRDefault="009B7056" w:rsidP="00FD3622">
      <w:pPr>
        <w:rPr>
          <w:rFonts w:asciiTheme="majorHAnsi" w:eastAsiaTheme="majorEastAsia" w:hAnsiTheme="majorHAnsi" w:cstheme="majorBidi"/>
          <w:b/>
          <w:spacing w:val="-10"/>
          <w:kern w:val="28"/>
        </w:rPr>
      </w:pPr>
    </w:p>
    <w:p w14:paraId="4D1B7D5D" w14:textId="32A54309" w:rsidR="009B7056" w:rsidRDefault="009B7056" w:rsidP="00FD3622">
      <w:pPr>
        <w:rPr>
          <w:rFonts w:asciiTheme="majorHAnsi" w:eastAsiaTheme="majorEastAsia" w:hAnsiTheme="majorHAnsi" w:cstheme="majorBidi"/>
          <w:b/>
          <w:spacing w:val="-10"/>
          <w:kern w:val="28"/>
        </w:rPr>
      </w:pPr>
    </w:p>
    <w:p w14:paraId="0909797A" w14:textId="4B86028E" w:rsidR="009B7056" w:rsidRDefault="009B7056" w:rsidP="00FD3622">
      <w:pPr>
        <w:rPr>
          <w:rFonts w:asciiTheme="majorHAnsi" w:eastAsiaTheme="majorEastAsia" w:hAnsiTheme="majorHAnsi" w:cstheme="majorBidi"/>
          <w:b/>
          <w:spacing w:val="-10"/>
          <w:kern w:val="28"/>
        </w:rPr>
      </w:pPr>
    </w:p>
    <w:p w14:paraId="6F1CD521" w14:textId="40294122" w:rsidR="009B7056" w:rsidRDefault="009B7056" w:rsidP="00FD3622">
      <w:pPr>
        <w:rPr>
          <w:rFonts w:asciiTheme="majorHAnsi" w:eastAsiaTheme="majorEastAsia" w:hAnsiTheme="majorHAnsi" w:cstheme="majorBidi"/>
          <w:b/>
          <w:spacing w:val="-10"/>
          <w:kern w:val="28"/>
        </w:rPr>
      </w:pPr>
    </w:p>
    <w:p w14:paraId="09B48FCB" w14:textId="6EFD1B6F" w:rsidR="009B7056" w:rsidRDefault="009B7056" w:rsidP="00FD3622">
      <w:pPr>
        <w:rPr>
          <w:rFonts w:asciiTheme="majorHAnsi" w:eastAsiaTheme="majorEastAsia" w:hAnsiTheme="majorHAnsi" w:cstheme="majorBidi"/>
          <w:b/>
          <w:spacing w:val="-10"/>
          <w:kern w:val="28"/>
        </w:rPr>
      </w:pPr>
    </w:p>
    <w:p w14:paraId="7F127678" w14:textId="77777777" w:rsidR="009B7056" w:rsidRPr="006558CB" w:rsidRDefault="009B7056" w:rsidP="00FD3622">
      <w:pPr>
        <w:rPr>
          <w:rFonts w:asciiTheme="majorHAnsi" w:eastAsiaTheme="majorEastAsia" w:hAnsiTheme="majorHAnsi" w:cstheme="majorBidi"/>
          <w:b/>
          <w:spacing w:val="-10"/>
          <w:kern w:val="28"/>
        </w:rPr>
      </w:pPr>
    </w:p>
    <w:p w14:paraId="7F77FCC9" w14:textId="24AA0F72" w:rsidR="00DB16A6" w:rsidRPr="006558CB" w:rsidRDefault="00DB16A6" w:rsidP="00FD3622">
      <w:pPr>
        <w:rPr>
          <w:rFonts w:asciiTheme="majorHAnsi" w:eastAsiaTheme="majorEastAsia" w:hAnsiTheme="majorHAnsi" w:cstheme="majorBidi"/>
          <w:b/>
          <w:spacing w:val="-10"/>
          <w:kern w:val="28"/>
        </w:rPr>
      </w:pPr>
    </w:p>
    <w:p w14:paraId="7F2DACE5" w14:textId="77777777" w:rsidR="00DB16A6" w:rsidRPr="006558CB" w:rsidRDefault="00DB16A6" w:rsidP="00DB16A6">
      <w:pPr>
        <w:pStyle w:val="berschrift2"/>
        <w:rPr>
          <w:sz w:val="20"/>
          <w:szCs w:val="20"/>
        </w:rPr>
      </w:pPr>
      <w:r w:rsidRPr="006558CB">
        <w:rPr>
          <w:sz w:val="20"/>
          <w:szCs w:val="20"/>
        </w:rPr>
        <w:lastRenderedPageBreak/>
        <w:t>Bugfixing</w:t>
      </w:r>
    </w:p>
    <w:p w14:paraId="164EBBDD" w14:textId="77777777" w:rsidR="00DB16A6" w:rsidRPr="006558CB" w:rsidRDefault="00DB16A6" w:rsidP="00DB16A6">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89CBB3" w14:textId="77777777" w:rsidR="00DB16A6" w:rsidRPr="006558CB" w:rsidRDefault="00DB16A6" w:rsidP="00DB16A6">
      <w:pPr>
        <w:pStyle w:val="Lauftext"/>
        <w:rPr>
          <w:rFonts w:asciiTheme="majorHAnsi" w:hAnsiTheme="majorHAnsi"/>
          <w:sz w:val="20"/>
          <w:szCs w:val="20"/>
        </w:rPr>
      </w:pPr>
    </w:p>
    <w:p w14:paraId="725877A1" w14:textId="77777777" w:rsidR="00DB16A6" w:rsidRPr="006558CB" w:rsidRDefault="00DB16A6" w:rsidP="00DB16A6">
      <w:pPr>
        <w:pStyle w:val="Lauftext"/>
        <w:rPr>
          <w:rFonts w:asciiTheme="majorHAnsi" w:hAnsiTheme="majorHAnsi"/>
          <w:sz w:val="20"/>
          <w:szCs w:val="20"/>
        </w:rPr>
      </w:pPr>
    </w:p>
    <w:p w14:paraId="46F24104" w14:textId="77777777" w:rsidR="00DB16A6" w:rsidRPr="006558CB" w:rsidRDefault="00DB16A6" w:rsidP="00DB16A6">
      <w:pPr>
        <w:pStyle w:val="berschrift2"/>
        <w:rPr>
          <w:sz w:val="20"/>
          <w:szCs w:val="20"/>
        </w:rPr>
      </w:pPr>
      <w:r w:rsidRPr="006558CB">
        <w:rPr>
          <w:sz w:val="20"/>
          <w:szCs w:val="20"/>
        </w:rPr>
        <w:t>Testprotokoll nach dem Bugfixing</w:t>
      </w:r>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49DDBB01" w14:textId="77777777" w:rsidTr="00221C62">
        <w:tc>
          <w:tcPr>
            <w:tcW w:w="562" w:type="dxa"/>
          </w:tcPr>
          <w:p w14:paraId="56B51516"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7BF6D6A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47952FC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4156321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2CD806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40C44257"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4431E9A8"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6558CB" w:rsidRPr="006558CB" w14:paraId="664C56D4" w14:textId="77777777" w:rsidTr="00221C62">
        <w:tc>
          <w:tcPr>
            <w:tcW w:w="562" w:type="dxa"/>
          </w:tcPr>
          <w:p w14:paraId="5A5C018F" w14:textId="77777777" w:rsidR="00DB16A6" w:rsidRPr="006558CB" w:rsidRDefault="00DB16A6" w:rsidP="00221C62">
            <w:pPr>
              <w:pStyle w:val="Lauftext"/>
              <w:rPr>
                <w:rFonts w:asciiTheme="majorHAnsi" w:hAnsiTheme="majorHAnsi"/>
                <w:sz w:val="20"/>
                <w:szCs w:val="20"/>
              </w:rPr>
            </w:pPr>
          </w:p>
        </w:tc>
        <w:tc>
          <w:tcPr>
            <w:tcW w:w="2211" w:type="dxa"/>
          </w:tcPr>
          <w:p w14:paraId="16B4AFE1" w14:textId="77777777" w:rsidR="00DB16A6" w:rsidRPr="006558CB" w:rsidRDefault="00DB16A6" w:rsidP="00221C62">
            <w:pPr>
              <w:pStyle w:val="Lauftext"/>
              <w:rPr>
                <w:rFonts w:asciiTheme="majorHAnsi" w:hAnsiTheme="majorHAnsi"/>
                <w:sz w:val="20"/>
                <w:szCs w:val="20"/>
              </w:rPr>
            </w:pPr>
          </w:p>
        </w:tc>
        <w:tc>
          <w:tcPr>
            <w:tcW w:w="2211" w:type="dxa"/>
          </w:tcPr>
          <w:p w14:paraId="2CCC17EA" w14:textId="77777777" w:rsidR="00DB16A6" w:rsidRPr="006558CB" w:rsidRDefault="00DB16A6" w:rsidP="00221C62">
            <w:pPr>
              <w:pStyle w:val="Lauftext"/>
              <w:rPr>
                <w:rFonts w:asciiTheme="majorHAnsi" w:hAnsiTheme="majorHAnsi"/>
                <w:sz w:val="20"/>
                <w:szCs w:val="20"/>
              </w:rPr>
            </w:pPr>
          </w:p>
        </w:tc>
        <w:tc>
          <w:tcPr>
            <w:tcW w:w="2212" w:type="dxa"/>
          </w:tcPr>
          <w:p w14:paraId="2CBE494C" w14:textId="77777777" w:rsidR="00DB16A6" w:rsidRPr="006558CB" w:rsidRDefault="00DB16A6" w:rsidP="00221C62">
            <w:pPr>
              <w:pStyle w:val="Lauftext"/>
              <w:rPr>
                <w:rFonts w:asciiTheme="majorHAnsi" w:hAnsiTheme="majorHAnsi"/>
                <w:sz w:val="20"/>
                <w:szCs w:val="20"/>
              </w:rPr>
            </w:pPr>
          </w:p>
        </w:tc>
        <w:tc>
          <w:tcPr>
            <w:tcW w:w="2211" w:type="dxa"/>
          </w:tcPr>
          <w:p w14:paraId="1B0EA18F" w14:textId="77777777" w:rsidR="00DB16A6" w:rsidRPr="006558CB" w:rsidRDefault="00DB16A6" w:rsidP="00221C62">
            <w:pPr>
              <w:pStyle w:val="Lauftext"/>
              <w:rPr>
                <w:rFonts w:asciiTheme="majorHAnsi" w:hAnsiTheme="majorHAnsi"/>
                <w:sz w:val="20"/>
                <w:szCs w:val="20"/>
              </w:rPr>
            </w:pPr>
          </w:p>
        </w:tc>
        <w:tc>
          <w:tcPr>
            <w:tcW w:w="2212" w:type="dxa"/>
          </w:tcPr>
          <w:p w14:paraId="1B58A03A" w14:textId="77777777" w:rsidR="00DB16A6" w:rsidRPr="006558CB" w:rsidRDefault="00DB16A6" w:rsidP="00221C62">
            <w:pPr>
              <w:pStyle w:val="Lauftext"/>
              <w:rPr>
                <w:rFonts w:asciiTheme="majorHAnsi" w:hAnsiTheme="majorHAnsi"/>
                <w:sz w:val="20"/>
                <w:szCs w:val="20"/>
              </w:rPr>
            </w:pPr>
          </w:p>
        </w:tc>
        <w:tc>
          <w:tcPr>
            <w:tcW w:w="571" w:type="dxa"/>
          </w:tcPr>
          <w:p w14:paraId="32078A2B" w14:textId="77777777" w:rsidR="00DB16A6" w:rsidRPr="006558CB" w:rsidRDefault="00DB16A6" w:rsidP="00221C62">
            <w:pPr>
              <w:pStyle w:val="Lauftext"/>
              <w:rPr>
                <w:rFonts w:asciiTheme="majorHAnsi" w:hAnsiTheme="majorHAnsi"/>
                <w:sz w:val="20"/>
                <w:szCs w:val="20"/>
              </w:rPr>
            </w:pPr>
          </w:p>
        </w:tc>
      </w:tr>
      <w:tr w:rsidR="006558CB" w:rsidRPr="006558CB" w14:paraId="6827C36D" w14:textId="77777777" w:rsidTr="00221C62">
        <w:tc>
          <w:tcPr>
            <w:tcW w:w="562" w:type="dxa"/>
          </w:tcPr>
          <w:p w14:paraId="19AC0099" w14:textId="77777777" w:rsidR="00DB16A6" w:rsidRPr="006558CB" w:rsidRDefault="00DB16A6" w:rsidP="00221C62">
            <w:pPr>
              <w:pStyle w:val="Lauftext"/>
              <w:rPr>
                <w:rFonts w:asciiTheme="majorHAnsi" w:hAnsiTheme="majorHAnsi"/>
                <w:sz w:val="20"/>
                <w:szCs w:val="20"/>
              </w:rPr>
            </w:pPr>
          </w:p>
        </w:tc>
        <w:tc>
          <w:tcPr>
            <w:tcW w:w="2211" w:type="dxa"/>
          </w:tcPr>
          <w:p w14:paraId="769FB18A" w14:textId="77777777" w:rsidR="00DB16A6" w:rsidRPr="006558CB" w:rsidRDefault="00DB16A6" w:rsidP="00221C62">
            <w:pPr>
              <w:pStyle w:val="Lauftext"/>
              <w:rPr>
                <w:rFonts w:asciiTheme="majorHAnsi" w:hAnsiTheme="majorHAnsi"/>
                <w:sz w:val="20"/>
                <w:szCs w:val="20"/>
              </w:rPr>
            </w:pPr>
          </w:p>
        </w:tc>
        <w:tc>
          <w:tcPr>
            <w:tcW w:w="2211" w:type="dxa"/>
          </w:tcPr>
          <w:p w14:paraId="676AF1AB" w14:textId="77777777" w:rsidR="00DB16A6" w:rsidRPr="006558CB" w:rsidRDefault="00DB16A6" w:rsidP="00221C62">
            <w:pPr>
              <w:pStyle w:val="Lauftext"/>
              <w:rPr>
                <w:rFonts w:asciiTheme="majorHAnsi" w:hAnsiTheme="majorHAnsi"/>
                <w:sz w:val="20"/>
                <w:szCs w:val="20"/>
              </w:rPr>
            </w:pPr>
          </w:p>
        </w:tc>
        <w:tc>
          <w:tcPr>
            <w:tcW w:w="2212" w:type="dxa"/>
          </w:tcPr>
          <w:p w14:paraId="0CC614C0" w14:textId="77777777" w:rsidR="00DB16A6" w:rsidRPr="006558CB" w:rsidRDefault="00DB16A6" w:rsidP="00221C62">
            <w:pPr>
              <w:pStyle w:val="Lauftext"/>
              <w:rPr>
                <w:rFonts w:asciiTheme="majorHAnsi" w:hAnsiTheme="majorHAnsi"/>
                <w:sz w:val="20"/>
                <w:szCs w:val="20"/>
              </w:rPr>
            </w:pPr>
          </w:p>
        </w:tc>
        <w:tc>
          <w:tcPr>
            <w:tcW w:w="2211" w:type="dxa"/>
          </w:tcPr>
          <w:p w14:paraId="2616C53F" w14:textId="77777777" w:rsidR="00DB16A6" w:rsidRPr="006558CB" w:rsidRDefault="00DB16A6" w:rsidP="00221C62">
            <w:pPr>
              <w:pStyle w:val="Lauftext"/>
              <w:rPr>
                <w:rFonts w:asciiTheme="majorHAnsi" w:hAnsiTheme="majorHAnsi"/>
                <w:sz w:val="20"/>
                <w:szCs w:val="20"/>
              </w:rPr>
            </w:pPr>
          </w:p>
        </w:tc>
        <w:tc>
          <w:tcPr>
            <w:tcW w:w="2212" w:type="dxa"/>
          </w:tcPr>
          <w:p w14:paraId="5299BDE7" w14:textId="77777777" w:rsidR="00DB16A6" w:rsidRPr="006558CB" w:rsidRDefault="00DB16A6" w:rsidP="00221C62">
            <w:pPr>
              <w:pStyle w:val="Lauftext"/>
              <w:rPr>
                <w:rFonts w:asciiTheme="majorHAnsi" w:hAnsiTheme="majorHAnsi"/>
                <w:sz w:val="20"/>
                <w:szCs w:val="20"/>
              </w:rPr>
            </w:pPr>
          </w:p>
        </w:tc>
        <w:tc>
          <w:tcPr>
            <w:tcW w:w="571" w:type="dxa"/>
          </w:tcPr>
          <w:p w14:paraId="6F1733B6" w14:textId="77777777" w:rsidR="00DB16A6" w:rsidRPr="006558CB" w:rsidRDefault="00DB16A6" w:rsidP="00221C62">
            <w:pPr>
              <w:pStyle w:val="Lauftext"/>
              <w:rPr>
                <w:rFonts w:asciiTheme="majorHAnsi" w:hAnsiTheme="majorHAnsi"/>
                <w:sz w:val="20"/>
                <w:szCs w:val="20"/>
              </w:rPr>
            </w:pPr>
          </w:p>
        </w:tc>
      </w:tr>
      <w:tr w:rsidR="006558CB" w:rsidRPr="006558CB" w14:paraId="159C1C20" w14:textId="77777777" w:rsidTr="00221C62">
        <w:tc>
          <w:tcPr>
            <w:tcW w:w="562" w:type="dxa"/>
          </w:tcPr>
          <w:p w14:paraId="5881259B" w14:textId="77777777" w:rsidR="00DB16A6" w:rsidRPr="006558CB" w:rsidRDefault="00DB16A6" w:rsidP="00221C62">
            <w:pPr>
              <w:pStyle w:val="Lauftext"/>
              <w:rPr>
                <w:rFonts w:asciiTheme="majorHAnsi" w:hAnsiTheme="majorHAnsi"/>
                <w:sz w:val="20"/>
                <w:szCs w:val="20"/>
              </w:rPr>
            </w:pPr>
          </w:p>
        </w:tc>
        <w:tc>
          <w:tcPr>
            <w:tcW w:w="2211" w:type="dxa"/>
          </w:tcPr>
          <w:p w14:paraId="6D8C928F" w14:textId="77777777" w:rsidR="00DB16A6" w:rsidRPr="006558CB" w:rsidRDefault="00DB16A6" w:rsidP="00221C62">
            <w:pPr>
              <w:pStyle w:val="Lauftext"/>
              <w:rPr>
                <w:rFonts w:asciiTheme="majorHAnsi" w:hAnsiTheme="majorHAnsi"/>
                <w:sz w:val="20"/>
                <w:szCs w:val="20"/>
              </w:rPr>
            </w:pPr>
          </w:p>
        </w:tc>
        <w:tc>
          <w:tcPr>
            <w:tcW w:w="2211" w:type="dxa"/>
          </w:tcPr>
          <w:p w14:paraId="44DF5D54" w14:textId="77777777" w:rsidR="00DB16A6" w:rsidRPr="006558CB" w:rsidRDefault="00DB16A6" w:rsidP="00221C62">
            <w:pPr>
              <w:pStyle w:val="Lauftext"/>
              <w:rPr>
                <w:rFonts w:asciiTheme="majorHAnsi" w:hAnsiTheme="majorHAnsi"/>
                <w:sz w:val="20"/>
                <w:szCs w:val="20"/>
              </w:rPr>
            </w:pPr>
          </w:p>
        </w:tc>
        <w:tc>
          <w:tcPr>
            <w:tcW w:w="2212" w:type="dxa"/>
          </w:tcPr>
          <w:p w14:paraId="480C3037" w14:textId="77777777" w:rsidR="00DB16A6" w:rsidRPr="006558CB" w:rsidRDefault="00DB16A6" w:rsidP="00221C62">
            <w:pPr>
              <w:pStyle w:val="Lauftext"/>
              <w:rPr>
                <w:rFonts w:asciiTheme="majorHAnsi" w:hAnsiTheme="majorHAnsi"/>
                <w:sz w:val="20"/>
                <w:szCs w:val="20"/>
              </w:rPr>
            </w:pPr>
          </w:p>
        </w:tc>
        <w:tc>
          <w:tcPr>
            <w:tcW w:w="2211" w:type="dxa"/>
          </w:tcPr>
          <w:p w14:paraId="16A27983" w14:textId="77777777" w:rsidR="00DB16A6" w:rsidRPr="006558CB" w:rsidRDefault="00DB16A6" w:rsidP="00221C62">
            <w:pPr>
              <w:pStyle w:val="Lauftext"/>
              <w:rPr>
                <w:rFonts w:asciiTheme="majorHAnsi" w:hAnsiTheme="majorHAnsi"/>
                <w:sz w:val="20"/>
                <w:szCs w:val="20"/>
              </w:rPr>
            </w:pPr>
          </w:p>
        </w:tc>
        <w:tc>
          <w:tcPr>
            <w:tcW w:w="2212" w:type="dxa"/>
          </w:tcPr>
          <w:p w14:paraId="721C4DA9" w14:textId="77777777" w:rsidR="00DB16A6" w:rsidRPr="006558CB" w:rsidRDefault="00DB16A6" w:rsidP="00221C62">
            <w:pPr>
              <w:pStyle w:val="Lauftext"/>
              <w:rPr>
                <w:rFonts w:asciiTheme="majorHAnsi" w:hAnsiTheme="majorHAnsi"/>
                <w:sz w:val="20"/>
                <w:szCs w:val="20"/>
              </w:rPr>
            </w:pPr>
          </w:p>
        </w:tc>
        <w:tc>
          <w:tcPr>
            <w:tcW w:w="571" w:type="dxa"/>
          </w:tcPr>
          <w:p w14:paraId="42DC39A4" w14:textId="77777777" w:rsidR="00DB16A6" w:rsidRPr="006558CB" w:rsidRDefault="00DB16A6" w:rsidP="00221C62">
            <w:pPr>
              <w:pStyle w:val="Lauftext"/>
              <w:rPr>
                <w:rFonts w:asciiTheme="majorHAnsi" w:hAnsiTheme="majorHAnsi"/>
                <w:sz w:val="20"/>
                <w:szCs w:val="20"/>
              </w:rPr>
            </w:pPr>
          </w:p>
        </w:tc>
      </w:tr>
      <w:tr w:rsidR="006558CB" w:rsidRPr="006558CB" w14:paraId="0C8B1E7C" w14:textId="77777777" w:rsidTr="00221C62">
        <w:tc>
          <w:tcPr>
            <w:tcW w:w="562" w:type="dxa"/>
          </w:tcPr>
          <w:p w14:paraId="20EFBF69" w14:textId="77777777" w:rsidR="00DB16A6" w:rsidRPr="006558CB" w:rsidRDefault="00DB16A6" w:rsidP="00221C62">
            <w:pPr>
              <w:pStyle w:val="Lauftext"/>
              <w:rPr>
                <w:rFonts w:asciiTheme="majorHAnsi" w:hAnsiTheme="majorHAnsi"/>
                <w:sz w:val="20"/>
                <w:szCs w:val="20"/>
              </w:rPr>
            </w:pPr>
          </w:p>
        </w:tc>
        <w:tc>
          <w:tcPr>
            <w:tcW w:w="2211" w:type="dxa"/>
          </w:tcPr>
          <w:p w14:paraId="288ED312" w14:textId="77777777" w:rsidR="00DB16A6" w:rsidRPr="006558CB" w:rsidRDefault="00DB16A6" w:rsidP="00221C62">
            <w:pPr>
              <w:pStyle w:val="Lauftext"/>
              <w:rPr>
                <w:rFonts w:asciiTheme="majorHAnsi" w:hAnsiTheme="majorHAnsi"/>
                <w:sz w:val="20"/>
                <w:szCs w:val="20"/>
              </w:rPr>
            </w:pPr>
          </w:p>
        </w:tc>
        <w:tc>
          <w:tcPr>
            <w:tcW w:w="2211" w:type="dxa"/>
          </w:tcPr>
          <w:p w14:paraId="0A442EA9" w14:textId="77777777" w:rsidR="00DB16A6" w:rsidRPr="006558CB" w:rsidRDefault="00DB16A6" w:rsidP="00221C62">
            <w:pPr>
              <w:pStyle w:val="Lauftext"/>
              <w:rPr>
                <w:rFonts w:asciiTheme="majorHAnsi" w:hAnsiTheme="majorHAnsi"/>
                <w:sz w:val="20"/>
                <w:szCs w:val="20"/>
              </w:rPr>
            </w:pPr>
          </w:p>
        </w:tc>
        <w:tc>
          <w:tcPr>
            <w:tcW w:w="2212" w:type="dxa"/>
          </w:tcPr>
          <w:p w14:paraId="74BECA0E" w14:textId="77777777" w:rsidR="00DB16A6" w:rsidRPr="006558CB" w:rsidRDefault="00DB16A6" w:rsidP="00221C62">
            <w:pPr>
              <w:pStyle w:val="Lauftext"/>
              <w:rPr>
                <w:rFonts w:asciiTheme="majorHAnsi" w:hAnsiTheme="majorHAnsi"/>
                <w:sz w:val="20"/>
                <w:szCs w:val="20"/>
              </w:rPr>
            </w:pPr>
          </w:p>
        </w:tc>
        <w:tc>
          <w:tcPr>
            <w:tcW w:w="2211" w:type="dxa"/>
          </w:tcPr>
          <w:p w14:paraId="565A71EC" w14:textId="77777777" w:rsidR="00DB16A6" w:rsidRPr="006558CB" w:rsidRDefault="00DB16A6" w:rsidP="00221C62">
            <w:pPr>
              <w:pStyle w:val="Lauftext"/>
              <w:rPr>
                <w:rFonts w:asciiTheme="majorHAnsi" w:hAnsiTheme="majorHAnsi"/>
                <w:sz w:val="20"/>
                <w:szCs w:val="20"/>
              </w:rPr>
            </w:pPr>
          </w:p>
        </w:tc>
        <w:tc>
          <w:tcPr>
            <w:tcW w:w="2212" w:type="dxa"/>
          </w:tcPr>
          <w:p w14:paraId="66D147DE" w14:textId="77777777" w:rsidR="00DB16A6" w:rsidRPr="006558CB" w:rsidRDefault="00DB16A6" w:rsidP="00221C62">
            <w:pPr>
              <w:pStyle w:val="Lauftext"/>
              <w:rPr>
                <w:rFonts w:asciiTheme="majorHAnsi" w:hAnsiTheme="majorHAnsi"/>
                <w:sz w:val="20"/>
                <w:szCs w:val="20"/>
              </w:rPr>
            </w:pPr>
          </w:p>
        </w:tc>
        <w:tc>
          <w:tcPr>
            <w:tcW w:w="571" w:type="dxa"/>
          </w:tcPr>
          <w:p w14:paraId="05BF0763" w14:textId="77777777" w:rsidR="00DB16A6" w:rsidRPr="006558CB" w:rsidRDefault="00DB16A6" w:rsidP="00221C62">
            <w:pPr>
              <w:pStyle w:val="Lauftext"/>
              <w:keepNext/>
              <w:rPr>
                <w:rFonts w:asciiTheme="majorHAnsi" w:hAnsiTheme="majorHAnsi"/>
                <w:sz w:val="20"/>
                <w:szCs w:val="20"/>
              </w:rPr>
            </w:pPr>
          </w:p>
        </w:tc>
      </w:tr>
    </w:tbl>
    <w:p w14:paraId="374413F1" w14:textId="77777777" w:rsidR="004D126B" w:rsidRPr="006558CB" w:rsidRDefault="00DB16A6" w:rsidP="004D126B">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21</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nach Bugfixin</w:t>
      </w:r>
      <w:r w:rsidR="004D126B" w:rsidRPr="006558CB">
        <w:rPr>
          <w:rFonts w:asciiTheme="majorHAnsi" w:hAnsiTheme="majorHAnsi"/>
          <w:sz w:val="20"/>
          <w:szCs w:val="20"/>
        </w:rPr>
        <w:t>g</w:t>
      </w:r>
    </w:p>
    <w:p w14:paraId="125487A9" w14:textId="77777777" w:rsidR="004D126B" w:rsidRPr="006558CB" w:rsidRDefault="004D126B" w:rsidP="004D126B">
      <w:pPr>
        <w:rPr>
          <w:rFonts w:asciiTheme="majorHAnsi" w:hAnsiTheme="majorHAnsi"/>
        </w:rPr>
      </w:pPr>
    </w:p>
    <w:p w14:paraId="077969D3" w14:textId="06B2B12C" w:rsidR="004D126B" w:rsidRPr="00037F99" w:rsidRDefault="004D126B" w:rsidP="006558CB">
      <w:pPr>
        <w:tabs>
          <w:tab w:val="left" w:pos="2490"/>
        </w:tabs>
        <w:rPr>
          <w:rFonts w:asciiTheme="majorHAnsi" w:hAnsiTheme="majorHAnsi"/>
          <w:b/>
          <w:bCs/>
          <w:lang w:val="en-IE"/>
        </w:rPr>
      </w:pPr>
      <w:bookmarkStart w:id="85" w:name="_Toc529882026"/>
      <w:r w:rsidRPr="00037F99">
        <w:rPr>
          <w:rFonts w:asciiTheme="majorHAnsi" w:hAnsiTheme="majorHAnsi"/>
          <w:b/>
          <w:bCs/>
          <w:lang w:val="en-IE"/>
        </w:rPr>
        <w:t>Upload / Live-</w:t>
      </w:r>
      <w:proofErr w:type="spellStart"/>
      <w:r w:rsidRPr="00037F99">
        <w:rPr>
          <w:rFonts w:asciiTheme="majorHAnsi" w:hAnsiTheme="majorHAnsi"/>
          <w:b/>
          <w:bCs/>
          <w:lang w:val="en-IE"/>
        </w:rPr>
        <w:t>Schaltung</w:t>
      </w:r>
      <w:proofErr w:type="spellEnd"/>
      <w:r w:rsidRPr="00037F99">
        <w:rPr>
          <w:rFonts w:asciiTheme="majorHAnsi" w:hAnsiTheme="majorHAnsi"/>
          <w:b/>
          <w:bCs/>
          <w:lang w:val="en-IE"/>
        </w:rPr>
        <w:t xml:space="preserve"> des </w:t>
      </w:r>
      <w:proofErr w:type="spellStart"/>
      <w:r w:rsidRPr="00037F99">
        <w:rPr>
          <w:rFonts w:asciiTheme="majorHAnsi" w:hAnsiTheme="majorHAnsi"/>
          <w:b/>
          <w:bCs/>
          <w:lang w:val="en-IE"/>
        </w:rPr>
        <w:t>Produktes</w:t>
      </w:r>
      <w:proofErr w:type="spellEnd"/>
    </w:p>
    <w:p w14:paraId="57DD74E1"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D9C28A" w14:textId="77777777" w:rsidR="004D126B" w:rsidRPr="006558CB" w:rsidRDefault="004D126B" w:rsidP="004D126B">
      <w:pPr>
        <w:pStyle w:val="Lauftext"/>
        <w:rPr>
          <w:rFonts w:asciiTheme="majorHAnsi" w:hAnsiTheme="majorHAnsi"/>
          <w:sz w:val="20"/>
          <w:szCs w:val="20"/>
        </w:rPr>
      </w:pPr>
    </w:p>
    <w:p w14:paraId="6E090A10" w14:textId="77777777" w:rsidR="004D126B" w:rsidRPr="006558CB" w:rsidRDefault="004D126B" w:rsidP="004D126B">
      <w:pPr>
        <w:pStyle w:val="berschrift2"/>
        <w:rPr>
          <w:sz w:val="20"/>
          <w:szCs w:val="20"/>
        </w:rPr>
      </w:pPr>
      <w:r w:rsidRPr="006558CB">
        <w:rPr>
          <w:sz w:val="20"/>
          <w:szCs w:val="20"/>
        </w:rPr>
        <w:t>Einführung beim Kunden</w:t>
      </w:r>
    </w:p>
    <w:p w14:paraId="6BD3F129"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CD79AB8" w14:textId="77777777" w:rsidR="004D126B" w:rsidRPr="006558CB" w:rsidRDefault="004D126B" w:rsidP="004D126B">
      <w:pPr>
        <w:pStyle w:val="Lauftext"/>
        <w:rPr>
          <w:rFonts w:asciiTheme="majorHAnsi" w:hAnsiTheme="majorHAnsi"/>
          <w:sz w:val="20"/>
          <w:szCs w:val="20"/>
        </w:rPr>
      </w:pPr>
    </w:p>
    <w:p w14:paraId="3657632E"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5184A97C" w14:textId="77777777" w:rsidR="004D126B" w:rsidRPr="006558CB" w:rsidRDefault="004D126B" w:rsidP="006F68B1">
      <w:pPr>
        <w:pStyle w:val="berschrift1"/>
      </w:pPr>
      <w:r w:rsidRPr="006558CB">
        <w:lastRenderedPageBreak/>
        <w:t>Auswerten</w:t>
      </w:r>
      <w:bookmarkEnd w:id="85"/>
    </w:p>
    <w:p w14:paraId="6966E8B7" w14:textId="77777777" w:rsidR="004D126B" w:rsidRPr="006558CB" w:rsidRDefault="004D126B" w:rsidP="004D126B">
      <w:pPr>
        <w:pStyle w:val="berschrift2"/>
        <w:rPr>
          <w:caps/>
          <w:sz w:val="20"/>
          <w:szCs w:val="20"/>
        </w:rPr>
      </w:pPr>
      <w:bookmarkStart w:id="86" w:name="_Toc529882027"/>
      <w:r w:rsidRPr="006558CB">
        <w:rPr>
          <w:sz w:val="20"/>
          <w:szCs w:val="20"/>
        </w:rPr>
        <w:t>Reflexion der Vorgehensweise</w:t>
      </w:r>
      <w:bookmarkEnd w:id="86"/>
    </w:p>
    <w:p w14:paraId="2BFA9930" w14:textId="77777777" w:rsidR="004D126B" w:rsidRPr="006558CB" w:rsidRDefault="004D126B" w:rsidP="004D126B">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47D37EB5" w14:textId="77777777" w:rsidR="004D126B" w:rsidRPr="006558CB" w:rsidRDefault="004D126B" w:rsidP="004D126B">
      <w:pPr>
        <w:pStyle w:val="Lauftext"/>
        <w:rPr>
          <w:rFonts w:asciiTheme="majorHAnsi" w:hAnsiTheme="majorHAnsi"/>
          <w:sz w:val="20"/>
          <w:szCs w:val="20"/>
          <w:lang w:val="fr-CH"/>
        </w:rPr>
      </w:pPr>
    </w:p>
    <w:p w14:paraId="17B0CF68" w14:textId="77777777" w:rsidR="004D126B" w:rsidRPr="006558CB" w:rsidRDefault="004D126B" w:rsidP="004D126B">
      <w:pPr>
        <w:pStyle w:val="berschrift2"/>
        <w:rPr>
          <w:caps/>
          <w:sz w:val="20"/>
          <w:szCs w:val="20"/>
          <w:lang w:val="fr-CH"/>
        </w:rPr>
      </w:pPr>
      <w:bookmarkStart w:id="87" w:name="_Toc529882028"/>
      <w:proofErr w:type="spellStart"/>
      <w:r w:rsidRPr="006558CB">
        <w:rPr>
          <w:sz w:val="20"/>
          <w:szCs w:val="20"/>
          <w:lang w:val="fr-CH"/>
        </w:rPr>
        <w:t>Bewertung</w:t>
      </w:r>
      <w:proofErr w:type="spellEnd"/>
      <w:r w:rsidRPr="006558CB">
        <w:rPr>
          <w:sz w:val="20"/>
          <w:szCs w:val="20"/>
          <w:lang w:val="fr-CH"/>
        </w:rPr>
        <w:t xml:space="preserve"> des </w:t>
      </w:r>
      <w:proofErr w:type="spellStart"/>
      <w:r w:rsidRPr="006558CB">
        <w:rPr>
          <w:sz w:val="20"/>
          <w:szCs w:val="20"/>
          <w:lang w:val="fr-CH"/>
        </w:rPr>
        <w:t>Produktes</w:t>
      </w:r>
      <w:bookmarkEnd w:id="87"/>
      <w:proofErr w:type="spellEnd"/>
    </w:p>
    <w:p w14:paraId="7511809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B7F7A26" w14:textId="77777777" w:rsidR="004D126B" w:rsidRPr="006558CB" w:rsidRDefault="004D126B" w:rsidP="004D126B">
      <w:pPr>
        <w:pStyle w:val="Lauftext"/>
        <w:rPr>
          <w:rFonts w:asciiTheme="majorHAnsi" w:hAnsiTheme="majorHAnsi"/>
          <w:sz w:val="20"/>
          <w:szCs w:val="20"/>
        </w:rPr>
      </w:pPr>
    </w:p>
    <w:p w14:paraId="247DD45B" w14:textId="77777777" w:rsidR="004D126B" w:rsidRPr="006558CB" w:rsidRDefault="004D126B" w:rsidP="004D126B">
      <w:pPr>
        <w:pStyle w:val="berschrift2"/>
        <w:rPr>
          <w:caps/>
          <w:sz w:val="20"/>
          <w:szCs w:val="20"/>
        </w:rPr>
      </w:pPr>
      <w:bookmarkStart w:id="88" w:name="_Toc529882029"/>
      <w:r w:rsidRPr="006558CB">
        <w:rPr>
          <w:sz w:val="20"/>
          <w:szCs w:val="20"/>
        </w:rPr>
        <w:t>Persönliches Schlusswort und Bilanz</w:t>
      </w:r>
      <w:bookmarkEnd w:id="88"/>
    </w:p>
    <w:p w14:paraId="0A4864A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64A19FC" w14:textId="77777777" w:rsidR="004D126B" w:rsidRPr="006558CB" w:rsidRDefault="004D126B" w:rsidP="004D126B">
      <w:pPr>
        <w:pStyle w:val="Lauftext"/>
        <w:rPr>
          <w:rFonts w:asciiTheme="majorHAnsi" w:hAnsiTheme="majorHAnsi"/>
          <w:sz w:val="20"/>
          <w:szCs w:val="20"/>
        </w:rPr>
      </w:pPr>
    </w:p>
    <w:p w14:paraId="33D39EAE" w14:textId="77777777" w:rsidR="004D126B" w:rsidRPr="006558CB" w:rsidRDefault="004D126B" w:rsidP="004D126B">
      <w:pPr>
        <w:spacing w:after="160" w:line="259" w:lineRule="auto"/>
        <w:rPr>
          <w:rFonts w:asciiTheme="majorHAnsi" w:hAnsiTheme="majorHAnsi"/>
        </w:rPr>
      </w:pPr>
      <w:r w:rsidRPr="006558CB">
        <w:rPr>
          <w:rFonts w:asciiTheme="majorHAnsi" w:hAnsiTheme="majorHAnsi"/>
        </w:rPr>
        <w:br w:type="page"/>
      </w:r>
    </w:p>
    <w:p w14:paraId="45CFB0AD" w14:textId="339C9C3A" w:rsidR="008D0FA9" w:rsidRDefault="00660F39" w:rsidP="006F68B1">
      <w:pPr>
        <w:pStyle w:val="berschrift1"/>
      </w:pPr>
      <w:bookmarkStart w:id="89" w:name="_Toc529882030"/>
      <w:proofErr w:type="spellStart"/>
      <w:r>
        <w:lastRenderedPageBreak/>
        <w:t>Glossarino</w:t>
      </w:r>
      <w:proofErr w:type="spellEnd"/>
    </w:p>
    <w:p w14:paraId="386C7263" w14:textId="77777777" w:rsidR="00646872" w:rsidRDefault="00646872" w:rsidP="00660F39">
      <w:pPr>
        <w:rPr>
          <w:noProof/>
        </w:rPr>
        <w:sectPr w:rsidR="00646872" w:rsidSect="00646872">
          <w:type w:val="continuous"/>
          <w:pgSz w:w="11906" w:h="16838" w:code="9"/>
          <w:pgMar w:top="2835" w:right="1701" w:bottom="1134" w:left="1247" w:header="567" w:footer="737" w:gutter="0"/>
          <w:cols w:space="708"/>
          <w:docGrid w:linePitch="360"/>
        </w:sectPr>
      </w:pPr>
      <w:r>
        <w:fldChar w:fldCharType="begin"/>
      </w:r>
      <w:r>
        <w:instrText xml:space="preserve"> INDEX \e " · " \h "A" \c "1" \z "2055" </w:instrText>
      </w:r>
      <w:r>
        <w:fldChar w:fldCharType="separate"/>
      </w:r>
    </w:p>
    <w:p w14:paraId="336D1CA7" w14:textId="77777777" w:rsidR="00646872" w:rsidRDefault="00646872">
      <w:pPr>
        <w:pStyle w:val="Indexberschrift"/>
        <w:keepNext/>
        <w:tabs>
          <w:tab w:val="right" w:pos="8948"/>
        </w:tabs>
        <w:rPr>
          <w:rFonts w:eastAsiaTheme="minorEastAsia"/>
          <w:b w:val="0"/>
          <w:bCs w:val="0"/>
          <w:noProof/>
        </w:rPr>
      </w:pPr>
      <w:r>
        <w:rPr>
          <w:noProof/>
        </w:rPr>
        <w:t>C</w:t>
      </w:r>
    </w:p>
    <w:p w14:paraId="7BF10097" w14:textId="77777777" w:rsidR="00646872" w:rsidRDefault="00646872">
      <w:pPr>
        <w:pStyle w:val="Index1"/>
        <w:tabs>
          <w:tab w:val="right" w:pos="8948"/>
        </w:tabs>
        <w:rPr>
          <w:noProof/>
        </w:rPr>
      </w:pPr>
      <w:r w:rsidRPr="00025D94">
        <w:rPr>
          <w:rFonts w:asciiTheme="majorHAnsi" w:hAnsiTheme="majorHAnsi"/>
          <w:noProof/>
          <w:lang w:val="fr-CH"/>
        </w:rPr>
        <w:t>Composer</w:t>
      </w:r>
      <w:r>
        <w:rPr>
          <w:noProof/>
        </w:rPr>
        <w:t xml:space="preserve"> · </w:t>
      </w:r>
      <w:r w:rsidRPr="00025D94">
        <w:rPr>
          <w:i/>
          <w:noProof/>
        </w:rPr>
        <w:t>Composer ist ein anwendungsorientierter Paketmanager für die Skriptsprache PHP.</w:t>
      </w:r>
    </w:p>
    <w:p w14:paraId="4B4F3336" w14:textId="77777777" w:rsidR="00646872" w:rsidRDefault="00646872" w:rsidP="00660F39">
      <w:pPr>
        <w:rPr>
          <w:noProof/>
        </w:rPr>
        <w:sectPr w:rsidR="00646872" w:rsidSect="00646872">
          <w:type w:val="continuous"/>
          <w:pgSz w:w="11906" w:h="16838" w:code="9"/>
          <w:pgMar w:top="2835" w:right="1701" w:bottom="1134" w:left="1247" w:header="567" w:footer="737" w:gutter="0"/>
          <w:cols w:space="720"/>
          <w:docGrid w:linePitch="360"/>
        </w:sectPr>
      </w:pPr>
    </w:p>
    <w:p w14:paraId="1A222049" w14:textId="416583A9" w:rsidR="00660F39" w:rsidRPr="00660F39" w:rsidRDefault="00646872" w:rsidP="00660F39">
      <w:r>
        <w:fldChar w:fldCharType="end"/>
      </w:r>
    </w:p>
    <w:p w14:paraId="0DAAE9F5" w14:textId="74038344" w:rsidR="004D126B" w:rsidRPr="006558CB" w:rsidRDefault="004D126B" w:rsidP="006F68B1">
      <w:pPr>
        <w:pStyle w:val="berschrift1"/>
      </w:pPr>
      <w:r w:rsidRPr="006558CB">
        <w:t>Glossar</w:t>
      </w:r>
      <w:bookmarkEnd w:id="89"/>
    </w:p>
    <w:p w14:paraId="70DE249B" w14:textId="77777777" w:rsidR="004D126B" w:rsidRPr="006558CB" w:rsidRDefault="004D126B" w:rsidP="004D126B">
      <w:pPr>
        <w:pStyle w:val="H2-ohneImpactaufInhaltsverzeichnis"/>
        <w:rPr>
          <w:szCs w:val="20"/>
        </w:rPr>
      </w:pPr>
      <w:r w:rsidRPr="006558CB">
        <w:rPr>
          <w:szCs w:val="20"/>
        </w:rPr>
        <w:t>A</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F0CFA2F" w14:textId="77777777" w:rsidTr="00221C62">
        <w:tc>
          <w:tcPr>
            <w:tcW w:w="3114" w:type="dxa"/>
            <w:shd w:val="clear" w:color="auto" w:fill="000000" w:themeFill="text1"/>
          </w:tcPr>
          <w:p w14:paraId="152F4EE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2F2289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1D926D0" w14:textId="77777777" w:rsidTr="00221C62">
        <w:tc>
          <w:tcPr>
            <w:tcW w:w="3114" w:type="dxa"/>
          </w:tcPr>
          <w:p w14:paraId="1FE6AD2D" w14:textId="77777777" w:rsidR="004D126B" w:rsidRPr="006558CB" w:rsidRDefault="004D126B" w:rsidP="00221C62">
            <w:pPr>
              <w:pStyle w:val="Lauftext"/>
              <w:rPr>
                <w:rFonts w:asciiTheme="majorHAnsi" w:hAnsiTheme="majorHAnsi"/>
                <w:sz w:val="20"/>
                <w:szCs w:val="20"/>
              </w:rPr>
            </w:pPr>
          </w:p>
        </w:tc>
        <w:tc>
          <w:tcPr>
            <w:tcW w:w="5219" w:type="dxa"/>
          </w:tcPr>
          <w:p w14:paraId="6F8E517D" w14:textId="77777777" w:rsidR="004D126B" w:rsidRPr="006558CB" w:rsidRDefault="004D126B" w:rsidP="00221C62">
            <w:pPr>
              <w:pStyle w:val="Lauftext"/>
              <w:rPr>
                <w:rFonts w:asciiTheme="majorHAnsi" w:hAnsiTheme="majorHAnsi"/>
                <w:sz w:val="20"/>
                <w:szCs w:val="20"/>
              </w:rPr>
            </w:pPr>
          </w:p>
        </w:tc>
      </w:tr>
    </w:tbl>
    <w:p w14:paraId="42B2E3E3" w14:textId="77777777" w:rsidR="004D126B" w:rsidRPr="006558CB" w:rsidRDefault="004D126B" w:rsidP="004D126B">
      <w:pPr>
        <w:pStyle w:val="Lauftext"/>
        <w:rPr>
          <w:rFonts w:asciiTheme="majorHAnsi" w:hAnsiTheme="majorHAnsi"/>
          <w:sz w:val="20"/>
          <w:szCs w:val="20"/>
        </w:rPr>
      </w:pPr>
    </w:p>
    <w:p w14:paraId="63DD4BA3" w14:textId="77777777" w:rsidR="004D126B" w:rsidRPr="006558CB" w:rsidRDefault="004D126B" w:rsidP="004D126B">
      <w:pPr>
        <w:pStyle w:val="H2-ohneImpactaufInhaltsverzeichnis"/>
        <w:rPr>
          <w:szCs w:val="20"/>
        </w:rPr>
      </w:pPr>
      <w:r w:rsidRPr="006558CB">
        <w:rPr>
          <w:szCs w:val="20"/>
        </w:rPr>
        <w:t>B</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FA6BF9" w14:textId="77777777" w:rsidTr="00221C62">
        <w:tc>
          <w:tcPr>
            <w:tcW w:w="3114" w:type="dxa"/>
            <w:shd w:val="clear" w:color="auto" w:fill="000000" w:themeFill="text1"/>
          </w:tcPr>
          <w:p w14:paraId="3BAB93B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04DC13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5D0FFF1" w14:textId="77777777" w:rsidTr="00221C62">
        <w:tc>
          <w:tcPr>
            <w:tcW w:w="3114" w:type="dxa"/>
          </w:tcPr>
          <w:p w14:paraId="7F0CCEC6" w14:textId="77777777" w:rsidR="004D126B" w:rsidRPr="006558CB" w:rsidRDefault="004D126B" w:rsidP="00221C62">
            <w:pPr>
              <w:pStyle w:val="Lauftext"/>
              <w:rPr>
                <w:rFonts w:asciiTheme="majorHAnsi" w:hAnsiTheme="majorHAnsi"/>
                <w:sz w:val="20"/>
                <w:szCs w:val="20"/>
              </w:rPr>
            </w:pPr>
          </w:p>
        </w:tc>
        <w:tc>
          <w:tcPr>
            <w:tcW w:w="5219" w:type="dxa"/>
          </w:tcPr>
          <w:p w14:paraId="29657F4A" w14:textId="77777777" w:rsidR="004D126B" w:rsidRPr="006558CB" w:rsidRDefault="004D126B" w:rsidP="00221C62">
            <w:pPr>
              <w:pStyle w:val="Lauftext"/>
              <w:rPr>
                <w:rFonts w:asciiTheme="majorHAnsi" w:hAnsiTheme="majorHAnsi"/>
                <w:sz w:val="20"/>
                <w:szCs w:val="20"/>
              </w:rPr>
            </w:pPr>
          </w:p>
        </w:tc>
      </w:tr>
    </w:tbl>
    <w:p w14:paraId="2DF79406" w14:textId="77777777" w:rsidR="004D126B" w:rsidRPr="006558CB" w:rsidRDefault="004D126B" w:rsidP="004D126B">
      <w:pPr>
        <w:pStyle w:val="Lauftext"/>
        <w:rPr>
          <w:rFonts w:asciiTheme="majorHAnsi" w:hAnsiTheme="majorHAnsi"/>
          <w:sz w:val="20"/>
          <w:szCs w:val="20"/>
        </w:rPr>
      </w:pPr>
    </w:p>
    <w:p w14:paraId="0DF66AFF" w14:textId="77777777" w:rsidR="004D126B" w:rsidRPr="006558CB" w:rsidRDefault="004D126B" w:rsidP="004D126B">
      <w:pPr>
        <w:pStyle w:val="H2-ohneImpactaufInhaltsverzeichnis"/>
        <w:rPr>
          <w:szCs w:val="20"/>
        </w:rPr>
      </w:pPr>
      <w:r w:rsidRPr="006558CB">
        <w:rPr>
          <w:szCs w:val="20"/>
        </w:rPr>
        <w:t>C</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1B013F9" w14:textId="77777777" w:rsidTr="00221C62">
        <w:tc>
          <w:tcPr>
            <w:tcW w:w="3114" w:type="dxa"/>
            <w:shd w:val="clear" w:color="auto" w:fill="000000" w:themeFill="text1"/>
          </w:tcPr>
          <w:p w14:paraId="417370A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4B6BE5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1B32904" w14:textId="77777777" w:rsidTr="00221C62">
        <w:tc>
          <w:tcPr>
            <w:tcW w:w="3114" w:type="dxa"/>
          </w:tcPr>
          <w:p w14:paraId="0AFB1C8A" w14:textId="77777777" w:rsidR="004D126B" w:rsidRPr="006558CB" w:rsidRDefault="004D126B" w:rsidP="00221C62">
            <w:pPr>
              <w:pStyle w:val="Lauftext"/>
              <w:rPr>
                <w:rFonts w:asciiTheme="majorHAnsi" w:hAnsiTheme="majorHAnsi"/>
                <w:sz w:val="20"/>
                <w:szCs w:val="20"/>
              </w:rPr>
            </w:pPr>
          </w:p>
        </w:tc>
        <w:tc>
          <w:tcPr>
            <w:tcW w:w="5219" w:type="dxa"/>
          </w:tcPr>
          <w:p w14:paraId="5E828EF5" w14:textId="77777777" w:rsidR="004D126B" w:rsidRPr="006558CB" w:rsidRDefault="004D126B" w:rsidP="00221C62">
            <w:pPr>
              <w:pStyle w:val="Lauftext"/>
              <w:rPr>
                <w:rFonts w:asciiTheme="majorHAnsi" w:hAnsiTheme="majorHAnsi"/>
                <w:sz w:val="20"/>
                <w:szCs w:val="20"/>
              </w:rPr>
            </w:pPr>
          </w:p>
        </w:tc>
      </w:tr>
    </w:tbl>
    <w:p w14:paraId="61395A63" w14:textId="77777777" w:rsidR="004D126B" w:rsidRPr="006558CB" w:rsidRDefault="004D126B" w:rsidP="004D126B">
      <w:pPr>
        <w:pStyle w:val="Lauftext"/>
        <w:rPr>
          <w:rFonts w:asciiTheme="majorHAnsi" w:hAnsiTheme="majorHAnsi"/>
          <w:sz w:val="20"/>
          <w:szCs w:val="20"/>
        </w:rPr>
      </w:pPr>
    </w:p>
    <w:p w14:paraId="704D834B" w14:textId="77777777" w:rsidR="004D126B" w:rsidRPr="006558CB" w:rsidRDefault="004D126B" w:rsidP="004D126B">
      <w:pPr>
        <w:pStyle w:val="H2-ohneImpactaufInhaltsverzeichnis"/>
        <w:rPr>
          <w:szCs w:val="20"/>
        </w:rPr>
      </w:pPr>
      <w:r w:rsidRPr="006558CB">
        <w:rPr>
          <w:szCs w:val="20"/>
        </w:rPr>
        <w:t>D</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25FF23" w14:textId="77777777" w:rsidTr="00221C62">
        <w:tc>
          <w:tcPr>
            <w:tcW w:w="3114" w:type="dxa"/>
            <w:shd w:val="clear" w:color="auto" w:fill="000000" w:themeFill="text1"/>
          </w:tcPr>
          <w:p w14:paraId="68B2D3B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F7052D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ABB68C6" w14:textId="77777777" w:rsidTr="00221C62">
        <w:tc>
          <w:tcPr>
            <w:tcW w:w="3114" w:type="dxa"/>
          </w:tcPr>
          <w:p w14:paraId="63B981B5" w14:textId="77777777" w:rsidR="004D126B" w:rsidRPr="006558CB" w:rsidRDefault="004D126B" w:rsidP="00221C62">
            <w:pPr>
              <w:pStyle w:val="Lauftext"/>
              <w:rPr>
                <w:rFonts w:asciiTheme="majorHAnsi" w:hAnsiTheme="majorHAnsi"/>
                <w:sz w:val="20"/>
                <w:szCs w:val="20"/>
              </w:rPr>
            </w:pPr>
          </w:p>
        </w:tc>
        <w:tc>
          <w:tcPr>
            <w:tcW w:w="5219" w:type="dxa"/>
          </w:tcPr>
          <w:p w14:paraId="5EB1EC19" w14:textId="77777777" w:rsidR="004D126B" w:rsidRPr="006558CB" w:rsidRDefault="004D126B" w:rsidP="00221C62">
            <w:pPr>
              <w:pStyle w:val="Lauftext"/>
              <w:rPr>
                <w:rFonts w:asciiTheme="majorHAnsi" w:hAnsiTheme="majorHAnsi"/>
                <w:sz w:val="20"/>
                <w:szCs w:val="20"/>
              </w:rPr>
            </w:pPr>
          </w:p>
        </w:tc>
      </w:tr>
    </w:tbl>
    <w:p w14:paraId="32AF7123" w14:textId="77777777" w:rsidR="004D126B" w:rsidRPr="006558CB" w:rsidRDefault="004D126B" w:rsidP="004D126B">
      <w:pPr>
        <w:pStyle w:val="Lauftext"/>
        <w:rPr>
          <w:rFonts w:asciiTheme="majorHAnsi" w:hAnsiTheme="majorHAnsi"/>
          <w:sz w:val="20"/>
          <w:szCs w:val="20"/>
        </w:rPr>
      </w:pPr>
    </w:p>
    <w:p w14:paraId="0F941333" w14:textId="77777777" w:rsidR="004D126B" w:rsidRPr="006558CB" w:rsidRDefault="004D126B" w:rsidP="004D126B">
      <w:pPr>
        <w:pStyle w:val="H2-ohneImpactaufInhaltsverzeichnis"/>
        <w:rPr>
          <w:szCs w:val="20"/>
        </w:rPr>
      </w:pPr>
      <w:r w:rsidRPr="006558CB">
        <w:rPr>
          <w:szCs w:val="20"/>
        </w:rPr>
        <w:t>E</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56A25B2" w14:textId="77777777" w:rsidTr="00221C62">
        <w:tc>
          <w:tcPr>
            <w:tcW w:w="3114" w:type="dxa"/>
            <w:shd w:val="clear" w:color="auto" w:fill="000000" w:themeFill="text1"/>
          </w:tcPr>
          <w:p w14:paraId="3EB149F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26E88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FB82D45" w14:textId="77777777" w:rsidTr="00221C62">
        <w:tc>
          <w:tcPr>
            <w:tcW w:w="3114" w:type="dxa"/>
          </w:tcPr>
          <w:p w14:paraId="6434FC39" w14:textId="77777777" w:rsidR="004D126B" w:rsidRPr="006558CB" w:rsidRDefault="004D126B" w:rsidP="00221C62">
            <w:pPr>
              <w:pStyle w:val="Lauftext"/>
              <w:rPr>
                <w:rFonts w:asciiTheme="majorHAnsi" w:hAnsiTheme="majorHAnsi"/>
                <w:sz w:val="20"/>
                <w:szCs w:val="20"/>
              </w:rPr>
            </w:pPr>
          </w:p>
        </w:tc>
        <w:tc>
          <w:tcPr>
            <w:tcW w:w="5219" w:type="dxa"/>
          </w:tcPr>
          <w:p w14:paraId="5FBCF963" w14:textId="77777777" w:rsidR="004D126B" w:rsidRPr="006558CB" w:rsidRDefault="004D126B" w:rsidP="00221C62">
            <w:pPr>
              <w:pStyle w:val="Lauftext"/>
              <w:rPr>
                <w:rFonts w:asciiTheme="majorHAnsi" w:hAnsiTheme="majorHAnsi"/>
                <w:sz w:val="20"/>
                <w:szCs w:val="20"/>
              </w:rPr>
            </w:pPr>
          </w:p>
        </w:tc>
      </w:tr>
    </w:tbl>
    <w:p w14:paraId="07AD95E6" w14:textId="77777777" w:rsidR="004D126B" w:rsidRPr="006558CB" w:rsidRDefault="004D126B" w:rsidP="004D126B">
      <w:pPr>
        <w:pStyle w:val="Lauftext"/>
        <w:rPr>
          <w:rFonts w:asciiTheme="majorHAnsi" w:hAnsiTheme="majorHAnsi"/>
          <w:sz w:val="20"/>
          <w:szCs w:val="20"/>
        </w:rPr>
      </w:pPr>
    </w:p>
    <w:p w14:paraId="295C4656" w14:textId="77777777" w:rsidR="004D126B" w:rsidRPr="006558CB" w:rsidRDefault="004D126B" w:rsidP="004D126B">
      <w:pPr>
        <w:pStyle w:val="H2-ohneImpactaufInhaltsverzeichnis"/>
        <w:rPr>
          <w:szCs w:val="20"/>
        </w:rPr>
      </w:pPr>
      <w:r w:rsidRPr="006558CB">
        <w:rPr>
          <w:szCs w:val="20"/>
        </w:rPr>
        <w:t>F</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0512858" w14:textId="77777777" w:rsidTr="00221C62">
        <w:tc>
          <w:tcPr>
            <w:tcW w:w="3114" w:type="dxa"/>
            <w:shd w:val="clear" w:color="auto" w:fill="000000" w:themeFill="text1"/>
          </w:tcPr>
          <w:p w14:paraId="54032A6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87EB77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99BE94B" w14:textId="77777777" w:rsidTr="00221C62">
        <w:tc>
          <w:tcPr>
            <w:tcW w:w="3114" w:type="dxa"/>
          </w:tcPr>
          <w:p w14:paraId="5485A92F" w14:textId="77777777" w:rsidR="004D126B" w:rsidRPr="006558CB" w:rsidRDefault="004D126B" w:rsidP="00221C62">
            <w:pPr>
              <w:pStyle w:val="Lauftext"/>
              <w:rPr>
                <w:rFonts w:asciiTheme="majorHAnsi" w:hAnsiTheme="majorHAnsi"/>
                <w:sz w:val="20"/>
                <w:szCs w:val="20"/>
              </w:rPr>
            </w:pPr>
          </w:p>
        </w:tc>
        <w:tc>
          <w:tcPr>
            <w:tcW w:w="5219" w:type="dxa"/>
          </w:tcPr>
          <w:p w14:paraId="26B85B86" w14:textId="77777777" w:rsidR="004D126B" w:rsidRPr="006558CB" w:rsidRDefault="004D126B" w:rsidP="00221C62">
            <w:pPr>
              <w:pStyle w:val="Lauftext"/>
              <w:rPr>
                <w:rFonts w:asciiTheme="majorHAnsi" w:hAnsiTheme="majorHAnsi"/>
                <w:sz w:val="20"/>
                <w:szCs w:val="20"/>
              </w:rPr>
            </w:pPr>
          </w:p>
        </w:tc>
      </w:tr>
    </w:tbl>
    <w:p w14:paraId="3D518BE8" w14:textId="77777777" w:rsidR="004D126B" w:rsidRPr="006558CB" w:rsidRDefault="004D126B" w:rsidP="004D126B">
      <w:pPr>
        <w:pStyle w:val="Lauftext"/>
        <w:rPr>
          <w:rFonts w:asciiTheme="majorHAnsi" w:hAnsiTheme="majorHAnsi"/>
          <w:sz w:val="20"/>
          <w:szCs w:val="20"/>
        </w:rPr>
      </w:pPr>
    </w:p>
    <w:p w14:paraId="7C711CD1" w14:textId="77777777" w:rsidR="004D126B" w:rsidRPr="006558CB" w:rsidRDefault="004D126B" w:rsidP="004D126B">
      <w:pPr>
        <w:pStyle w:val="H2-ohneImpactaufInhaltsverzeichnis"/>
        <w:rPr>
          <w:szCs w:val="20"/>
        </w:rPr>
      </w:pPr>
      <w:r w:rsidRPr="006558CB">
        <w:rPr>
          <w:szCs w:val="20"/>
        </w:rPr>
        <w:t>G</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A848424" w14:textId="77777777" w:rsidTr="00221C62">
        <w:tc>
          <w:tcPr>
            <w:tcW w:w="3114" w:type="dxa"/>
            <w:shd w:val="clear" w:color="auto" w:fill="000000" w:themeFill="text1"/>
          </w:tcPr>
          <w:p w14:paraId="1A6B8074"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92BA5C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091BE65" w14:textId="77777777" w:rsidTr="00221C62">
        <w:tc>
          <w:tcPr>
            <w:tcW w:w="3114" w:type="dxa"/>
          </w:tcPr>
          <w:p w14:paraId="18CE0451" w14:textId="77777777" w:rsidR="004D126B" w:rsidRPr="006558CB" w:rsidRDefault="004D126B" w:rsidP="00221C62">
            <w:pPr>
              <w:pStyle w:val="Lauftext"/>
              <w:rPr>
                <w:rFonts w:asciiTheme="majorHAnsi" w:hAnsiTheme="majorHAnsi"/>
                <w:sz w:val="20"/>
                <w:szCs w:val="20"/>
              </w:rPr>
            </w:pPr>
          </w:p>
        </w:tc>
        <w:tc>
          <w:tcPr>
            <w:tcW w:w="5219" w:type="dxa"/>
          </w:tcPr>
          <w:p w14:paraId="3288437C" w14:textId="77777777" w:rsidR="004D126B" w:rsidRPr="006558CB" w:rsidRDefault="004D126B" w:rsidP="00221C62">
            <w:pPr>
              <w:pStyle w:val="Lauftext"/>
              <w:rPr>
                <w:rFonts w:asciiTheme="majorHAnsi" w:hAnsiTheme="majorHAnsi"/>
                <w:sz w:val="20"/>
                <w:szCs w:val="20"/>
              </w:rPr>
            </w:pPr>
          </w:p>
        </w:tc>
      </w:tr>
    </w:tbl>
    <w:p w14:paraId="6241F411" w14:textId="77777777" w:rsidR="004D126B" w:rsidRPr="006558CB" w:rsidRDefault="004D126B" w:rsidP="004D126B">
      <w:pPr>
        <w:pStyle w:val="Lauftext"/>
        <w:rPr>
          <w:rFonts w:asciiTheme="majorHAnsi" w:hAnsiTheme="majorHAnsi"/>
          <w:sz w:val="20"/>
          <w:szCs w:val="20"/>
        </w:rPr>
      </w:pPr>
    </w:p>
    <w:p w14:paraId="173D260A" w14:textId="77777777" w:rsidR="004D126B" w:rsidRPr="006558CB" w:rsidRDefault="004D126B" w:rsidP="004D126B">
      <w:pPr>
        <w:pStyle w:val="H2-ohneImpactaufInhaltsverzeichnis"/>
        <w:rPr>
          <w:szCs w:val="20"/>
        </w:rPr>
      </w:pPr>
      <w:r w:rsidRPr="006558CB">
        <w:rPr>
          <w:szCs w:val="20"/>
        </w:rPr>
        <w:t>H</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CFAB983" w14:textId="77777777" w:rsidTr="00221C62">
        <w:tc>
          <w:tcPr>
            <w:tcW w:w="3114" w:type="dxa"/>
            <w:shd w:val="clear" w:color="auto" w:fill="000000" w:themeFill="text1"/>
          </w:tcPr>
          <w:p w14:paraId="1FE91CC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D01111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D50FC67" w14:textId="77777777" w:rsidTr="00221C62">
        <w:tc>
          <w:tcPr>
            <w:tcW w:w="3114" w:type="dxa"/>
          </w:tcPr>
          <w:p w14:paraId="79ABBBF7" w14:textId="77777777" w:rsidR="004D126B" w:rsidRPr="006558CB" w:rsidRDefault="004D126B" w:rsidP="00221C62">
            <w:pPr>
              <w:pStyle w:val="Lauftext"/>
              <w:rPr>
                <w:rFonts w:asciiTheme="majorHAnsi" w:hAnsiTheme="majorHAnsi"/>
                <w:sz w:val="20"/>
                <w:szCs w:val="20"/>
              </w:rPr>
            </w:pPr>
          </w:p>
        </w:tc>
        <w:tc>
          <w:tcPr>
            <w:tcW w:w="5219" w:type="dxa"/>
          </w:tcPr>
          <w:p w14:paraId="4C56E9B7" w14:textId="77777777" w:rsidR="004D126B" w:rsidRPr="006558CB" w:rsidRDefault="004D126B" w:rsidP="00221C62">
            <w:pPr>
              <w:pStyle w:val="Lauftext"/>
              <w:rPr>
                <w:rFonts w:asciiTheme="majorHAnsi" w:hAnsiTheme="majorHAnsi"/>
                <w:sz w:val="20"/>
                <w:szCs w:val="20"/>
              </w:rPr>
            </w:pPr>
          </w:p>
        </w:tc>
      </w:tr>
    </w:tbl>
    <w:p w14:paraId="66EFDCF9" w14:textId="77777777" w:rsidR="004D126B" w:rsidRPr="006558CB" w:rsidRDefault="004D126B" w:rsidP="004D126B">
      <w:pPr>
        <w:pStyle w:val="Lauftext"/>
        <w:rPr>
          <w:rFonts w:asciiTheme="majorHAnsi" w:hAnsiTheme="majorHAnsi"/>
          <w:sz w:val="20"/>
          <w:szCs w:val="20"/>
        </w:rPr>
      </w:pPr>
    </w:p>
    <w:p w14:paraId="1AFD2955" w14:textId="77777777" w:rsidR="004D126B" w:rsidRPr="006558CB" w:rsidRDefault="004D126B" w:rsidP="004D126B">
      <w:pPr>
        <w:pStyle w:val="H2-ohneImpactaufInhaltsverzeichnis"/>
        <w:rPr>
          <w:szCs w:val="20"/>
        </w:rPr>
      </w:pPr>
      <w:r w:rsidRPr="006558CB">
        <w:rPr>
          <w:szCs w:val="20"/>
        </w:rPr>
        <w:lastRenderedPageBreak/>
        <w:t>I</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E59EA9" w14:textId="77777777" w:rsidTr="00221C62">
        <w:tc>
          <w:tcPr>
            <w:tcW w:w="3114" w:type="dxa"/>
            <w:shd w:val="clear" w:color="auto" w:fill="000000" w:themeFill="text1"/>
          </w:tcPr>
          <w:p w14:paraId="7D27526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8923AC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806ED1A" w14:textId="77777777" w:rsidTr="00221C62">
        <w:tc>
          <w:tcPr>
            <w:tcW w:w="3114" w:type="dxa"/>
          </w:tcPr>
          <w:p w14:paraId="2004A658" w14:textId="77777777" w:rsidR="004D126B" w:rsidRPr="006558CB" w:rsidRDefault="004D126B" w:rsidP="00221C62">
            <w:pPr>
              <w:pStyle w:val="Lauftext"/>
              <w:rPr>
                <w:rFonts w:asciiTheme="majorHAnsi" w:hAnsiTheme="majorHAnsi"/>
                <w:sz w:val="20"/>
                <w:szCs w:val="20"/>
              </w:rPr>
            </w:pPr>
          </w:p>
        </w:tc>
        <w:tc>
          <w:tcPr>
            <w:tcW w:w="5219" w:type="dxa"/>
          </w:tcPr>
          <w:p w14:paraId="6D6E357D" w14:textId="77777777" w:rsidR="004D126B" w:rsidRPr="006558CB" w:rsidRDefault="004D126B" w:rsidP="00221C62">
            <w:pPr>
              <w:pStyle w:val="Lauftext"/>
              <w:rPr>
                <w:rFonts w:asciiTheme="majorHAnsi" w:hAnsiTheme="majorHAnsi"/>
                <w:sz w:val="20"/>
                <w:szCs w:val="20"/>
              </w:rPr>
            </w:pPr>
          </w:p>
        </w:tc>
      </w:tr>
    </w:tbl>
    <w:p w14:paraId="7CC2DF79" w14:textId="77777777" w:rsidR="004D126B" w:rsidRPr="006558CB" w:rsidRDefault="004D126B" w:rsidP="004D126B">
      <w:pPr>
        <w:pStyle w:val="Lauftext"/>
        <w:rPr>
          <w:rFonts w:asciiTheme="majorHAnsi" w:hAnsiTheme="majorHAnsi"/>
          <w:sz w:val="20"/>
          <w:szCs w:val="20"/>
        </w:rPr>
      </w:pPr>
    </w:p>
    <w:p w14:paraId="5B042DC6" w14:textId="77777777" w:rsidR="004D126B" w:rsidRPr="006558CB" w:rsidRDefault="004D126B" w:rsidP="004D126B">
      <w:pPr>
        <w:pStyle w:val="H2-ohneImpactaufInhaltsverzeichnis"/>
        <w:rPr>
          <w:szCs w:val="20"/>
        </w:rPr>
      </w:pPr>
      <w:r w:rsidRPr="006558CB">
        <w:rPr>
          <w:szCs w:val="20"/>
        </w:rPr>
        <w:t>J</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EE9D880" w14:textId="77777777" w:rsidTr="00221C62">
        <w:tc>
          <w:tcPr>
            <w:tcW w:w="3114" w:type="dxa"/>
            <w:shd w:val="clear" w:color="auto" w:fill="000000" w:themeFill="text1"/>
          </w:tcPr>
          <w:p w14:paraId="4A5CF8D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BC350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11E3AB8" w14:textId="77777777" w:rsidTr="00221C62">
        <w:tc>
          <w:tcPr>
            <w:tcW w:w="3114" w:type="dxa"/>
          </w:tcPr>
          <w:p w14:paraId="2C238416" w14:textId="77777777" w:rsidR="004D126B" w:rsidRPr="006558CB" w:rsidRDefault="004D126B" w:rsidP="00221C62">
            <w:pPr>
              <w:pStyle w:val="Lauftext"/>
              <w:rPr>
                <w:rFonts w:asciiTheme="majorHAnsi" w:hAnsiTheme="majorHAnsi"/>
                <w:sz w:val="20"/>
                <w:szCs w:val="20"/>
              </w:rPr>
            </w:pPr>
          </w:p>
        </w:tc>
        <w:tc>
          <w:tcPr>
            <w:tcW w:w="5219" w:type="dxa"/>
          </w:tcPr>
          <w:p w14:paraId="698F14CF" w14:textId="77777777" w:rsidR="004D126B" w:rsidRPr="006558CB" w:rsidRDefault="004D126B" w:rsidP="00221C62">
            <w:pPr>
              <w:pStyle w:val="Lauftext"/>
              <w:rPr>
                <w:rFonts w:asciiTheme="majorHAnsi" w:hAnsiTheme="majorHAnsi"/>
                <w:sz w:val="20"/>
                <w:szCs w:val="20"/>
              </w:rPr>
            </w:pPr>
          </w:p>
        </w:tc>
      </w:tr>
    </w:tbl>
    <w:p w14:paraId="6FBF5F6F" w14:textId="77777777" w:rsidR="004D126B" w:rsidRPr="006558CB" w:rsidRDefault="004D126B" w:rsidP="004D126B">
      <w:pPr>
        <w:pStyle w:val="Lauftext"/>
        <w:rPr>
          <w:rFonts w:asciiTheme="majorHAnsi" w:hAnsiTheme="majorHAnsi"/>
          <w:sz w:val="20"/>
          <w:szCs w:val="20"/>
        </w:rPr>
      </w:pPr>
    </w:p>
    <w:p w14:paraId="1BBD272D" w14:textId="77777777" w:rsidR="004D126B" w:rsidRPr="006558CB" w:rsidRDefault="004D126B" w:rsidP="004D126B">
      <w:pPr>
        <w:pStyle w:val="H2-ohneImpactaufInhaltsverzeichnis"/>
        <w:rPr>
          <w:szCs w:val="20"/>
        </w:rPr>
      </w:pPr>
      <w:r w:rsidRPr="006558CB">
        <w:rPr>
          <w:szCs w:val="20"/>
        </w:rPr>
        <w:t>K</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1F4ABD97" w14:textId="77777777" w:rsidTr="00221C62">
        <w:tc>
          <w:tcPr>
            <w:tcW w:w="3114" w:type="dxa"/>
            <w:shd w:val="clear" w:color="auto" w:fill="000000" w:themeFill="text1"/>
          </w:tcPr>
          <w:p w14:paraId="4294BAF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ED4A8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F1B28BB" w14:textId="77777777" w:rsidTr="00221C62">
        <w:tc>
          <w:tcPr>
            <w:tcW w:w="3114" w:type="dxa"/>
          </w:tcPr>
          <w:p w14:paraId="1158153D" w14:textId="77777777" w:rsidR="004D126B" w:rsidRPr="006558CB" w:rsidRDefault="004D126B" w:rsidP="00221C62">
            <w:pPr>
              <w:pStyle w:val="Lauftext"/>
              <w:rPr>
                <w:rFonts w:asciiTheme="majorHAnsi" w:hAnsiTheme="majorHAnsi"/>
                <w:sz w:val="20"/>
                <w:szCs w:val="20"/>
              </w:rPr>
            </w:pPr>
          </w:p>
        </w:tc>
        <w:tc>
          <w:tcPr>
            <w:tcW w:w="5219" w:type="dxa"/>
          </w:tcPr>
          <w:p w14:paraId="7B336E4B" w14:textId="77777777" w:rsidR="004D126B" w:rsidRPr="006558CB" w:rsidRDefault="004D126B" w:rsidP="00221C62">
            <w:pPr>
              <w:pStyle w:val="Lauftext"/>
              <w:rPr>
                <w:rFonts w:asciiTheme="majorHAnsi" w:hAnsiTheme="majorHAnsi"/>
                <w:sz w:val="20"/>
                <w:szCs w:val="20"/>
              </w:rPr>
            </w:pPr>
          </w:p>
        </w:tc>
      </w:tr>
    </w:tbl>
    <w:p w14:paraId="4FF686F1" w14:textId="77777777" w:rsidR="004D126B" w:rsidRPr="006558CB" w:rsidRDefault="004D126B" w:rsidP="004D126B">
      <w:pPr>
        <w:pStyle w:val="Lauftext"/>
        <w:rPr>
          <w:rFonts w:asciiTheme="majorHAnsi" w:hAnsiTheme="majorHAnsi"/>
          <w:sz w:val="20"/>
          <w:szCs w:val="20"/>
        </w:rPr>
      </w:pPr>
    </w:p>
    <w:p w14:paraId="3FA3B2E1" w14:textId="77777777" w:rsidR="004D126B" w:rsidRPr="006558CB" w:rsidRDefault="004D126B" w:rsidP="004D126B">
      <w:pPr>
        <w:pStyle w:val="H2-ohneImpactaufInhaltsverzeichnis"/>
        <w:rPr>
          <w:szCs w:val="20"/>
        </w:rPr>
      </w:pPr>
      <w:r w:rsidRPr="006558CB">
        <w:rPr>
          <w:szCs w:val="20"/>
        </w:rPr>
        <w:t>L</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0A9FB0D" w14:textId="77777777" w:rsidTr="00221C62">
        <w:tc>
          <w:tcPr>
            <w:tcW w:w="3114" w:type="dxa"/>
            <w:shd w:val="clear" w:color="auto" w:fill="000000" w:themeFill="text1"/>
          </w:tcPr>
          <w:p w14:paraId="061227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18AB0B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2725708" w14:textId="77777777" w:rsidTr="00221C62">
        <w:tc>
          <w:tcPr>
            <w:tcW w:w="3114" w:type="dxa"/>
          </w:tcPr>
          <w:p w14:paraId="5410FFC2" w14:textId="77777777" w:rsidR="004D126B" w:rsidRPr="006558CB" w:rsidRDefault="004D126B" w:rsidP="00221C62">
            <w:pPr>
              <w:pStyle w:val="Lauftext"/>
              <w:rPr>
                <w:rFonts w:asciiTheme="majorHAnsi" w:hAnsiTheme="majorHAnsi"/>
                <w:sz w:val="20"/>
                <w:szCs w:val="20"/>
              </w:rPr>
            </w:pPr>
          </w:p>
        </w:tc>
        <w:tc>
          <w:tcPr>
            <w:tcW w:w="5219" w:type="dxa"/>
          </w:tcPr>
          <w:p w14:paraId="2B309935" w14:textId="77777777" w:rsidR="004D126B" w:rsidRPr="006558CB" w:rsidRDefault="004D126B" w:rsidP="00221C62">
            <w:pPr>
              <w:pStyle w:val="Lauftext"/>
              <w:rPr>
                <w:rFonts w:asciiTheme="majorHAnsi" w:hAnsiTheme="majorHAnsi"/>
                <w:sz w:val="20"/>
                <w:szCs w:val="20"/>
              </w:rPr>
            </w:pPr>
          </w:p>
        </w:tc>
      </w:tr>
    </w:tbl>
    <w:p w14:paraId="77817A09" w14:textId="77777777" w:rsidR="004D126B" w:rsidRPr="006558CB" w:rsidRDefault="004D126B" w:rsidP="004D126B">
      <w:pPr>
        <w:pStyle w:val="Lauftext"/>
        <w:rPr>
          <w:rFonts w:asciiTheme="majorHAnsi" w:hAnsiTheme="majorHAnsi"/>
          <w:sz w:val="20"/>
          <w:szCs w:val="20"/>
        </w:rPr>
      </w:pPr>
    </w:p>
    <w:p w14:paraId="3D33AAF3" w14:textId="77777777" w:rsidR="004D126B" w:rsidRPr="006558CB" w:rsidRDefault="004D126B" w:rsidP="004D126B">
      <w:pPr>
        <w:pStyle w:val="H2-ohneImpactaufInhaltsverzeichnis"/>
        <w:rPr>
          <w:szCs w:val="20"/>
        </w:rPr>
      </w:pPr>
      <w:r w:rsidRPr="006558CB">
        <w:rPr>
          <w:szCs w:val="20"/>
        </w:rPr>
        <w:t>M</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C8251DE" w14:textId="77777777" w:rsidTr="00221C62">
        <w:tc>
          <w:tcPr>
            <w:tcW w:w="3114" w:type="dxa"/>
            <w:shd w:val="clear" w:color="auto" w:fill="000000" w:themeFill="text1"/>
          </w:tcPr>
          <w:p w14:paraId="02320A9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4CDF6C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EF93179" w14:textId="77777777" w:rsidTr="00221C62">
        <w:tc>
          <w:tcPr>
            <w:tcW w:w="3114" w:type="dxa"/>
          </w:tcPr>
          <w:p w14:paraId="2E8BAD5B" w14:textId="77777777" w:rsidR="004D126B" w:rsidRPr="006558CB" w:rsidRDefault="004D126B" w:rsidP="00221C62">
            <w:pPr>
              <w:pStyle w:val="Lauftext"/>
              <w:rPr>
                <w:rFonts w:asciiTheme="majorHAnsi" w:hAnsiTheme="majorHAnsi"/>
                <w:sz w:val="20"/>
                <w:szCs w:val="20"/>
              </w:rPr>
            </w:pPr>
          </w:p>
        </w:tc>
        <w:tc>
          <w:tcPr>
            <w:tcW w:w="5219" w:type="dxa"/>
          </w:tcPr>
          <w:p w14:paraId="3F8651B4" w14:textId="77777777" w:rsidR="004D126B" w:rsidRPr="006558CB" w:rsidRDefault="004D126B" w:rsidP="00221C62">
            <w:pPr>
              <w:pStyle w:val="Lauftext"/>
              <w:rPr>
                <w:rFonts w:asciiTheme="majorHAnsi" w:hAnsiTheme="majorHAnsi"/>
                <w:sz w:val="20"/>
                <w:szCs w:val="20"/>
              </w:rPr>
            </w:pPr>
          </w:p>
        </w:tc>
      </w:tr>
    </w:tbl>
    <w:p w14:paraId="58EBA295" w14:textId="77777777" w:rsidR="004D126B" w:rsidRPr="006558CB" w:rsidRDefault="004D126B" w:rsidP="004D126B">
      <w:pPr>
        <w:pStyle w:val="Lauftext"/>
        <w:rPr>
          <w:rFonts w:asciiTheme="majorHAnsi" w:hAnsiTheme="majorHAnsi"/>
          <w:sz w:val="20"/>
          <w:szCs w:val="20"/>
        </w:rPr>
      </w:pPr>
    </w:p>
    <w:p w14:paraId="62C90DBC" w14:textId="77777777" w:rsidR="004D126B" w:rsidRPr="006558CB" w:rsidRDefault="004D126B" w:rsidP="004D126B">
      <w:pPr>
        <w:pStyle w:val="H2-ohneImpactaufInhaltsverzeichnis"/>
        <w:rPr>
          <w:szCs w:val="20"/>
        </w:rPr>
      </w:pPr>
      <w:r w:rsidRPr="006558CB">
        <w:rPr>
          <w:szCs w:val="20"/>
        </w:rPr>
        <w:t>N</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B04310" w14:textId="77777777" w:rsidTr="00221C62">
        <w:tc>
          <w:tcPr>
            <w:tcW w:w="3114" w:type="dxa"/>
            <w:shd w:val="clear" w:color="auto" w:fill="000000" w:themeFill="text1"/>
          </w:tcPr>
          <w:p w14:paraId="5620DCC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5C3C02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104325C" w14:textId="77777777" w:rsidTr="00221C62">
        <w:tc>
          <w:tcPr>
            <w:tcW w:w="3114" w:type="dxa"/>
          </w:tcPr>
          <w:p w14:paraId="62095F94" w14:textId="77777777" w:rsidR="004D126B" w:rsidRPr="006558CB" w:rsidRDefault="004D126B" w:rsidP="00221C62">
            <w:pPr>
              <w:pStyle w:val="Lauftext"/>
              <w:rPr>
                <w:rFonts w:asciiTheme="majorHAnsi" w:hAnsiTheme="majorHAnsi"/>
                <w:sz w:val="20"/>
                <w:szCs w:val="20"/>
              </w:rPr>
            </w:pPr>
          </w:p>
        </w:tc>
        <w:tc>
          <w:tcPr>
            <w:tcW w:w="5219" w:type="dxa"/>
          </w:tcPr>
          <w:p w14:paraId="1CA49566" w14:textId="77777777" w:rsidR="004D126B" w:rsidRPr="006558CB" w:rsidRDefault="004D126B" w:rsidP="00221C62">
            <w:pPr>
              <w:pStyle w:val="Lauftext"/>
              <w:rPr>
                <w:rFonts w:asciiTheme="majorHAnsi" w:hAnsiTheme="majorHAnsi"/>
                <w:sz w:val="20"/>
                <w:szCs w:val="20"/>
              </w:rPr>
            </w:pPr>
          </w:p>
        </w:tc>
      </w:tr>
    </w:tbl>
    <w:p w14:paraId="490CD820" w14:textId="77777777" w:rsidR="004D126B" w:rsidRPr="006558CB" w:rsidRDefault="004D126B" w:rsidP="004D126B">
      <w:pPr>
        <w:pStyle w:val="Lauftext"/>
        <w:rPr>
          <w:rFonts w:asciiTheme="majorHAnsi" w:hAnsiTheme="majorHAnsi"/>
          <w:sz w:val="20"/>
          <w:szCs w:val="20"/>
        </w:rPr>
      </w:pPr>
    </w:p>
    <w:p w14:paraId="0CCC2243" w14:textId="77777777" w:rsidR="004D126B" w:rsidRPr="006558CB" w:rsidRDefault="004D126B" w:rsidP="004D126B">
      <w:pPr>
        <w:pStyle w:val="H2-ohneImpactaufInhaltsverzeichnis"/>
        <w:rPr>
          <w:szCs w:val="20"/>
        </w:rPr>
      </w:pPr>
      <w:r w:rsidRPr="006558CB">
        <w:rPr>
          <w:szCs w:val="20"/>
        </w:rPr>
        <w:t>O</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D57D3E7" w14:textId="77777777" w:rsidTr="00221C62">
        <w:tc>
          <w:tcPr>
            <w:tcW w:w="3114" w:type="dxa"/>
            <w:shd w:val="clear" w:color="auto" w:fill="000000" w:themeFill="text1"/>
          </w:tcPr>
          <w:p w14:paraId="0E4B27A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743C034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BB5A2E7" w14:textId="77777777" w:rsidTr="00221C62">
        <w:tc>
          <w:tcPr>
            <w:tcW w:w="3114" w:type="dxa"/>
          </w:tcPr>
          <w:p w14:paraId="6D691577" w14:textId="77777777" w:rsidR="004D126B" w:rsidRPr="006558CB" w:rsidRDefault="004D126B" w:rsidP="00221C62">
            <w:pPr>
              <w:pStyle w:val="Lauftext"/>
              <w:rPr>
                <w:rFonts w:asciiTheme="majorHAnsi" w:hAnsiTheme="majorHAnsi"/>
                <w:sz w:val="20"/>
                <w:szCs w:val="20"/>
              </w:rPr>
            </w:pPr>
          </w:p>
        </w:tc>
        <w:tc>
          <w:tcPr>
            <w:tcW w:w="5219" w:type="dxa"/>
          </w:tcPr>
          <w:p w14:paraId="73695A2F" w14:textId="77777777" w:rsidR="004D126B" w:rsidRPr="006558CB" w:rsidRDefault="004D126B" w:rsidP="00221C62">
            <w:pPr>
              <w:pStyle w:val="Lauftext"/>
              <w:rPr>
                <w:rFonts w:asciiTheme="majorHAnsi" w:hAnsiTheme="majorHAnsi"/>
                <w:sz w:val="20"/>
                <w:szCs w:val="20"/>
              </w:rPr>
            </w:pPr>
          </w:p>
        </w:tc>
      </w:tr>
    </w:tbl>
    <w:p w14:paraId="72374C0F" w14:textId="77777777" w:rsidR="004D126B" w:rsidRPr="006558CB" w:rsidRDefault="004D126B" w:rsidP="004D126B">
      <w:pPr>
        <w:pStyle w:val="Lauftext"/>
        <w:rPr>
          <w:rFonts w:asciiTheme="majorHAnsi" w:hAnsiTheme="majorHAnsi"/>
          <w:sz w:val="20"/>
          <w:szCs w:val="20"/>
        </w:rPr>
      </w:pPr>
    </w:p>
    <w:p w14:paraId="4E6DDAFA" w14:textId="77777777" w:rsidR="004D126B" w:rsidRPr="006558CB" w:rsidRDefault="004D126B" w:rsidP="004D126B">
      <w:pPr>
        <w:pStyle w:val="H2-ohneImpactaufInhaltsverzeichnis"/>
        <w:rPr>
          <w:szCs w:val="20"/>
        </w:rPr>
      </w:pPr>
      <w:r w:rsidRPr="006558CB">
        <w:rPr>
          <w:szCs w:val="20"/>
        </w:rPr>
        <w:t>P</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F6FFFD1" w14:textId="77777777" w:rsidTr="00221C62">
        <w:tc>
          <w:tcPr>
            <w:tcW w:w="3114" w:type="dxa"/>
            <w:shd w:val="clear" w:color="auto" w:fill="000000" w:themeFill="text1"/>
          </w:tcPr>
          <w:p w14:paraId="677688A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96554B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5D9EFFB" w14:textId="77777777" w:rsidTr="00221C62">
        <w:tc>
          <w:tcPr>
            <w:tcW w:w="3114" w:type="dxa"/>
          </w:tcPr>
          <w:p w14:paraId="16B5E120" w14:textId="77777777" w:rsidR="004D126B" w:rsidRPr="006558CB" w:rsidRDefault="004D126B" w:rsidP="00221C62">
            <w:pPr>
              <w:pStyle w:val="Lauftext"/>
              <w:rPr>
                <w:rFonts w:asciiTheme="majorHAnsi" w:hAnsiTheme="majorHAnsi"/>
                <w:sz w:val="20"/>
                <w:szCs w:val="20"/>
              </w:rPr>
            </w:pPr>
          </w:p>
        </w:tc>
        <w:tc>
          <w:tcPr>
            <w:tcW w:w="5219" w:type="dxa"/>
          </w:tcPr>
          <w:p w14:paraId="5A8A4730" w14:textId="77777777" w:rsidR="004D126B" w:rsidRPr="006558CB" w:rsidRDefault="004D126B" w:rsidP="00221C62">
            <w:pPr>
              <w:pStyle w:val="Lauftext"/>
              <w:rPr>
                <w:rFonts w:asciiTheme="majorHAnsi" w:hAnsiTheme="majorHAnsi"/>
                <w:sz w:val="20"/>
                <w:szCs w:val="20"/>
              </w:rPr>
            </w:pPr>
          </w:p>
        </w:tc>
      </w:tr>
    </w:tbl>
    <w:p w14:paraId="14D8271C" w14:textId="77777777" w:rsidR="004D126B" w:rsidRPr="006558CB" w:rsidRDefault="004D126B" w:rsidP="004D126B">
      <w:pPr>
        <w:pStyle w:val="Lauftext"/>
        <w:rPr>
          <w:rFonts w:asciiTheme="majorHAnsi" w:hAnsiTheme="majorHAnsi"/>
          <w:sz w:val="20"/>
          <w:szCs w:val="20"/>
        </w:rPr>
      </w:pPr>
    </w:p>
    <w:p w14:paraId="4361161E" w14:textId="77777777" w:rsidR="004D126B" w:rsidRPr="006558CB" w:rsidRDefault="004D126B" w:rsidP="004D126B">
      <w:pPr>
        <w:pStyle w:val="H2-ohneImpactaufInhaltsverzeichnis"/>
        <w:rPr>
          <w:szCs w:val="20"/>
        </w:rPr>
      </w:pPr>
      <w:r w:rsidRPr="006558CB">
        <w:rPr>
          <w:szCs w:val="20"/>
        </w:rPr>
        <w:t>Q</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6DA91DCB" w14:textId="77777777" w:rsidTr="00221C62">
        <w:tc>
          <w:tcPr>
            <w:tcW w:w="3114" w:type="dxa"/>
            <w:shd w:val="clear" w:color="auto" w:fill="000000" w:themeFill="text1"/>
          </w:tcPr>
          <w:p w14:paraId="7E9A5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2435F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F0B4C4E" w14:textId="77777777" w:rsidTr="00221C62">
        <w:tc>
          <w:tcPr>
            <w:tcW w:w="3114" w:type="dxa"/>
          </w:tcPr>
          <w:p w14:paraId="0BE8D9E8" w14:textId="77777777" w:rsidR="004D126B" w:rsidRPr="006558CB" w:rsidRDefault="004D126B" w:rsidP="00221C62">
            <w:pPr>
              <w:pStyle w:val="Lauftext"/>
              <w:rPr>
                <w:rFonts w:asciiTheme="majorHAnsi" w:hAnsiTheme="majorHAnsi"/>
                <w:sz w:val="20"/>
                <w:szCs w:val="20"/>
              </w:rPr>
            </w:pPr>
          </w:p>
        </w:tc>
        <w:tc>
          <w:tcPr>
            <w:tcW w:w="5219" w:type="dxa"/>
          </w:tcPr>
          <w:p w14:paraId="7EFC45B6" w14:textId="77777777" w:rsidR="004D126B" w:rsidRPr="006558CB" w:rsidRDefault="004D126B" w:rsidP="00221C62">
            <w:pPr>
              <w:pStyle w:val="Lauftext"/>
              <w:rPr>
                <w:rFonts w:asciiTheme="majorHAnsi" w:hAnsiTheme="majorHAnsi"/>
                <w:sz w:val="20"/>
                <w:szCs w:val="20"/>
              </w:rPr>
            </w:pPr>
          </w:p>
        </w:tc>
      </w:tr>
    </w:tbl>
    <w:p w14:paraId="5F7B2978" w14:textId="77777777" w:rsidR="004D126B" w:rsidRPr="006558CB" w:rsidRDefault="004D126B" w:rsidP="004D126B">
      <w:pPr>
        <w:pStyle w:val="Lauftext"/>
        <w:rPr>
          <w:rFonts w:asciiTheme="majorHAnsi" w:hAnsiTheme="majorHAnsi"/>
          <w:sz w:val="20"/>
          <w:szCs w:val="20"/>
        </w:rPr>
      </w:pPr>
    </w:p>
    <w:p w14:paraId="12F2D855" w14:textId="77777777" w:rsidR="004D126B" w:rsidRPr="006558CB" w:rsidRDefault="004D126B" w:rsidP="004D126B">
      <w:pPr>
        <w:pStyle w:val="H2-ohneImpactaufInhaltsverzeichnis"/>
        <w:rPr>
          <w:szCs w:val="20"/>
        </w:rPr>
      </w:pPr>
      <w:r w:rsidRPr="006558CB">
        <w:rPr>
          <w:szCs w:val="20"/>
        </w:rPr>
        <w:t>R</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7FF98AC" w14:textId="77777777" w:rsidTr="00221C62">
        <w:tc>
          <w:tcPr>
            <w:tcW w:w="3114" w:type="dxa"/>
            <w:shd w:val="clear" w:color="auto" w:fill="000000" w:themeFill="text1"/>
          </w:tcPr>
          <w:p w14:paraId="0961F26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D9CEB6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203EAB6" w14:textId="77777777" w:rsidTr="00221C62">
        <w:tc>
          <w:tcPr>
            <w:tcW w:w="3114" w:type="dxa"/>
          </w:tcPr>
          <w:p w14:paraId="0390D88D" w14:textId="77777777" w:rsidR="004D126B" w:rsidRPr="006558CB" w:rsidRDefault="004D126B" w:rsidP="00221C62">
            <w:pPr>
              <w:pStyle w:val="Lauftext"/>
              <w:rPr>
                <w:rFonts w:asciiTheme="majorHAnsi" w:hAnsiTheme="majorHAnsi"/>
                <w:sz w:val="20"/>
                <w:szCs w:val="20"/>
              </w:rPr>
            </w:pPr>
          </w:p>
        </w:tc>
        <w:tc>
          <w:tcPr>
            <w:tcW w:w="5219" w:type="dxa"/>
          </w:tcPr>
          <w:p w14:paraId="66D0596F" w14:textId="77777777" w:rsidR="004D126B" w:rsidRPr="006558CB" w:rsidRDefault="004D126B" w:rsidP="00221C62">
            <w:pPr>
              <w:pStyle w:val="Lauftext"/>
              <w:rPr>
                <w:rFonts w:asciiTheme="majorHAnsi" w:hAnsiTheme="majorHAnsi"/>
                <w:sz w:val="20"/>
                <w:szCs w:val="20"/>
              </w:rPr>
            </w:pPr>
          </w:p>
        </w:tc>
      </w:tr>
    </w:tbl>
    <w:p w14:paraId="4B503DD4" w14:textId="77777777" w:rsidR="004D126B" w:rsidRPr="006558CB" w:rsidRDefault="004D126B" w:rsidP="004D126B">
      <w:pPr>
        <w:pStyle w:val="Lauftext"/>
        <w:rPr>
          <w:rFonts w:asciiTheme="majorHAnsi" w:hAnsiTheme="majorHAnsi"/>
          <w:sz w:val="20"/>
          <w:szCs w:val="20"/>
        </w:rPr>
      </w:pPr>
    </w:p>
    <w:p w14:paraId="6060D591" w14:textId="77777777" w:rsidR="004D126B" w:rsidRPr="006558CB" w:rsidRDefault="004D126B" w:rsidP="004D126B">
      <w:pPr>
        <w:pStyle w:val="H2-ohneImpactaufInhaltsverzeichnis"/>
        <w:rPr>
          <w:szCs w:val="20"/>
        </w:rPr>
      </w:pPr>
      <w:r w:rsidRPr="006558CB">
        <w:rPr>
          <w:szCs w:val="20"/>
        </w:rPr>
        <w:lastRenderedPageBreak/>
        <w:t>S</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D428FFC" w14:textId="77777777" w:rsidTr="00221C62">
        <w:tc>
          <w:tcPr>
            <w:tcW w:w="3114" w:type="dxa"/>
            <w:shd w:val="clear" w:color="auto" w:fill="000000" w:themeFill="text1"/>
          </w:tcPr>
          <w:p w14:paraId="7DEDF68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D18D8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C44D8FA" w14:textId="77777777" w:rsidTr="00221C62">
        <w:tc>
          <w:tcPr>
            <w:tcW w:w="3114" w:type="dxa"/>
          </w:tcPr>
          <w:p w14:paraId="6D9A8A04" w14:textId="77777777" w:rsidR="004D126B" w:rsidRPr="006558CB" w:rsidRDefault="004D126B" w:rsidP="00221C62">
            <w:pPr>
              <w:pStyle w:val="Lauftext"/>
              <w:rPr>
                <w:rFonts w:asciiTheme="majorHAnsi" w:hAnsiTheme="majorHAnsi"/>
                <w:sz w:val="20"/>
                <w:szCs w:val="20"/>
              </w:rPr>
            </w:pPr>
          </w:p>
        </w:tc>
        <w:tc>
          <w:tcPr>
            <w:tcW w:w="5219" w:type="dxa"/>
          </w:tcPr>
          <w:p w14:paraId="5CADA2A1" w14:textId="77777777" w:rsidR="004D126B" w:rsidRPr="006558CB" w:rsidRDefault="004D126B" w:rsidP="00221C62">
            <w:pPr>
              <w:pStyle w:val="Lauftext"/>
              <w:rPr>
                <w:rFonts w:asciiTheme="majorHAnsi" w:hAnsiTheme="majorHAnsi"/>
                <w:sz w:val="20"/>
                <w:szCs w:val="20"/>
              </w:rPr>
            </w:pPr>
          </w:p>
        </w:tc>
      </w:tr>
    </w:tbl>
    <w:p w14:paraId="4844A42B" w14:textId="77777777" w:rsidR="004D126B" w:rsidRPr="006558CB" w:rsidRDefault="004D126B" w:rsidP="004D126B">
      <w:pPr>
        <w:pStyle w:val="Lauftext"/>
        <w:rPr>
          <w:rFonts w:asciiTheme="majorHAnsi" w:hAnsiTheme="majorHAnsi"/>
          <w:sz w:val="20"/>
          <w:szCs w:val="20"/>
        </w:rPr>
      </w:pPr>
    </w:p>
    <w:p w14:paraId="0C5AEC0D" w14:textId="77777777" w:rsidR="004D126B" w:rsidRPr="006558CB" w:rsidRDefault="004D126B" w:rsidP="004D126B">
      <w:pPr>
        <w:pStyle w:val="H2-ohneImpactaufInhaltsverzeichnis"/>
        <w:rPr>
          <w:szCs w:val="20"/>
        </w:rPr>
      </w:pPr>
      <w:r w:rsidRPr="006558CB">
        <w:rPr>
          <w:szCs w:val="20"/>
        </w:rPr>
        <w:t>T</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2DE6AF8" w14:textId="77777777" w:rsidTr="00221C62">
        <w:tc>
          <w:tcPr>
            <w:tcW w:w="3114" w:type="dxa"/>
            <w:shd w:val="clear" w:color="auto" w:fill="000000" w:themeFill="text1"/>
          </w:tcPr>
          <w:p w14:paraId="171E6D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5679C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C31B497" w14:textId="77777777" w:rsidTr="00221C62">
        <w:tc>
          <w:tcPr>
            <w:tcW w:w="3114" w:type="dxa"/>
          </w:tcPr>
          <w:p w14:paraId="59BA8E06" w14:textId="77777777" w:rsidR="004D126B" w:rsidRPr="006558CB" w:rsidRDefault="004D126B" w:rsidP="00221C62">
            <w:pPr>
              <w:pStyle w:val="Lauftext"/>
              <w:rPr>
                <w:rFonts w:asciiTheme="majorHAnsi" w:hAnsiTheme="majorHAnsi"/>
                <w:sz w:val="20"/>
                <w:szCs w:val="20"/>
              </w:rPr>
            </w:pPr>
          </w:p>
        </w:tc>
        <w:tc>
          <w:tcPr>
            <w:tcW w:w="5219" w:type="dxa"/>
          </w:tcPr>
          <w:p w14:paraId="64E7659A" w14:textId="77777777" w:rsidR="004D126B" w:rsidRPr="006558CB" w:rsidRDefault="004D126B" w:rsidP="00221C62">
            <w:pPr>
              <w:pStyle w:val="Lauftext"/>
              <w:rPr>
                <w:rFonts w:asciiTheme="majorHAnsi" w:hAnsiTheme="majorHAnsi"/>
                <w:sz w:val="20"/>
                <w:szCs w:val="20"/>
              </w:rPr>
            </w:pPr>
          </w:p>
        </w:tc>
      </w:tr>
    </w:tbl>
    <w:p w14:paraId="39E9D10F" w14:textId="77777777" w:rsidR="004D126B" w:rsidRPr="006558CB" w:rsidRDefault="004D126B" w:rsidP="004D126B">
      <w:pPr>
        <w:pStyle w:val="Lauftext"/>
        <w:rPr>
          <w:rFonts w:asciiTheme="majorHAnsi" w:hAnsiTheme="majorHAnsi"/>
          <w:sz w:val="20"/>
          <w:szCs w:val="20"/>
        </w:rPr>
      </w:pPr>
    </w:p>
    <w:p w14:paraId="5A05FBDF" w14:textId="77777777" w:rsidR="004D126B" w:rsidRPr="006558CB" w:rsidRDefault="004D126B" w:rsidP="004D126B">
      <w:pPr>
        <w:pStyle w:val="H2-ohneImpactaufInhaltsverzeichnis"/>
        <w:rPr>
          <w:szCs w:val="20"/>
        </w:rPr>
      </w:pPr>
      <w:r w:rsidRPr="006558CB">
        <w:rPr>
          <w:szCs w:val="20"/>
        </w:rPr>
        <w:t>U</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9C39EDD" w14:textId="77777777" w:rsidTr="00221C62">
        <w:tc>
          <w:tcPr>
            <w:tcW w:w="3114" w:type="dxa"/>
            <w:shd w:val="clear" w:color="auto" w:fill="000000" w:themeFill="text1"/>
          </w:tcPr>
          <w:p w14:paraId="329C8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A2EA02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3B37001" w14:textId="77777777" w:rsidTr="00221C62">
        <w:tc>
          <w:tcPr>
            <w:tcW w:w="3114" w:type="dxa"/>
          </w:tcPr>
          <w:p w14:paraId="50B246D2" w14:textId="77777777" w:rsidR="004D126B" w:rsidRPr="006558CB" w:rsidRDefault="004D126B" w:rsidP="00221C62">
            <w:pPr>
              <w:pStyle w:val="Lauftext"/>
              <w:rPr>
                <w:rFonts w:asciiTheme="majorHAnsi" w:hAnsiTheme="majorHAnsi"/>
                <w:sz w:val="20"/>
                <w:szCs w:val="20"/>
              </w:rPr>
            </w:pPr>
          </w:p>
        </w:tc>
        <w:tc>
          <w:tcPr>
            <w:tcW w:w="5219" w:type="dxa"/>
          </w:tcPr>
          <w:p w14:paraId="6253CB84" w14:textId="77777777" w:rsidR="004D126B" w:rsidRPr="006558CB" w:rsidRDefault="004D126B" w:rsidP="00221C62">
            <w:pPr>
              <w:pStyle w:val="Lauftext"/>
              <w:rPr>
                <w:rFonts w:asciiTheme="majorHAnsi" w:hAnsiTheme="majorHAnsi"/>
                <w:sz w:val="20"/>
                <w:szCs w:val="20"/>
              </w:rPr>
            </w:pPr>
          </w:p>
        </w:tc>
      </w:tr>
    </w:tbl>
    <w:p w14:paraId="55DCA32A" w14:textId="77777777" w:rsidR="004D126B" w:rsidRPr="006558CB" w:rsidRDefault="004D126B" w:rsidP="004D126B">
      <w:pPr>
        <w:pStyle w:val="Lauftext"/>
        <w:rPr>
          <w:rFonts w:asciiTheme="majorHAnsi" w:hAnsiTheme="majorHAnsi"/>
          <w:sz w:val="20"/>
          <w:szCs w:val="20"/>
        </w:rPr>
      </w:pPr>
    </w:p>
    <w:p w14:paraId="0C6C6312" w14:textId="77777777" w:rsidR="004D126B" w:rsidRPr="006558CB" w:rsidRDefault="004D126B" w:rsidP="004D126B">
      <w:pPr>
        <w:pStyle w:val="H2-ohneImpactaufInhaltsverzeichnis"/>
        <w:rPr>
          <w:szCs w:val="20"/>
        </w:rPr>
      </w:pPr>
      <w:r w:rsidRPr="006558CB">
        <w:rPr>
          <w:szCs w:val="20"/>
        </w:rPr>
        <w:t>V</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92B2F3" w14:textId="77777777" w:rsidTr="00221C62">
        <w:tc>
          <w:tcPr>
            <w:tcW w:w="3114" w:type="dxa"/>
            <w:shd w:val="clear" w:color="auto" w:fill="000000" w:themeFill="text1"/>
          </w:tcPr>
          <w:p w14:paraId="352150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A22C9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8C3250D" w14:textId="77777777" w:rsidTr="00221C62">
        <w:tc>
          <w:tcPr>
            <w:tcW w:w="3114" w:type="dxa"/>
          </w:tcPr>
          <w:p w14:paraId="2DE7CB6D" w14:textId="77777777" w:rsidR="004D126B" w:rsidRPr="006558CB" w:rsidRDefault="004D126B" w:rsidP="00221C62">
            <w:pPr>
              <w:pStyle w:val="Lauftext"/>
              <w:rPr>
                <w:rFonts w:asciiTheme="majorHAnsi" w:hAnsiTheme="majorHAnsi"/>
                <w:sz w:val="20"/>
                <w:szCs w:val="20"/>
              </w:rPr>
            </w:pPr>
          </w:p>
        </w:tc>
        <w:tc>
          <w:tcPr>
            <w:tcW w:w="5219" w:type="dxa"/>
          </w:tcPr>
          <w:p w14:paraId="3073E273" w14:textId="77777777" w:rsidR="004D126B" w:rsidRPr="006558CB" w:rsidRDefault="004D126B" w:rsidP="00221C62">
            <w:pPr>
              <w:pStyle w:val="Lauftext"/>
              <w:rPr>
                <w:rFonts w:asciiTheme="majorHAnsi" w:hAnsiTheme="majorHAnsi"/>
                <w:sz w:val="20"/>
                <w:szCs w:val="20"/>
              </w:rPr>
            </w:pPr>
          </w:p>
        </w:tc>
      </w:tr>
    </w:tbl>
    <w:p w14:paraId="2171444F" w14:textId="77777777" w:rsidR="004D126B" w:rsidRPr="006558CB" w:rsidRDefault="004D126B" w:rsidP="004D126B">
      <w:pPr>
        <w:pStyle w:val="Lauftext"/>
        <w:rPr>
          <w:rFonts w:asciiTheme="majorHAnsi" w:hAnsiTheme="majorHAnsi"/>
          <w:sz w:val="20"/>
          <w:szCs w:val="20"/>
        </w:rPr>
      </w:pPr>
    </w:p>
    <w:p w14:paraId="11564359" w14:textId="77777777" w:rsidR="004D126B" w:rsidRPr="006558CB" w:rsidRDefault="004D126B" w:rsidP="004D126B">
      <w:pPr>
        <w:pStyle w:val="H2-ohneImpactaufInhaltsverzeichnis"/>
        <w:rPr>
          <w:szCs w:val="20"/>
        </w:rPr>
      </w:pPr>
      <w:r w:rsidRPr="006558CB">
        <w:rPr>
          <w:szCs w:val="20"/>
        </w:rPr>
        <w:t>W</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183878" w14:textId="77777777" w:rsidTr="00221C62">
        <w:tc>
          <w:tcPr>
            <w:tcW w:w="3114" w:type="dxa"/>
            <w:shd w:val="clear" w:color="auto" w:fill="000000" w:themeFill="text1"/>
          </w:tcPr>
          <w:p w14:paraId="35626D1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C0021A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5BC754C" w14:textId="77777777" w:rsidTr="00221C62">
        <w:tc>
          <w:tcPr>
            <w:tcW w:w="3114" w:type="dxa"/>
          </w:tcPr>
          <w:p w14:paraId="583B38E5" w14:textId="77777777" w:rsidR="004D126B" w:rsidRPr="006558CB" w:rsidRDefault="004D126B" w:rsidP="00221C62">
            <w:pPr>
              <w:pStyle w:val="Lauftext"/>
              <w:rPr>
                <w:rFonts w:asciiTheme="majorHAnsi" w:hAnsiTheme="majorHAnsi"/>
                <w:sz w:val="20"/>
                <w:szCs w:val="20"/>
              </w:rPr>
            </w:pPr>
          </w:p>
        </w:tc>
        <w:tc>
          <w:tcPr>
            <w:tcW w:w="5219" w:type="dxa"/>
          </w:tcPr>
          <w:p w14:paraId="73029935" w14:textId="77777777" w:rsidR="004D126B" w:rsidRPr="006558CB" w:rsidRDefault="004D126B" w:rsidP="00221C62">
            <w:pPr>
              <w:pStyle w:val="Lauftext"/>
              <w:rPr>
                <w:rFonts w:asciiTheme="majorHAnsi" w:hAnsiTheme="majorHAnsi"/>
                <w:sz w:val="20"/>
                <w:szCs w:val="20"/>
              </w:rPr>
            </w:pPr>
          </w:p>
        </w:tc>
      </w:tr>
    </w:tbl>
    <w:p w14:paraId="69ECC5F0" w14:textId="77777777" w:rsidR="004D126B" w:rsidRPr="006558CB" w:rsidRDefault="004D126B" w:rsidP="004D126B">
      <w:pPr>
        <w:pStyle w:val="Lauftext"/>
        <w:rPr>
          <w:rFonts w:asciiTheme="majorHAnsi" w:hAnsiTheme="majorHAnsi"/>
          <w:sz w:val="20"/>
          <w:szCs w:val="20"/>
        </w:rPr>
      </w:pPr>
    </w:p>
    <w:p w14:paraId="3B728684" w14:textId="77777777" w:rsidR="004D126B" w:rsidRPr="006558CB" w:rsidRDefault="004D126B" w:rsidP="004D126B">
      <w:pPr>
        <w:pStyle w:val="H2-ohneImpactaufInhaltsverzeichnis"/>
        <w:rPr>
          <w:szCs w:val="20"/>
        </w:rPr>
      </w:pPr>
      <w:r w:rsidRPr="006558CB">
        <w:rPr>
          <w:szCs w:val="20"/>
        </w:rPr>
        <w:t>X</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1F0307C" w14:textId="77777777" w:rsidTr="00221C62">
        <w:tc>
          <w:tcPr>
            <w:tcW w:w="3114" w:type="dxa"/>
            <w:shd w:val="clear" w:color="auto" w:fill="000000" w:themeFill="text1"/>
          </w:tcPr>
          <w:p w14:paraId="339F593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32F202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3334E73" w14:textId="77777777" w:rsidTr="00221C62">
        <w:tc>
          <w:tcPr>
            <w:tcW w:w="3114" w:type="dxa"/>
          </w:tcPr>
          <w:p w14:paraId="3680DC1E" w14:textId="77777777" w:rsidR="004D126B" w:rsidRPr="006558CB" w:rsidRDefault="004D126B" w:rsidP="00221C62">
            <w:pPr>
              <w:pStyle w:val="Lauftext"/>
              <w:rPr>
                <w:rFonts w:asciiTheme="majorHAnsi" w:hAnsiTheme="majorHAnsi"/>
                <w:sz w:val="20"/>
                <w:szCs w:val="20"/>
              </w:rPr>
            </w:pPr>
          </w:p>
        </w:tc>
        <w:tc>
          <w:tcPr>
            <w:tcW w:w="5219" w:type="dxa"/>
          </w:tcPr>
          <w:p w14:paraId="088937EE" w14:textId="77777777" w:rsidR="004D126B" w:rsidRPr="006558CB" w:rsidRDefault="004D126B" w:rsidP="00221C62">
            <w:pPr>
              <w:pStyle w:val="Lauftext"/>
              <w:rPr>
                <w:rFonts w:asciiTheme="majorHAnsi" w:hAnsiTheme="majorHAnsi"/>
                <w:sz w:val="20"/>
                <w:szCs w:val="20"/>
              </w:rPr>
            </w:pPr>
          </w:p>
        </w:tc>
      </w:tr>
    </w:tbl>
    <w:p w14:paraId="325552F7" w14:textId="77777777" w:rsidR="004D126B" w:rsidRPr="006558CB" w:rsidRDefault="004D126B" w:rsidP="004D126B">
      <w:pPr>
        <w:pStyle w:val="Lauftext"/>
        <w:rPr>
          <w:rFonts w:asciiTheme="majorHAnsi" w:hAnsiTheme="majorHAnsi"/>
          <w:sz w:val="20"/>
          <w:szCs w:val="20"/>
        </w:rPr>
      </w:pPr>
    </w:p>
    <w:p w14:paraId="0E5CA89F" w14:textId="77777777" w:rsidR="004D126B" w:rsidRPr="006558CB" w:rsidRDefault="004D126B" w:rsidP="004D126B">
      <w:pPr>
        <w:pStyle w:val="H2-ohneImpactaufInhaltsverzeichnis"/>
        <w:rPr>
          <w:szCs w:val="20"/>
        </w:rPr>
      </w:pPr>
      <w:r w:rsidRPr="006558CB">
        <w:rPr>
          <w:szCs w:val="20"/>
        </w:rPr>
        <w:t>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468F44B" w14:textId="77777777" w:rsidTr="00221C62">
        <w:tc>
          <w:tcPr>
            <w:tcW w:w="3114" w:type="dxa"/>
            <w:shd w:val="clear" w:color="auto" w:fill="000000" w:themeFill="text1"/>
          </w:tcPr>
          <w:p w14:paraId="13BD9BE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C12B2F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98F5B72" w14:textId="77777777" w:rsidTr="00221C62">
        <w:tc>
          <w:tcPr>
            <w:tcW w:w="3114" w:type="dxa"/>
          </w:tcPr>
          <w:p w14:paraId="6970A235" w14:textId="77777777" w:rsidR="004D126B" w:rsidRPr="006558CB" w:rsidRDefault="004D126B" w:rsidP="00221C62">
            <w:pPr>
              <w:pStyle w:val="Lauftext"/>
              <w:rPr>
                <w:rFonts w:asciiTheme="majorHAnsi" w:hAnsiTheme="majorHAnsi"/>
                <w:sz w:val="20"/>
                <w:szCs w:val="20"/>
              </w:rPr>
            </w:pPr>
          </w:p>
        </w:tc>
        <w:tc>
          <w:tcPr>
            <w:tcW w:w="5219" w:type="dxa"/>
          </w:tcPr>
          <w:p w14:paraId="210BB79A" w14:textId="77777777" w:rsidR="004D126B" w:rsidRPr="006558CB" w:rsidRDefault="004D126B" w:rsidP="00221C62">
            <w:pPr>
              <w:pStyle w:val="Lauftext"/>
              <w:rPr>
                <w:rFonts w:asciiTheme="majorHAnsi" w:hAnsiTheme="majorHAnsi"/>
                <w:sz w:val="20"/>
                <w:szCs w:val="20"/>
              </w:rPr>
            </w:pPr>
          </w:p>
        </w:tc>
      </w:tr>
    </w:tbl>
    <w:p w14:paraId="6BB40FB6" w14:textId="77777777" w:rsidR="004D126B" w:rsidRPr="006558CB" w:rsidRDefault="004D126B" w:rsidP="004D126B">
      <w:pPr>
        <w:pStyle w:val="Lauftext"/>
        <w:rPr>
          <w:rFonts w:asciiTheme="majorHAnsi" w:hAnsiTheme="majorHAnsi"/>
          <w:sz w:val="20"/>
          <w:szCs w:val="20"/>
        </w:rPr>
      </w:pPr>
    </w:p>
    <w:p w14:paraId="75CB9726" w14:textId="77777777" w:rsidR="004D126B" w:rsidRPr="006558CB" w:rsidRDefault="004D126B" w:rsidP="004D126B">
      <w:pPr>
        <w:pStyle w:val="H2-ohneImpactaufInhaltsverzeichnis"/>
        <w:rPr>
          <w:szCs w:val="20"/>
        </w:rPr>
      </w:pPr>
      <w:r w:rsidRPr="006558CB">
        <w:rPr>
          <w:szCs w:val="20"/>
        </w:rPr>
        <w:t>Z</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0E05780" w14:textId="77777777" w:rsidTr="00221C62">
        <w:tc>
          <w:tcPr>
            <w:tcW w:w="3114" w:type="dxa"/>
            <w:shd w:val="clear" w:color="auto" w:fill="000000" w:themeFill="text1"/>
          </w:tcPr>
          <w:p w14:paraId="1E728B8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B5EDA1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4F874F7" w14:textId="77777777" w:rsidTr="00221C62">
        <w:tc>
          <w:tcPr>
            <w:tcW w:w="3114" w:type="dxa"/>
          </w:tcPr>
          <w:p w14:paraId="6989B279" w14:textId="77777777" w:rsidR="004D126B" w:rsidRPr="006558CB" w:rsidRDefault="004D126B" w:rsidP="00221C62">
            <w:pPr>
              <w:pStyle w:val="Lauftext"/>
              <w:rPr>
                <w:rFonts w:asciiTheme="majorHAnsi" w:hAnsiTheme="majorHAnsi"/>
                <w:sz w:val="20"/>
                <w:szCs w:val="20"/>
              </w:rPr>
            </w:pPr>
          </w:p>
        </w:tc>
        <w:tc>
          <w:tcPr>
            <w:tcW w:w="5219" w:type="dxa"/>
          </w:tcPr>
          <w:p w14:paraId="6290B83A" w14:textId="77777777" w:rsidR="004D126B" w:rsidRPr="006558CB" w:rsidRDefault="004D126B" w:rsidP="00221C62">
            <w:pPr>
              <w:pStyle w:val="Lauftext"/>
              <w:rPr>
                <w:rFonts w:asciiTheme="majorHAnsi" w:hAnsiTheme="majorHAnsi"/>
                <w:sz w:val="20"/>
                <w:szCs w:val="20"/>
              </w:rPr>
            </w:pPr>
          </w:p>
        </w:tc>
      </w:tr>
    </w:tbl>
    <w:p w14:paraId="2AAC1727" w14:textId="77777777" w:rsidR="004D126B" w:rsidRPr="006558CB" w:rsidRDefault="004D126B" w:rsidP="004D126B">
      <w:pPr>
        <w:pStyle w:val="berschrift2"/>
        <w:rPr>
          <w:sz w:val="20"/>
          <w:szCs w:val="20"/>
        </w:rPr>
      </w:pPr>
    </w:p>
    <w:p w14:paraId="2700EA78" w14:textId="77777777" w:rsidR="004D126B" w:rsidRPr="006558CB" w:rsidRDefault="004D126B" w:rsidP="004D126B">
      <w:pPr>
        <w:pStyle w:val="Lauftext"/>
        <w:rPr>
          <w:rFonts w:asciiTheme="majorHAnsi" w:hAnsiTheme="majorHAnsi"/>
          <w:sz w:val="20"/>
          <w:szCs w:val="20"/>
        </w:rPr>
      </w:pPr>
    </w:p>
    <w:p w14:paraId="692FB304"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20235617" w14:textId="77777777" w:rsidR="004D126B" w:rsidRPr="006558CB" w:rsidRDefault="004D126B" w:rsidP="006F68B1">
      <w:pPr>
        <w:pStyle w:val="berschrift1"/>
      </w:pPr>
      <w:bookmarkStart w:id="90" w:name="_Toc529882031"/>
      <w:r w:rsidRPr="006558CB">
        <w:lastRenderedPageBreak/>
        <w:t>Quellenverzeichnis</w:t>
      </w:r>
      <w:bookmarkEnd w:id="90"/>
    </w:p>
    <w:p w14:paraId="06AA7F7C" w14:textId="77777777" w:rsidR="004D126B" w:rsidRPr="006558CB" w:rsidRDefault="004D126B" w:rsidP="004D126B">
      <w:pPr>
        <w:pStyle w:val="Lauftext"/>
        <w:rPr>
          <w:rFonts w:asciiTheme="majorHAnsi" w:hAnsiTheme="majorHAnsi"/>
          <w:sz w:val="20"/>
          <w:szCs w:val="20"/>
        </w:rPr>
      </w:pPr>
    </w:p>
    <w:p w14:paraId="55E96454" w14:textId="77777777" w:rsidR="004D126B" w:rsidRPr="006558CB" w:rsidRDefault="004D126B" w:rsidP="004D126B">
      <w:pPr>
        <w:pStyle w:val="H2-ohneImpactaufInhaltsverzeichnis"/>
        <w:rPr>
          <w:szCs w:val="20"/>
        </w:rPr>
      </w:pPr>
      <w:r w:rsidRPr="006558CB">
        <w:rPr>
          <w:szCs w:val="20"/>
        </w:rPr>
        <w:t>Literaturverzeichnis</w:t>
      </w:r>
    </w:p>
    <w:p w14:paraId="75BAD1C4" w14:textId="77777777" w:rsidR="004D126B" w:rsidRPr="006558CB" w:rsidRDefault="004D126B" w:rsidP="004D126B">
      <w:pPr>
        <w:pStyle w:val="Lauftext"/>
        <w:rPr>
          <w:rFonts w:asciiTheme="majorHAnsi" w:hAnsiTheme="majorHAnsi"/>
          <w:sz w:val="20"/>
          <w:szCs w:val="20"/>
        </w:rPr>
      </w:pPr>
    </w:p>
    <w:p w14:paraId="1B0E3195"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Literatur, die man für die eigene Arbeit benützt hat, muss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w:t>
      </w:r>
    </w:p>
    <w:p w14:paraId="0A90F1D5"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1. im Quellenverzeichnis am Schluss der Arbeit,</w:t>
      </w:r>
    </w:p>
    <w:p w14:paraId="759A1D8A"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2. im laufenden Text, wo sie wörtlich oder sinngemäss zitiert wird.</w:t>
      </w:r>
    </w:p>
    <w:p w14:paraId="346C3AEF"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371DA9C8"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Eintrag im Quellenverzeichnis</w:t>
      </w:r>
      <w:r w:rsidRPr="006558CB">
        <w:rPr>
          <w:rFonts w:asciiTheme="majorHAnsi" w:hAnsiTheme="majorHAnsi" w:cs="Formata-Medium"/>
          <w:b/>
          <w:color w:val="000000"/>
        </w:rPr>
        <w:br/>
      </w:r>
    </w:p>
    <w:p w14:paraId="0807380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Jede Arbeit weist am Ende des Textes ein Literaturverzeichnis auf, in dem </w:t>
      </w:r>
      <w:r w:rsidRPr="006558CB">
        <w:rPr>
          <w:rFonts w:asciiTheme="majorHAnsi" w:hAnsiTheme="majorHAnsi" w:cs="Formata-Regular"/>
          <w:b/>
          <w:color w:val="000000"/>
        </w:rPr>
        <w:t xml:space="preserve">alle zitierte Literatur zum Überblick </w:t>
      </w:r>
      <w:r w:rsidRPr="006558CB">
        <w:rPr>
          <w:rFonts w:asciiTheme="majorHAnsi" w:hAnsiTheme="majorHAnsi" w:cs="Formata-Regular"/>
          <w:color w:val="000000"/>
        </w:rPr>
        <w:t xml:space="preserve">gesammelt wird. Das Literaturverzeichnis am Schluss der Arbeit ist alphabetisch nach Nachnamen der Autor/innen bzw. Herausgeber/innen geordnet. </w:t>
      </w:r>
    </w:p>
    <w:p w14:paraId="17FCF3E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Neben dem Autorennnamen müssen mindestens enthalten sein: Der vollständige Titel und Untertitel, der Erscheinungsort und das Erscheinungsjahr.</w:t>
      </w:r>
    </w:p>
    <w:p w14:paraId="5E25C7D2"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In das Quellenverzeichnis gehören auch Name und Adresse der Institution, in der die interviewten Personen arbeiten.</w:t>
      </w:r>
    </w:p>
    <w:p w14:paraId="6A6FBA7F"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5B5299F7"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 für einen Eintrag eines verwendeten Buchs im Quellenverzeichnis</w:t>
      </w:r>
    </w:p>
    <w:p w14:paraId="0AE96DED"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382AE4BB"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roofErr w:type="spellStart"/>
      <w:r w:rsidRPr="006558CB">
        <w:rPr>
          <w:rFonts w:asciiTheme="majorHAnsi" w:hAnsiTheme="majorHAnsi" w:cs="Formata-Medium"/>
          <w:color w:val="000000"/>
        </w:rPr>
        <w:t>Grossenbacher</w:t>
      </w:r>
      <w:proofErr w:type="spellEnd"/>
      <w:r w:rsidRPr="006558CB">
        <w:rPr>
          <w:rFonts w:asciiTheme="majorHAnsi" w:hAnsiTheme="majorHAnsi" w:cs="Formata-Medium"/>
          <w:color w:val="000000"/>
        </w:rPr>
        <w:t>, René</w:t>
      </w:r>
      <w:r w:rsidRPr="006558CB">
        <w:rPr>
          <w:rFonts w:asciiTheme="majorHAnsi" w:hAnsiTheme="majorHAnsi" w:cs="Formata-Regular"/>
          <w:color w:val="000000"/>
        </w:rPr>
        <w:t>: Die Medienmacher. Eine empirische Untersuchung zur Beziehung zwischen</w:t>
      </w:r>
    </w:p>
    <w:p w14:paraId="6095A64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cs="Formata-Regular"/>
          <w:color w:val="000000"/>
          <w:sz w:val="20"/>
          <w:szCs w:val="20"/>
        </w:rPr>
        <w:t>Public Relations und Medien in der Schweiz. Solothurn 1986</w:t>
      </w:r>
    </w:p>
    <w:p w14:paraId="68191BE1" w14:textId="77777777" w:rsidR="004D126B" w:rsidRPr="006558CB" w:rsidRDefault="004D126B" w:rsidP="004D126B">
      <w:pPr>
        <w:pStyle w:val="Lauftext"/>
        <w:rPr>
          <w:rFonts w:asciiTheme="majorHAnsi" w:hAnsiTheme="majorHAnsi"/>
          <w:sz w:val="20"/>
          <w:szCs w:val="20"/>
        </w:rPr>
      </w:pPr>
    </w:p>
    <w:p w14:paraId="264F6D04" w14:textId="77777777" w:rsidR="004D126B" w:rsidRPr="006558CB" w:rsidRDefault="004D126B" w:rsidP="004D126B">
      <w:pPr>
        <w:pStyle w:val="H2-ohneImpactaufInhaltsverzeichnis"/>
        <w:rPr>
          <w:szCs w:val="20"/>
        </w:rPr>
      </w:pPr>
      <w:r w:rsidRPr="006558CB">
        <w:rPr>
          <w:szCs w:val="20"/>
        </w:rPr>
        <w:t>Internetquellen</w:t>
      </w:r>
    </w:p>
    <w:p w14:paraId="501609F8" w14:textId="77777777" w:rsidR="004D126B" w:rsidRPr="006558CB" w:rsidRDefault="004D126B" w:rsidP="004D126B">
      <w:pPr>
        <w:pStyle w:val="Lauftext"/>
        <w:rPr>
          <w:rFonts w:asciiTheme="majorHAnsi" w:hAnsiTheme="majorHAnsi"/>
          <w:sz w:val="20"/>
          <w:szCs w:val="20"/>
        </w:rPr>
      </w:pPr>
    </w:p>
    <w:p w14:paraId="78894EED"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Auch Zitate aus dem Internet müssen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 sowohl im Literaturverzeichnis am</w:t>
      </w:r>
    </w:p>
    <w:p w14:paraId="46A5C02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Schluss der Arbeit als auch im laufenden Text.</w:t>
      </w:r>
    </w:p>
    <w:p w14:paraId="5FC95AED" w14:textId="77777777" w:rsidR="004D126B" w:rsidRPr="006558CB" w:rsidRDefault="004D126B" w:rsidP="004D126B">
      <w:pPr>
        <w:autoSpaceDE w:val="0"/>
        <w:autoSpaceDN w:val="0"/>
        <w:adjustRightInd w:val="0"/>
        <w:spacing w:line="240" w:lineRule="auto"/>
        <w:rPr>
          <w:rFonts w:asciiTheme="majorHAnsi" w:hAnsiTheme="majorHAnsi" w:cs="Formata-Italic"/>
          <w:i/>
          <w:iCs/>
          <w:color w:val="000000"/>
        </w:rPr>
      </w:pPr>
      <w:r w:rsidRPr="006558CB">
        <w:rPr>
          <w:rFonts w:asciiTheme="majorHAnsi" w:hAnsiTheme="majorHAnsi" w:cs="Formata-Regular"/>
          <w:color w:val="000000"/>
        </w:rPr>
        <w:t>1.</w:t>
      </w:r>
      <w:r w:rsidRPr="006558CB">
        <w:rPr>
          <w:rFonts w:asciiTheme="majorHAnsi" w:hAnsiTheme="majorHAnsi" w:cs="Formata-Regular"/>
          <w:color w:val="000000"/>
        </w:rPr>
        <w:tab/>
        <w:t xml:space="preserve">Vollständiger Name des Verfassers des Internet-Dokuments; </w:t>
      </w:r>
      <w:r w:rsidRPr="006558CB">
        <w:rPr>
          <w:rFonts w:asciiTheme="majorHAnsi" w:hAnsiTheme="majorHAnsi" w:cs="Formata-Italic"/>
          <w:i/>
          <w:iCs/>
          <w:color w:val="000000"/>
        </w:rPr>
        <w:t>falls dieser fehlt:</w:t>
      </w:r>
    </w:p>
    <w:p w14:paraId="4AB2303B"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Titelzeile der Hypertextseite oder Name der Organisation/Institution, die für die Website verantwortlich ist.</w:t>
      </w:r>
    </w:p>
    <w:p w14:paraId="30F1241F"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2. </w:t>
      </w:r>
      <w:r w:rsidRPr="006558CB">
        <w:rPr>
          <w:rFonts w:asciiTheme="majorHAnsi" w:hAnsiTheme="majorHAnsi" w:cs="Formata-Regular"/>
          <w:color w:val="000000"/>
        </w:rPr>
        <w:tab/>
        <w:t>Titel, gegebenenfalls Untertitel des Internet-Dokuments; falls diese Angaben fehlen:</w:t>
      </w:r>
    </w:p>
    <w:p w14:paraId="2E038730" w14:textId="77777777" w:rsidR="004D126B" w:rsidRPr="006558CB" w:rsidRDefault="004D126B" w:rsidP="004D126B">
      <w:pPr>
        <w:autoSpaceDE w:val="0"/>
        <w:autoSpaceDN w:val="0"/>
        <w:adjustRightInd w:val="0"/>
        <w:spacing w:line="240" w:lineRule="auto"/>
        <w:ind w:firstLine="708"/>
        <w:rPr>
          <w:rFonts w:asciiTheme="majorHAnsi" w:hAnsiTheme="majorHAnsi" w:cs="Formata-Regular"/>
          <w:color w:val="000000"/>
        </w:rPr>
      </w:pPr>
      <w:r w:rsidRPr="006558CB">
        <w:rPr>
          <w:rFonts w:asciiTheme="majorHAnsi" w:hAnsiTheme="majorHAnsi" w:cs="Formata-Regular"/>
          <w:color w:val="000000"/>
        </w:rPr>
        <w:t>Beschreibung der Website („Persönliche Homepage“, „Website der Firma“ usw.).</w:t>
      </w:r>
    </w:p>
    <w:p w14:paraId="586612AE"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3.</w:t>
      </w:r>
      <w:r w:rsidRPr="006558CB">
        <w:rPr>
          <w:rFonts w:asciiTheme="majorHAnsi" w:hAnsiTheme="majorHAnsi" w:cs="Formata-Regular"/>
          <w:color w:val="000000"/>
        </w:rPr>
        <w:tab/>
        <w:t>Ev. Verweis auf die Online-Zeitschrift, in der das Dokument publiziert wurde, oder weitere Angaben zur Website.</w:t>
      </w:r>
    </w:p>
    <w:p w14:paraId="455971ED" w14:textId="62840BA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4.</w:t>
      </w:r>
      <w:r w:rsidRPr="006558CB">
        <w:rPr>
          <w:rFonts w:asciiTheme="majorHAnsi" w:hAnsiTheme="majorHAnsi" w:cs="Formata-Regular"/>
          <w:color w:val="000000"/>
        </w:rPr>
        <w:tab/>
        <w:t>Erstellungsdatum oder Datum der letzten Änderung; falls diese Angaben fehlen: „o. J.“.</w:t>
      </w:r>
    </w:p>
    <w:p w14:paraId="385585C7"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5. </w:t>
      </w:r>
      <w:r w:rsidRPr="006558CB">
        <w:rPr>
          <w:rFonts w:asciiTheme="majorHAnsi" w:hAnsiTheme="majorHAnsi" w:cs="Formata-Regular"/>
          <w:color w:val="000000"/>
        </w:rPr>
        <w:tab/>
        <w:t>Vollständige URL (Internetadresse).</w:t>
      </w:r>
    </w:p>
    <w:p w14:paraId="43F9E860" w14:textId="7EBFF3E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24FC2CB9" w14:textId="794C865A"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07CB2009" w14:textId="1698BE2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CC2CF0D" w14:textId="588E2879"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0B38272" w14:textId="61A03D1B"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B553203" w14:textId="6E6C8AEF"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51AD79A"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55496D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92BD2D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Beispiele:</w:t>
      </w:r>
    </w:p>
    <w:p w14:paraId="2144F51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6D7B9C51"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Beck, Daniel: Sportübertragung am Fernsehen. Vom Publikumsmagneten zum teuren Verlustgeschäft?</w:t>
      </w:r>
    </w:p>
    <w:p w14:paraId="3A28C045"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In: Medienheft, 6.9.2016. URL: </w:t>
      </w:r>
      <w:hyperlink r:id="rId21" w:history="1">
        <w:r w:rsidRPr="006558CB">
          <w:rPr>
            <w:rStyle w:val="Hyperlink"/>
            <w:rFonts w:asciiTheme="majorHAnsi" w:hAnsiTheme="majorHAnsi" w:cs="Formata-Regular"/>
          </w:rPr>
          <w:t>http://www.medienheft.ch/kritik/bibliothek/k16_BeckDaniel.html</w:t>
        </w:r>
      </w:hyperlink>
      <w:r w:rsidRPr="006558CB">
        <w:rPr>
          <w:rFonts w:asciiTheme="majorHAnsi" w:hAnsiTheme="majorHAnsi" w:cs="Formata-Regular"/>
          <w:color w:val="000000"/>
        </w:rPr>
        <w:t xml:space="preserve"> (22.10.2014).</w:t>
      </w:r>
    </w:p>
    <w:p w14:paraId="4864DFD2"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lastRenderedPageBreak/>
        <w:t xml:space="preserve">• </w:t>
      </w:r>
      <w:r w:rsidRPr="006558CB">
        <w:rPr>
          <w:rFonts w:asciiTheme="majorHAnsi" w:hAnsiTheme="majorHAnsi" w:cs="Formata-Regular"/>
          <w:color w:val="000000"/>
        </w:rPr>
        <w:tab/>
        <w:t xml:space="preserve">Payer, Margarete: Wir katalogisieren das Internet. </w:t>
      </w:r>
      <w:proofErr w:type="spellStart"/>
      <w:proofErr w:type="gramStart"/>
      <w:r w:rsidRPr="006558CB">
        <w:rPr>
          <w:rFonts w:asciiTheme="majorHAnsi" w:hAnsiTheme="majorHAnsi" w:cs="Formata-Regular"/>
          <w:color w:val="000000"/>
        </w:rPr>
        <w:t>URL’s</w:t>
      </w:r>
      <w:proofErr w:type="spellEnd"/>
      <w:proofErr w:type="gramEnd"/>
      <w:r w:rsidRPr="006558CB">
        <w:rPr>
          <w:rFonts w:asciiTheme="majorHAnsi" w:hAnsiTheme="majorHAnsi" w:cs="Formata-Regular"/>
          <w:color w:val="000000"/>
        </w:rPr>
        <w:t xml:space="preserve">, </w:t>
      </w:r>
      <w:proofErr w:type="spellStart"/>
      <w:r w:rsidRPr="006558CB">
        <w:rPr>
          <w:rFonts w:asciiTheme="majorHAnsi" w:hAnsiTheme="majorHAnsi" w:cs="Formata-Regular"/>
          <w:color w:val="000000"/>
        </w:rPr>
        <w:t>URN’s</w:t>
      </w:r>
      <w:proofErr w:type="spellEnd"/>
      <w:r w:rsidRPr="006558CB">
        <w:rPr>
          <w:rFonts w:asciiTheme="majorHAnsi" w:hAnsiTheme="majorHAnsi" w:cs="Formata-Regular"/>
          <w:color w:val="000000"/>
        </w:rPr>
        <w:t xml:space="preserve"> und Co. Vortrag auf der 1. </w:t>
      </w:r>
      <w:proofErr w:type="spellStart"/>
      <w:r w:rsidRPr="006558CB">
        <w:rPr>
          <w:rFonts w:asciiTheme="majorHAnsi" w:hAnsiTheme="majorHAnsi" w:cs="Formata-Regular"/>
          <w:color w:val="000000"/>
        </w:rPr>
        <w:t>InetBib</w:t>
      </w:r>
      <w:proofErr w:type="spellEnd"/>
      <w:r w:rsidRPr="006558CB">
        <w:rPr>
          <w:rFonts w:asciiTheme="majorHAnsi" w:hAnsiTheme="majorHAnsi" w:cs="Formata-Regular"/>
          <w:color w:val="000000"/>
        </w:rPr>
        <w:t>-Tagung, Dortmund. 21.4.2014. URL: http://users.aol.com/margpayer/urlso.html (7.11.2016).</w:t>
      </w:r>
    </w:p>
    <w:p w14:paraId="60EB6370"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Pellegrino, Joseph: Persönliche Homepage. 24.9.2016. URL:</w:t>
      </w:r>
    </w:p>
    <w:p w14:paraId="4152ABF6"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http://www.english.eku.edu/pellegri/personal.htm (7.11.2016). • SRG SSR </w:t>
      </w:r>
      <w:proofErr w:type="spellStart"/>
      <w:r w:rsidRPr="006558CB">
        <w:rPr>
          <w:rFonts w:asciiTheme="majorHAnsi" w:hAnsiTheme="majorHAnsi" w:cs="Formata-Regular"/>
          <w:color w:val="000000"/>
        </w:rPr>
        <w:t>Idée</w:t>
      </w:r>
      <w:proofErr w:type="spellEnd"/>
      <w:r w:rsidRPr="006558CB">
        <w:rPr>
          <w:rFonts w:asciiTheme="majorHAnsi" w:hAnsiTheme="majorHAnsi" w:cs="Formata-Regular"/>
          <w:color w:val="000000"/>
        </w:rPr>
        <w:t xml:space="preserve"> Suisse: Die Trägerschaft. Ein Verband von Vereinen. O. J. URL: http://www.srgssrideesuisse.ch/de/corporation/welcom.html (20.3.2016).</w:t>
      </w:r>
    </w:p>
    <w:p w14:paraId="1B9BC1E7"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p>
    <w:p w14:paraId="416A83F9"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2E55C51E" w14:textId="77777777" w:rsidR="004D126B" w:rsidRPr="006558CB" w:rsidRDefault="004D126B" w:rsidP="004D126B">
      <w:pPr>
        <w:pStyle w:val="Lauftext"/>
        <w:rPr>
          <w:rFonts w:asciiTheme="majorHAnsi" w:hAnsiTheme="majorHAnsi"/>
          <w:sz w:val="20"/>
          <w:szCs w:val="20"/>
        </w:rPr>
      </w:pPr>
    </w:p>
    <w:p w14:paraId="2B77EBB0" w14:textId="77777777" w:rsidR="004D126B" w:rsidRPr="006558CB" w:rsidRDefault="004D126B" w:rsidP="004D126B">
      <w:pPr>
        <w:pStyle w:val="H2-ohneImpactaufInhaltsverzeichnis"/>
        <w:rPr>
          <w:szCs w:val="20"/>
          <w:lang w:val="en-IE"/>
        </w:rPr>
      </w:pPr>
      <w:proofErr w:type="spellStart"/>
      <w:r w:rsidRPr="006558CB">
        <w:rPr>
          <w:szCs w:val="20"/>
          <w:lang w:val="en-IE"/>
        </w:rPr>
        <w:t>Abbildungsverzeichnis</w:t>
      </w:r>
      <w:proofErr w:type="spellEnd"/>
    </w:p>
    <w:p w14:paraId="329985F8" w14:textId="77777777" w:rsidR="004D126B" w:rsidRPr="006558CB" w:rsidRDefault="004D126B" w:rsidP="004D126B">
      <w:pPr>
        <w:pStyle w:val="Lauftext"/>
        <w:rPr>
          <w:rFonts w:asciiTheme="majorHAnsi" w:hAnsiTheme="majorHAnsi"/>
          <w:sz w:val="20"/>
          <w:szCs w:val="20"/>
          <w:lang w:val="en-IE"/>
        </w:rPr>
      </w:pPr>
    </w:p>
    <w:p w14:paraId="46B55C6D" w14:textId="77777777" w:rsidR="004D126B" w:rsidRPr="006558CB" w:rsidRDefault="004D126B" w:rsidP="004D126B">
      <w:pPr>
        <w:pStyle w:val="Lauftext"/>
        <w:rPr>
          <w:rFonts w:asciiTheme="majorHAnsi" w:hAnsiTheme="majorHAnsi"/>
          <w:sz w:val="20"/>
          <w:szCs w:val="20"/>
          <w:lang w:val="en-IE"/>
        </w:rPr>
      </w:pPr>
      <w:r w:rsidRPr="006558CB">
        <w:rPr>
          <w:rFonts w:asciiTheme="majorHAnsi" w:hAnsiTheme="majorHAnsi"/>
          <w:sz w:val="20"/>
          <w:szCs w:val="20"/>
        </w:rPr>
        <w:fldChar w:fldCharType="begin"/>
      </w:r>
      <w:r w:rsidRPr="006558CB">
        <w:rPr>
          <w:rFonts w:asciiTheme="majorHAnsi" w:hAnsiTheme="majorHAnsi"/>
          <w:sz w:val="20"/>
          <w:szCs w:val="20"/>
          <w:lang w:val="en-IE"/>
        </w:rPr>
        <w:instrText xml:space="preserve"> TOC \h \z \c "Abbildung" </w:instrText>
      </w:r>
      <w:r w:rsidRPr="006558CB">
        <w:rPr>
          <w:rFonts w:asciiTheme="majorHAnsi" w:hAnsiTheme="majorHAnsi"/>
          <w:sz w:val="20"/>
          <w:szCs w:val="20"/>
        </w:rPr>
        <w:fldChar w:fldCharType="separate"/>
      </w:r>
      <w:r w:rsidRPr="006558CB">
        <w:rPr>
          <w:rFonts w:asciiTheme="majorHAnsi" w:hAnsiTheme="majorHAnsi"/>
          <w:b/>
          <w:bCs/>
          <w:noProof/>
          <w:sz w:val="20"/>
          <w:szCs w:val="20"/>
          <w:lang w:val="en-US"/>
        </w:rPr>
        <w:t>No table of figures entries found.</w:t>
      </w:r>
      <w:r w:rsidRPr="006558CB">
        <w:rPr>
          <w:rFonts w:asciiTheme="majorHAnsi" w:hAnsiTheme="majorHAnsi"/>
          <w:sz w:val="20"/>
          <w:szCs w:val="20"/>
        </w:rPr>
        <w:fldChar w:fldCharType="end"/>
      </w:r>
    </w:p>
    <w:p w14:paraId="36A79990" w14:textId="77777777" w:rsidR="004D126B" w:rsidRPr="006558CB" w:rsidRDefault="004D126B" w:rsidP="004D126B">
      <w:pPr>
        <w:pStyle w:val="Lauftext"/>
        <w:rPr>
          <w:rFonts w:asciiTheme="majorHAnsi" w:hAnsiTheme="majorHAnsi"/>
          <w:sz w:val="20"/>
          <w:szCs w:val="20"/>
          <w:lang w:val="en-IE"/>
        </w:rPr>
      </w:pPr>
    </w:p>
    <w:p w14:paraId="56BB0C97" w14:textId="77777777" w:rsidR="004D126B" w:rsidRPr="006558CB" w:rsidRDefault="004D126B" w:rsidP="004D126B">
      <w:pPr>
        <w:pStyle w:val="H2-ohneImpactaufInhaltsverzeichnis"/>
        <w:rPr>
          <w:szCs w:val="20"/>
        </w:rPr>
      </w:pPr>
      <w:r w:rsidRPr="006558CB">
        <w:rPr>
          <w:szCs w:val="20"/>
        </w:rPr>
        <w:t>Tabellenverzeichnis</w:t>
      </w:r>
    </w:p>
    <w:p w14:paraId="60DEF08B" w14:textId="77777777" w:rsidR="004D126B" w:rsidRPr="006558CB" w:rsidRDefault="004D126B" w:rsidP="004D126B">
      <w:pPr>
        <w:pStyle w:val="Lauftext"/>
        <w:rPr>
          <w:rFonts w:asciiTheme="majorHAnsi" w:hAnsiTheme="majorHAnsi"/>
          <w:sz w:val="20"/>
          <w:szCs w:val="20"/>
        </w:rPr>
      </w:pPr>
    </w:p>
    <w:p w14:paraId="63BEEFB7" w14:textId="77777777" w:rsidR="004D126B" w:rsidRPr="006558CB" w:rsidRDefault="004D126B" w:rsidP="004D126B">
      <w:pPr>
        <w:pStyle w:val="Abbildungsverzeichnis"/>
        <w:tabs>
          <w:tab w:val="right" w:leader="dot" w:pos="8097"/>
        </w:tabs>
        <w:rPr>
          <w:rFonts w:asciiTheme="majorHAnsi" w:hAnsiTheme="majorHAnsi"/>
          <w:noProof/>
        </w:rPr>
      </w:pPr>
      <w:r w:rsidRPr="006558CB">
        <w:rPr>
          <w:rFonts w:asciiTheme="majorHAnsi" w:hAnsiTheme="majorHAnsi"/>
        </w:rPr>
        <w:fldChar w:fldCharType="begin"/>
      </w:r>
      <w:r w:rsidRPr="006558CB">
        <w:rPr>
          <w:rFonts w:asciiTheme="majorHAnsi" w:hAnsiTheme="majorHAnsi"/>
        </w:rPr>
        <w:instrText xml:space="preserve"> TOC \h \z \c "Tabelle" </w:instrText>
      </w:r>
      <w:r w:rsidRPr="006558CB">
        <w:rPr>
          <w:rFonts w:asciiTheme="majorHAnsi" w:hAnsiTheme="majorHAnsi"/>
        </w:rPr>
        <w:fldChar w:fldCharType="separate"/>
      </w:r>
      <w:hyperlink w:anchor="_Toc529451342" w:history="1">
        <w:r w:rsidRPr="006558CB">
          <w:rPr>
            <w:rStyle w:val="Hyperlink"/>
            <w:rFonts w:asciiTheme="majorHAnsi" w:hAnsiTheme="majorHAnsi"/>
            <w:noProof/>
          </w:rPr>
          <w:t>Tabelle 1 - Adressinformation Auszubildender</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_Toc529451342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6</w:t>
        </w:r>
        <w:r w:rsidRPr="006558CB">
          <w:rPr>
            <w:rFonts w:asciiTheme="majorHAnsi" w:hAnsiTheme="majorHAnsi"/>
            <w:noProof/>
            <w:webHidden/>
          </w:rPr>
          <w:fldChar w:fldCharType="end"/>
        </w:r>
      </w:hyperlink>
    </w:p>
    <w:p w14:paraId="2EFF3CE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3" w:history="1">
        <w:r w:rsidR="004D126B" w:rsidRPr="006558CB">
          <w:rPr>
            <w:rStyle w:val="Hyperlink"/>
            <w:rFonts w:asciiTheme="majorHAnsi" w:hAnsiTheme="majorHAnsi"/>
            <w:noProof/>
          </w:rPr>
          <w:t>Tabelle 2 – Ausführungszeitraum</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10D0930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4" w:history="1">
        <w:r w:rsidR="004D126B" w:rsidRPr="006558CB">
          <w:rPr>
            <w:rStyle w:val="Hyperlink"/>
            <w:rFonts w:asciiTheme="majorHAnsi" w:hAnsiTheme="majorHAnsi"/>
            <w:noProof/>
          </w:rPr>
          <w:t>Tabelle 3 – Termine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2CA57253"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5" w:history="1">
        <w:r w:rsidR="004D126B" w:rsidRPr="006558CB">
          <w:rPr>
            <w:rStyle w:val="Hyperlink"/>
            <w:rFonts w:asciiTheme="majorHAnsi" w:hAnsiTheme="majorHAnsi"/>
            <w:noProof/>
          </w:rPr>
          <w:t>Tabelle 4 - Involvierte Personen</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7</w:t>
        </w:r>
        <w:r w:rsidR="004D126B" w:rsidRPr="006558CB">
          <w:rPr>
            <w:rFonts w:asciiTheme="majorHAnsi" w:hAnsiTheme="majorHAnsi"/>
            <w:noProof/>
            <w:webHidden/>
          </w:rPr>
          <w:fldChar w:fldCharType="end"/>
        </w:r>
      </w:hyperlink>
    </w:p>
    <w:p w14:paraId="621F9A84"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6" w:history="1">
        <w:r w:rsidR="004D126B" w:rsidRPr="006558CB">
          <w:rPr>
            <w:rStyle w:val="Hyperlink"/>
            <w:rFonts w:asciiTheme="majorHAnsi" w:hAnsiTheme="majorHAnsi"/>
            <w:noProof/>
          </w:rPr>
          <w:t>Tabelle 5 - Arbeitsprotokoll Tag 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9</w:t>
        </w:r>
        <w:r w:rsidR="004D126B" w:rsidRPr="006558CB">
          <w:rPr>
            <w:rFonts w:asciiTheme="majorHAnsi" w:hAnsiTheme="majorHAnsi"/>
            <w:noProof/>
            <w:webHidden/>
          </w:rPr>
          <w:fldChar w:fldCharType="end"/>
        </w:r>
      </w:hyperlink>
    </w:p>
    <w:p w14:paraId="717794EA"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7" w:history="1">
        <w:r w:rsidR="004D126B" w:rsidRPr="006558CB">
          <w:rPr>
            <w:rStyle w:val="Hyperlink"/>
            <w:rFonts w:asciiTheme="majorHAnsi" w:hAnsiTheme="majorHAnsi"/>
            <w:noProof/>
          </w:rPr>
          <w:t>Tabelle 5 - Arbeitsprotokoll Tag 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10</w:t>
        </w:r>
        <w:r w:rsidR="004D126B" w:rsidRPr="006558CB">
          <w:rPr>
            <w:rFonts w:asciiTheme="majorHAnsi" w:hAnsiTheme="majorHAnsi"/>
            <w:noProof/>
            <w:webHidden/>
          </w:rPr>
          <w:fldChar w:fldCharType="end"/>
        </w:r>
      </w:hyperlink>
    </w:p>
    <w:p w14:paraId="1398C27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8" w:history="1">
        <w:r w:rsidR="004D126B" w:rsidRPr="006558CB">
          <w:rPr>
            <w:rStyle w:val="Hyperlink"/>
            <w:rFonts w:asciiTheme="majorHAnsi" w:hAnsiTheme="majorHAnsi"/>
            <w:noProof/>
          </w:rPr>
          <w:t>Tabelle 5 - Arbeitsprotokoll Tag 3</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11</w:t>
        </w:r>
        <w:r w:rsidR="004D126B" w:rsidRPr="006558CB">
          <w:rPr>
            <w:rFonts w:asciiTheme="majorHAnsi" w:hAnsiTheme="majorHAnsi"/>
            <w:noProof/>
            <w:webHidden/>
          </w:rPr>
          <w:fldChar w:fldCharType="end"/>
        </w:r>
      </w:hyperlink>
    </w:p>
    <w:p w14:paraId="6669AAB2"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9" w:history="1">
        <w:r w:rsidR="004D126B" w:rsidRPr="006558CB">
          <w:rPr>
            <w:rStyle w:val="Hyperlink"/>
            <w:rFonts w:asciiTheme="majorHAnsi" w:hAnsiTheme="majorHAnsi"/>
            <w:noProof/>
          </w:rPr>
          <w:t>Tabelle 5 - Arbeitsprotokoll Tag 4</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12</w:t>
        </w:r>
        <w:r w:rsidR="004D126B" w:rsidRPr="006558CB">
          <w:rPr>
            <w:rFonts w:asciiTheme="majorHAnsi" w:hAnsiTheme="majorHAnsi"/>
            <w:noProof/>
            <w:webHidden/>
          </w:rPr>
          <w:fldChar w:fldCharType="end"/>
        </w:r>
      </w:hyperlink>
    </w:p>
    <w:p w14:paraId="7EC6497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0" w:history="1">
        <w:r w:rsidR="004D126B" w:rsidRPr="006558CB">
          <w:rPr>
            <w:rStyle w:val="Hyperlink"/>
            <w:rFonts w:asciiTheme="majorHAnsi" w:hAnsiTheme="majorHAnsi"/>
            <w:noProof/>
          </w:rPr>
          <w:t>Tabelle 5 - Arbeitsprotokoll Tag 5</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13</w:t>
        </w:r>
        <w:r w:rsidR="004D126B" w:rsidRPr="006558CB">
          <w:rPr>
            <w:rFonts w:asciiTheme="majorHAnsi" w:hAnsiTheme="majorHAnsi"/>
            <w:noProof/>
            <w:webHidden/>
          </w:rPr>
          <w:fldChar w:fldCharType="end"/>
        </w:r>
      </w:hyperlink>
    </w:p>
    <w:p w14:paraId="17FDACD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1" w:history="1">
        <w:r w:rsidR="004D126B" w:rsidRPr="006558CB">
          <w:rPr>
            <w:rStyle w:val="Hyperlink"/>
            <w:rFonts w:asciiTheme="majorHAnsi" w:hAnsiTheme="majorHAnsi"/>
            <w:noProof/>
          </w:rPr>
          <w:t>Tabelle 5 - Arbeitsprotokoll Tag 6</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14</w:t>
        </w:r>
        <w:r w:rsidR="004D126B" w:rsidRPr="006558CB">
          <w:rPr>
            <w:rFonts w:asciiTheme="majorHAnsi" w:hAnsiTheme="majorHAnsi"/>
            <w:noProof/>
            <w:webHidden/>
          </w:rPr>
          <w:fldChar w:fldCharType="end"/>
        </w:r>
      </w:hyperlink>
    </w:p>
    <w:p w14:paraId="79DD17CF"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2" w:history="1">
        <w:r w:rsidR="004D126B" w:rsidRPr="006558CB">
          <w:rPr>
            <w:rStyle w:val="Hyperlink"/>
            <w:rFonts w:asciiTheme="majorHAnsi" w:hAnsiTheme="majorHAnsi"/>
            <w:noProof/>
          </w:rPr>
          <w:t>Tabelle 5 - Arbeitsprotokoll Tag 7</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15</w:t>
        </w:r>
        <w:r w:rsidR="004D126B" w:rsidRPr="006558CB">
          <w:rPr>
            <w:rFonts w:asciiTheme="majorHAnsi" w:hAnsiTheme="majorHAnsi"/>
            <w:noProof/>
            <w:webHidden/>
          </w:rPr>
          <w:fldChar w:fldCharType="end"/>
        </w:r>
      </w:hyperlink>
    </w:p>
    <w:p w14:paraId="31E760A1"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3" w:history="1">
        <w:r w:rsidR="004D126B" w:rsidRPr="006558CB">
          <w:rPr>
            <w:rStyle w:val="Hyperlink"/>
            <w:rFonts w:asciiTheme="majorHAnsi" w:hAnsiTheme="majorHAnsi"/>
            <w:noProof/>
          </w:rPr>
          <w:t>Tabelle 5 - Arbeitsprotokoll Tag 8</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16</w:t>
        </w:r>
        <w:r w:rsidR="004D126B" w:rsidRPr="006558CB">
          <w:rPr>
            <w:rFonts w:asciiTheme="majorHAnsi" w:hAnsiTheme="majorHAnsi"/>
            <w:noProof/>
            <w:webHidden/>
          </w:rPr>
          <w:fldChar w:fldCharType="end"/>
        </w:r>
      </w:hyperlink>
    </w:p>
    <w:p w14:paraId="1472C0D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4" w:history="1">
        <w:r w:rsidR="004D126B" w:rsidRPr="006558CB">
          <w:rPr>
            <w:rStyle w:val="Hyperlink"/>
            <w:rFonts w:asciiTheme="majorHAnsi" w:hAnsiTheme="majorHAnsi"/>
            <w:noProof/>
          </w:rPr>
          <w:t>Tabelle 5 - Arbeitsprotokoll Tag 9</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17</w:t>
        </w:r>
        <w:r w:rsidR="004D126B" w:rsidRPr="006558CB">
          <w:rPr>
            <w:rFonts w:asciiTheme="majorHAnsi" w:hAnsiTheme="majorHAnsi"/>
            <w:noProof/>
            <w:webHidden/>
          </w:rPr>
          <w:fldChar w:fldCharType="end"/>
        </w:r>
      </w:hyperlink>
    </w:p>
    <w:p w14:paraId="115D462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5" w:history="1">
        <w:r w:rsidR="004D126B" w:rsidRPr="006558CB">
          <w:rPr>
            <w:rStyle w:val="Hyperlink"/>
            <w:rFonts w:asciiTheme="majorHAnsi" w:hAnsiTheme="majorHAnsi"/>
            <w:noProof/>
          </w:rPr>
          <w:t>Tabelle 5 - Arbeitsprotokoll Tag 10</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18</w:t>
        </w:r>
        <w:r w:rsidR="004D126B" w:rsidRPr="006558CB">
          <w:rPr>
            <w:rFonts w:asciiTheme="majorHAnsi" w:hAnsiTheme="majorHAnsi"/>
            <w:noProof/>
            <w:webHidden/>
          </w:rPr>
          <w:fldChar w:fldCharType="end"/>
        </w:r>
      </w:hyperlink>
    </w:p>
    <w:p w14:paraId="42595A00"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6" w:history="1">
        <w:r w:rsidR="004D126B" w:rsidRPr="006558CB">
          <w:rPr>
            <w:rStyle w:val="Hyperlink"/>
            <w:rFonts w:asciiTheme="majorHAnsi" w:hAnsiTheme="majorHAnsi"/>
            <w:noProof/>
          </w:rPr>
          <w:t>Tabelle 5 - Arbeitsprotokoll Tag 11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19</w:t>
        </w:r>
        <w:r w:rsidR="004D126B" w:rsidRPr="006558CB">
          <w:rPr>
            <w:rFonts w:asciiTheme="majorHAnsi" w:hAnsiTheme="majorHAnsi"/>
            <w:noProof/>
            <w:webHidden/>
          </w:rPr>
          <w:fldChar w:fldCharType="end"/>
        </w:r>
      </w:hyperlink>
    </w:p>
    <w:p w14:paraId="78DE9A4C"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7" w:history="1">
        <w:r w:rsidR="004D126B" w:rsidRPr="006558CB">
          <w:rPr>
            <w:rStyle w:val="Hyperlink"/>
            <w:rFonts w:asciiTheme="majorHAnsi" w:hAnsiTheme="majorHAnsi"/>
            <w:noProof/>
          </w:rPr>
          <w:t>Tabelle 5 - Arbeitsprotokoll Tag 12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20</w:t>
        </w:r>
        <w:r w:rsidR="004D126B" w:rsidRPr="006558CB">
          <w:rPr>
            <w:rFonts w:asciiTheme="majorHAnsi" w:hAnsiTheme="majorHAnsi"/>
            <w:noProof/>
            <w:webHidden/>
          </w:rPr>
          <w:fldChar w:fldCharType="end"/>
        </w:r>
      </w:hyperlink>
    </w:p>
    <w:p w14:paraId="77002AC9" w14:textId="01CE14A1" w:rsidR="004D126B" w:rsidRPr="006558CB" w:rsidRDefault="004D126B" w:rsidP="004D126B">
      <w:pPr>
        <w:rPr>
          <w:rFonts w:asciiTheme="majorHAnsi" w:hAnsiTheme="majorHAnsi"/>
        </w:rPr>
      </w:pPr>
      <w:r w:rsidRPr="006558CB">
        <w:rPr>
          <w:rFonts w:asciiTheme="majorHAnsi" w:hAnsiTheme="majorHAnsi"/>
        </w:rPr>
        <w:fldChar w:fldCharType="end"/>
      </w:r>
    </w:p>
    <w:p w14:paraId="59FA0442" w14:textId="6782326A" w:rsidR="004D126B" w:rsidRPr="006558CB" w:rsidRDefault="004D126B" w:rsidP="004D126B">
      <w:pPr>
        <w:rPr>
          <w:rFonts w:asciiTheme="majorHAnsi" w:hAnsiTheme="majorHAnsi"/>
        </w:rPr>
      </w:pPr>
    </w:p>
    <w:p w14:paraId="08D50692" w14:textId="6F69BE64" w:rsidR="004D126B" w:rsidRPr="006558CB" w:rsidRDefault="004D126B" w:rsidP="004D126B">
      <w:pPr>
        <w:rPr>
          <w:rFonts w:asciiTheme="majorHAnsi" w:hAnsiTheme="majorHAnsi"/>
        </w:rPr>
      </w:pPr>
    </w:p>
    <w:p w14:paraId="46B9FABD" w14:textId="67D4FA9A" w:rsidR="004D126B" w:rsidRPr="006558CB" w:rsidRDefault="004D126B" w:rsidP="004D126B">
      <w:pPr>
        <w:rPr>
          <w:rFonts w:asciiTheme="majorHAnsi" w:hAnsiTheme="majorHAnsi"/>
        </w:rPr>
      </w:pPr>
    </w:p>
    <w:p w14:paraId="709ECCE5" w14:textId="17275D10" w:rsidR="004D126B" w:rsidRPr="006558CB" w:rsidRDefault="004D126B" w:rsidP="004D126B">
      <w:pPr>
        <w:rPr>
          <w:rFonts w:asciiTheme="majorHAnsi" w:hAnsiTheme="majorHAnsi"/>
        </w:rPr>
      </w:pPr>
    </w:p>
    <w:p w14:paraId="5C29E9A1" w14:textId="4EF4B5E1" w:rsidR="004D126B" w:rsidRPr="006558CB" w:rsidRDefault="004D126B" w:rsidP="004D126B">
      <w:pPr>
        <w:rPr>
          <w:rFonts w:asciiTheme="majorHAnsi" w:hAnsiTheme="majorHAnsi"/>
        </w:rPr>
      </w:pPr>
    </w:p>
    <w:p w14:paraId="13107E32" w14:textId="77777777" w:rsidR="004D126B" w:rsidRPr="006558CB" w:rsidRDefault="004D126B" w:rsidP="006F68B1">
      <w:pPr>
        <w:pStyle w:val="berschrift1"/>
      </w:pPr>
      <w:bookmarkStart w:id="91" w:name="_Toc529882032"/>
      <w:r w:rsidRPr="006558CB">
        <w:t>Anhang</w:t>
      </w:r>
      <w:bookmarkEnd w:id="91"/>
    </w:p>
    <w:p w14:paraId="7AC600ED" w14:textId="77777777" w:rsidR="004D126B" w:rsidRPr="006558CB" w:rsidRDefault="004D126B" w:rsidP="004D126B">
      <w:pPr>
        <w:pStyle w:val="Lauftext"/>
        <w:rPr>
          <w:rFonts w:asciiTheme="majorHAnsi" w:hAnsiTheme="majorHAnsi"/>
          <w:sz w:val="20"/>
          <w:szCs w:val="20"/>
        </w:rPr>
      </w:pPr>
    </w:p>
    <w:p w14:paraId="191E9037" w14:textId="77777777" w:rsidR="004D126B" w:rsidRPr="006558CB" w:rsidRDefault="004D126B" w:rsidP="004D126B">
      <w:pPr>
        <w:pStyle w:val="Verzeichnis1"/>
        <w:tabs>
          <w:tab w:val="right" w:leader="dot" w:pos="8097"/>
        </w:tabs>
        <w:rPr>
          <w:rFonts w:asciiTheme="majorHAnsi" w:eastAsiaTheme="minorEastAsia" w:hAnsiTheme="majorHAnsi"/>
          <w:noProof/>
          <w:lang w:eastAsia="de-CH"/>
        </w:rPr>
      </w:pPr>
      <w:r w:rsidRPr="006558CB">
        <w:rPr>
          <w:rFonts w:asciiTheme="majorHAnsi" w:hAnsiTheme="majorHAnsi"/>
        </w:rPr>
        <w:fldChar w:fldCharType="begin"/>
      </w:r>
      <w:r w:rsidRPr="006558CB">
        <w:rPr>
          <w:rFonts w:asciiTheme="majorHAnsi" w:hAnsiTheme="majorHAnsi"/>
        </w:rPr>
        <w:instrText xml:space="preserve"> TOC \h \z \t "H2 für Anhang;2;H1 für Anhang;1" </w:instrText>
      </w:r>
      <w:r w:rsidRPr="006558CB">
        <w:rPr>
          <w:rFonts w:asciiTheme="majorHAnsi" w:hAnsiTheme="majorHAnsi"/>
        </w:rPr>
        <w:fldChar w:fldCharType="separate"/>
      </w:r>
      <w:hyperlink w:anchor="_Toc529454774" w:history="1">
        <w:r w:rsidRPr="006558CB">
          <w:rPr>
            <w:rStyle w:val="Hyperlink"/>
            <w:rFonts w:asciiTheme="majorHAnsi" w:hAnsiTheme="majorHAnsi"/>
            <w:noProof/>
          </w:rPr>
          <w:t>Projektjournal</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_Toc529454774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35</w:t>
        </w:r>
        <w:r w:rsidRPr="006558CB">
          <w:rPr>
            <w:rFonts w:asciiTheme="majorHAnsi" w:hAnsiTheme="majorHAnsi"/>
            <w:noProof/>
            <w:webHidden/>
          </w:rPr>
          <w:fldChar w:fldCharType="end"/>
        </w:r>
      </w:hyperlink>
    </w:p>
    <w:p w14:paraId="448F5B3B"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5" w:history="1">
        <w:r w:rsidR="004D126B" w:rsidRPr="006558CB">
          <w:rPr>
            <w:rStyle w:val="Hyperlink"/>
            <w:rFonts w:asciiTheme="majorHAnsi" w:hAnsiTheme="majorHAnsi"/>
            <w:noProof/>
          </w:rPr>
          <w:t>Gesprächsprotokoll vom xx. Monat yyyy</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35</w:t>
        </w:r>
        <w:r w:rsidR="004D126B" w:rsidRPr="006558CB">
          <w:rPr>
            <w:rFonts w:asciiTheme="majorHAnsi" w:hAnsiTheme="majorHAnsi"/>
            <w:noProof/>
            <w:webHidden/>
          </w:rPr>
          <w:fldChar w:fldCharType="end"/>
        </w:r>
      </w:hyperlink>
    </w:p>
    <w:p w14:paraId="4AABCAB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6" w:history="1">
        <w:r w:rsidR="004D126B" w:rsidRPr="006558CB">
          <w:rPr>
            <w:rStyle w:val="Hyperlink"/>
            <w:rFonts w:asciiTheme="majorHAnsi" w:hAnsiTheme="majorHAnsi"/>
            <w:noProof/>
          </w:rPr>
          <w:t>Erster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3B8B9D2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7" w:history="1">
        <w:r w:rsidR="004D126B" w:rsidRPr="006558CB">
          <w:rPr>
            <w:rStyle w:val="Hyperlink"/>
            <w:rFonts w:asciiTheme="majorHAnsi" w:hAnsiTheme="majorHAnsi"/>
            <w:noProof/>
          </w:rPr>
          <w:t>Zweiter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7617B0A2" w14:textId="77777777"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78" w:history="1">
        <w:r w:rsidR="004D126B" w:rsidRPr="006558CB">
          <w:rPr>
            <w:rStyle w:val="Hyperlink"/>
            <w:rFonts w:asciiTheme="majorHAnsi" w:hAnsiTheme="majorHAnsi"/>
            <w:noProof/>
          </w:rPr>
          <w:t>Code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E03928"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9"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FD6237"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0"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64AD91AC" w14:textId="77777777"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81" w:history="1">
        <w:r w:rsidR="004D126B" w:rsidRPr="006558CB">
          <w:rPr>
            <w:rStyle w:val="Hyperlink"/>
            <w:rFonts w:asciiTheme="majorHAnsi" w:hAnsiTheme="majorHAnsi"/>
            <w:noProof/>
          </w:rPr>
          <w:t>Zusätzliche Manuals, Skripts und weiteres</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71BA6E7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2" w:history="1">
        <w:r w:rsidR="004D126B" w:rsidRPr="006558CB">
          <w:rPr>
            <w:rStyle w:val="Hyperlink"/>
            <w:rFonts w:asciiTheme="majorHAnsi" w:hAnsiTheme="majorHAnsi"/>
            <w:noProof/>
          </w:rPr>
          <w:t>Handbuch A</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82BC1AA"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3" w:history="1">
        <w:r w:rsidR="004D126B" w:rsidRPr="006558CB">
          <w:rPr>
            <w:rStyle w:val="Hyperlink"/>
            <w:rFonts w:asciiTheme="majorHAnsi" w:hAnsiTheme="majorHAnsi"/>
            <w:noProof/>
          </w:rPr>
          <w:t>Skript B</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CF26443" w14:textId="483C314A" w:rsidR="004D126B" w:rsidRPr="006558CB" w:rsidRDefault="004D126B" w:rsidP="004D126B">
      <w:pPr>
        <w:rPr>
          <w:rFonts w:asciiTheme="majorHAnsi" w:hAnsiTheme="majorHAnsi"/>
        </w:rPr>
      </w:pPr>
      <w:r w:rsidRPr="006558CB">
        <w:rPr>
          <w:rFonts w:asciiTheme="majorHAnsi" w:hAnsiTheme="majorHAnsi"/>
        </w:rPr>
        <w:fldChar w:fldCharType="end"/>
      </w:r>
    </w:p>
    <w:p w14:paraId="483BB0FC" w14:textId="350189DE" w:rsidR="004D126B" w:rsidRPr="006558CB" w:rsidRDefault="004D126B" w:rsidP="004D126B">
      <w:pPr>
        <w:rPr>
          <w:rFonts w:asciiTheme="majorHAnsi" w:hAnsiTheme="majorHAnsi"/>
        </w:rPr>
      </w:pPr>
    </w:p>
    <w:p w14:paraId="1712C6B8" w14:textId="465E35BE" w:rsidR="004D126B" w:rsidRPr="006558CB" w:rsidRDefault="004D126B" w:rsidP="004D126B">
      <w:pPr>
        <w:rPr>
          <w:rFonts w:asciiTheme="majorHAnsi" w:hAnsiTheme="majorHAnsi"/>
        </w:rPr>
      </w:pPr>
    </w:p>
    <w:p w14:paraId="27409D01" w14:textId="74D4072D" w:rsidR="004D126B" w:rsidRPr="006558CB" w:rsidRDefault="004D126B" w:rsidP="004D126B">
      <w:pPr>
        <w:rPr>
          <w:rFonts w:asciiTheme="majorHAnsi" w:hAnsiTheme="majorHAnsi"/>
        </w:rPr>
      </w:pPr>
    </w:p>
    <w:p w14:paraId="0524450F" w14:textId="5B79FFBA" w:rsidR="004D126B" w:rsidRPr="006558CB" w:rsidRDefault="004D126B" w:rsidP="004D126B">
      <w:pPr>
        <w:rPr>
          <w:rFonts w:asciiTheme="majorHAnsi" w:hAnsiTheme="majorHAnsi"/>
        </w:rPr>
      </w:pPr>
    </w:p>
    <w:p w14:paraId="72547402" w14:textId="2CF37115" w:rsidR="004D126B" w:rsidRPr="006558CB" w:rsidRDefault="004D126B" w:rsidP="004D126B">
      <w:pPr>
        <w:rPr>
          <w:rFonts w:asciiTheme="majorHAnsi" w:hAnsiTheme="majorHAnsi"/>
        </w:rPr>
      </w:pPr>
    </w:p>
    <w:p w14:paraId="1245EBF4" w14:textId="1F79A165" w:rsidR="004D126B" w:rsidRPr="006558CB" w:rsidRDefault="004D126B" w:rsidP="004D126B">
      <w:pPr>
        <w:rPr>
          <w:rFonts w:asciiTheme="majorHAnsi" w:hAnsiTheme="majorHAnsi"/>
        </w:rPr>
      </w:pPr>
    </w:p>
    <w:p w14:paraId="18316A8C" w14:textId="3AD141F2" w:rsidR="004D126B" w:rsidRPr="006558CB" w:rsidRDefault="004D126B" w:rsidP="004D126B">
      <w:pPr>
        <w:rPr>
          <w:rFonts w:asciiTheme="majorHAnsi" w:hAnsiTheme="majorHAnsi"/>
        </w:rPr>
      </w:pPr>
    </w:p>
    <w:p w14:paraId="08DBA687" w14:textId="6D9032B3" w:rsidR="004D126B" w:rsidRPr="006558CB" w:rsidRDefault="004D126B" w:rsidP="004D126B">
      <w:pPr>
        <w:rPr>
          <w:rFonts w:asciiTheme="majorHAnsi" w:hAnsiTheme="majorHAnsi"/>
        </w:rPr>
      </w:pPr>
    </w:p>
    <w:p w14:paraId="4FF5FCEE" w14:textId="2AF512B3" w:rsidR="004D126B" w:rsidRPr="006558CB" w:rsidRDefault="004D126B" w:rsidP="004D126B">
      <w:pPr>
        <w:rPr>
          <w:rFonts w:asciiTheme="majorHAnsi" w:hAnsiTheme="majorHAnsi"/>
        </w:rPr>
      </w:pPr>
    </w:p>
    <w:p w14:paraId="16DB2782" w14:textId="70876ED4" w:rsidR="004D126B" w:rsidRPr="006558CB" w:rsidRDefault="004D126B" w:rsidP="004D126B">
      <w:pPr>
        <w:rPr>
          <w:rFonts w:asciiTheme="majorHAnsi" w:hAnsiTheme="majorHAnsi"/>
        </w:rPr>
      </w:pPr>
    </w:p>
    <w:p w14:paraId="16B3BB98" w14:textId="0830845F" w:rsidR="004D126B" w:rsidRPr="006558CB" w:rsidRDefault="004D126B" w:rsidP="004D126B">
      <w:pPr>
        <w:rPr>
          <w:rFonts w:asciiTheme="majorHAnsi" w:hAnsiTheme="majorHAnsi"/>
        </w:rPr>
      </w:pPr>
    </w:p>
    <w:p w14:paraId="4852F54C" w14:textId="319934B5" w:rsidR="004D126B" w:rsidRPr="006558CB" w:rsidRDefault="004D126B" w:rsidP="004D126B">
      <w:pPr>
        <w:rPr>
          <w:rFonts w:asciiTheme="majorHAnsi" w:hAnsiTheme="majorHAnsi"/>
        </w:rPr>
      </w:pPr>
    </w:p>
    <w:p w14:paraId="5D87E443" w14:textId="414CB661" w:rsidR="004D126B" w:rsidRPr="006558CB" w:rsidRDefault="004D126B" w:rsidP="004D126B">
      <w:pPr>
        <w:rPr>
          <w:rFonts w:asciiTheme="majorHAnsi" w:hAnsiTheme="majorHAnsi"/>
        </w:rPr>
      </w:pPr>
    </w:p>
    <w:p w14:paraId="36FD917D" w14:textId="38C3319E" w:rsidR="004D126B" w:rsidRPr="006558CB" w:rsidRDefault="004D126B" w:rsidP="004D126B">
      <w:pPr>
        <w:rPr>
          <w:rFonts w:asciiTheme="majorHAnsi" w:hAnsiTheme="majorHAnsi"/>
        </w:rPr>
      </w:pPr>
    </w:p>
    <w:p w14:paraId="33533FA2" w14:textId="1BBCFD66" w:rsidR="004D126B" w:rsidRPr="006558CB" w:rsidRDefault="004D126B" w:rsidP="004D126B">
      <w:pPr>
        <w:rPr>
          <w:rFonts w:asciiTheme="majorHAnsi" w:hAnsiTheme="majorHAnsi"/>
        </w:rPr>
      </w:pPr>
    </w:p>
    <w:p w14:paraId="3C51F9D6" w14:textId="2FEA6108" w:rsidR="004D126B" w:rsidRPr="006558CB" w:rsidRDefault="004D126B" w:rsidP="004D126B">
      <w:pPr>
        <w:rPr>
          <w:rFonts w:asciiTheme="majorHAnsi" w:hAnsiTheme="majorHAnsi"/>
        </w:rPr>
      </w:pPr>
    </w:p>
    <w:p w14:paraId="4D994506" w14:textId="0BF9DE36" w:rsidR="004D126B" w:rsidRPr="006558CB" w:rsidRDefault="004D126B" w:rsidP="004D126B">
      <w:pPr>
        <w:rPr>
          <w:rFonts w:asciiTheme="majorHAnsi" w:hAnsiTheme="majorHAnsi"/>
        </w:rPr>
      </w:pPr>
    </w:p>
    <w:p w14:paraId="0BCE67BB" w14:textId="086E278F" w:rsidR="004D126B" w:rsidRPr="006558CB" w:rsidRDefault="004D126B" w:rsidP="004D126B">
      <w:pPr>
        <w:rPr>
          <w:rFonts w:asciiTheme="majorHAnsi" w:hAnsiTheme="majorHAnsi"/>
        </w:rPr>
      </w:pPr>
    </w:p>
    <w:p w14:paraId="04F05C63" w14:textId="141507BA" w:rsidR="004D126B" w:rsidRPr="006558CB" w:rsidRDefault="004D126B" w:rsidP="004D126B">
      <w:pPr>
        <w:rPr>
          <w:rFonts w:asciiTheme="majorHAnsi" w:hAnsiTheme="majorHAnsi"/>
        </w:rPr>
      </w:pPr>
    </w:p>
    <w:p w14:paraId="05D6222C" w14:textId="02E99CEC" w:rsidR="004D126B" w:rsidRPr="006558CB" w:rsidRDefault="004D126B" w:rsidP="004D126B">
      <w:pPr>
        <w:rPr>
          <w:rFonts w:asciiTheme="majorHAnsi" w:hAnsiTheme="majorHAnsi"/>
        </w:rPr>
      </w:pPr>
    </w:p>
    <w:p w14:paraId="5735C048" w14:textId="441E6CFD" w:rsidR="004D126B" w:rsidRPr="006558CB" w:rsidRDefault="004D126B" w:rsidP="004D126B">
      <w:pPr>
        <w:rPr>
          <w:rFonts w:asciiTheme="majorHAnsi" w:hAnsiTheme="majorHAnsi"/>
        </w:rPr>
      </w:pPr>
    </w:p>
    <w:p w14:paraId="5E4806CA" w14:textId="0C396E45" w:rsidR="004D126B" w:rsidRPr="006558CB" w:rsidRDefault="004D126B" w:rsidP="004D126B">
      <w:pPr>
        <w:rPr>
          <w:rFonts w:asciiTheme="majorHAnsi" w:hAnsiTheme="majorHAnsi"/>
        </w:rPr>
      </w:pPr>
    </w:p>
    <w:p w14:paraId="71087062" w14:textId="6BCC50D1" w:rsidR="004D126B" w:rsidRPr="006558CB" w:rsidRDefault="004D126B" w:rsidP="004D126B">
      <w:pPr>
        <w:rPr>
          <w:rFonts w:asciiTheme="majorHAnsi" w:hAnsiTheme="majorHAnsi"/>
        </w:rPr>
      </w:pPr>
    </w:p>
    <w:p w14:paraId="59EFD050" w14:textId="77777777" w:rsidR="004D126B" w:rsidRPr="006558CB" w:rsidRDefault="004D126B" w:rsidP="006F68B1">
      <w:pPr>
        <w:pStyle w:val="berschrift1"/>
      </w:pPr>
      <w:bookmarkStart w:id="92" w:name="_Toc529454774"/>
      <w:r w:rsidRPr="006558CB">
        <w:t>Projektjournal</w:t>
      </w:r>
      <w:bookmarkEnd w:id="92"/>
    </w:p>
    <w:p w14:paraId="6017615B" w14:textId="77777777" w:rsidR="004D126B" w:rsidRPr="006558CB" w:rsidRDefault="004D126B" w:rsidP="004D126B">
      <w:pPr>
        <w:pStyle w:val="H2frAnhang"/>
      </w:pPr>
      <w:bookmarkStart w:id="93" w:name="_Toc529454775"/>
      <w:r w:rsidRPr="006558CB">
        <w:t xml:space="preserve">Gesprächsprotokoll vom xx. Monat </w:t>
      </w:r>
      <w:proofErr w:type="spellStart"/>
      <w:r w:rsidRPr="006558CB">
        <w:t>yyyy</w:t>
      </w:r>
      <w:bookmarkEnd w:id="93"/>
      <w:proofErr w:type="spellEnd"/>
    </w:p>
    <w:p w14:paraId="7BFEC728" w14:textId="77777777" w:rsidR="004D126B" w:rsidRPr="006558CB" w:rsidRDefault="004D126B" w:rsidP="004D126B">
      <w:pPr>
        <w:pStyle w:val="Lauftext"/>
        <w:rPr>
          <w:rFonts w:asciiTheme="majorHAnsi" w:hAnsiTheme="majorHAnsi"/>
          <w:sz w:val="20"/>
          <w:szCs w:val="20"/>
        </w:rPr>
      </w:pPr>
    </w:p>
    <w:p w14:paraId="782B4755"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F5C872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BBAE0EE" w14:textId="77777777" w:rsidR="004D126B" w:rsidRPr="006558CB" w:rsidRDefault="004D126B" w:rsidP="004D126B">
      <w:pPr>
        <w:pStyle w:val="Lauftext"/>
        <w:rPr>
          <w:rFonts w:asciiTheme="majorHAnsi" w:hAnsiTheme="majorHAnsi"/>
          <w:sz w:val="20"/>
          <w:szCs w:val="20"/>
        </w:rPr>
      </w:pPr>
    </w:p>
    <w:p w14:paraId="1B53CF8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794DF37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E82129E" w14:textId="77777777" w:rsidR="004D126B" w:rsidRPr="006558CB" w:rsidRDefault="004D126B" w:rsidP="004D126B">
      <w:pPr>
        <w:pStyle w:val="Lauftext"/>
        <w:rPr>
          <w:rFonts w:asciiTheme="majorHAnsi" w:hAnsiTheme="majorHAnsi"/>
          <w:sz w:val="20"/>
          <w:szCs w:val="20"/>
        </w:rPr>
      </w:pPr>
    </w:p>
    <w:p w14:paraId="1F1110F1"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6CC3A359"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285E7735" w14:textId="77777777" w:rsidR="004D126B" w:rsidRPr="006558CB" w:rsidRDefault="004D126B" w:rsidP="004D126B">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4962F0F1" w14:textId="77777777" w:rsidR="004D126B" w:rsidRPr="006558CB" w:rsidRDefault="004D126B" w:rsidP="00037F99">
      <w:pPr>
        <w:pStyle w:val="H2frAnhang"/>
      </w:pPr>
      <w:bookmarkStart w:id="94" w:name="_Toc529454776"/>
      <w:r w:rsidRPr="006558CB">
        <w:lastRenderedPageBreak/>
        <w:t xml:space="preserve">Erster </w:t>
      </w:r>
      <w:r w:rsidRPr="00037F99">
        <w:t>Expertenbesuch</w:t>
      </w:r>
      <w:bookmarkEnd w:id="94"/>
    </w:p>
    <w:p w14:paraId="73C23985" w14:textId="77777777" w:rsidR="004D126B" w:rsidRPr="006558CB" w:rsidRDefault="004D126B" w:rsidP="004D126B">
      <w:pPr>
        <w:pStyle w:val="Lauftext"/>
        <w:rPr>
          <w:rFonts w:asciiTheme="majorHAnsi" w:hAnsiTheme="majorHAnsi"/>
          <w:sz w:val="20"/>
          <w:szCs w:val="20"/>
        </w:rPr>
      </w:pPr>
    </w:p>
    <w:p w14:paraId="7D2599B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68667E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D4DF1B3" w14:textId="77777777" w:rsidR="004D126B" w:rsidRPr="006558CB" w:rsidRDefault="004D126B" w:rsidP="004D126B">
      <w:pPr>
        <w:pStyle w:val="Lauftext"/>
        <w:rPr>
          <w:rFonts w:asciiTheme="majorHAnsi" w:hAnsiTheme="majorHAnsi"/>
          <w:sz w:val="20"/>
          <w:szCs w:val="20"/>
        </w:rPr>
      </w:pPr>
    </w:p>
    <w:p w14:paraId="023E2A8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25F185D6"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DA81698" w14:textId="77777777" w:rsidR="004D126B" w:rsidRPr="006558CB" w:rsidRDefault="004D126B" w:rsidP="004D126B">
      <w:pPr>
        <w:pStyle w:val="Lauftext"/>
        <w:rPr>
          <w:rFonts w:asciiTheme="majorHAnsi" w:hAnsiTheme="majorHAnsi"/>
          <w:sz w:val="20"/>
          <w:szCs w:val="20"/>
        </w:rPr>
      </w:pPr>
    </w:p>
    <w:p w14:paraId="7477AA5E"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2DCFE098"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AE7F838" w14:textId="77777777" w:rsidR="004D126B" w:rsidRPr="006558CB" w:rsidRDefault="004D126B" w:rsidP="004D126B">
      <w:pPr>
        <w:pStyle w:val="Lauftext"/>
        <w:rPr>
          <w:rFonts w:asciiTheme="majorHAnsi" w:hAnsiTheme="majorHAnsi"/>
          <w:sz w:val="20"/>
          <w:szCs w:val="20"/>
        </w:rPr>
      </w:pPr>
    </w:p>
    <w:p w14:paraId="502A3D61" w14:textId="77777777" w:rsidR="004D126B" w:rsidRPr="006558CB" w:rsidRDefault="004D126B" w:rsidP="004D126B">
      <w:pPr>
        <w:pStyle w:val="H2frAnhang"/>
      </w:pPr>
      <w:bookmarkStart w:id="95" w:name="_Toc529454777"/>
      <w:r w:rsidRPr="006558CB">
        <w:t>Zweiter Expertenbesuch</w:t>
      </w:r>
      <w:bookmarkEnd w:id="95"/>
    </w:p>
    <w:p w14:paraId="7F81A58D" w14:textId="77777777" w:rsidR="004D126B" w:rsidRPr="006558CB" w:rsidRDefault="004D126B" w:rsidP="004D126B">
      <w:pPr>
        <w:pStyle w:val="Lauftext"/>
        <w:rPr>
          <w:rFonts w:asciiTheme="majorHAnsi" w:hAnsiTheme="majorHAnsi"/>
          <w:sz w:val="20"/>
          <w:szCs w:val="20"/>
        </w:rPr>
      </w:pPr>
    </w:p>
    <w:p w14:paraId="2BB900F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7366EF8D"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4F00DCAC" w14:textId="77777777" w:rsidR="004D126B" w:rsidRPr="006558CB" w:rsidRDefault="004D126B" w:rsidP="004D126B">
      <w:pPr>
        <w:pStyle w:val="Lauftext"/>
        <w:rPr>
          <w:rFonts w:asciiTheme="majorHAnsi" w:hAnsiTheme="majorHAnsi"/>
          <w:sz w:val="20"/>
          <w:szCs w:val="20"/>
        </w:rPr>
      </w:pPr>
    </w:p>
    <w:p w14:paraId="6F1E946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03308FD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90BAD61" w14:textId="77777777" w:rsidR="004D126B" w:rsidRPr="006558CB" w:rsidRDefault="004D126B" w:rsidP="004D126B">
      <w:pPr>
        <w:pStyle w:val="Lauftext"/>
        <w:rPr>
          <w:rFonts w:asciiTheme="majorHAnsi" w:hAnsiTheme="majorHAnsi"/>
          <w:sz w:val="20"/>
          <w:szCs w:val="20"/>
        </w:rPr>
      </w:pPr>
    </w:p>
    <w:p w14:paraId="500766DD"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47020A2C"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8454D73" w14:textId="3A952AB8" w:rsidR="004D126B" w:rsidRPr="006558CB" w:rsidRDefault="004D126B" w:rsidP="004D126B">
      <w:pPr>
        <w:rPr>
          <w:rFonts w:asciiTheme="majorHAnsi" w:eastAsiaTheme="majorEastAsia" w:hAnsiTheme="majorHAnsi" w:cstheme="majorBidi"/>
          <w:b/>
          <w:spacing w:val="-10"/>
          <w:kern w:val="28"/>
        </w:rPr>
      </w:pPr>
    </w:p>
    <w:p w14:paraId="07949CC7" w14:textId="6B4F4027" w:rsidR="004D126B" w:rsidRPr="006558CB" w:rsidRDefault="004D126B" w:rsidP="004D126B">
      <w:pPr>
        <w:rPr>
          <w:rFonts w:asciiTheme="majorHAnsi" w:eastAsiaTheme="majorEastAsia" w:hAnsiTheme="majorHAnsi" w:cstheme="majorBidi"/>
          <w:b/>
          <w:spacing w:val="-10"/>
          <w:kern w:val="28"/>
        </w:rPr>
      </w:pPr>
    </w:p>
    <w:p w14:paraId="5A5D0B68" w14:textId="3E8B7CB5" w:rsidR="004D126B" w:rsidRPr="006558CB" w:rsidRDefault="004D126B" w:rsidP="004D126B">
      <w:pPr>
        <w:rPr>
          <w:rFonts w:asciiTheme="majorHAnsi" w:eastAsiaTheme="majorEastAsia" w:hAnsiTheme="majorHAnsi" w:cstheme="majorBidi"/>
          <w:b/>
          <w:spacing w:val="-10"/>
          <w:kern w:val="28"/>
        </w:rPr>
      </w:pPr>
    </w:p>
    <w:p w14:paraId="083C0320" w14:textId="01508E2A" w:rsidR="004D126B" w:rsidRPr="006558CB" w:rsidRDefault="004D126B" w:rsidP="004D126B">
      <w:pPr>
        <w:rPr>
          <w:rFonts w:asciiTheme="majorHAnsi" w:eastAsiaTheme="majorEastAsia" w:hAnsiTheme="majorHAnsi" w:cstheme="majorBidi"/>
          <w:b/>
          <w:spacing w:val="-10"/>
          <w:kern w:val="28"/>
        </w:rPr>
      </w:pPr>
    </w:p>
    <w:p w14:paraId="0A6A82D4" w14:textId="3329C0E1" w:rsidR="004D126B" w:rsidRPr="006558CB" w:rsidRDefault="004D126B" w:rsidP="004D126B">
      <w:pPr>
        <w:rPr>
          <w:rFonts w:asciiTheme="majorHAnsi" w:eastAsiaTheme="majorEastAsia" w:hAnsiTheme="majorHAnsi" w:cstheme="majorBidi"/>
          <w:b/>
          <w:spacing w:val="-10"/>
          <w:kern w:val="28"/>
        </w:rPr>
      </w:pPr>
    </w:p>
    <w:p w14:paraId="22E35EF6" w14:textId="77777777" w:rsidR="004D126B" w:rsidRPr="006558CB" w:rsidRDefault="004D126B" w:rsidP="006F68B1">
      <w:pPr>
        <w:pStyle w:val="H1frAnhang"/>
      </w:pPr>
      <w:bookmarkStart w:id="96" w:name="_Toc529454778"/>
      <w:r w:rsidRPr="006558CB">
        <w:lastRenderedPageBreak/>
        <w:t>Code</w:t>
      </w:r>
      <w:bookmarkEnd w:id="96"/>
    </w:p>
    <w:p w14:paraId="07BECD40" w14:textId="77777777" w:rsidR="004D126B" w:rsidRPr="006558CB" w:rsidRDefault="004D126B" w:rsidP="004D126B">
      <w:pPr>
        <w:pStyle w:val="H2frAnhang"/>
      </w:pPr>
      <w:bookmarkStart w:id="97" w:name="_Toc529454779"/>
      <w:proofErr w:type="spellStart"/>
      <w:r w:rsidRPr="006558CB">
        <w:t>Filename.endung</w:t>
      </w:r>
      <w:bookmarkEnd w:id="97"/>
      <w:proofErr w:type="spellEnd"/>
    </w:p>
    <w:p w14:paraId="3DD4C77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26F541C7" w14:textId="77777777" w:rsidR="004D126B" w:rsidRPr="006558CB" w:rsidRDefault="004D126B" w:rsidP="004D126B">
      <w:pPr>
        <w:pStyle w:val="Lauftext"/>
        <w:rPr>
          <w:rFonts w:asciiTheme="majorHAnsi" w:hAnsiTheme="majorHAnsi"/>
          <w:sz w:val="20"/>
          <w:szCs w:val="20"/>
        </w:rPr>
      </w:pPr>
    </w:p>
    <w:p w14:paraId="29E93A73" w14:textId="77777777" w:rsidR="004D126B" w:rsidRPr="006558CB" w:rsidRDefault="004D126B" w:rsidP="004D126B">
      <w:pPr>
        <w:pStyle w:val="H2frAnhang"/>
      </w:pPr>
      <w:bookmarkStart w:id="98" w:name="_Toc529454780"/>
      <w:proofErr w:type="spellStart"/>
      <w:r w:rsidRPr="006558CB">
        <w:t>Filename.endung</w:t>
      </w:r>
      <w:bookmarkEnd w:id="98"/>
      <w:proofErr w:type="spellEnd"/>
    </w:p>
    <w:p w14:paraId="7374085E"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3D9501D" w14:textId="7457982D" w:rsidR="004D126B" w:rsidRPr="006558CB" w:rsidRDefault="004D126B" w:rsidP="004D126B">
      <w:pPr>
        <w:rPr>
          <w:rFonts w:asciiTheme="majorHAnsi" w:eastAsiaTheme="majorEastAsia" w:hAnsiTheme="majorHAnsi" w:cstheme="majorBidi"/>
          <w:b/>
          <w:spacing w:val="-10"/>
          <w:kern w:val="28"/>
        </w:rPr>
      </w:pPr>
    </w:p>
    <w:p w14:paraId="5F75E910" w14:textId="497AE83F" w:rsidR="004D126B" w:rsidRPr="006558CB" w:rsidRDefault="004D126B" w:rsidP="004D126B">
      <w:pPr>
        <w:rPr>
          <w:rFonts w:asciiTheme="majorHAnsi" w:eastAsiaTheme="majorEastAsia" w:hAnsiTheme="majorHAnsi" w:cstheme="majorBidi"/>
          <w:b/>
          <w:spacing w:val="-10"/>
          <w:kern w:val="28"/>
        </w:rPr>
      </w:pPr>
    </w:p>
    <w:p w14:paraId="0B2CA623" w14:textId="4AEE39BF" w:rsidR="004D126B" w:rsidRPr="006558CB" w:rsidRDefault="004D126B" w:rsidP="004D126B">
      <w:pPr>
        <w:rPr>
          <w:rFonts w:asciiTheme="majorHAnsi" w:eastAsiaTheme="majorEastAsia" w:hAnsiTheme="majorHAnsi" w:cstheme="majorBidi"/>
          <w:b/>
          <w:spacing w:val="-10"/>
          <w:kern w:val="28"/>
        </w:rPr>
      </w:pPr>
    </w:p>
    <w:p w14:paraId="302A3499" w14:textId="5E308DBF" w:rsidR="004D126B" w:rsidRPr="006558CB" w:rsidRDefault="004D126B" w:rsidP="004D126B">
      <w:pPr>
        <w:rPr>
          <w:rFonts w:asciiTheme="majorHAnsi" w:eastAsiaTheme="majorEastAsia" w:hAnsiTheme="majorHAnsi" w:cstheme="majorBidi"/>
          <w:b/>
          <w:spacing w:val="-10"/>
          <w:kern w:val="28"/>
        </w:rPr>
      </w:pPr>
    </w:p>
    <w:p w14:paraId="07BAD31F" w14:textId="254213F8" w:rsidR="004D126B" w:rsidRPr="006558CB" w:rsidRDefault="004D126B" w:rsidP="004D126B">
      <w:pPr>
        <w:rPr>
          <w:rFonts w:asciiTheme="majorHAnsi" w:eastAsiaTheme="majorEastAsia" w:hAnsiTheme="majorHAnsi" w:cstheme="majorBidi"/>
          <w:b/>
          <w:spacing w:val="-10"/>
          <w:kern w:val="28"/>
        </w:rPr>
      </w:pPr>
    </w:p>
    <w:p w14:paraId="7304E469" w14:textId="1DBB8FC0" w:rsidR="004D126B" w:rsidRPr="006558CB" w:rsidRDefault="004D126B" w:rsidP="004D126B">
      <w:pPr>
        <w:rPr>
          <w:rFonts w:asciiTheme="majorHAnsi" w:eastAsiaTheme="majorEastAsia" w:hAnsiTheme="majorHAnsi" w:cstheme="majorBidi"/>
          <w:b/>
          <w:spacing w:val="-10"/>
          <w:kern w:val="28"/>
        </w:rPr>
      </w:pPr>
    </w:p>
    <w:p w14:paraId="3F86791D" w14:textId="24E12880" w:rsidR="004D126B" w:rsidRPr="006558CB" w:rsidRDefault="004D126B" w:rsidP="004D126B">
      <w:pPr>
        <w:rPr>
          <w:rFonts w:asciiTheme="majorHAnsi" w:eastAsiaTheme="majorEastAsia" w:hAnsiTheme="majorHAnsi" w:cstheme="majorBidi"/>
          <w:b/>
          <w:spacing w:val="-10"/>
          <w:kern w:val="28"/>
        </w:rPr>
      </w:pPr>
    </w:p>
    <w:p w14:paraId="6CDB7D9B" w14:textId="3B6E8B9C" w:rsidR="004D126B" w:rsidRPr="006558CB" w:rsidRDefault="004D126B" w:rsidP="004D126B">
      <w:pPr>
        <w:rPr>
          <w:rFonts w:asciiTheme="majorHAnsi" w:eastAsiaTheme="majorEastAsia" w:hAnsiTheme="majorHAnsi" w:cstheme="majorBidi"/>
          <w:b/>
          <w:spacing w:val="-10"/>
          <w:kern w:val="28"/>
        </w:rPr>
      </w:pPr>
    </w:p>
    <w:p w14:paraId="1AEEB385" w14:textId="5269B29B" w:rsidR="004D126B" w:rsidRPr="006558CB" w:rsidRDefault="004D126B" w:rsidP="004D126B">
      <w:pPr>
        <w:rPr>
          <w:rFonts w:asciiTheme="majorHAnsi" w:eastAsiaTheme="majorEastAsia" w:hAnsiTheme="majorHAnsi" w:cstheme="majorBidi"/>
          <w:b/>
          <w:spacing w:val="-10"/>
          <w:kern w:val="28"/>
        </w:rPr>
      </w:pPr>
    </w:p>
    <w:p w14:paraId="3BF5D47A" w14:textId="60E522F0" w:rsidR="004D126B" w:rsidRPr="006558CB" w:rsidRDefault="004D126B" w:rsidP="004D126B">
      <w:pPr>
        <w:rPr>
          <w:rFonts w:asciiTheme="majorHAnsi" w:eastAsiaTheme="majorEastAsia" w:hAnsiTheme="majorHAnsi" w:cstheme="majorBidi"/>
          <w:b/>
          <w:spacing w:val="-10"/>
          <w:kern w:val="28"/>
        </w:rPr>
      </w:pPr>
    </w:p>
    <w:p w14:paraId="517A2A20" w14:textId="56AEFEC4" w:rsidR="004D126B" w:rsidRPr="006558CB" w:rsidRDefault="004D126B" w:rsidP="004D126B">
      <w:pPr>
        <w:rPr>
          <w:rFonts w:asciiTheme="majorHAnsi" w:eastAsiaTheme="majorEastAsia" w:hAnsiTheme="majorHAnsi" w:cstheme="majorBidi"/>
          <w:b/>
          <w:spacing w:val="-10"/>
          <w:kern w:val="28"/>
        </w:rPr>
      </w:pPr>
    </w:p>
    <w:p w14:paraId="127089AF" w14:textId="025EC84F" w:rsidR="004D126B" w:rsidRPr="006558CB" w:rsidRDefault="004D126B" w:rsidP="004D126B">
      <w:pPr>
        <w:rPr>
          <w:rFonts w:asciiTheme="majorHAnsi" w:eastAsiaTheme="majorEastAsia" w:hAnsiTheme="majorHAnsi" w:cstheme="majorBidi"/>
          <w:b/>
          <w:spacing w:val="-10"/>
          <w:kern w:val="28"/>
        </w:rPr>
      </w:pPr>
    </w:p>
    <w:p w14:paraId="093727FD" w14:textId="2405CB9D" w:rsidR="004D126B" w:rsidRPr="006558CB" w:rsidRDefault="004D126B" w:rsidP="004D126B">
      <w:pPr>
        <w:rPr>
          <w:rFonts w:asciiTheme="majorHAnsi" w:eastAsiaTheme="majorEastAsia" w:hAnsiTheme="majorHAnsi" w:cstheme="majorBidi"/>
          <w:b/>
          <w:spacing w:val="-10"/>
          <w:kern w:val="28"/>
        </w:rPr>
      </w:pPr>
    </w:p>
    <w:p w14:paraId="0D610113" w14:textId="5D72DF39" w:rsidR="004D126B" w:rsidRPr="006558CB" w:rsidRDefault="004D126B" w:rsidP="004D126B">
      <w:pPr>
        <w:rPr>
          <w:rFonts w:asciiTheme="majorHAnsi" w:eastAsiaTheme="majorEastAsia" w:hAnsiTheme="majorHAnsi" w:cstheme="majorBidi"/>
          <w:b/>
          <w:spacing w:val="-10"/>
          <w:kern w:val="28"/>
        </w:rPr>
      </w:pPr>
    </w:p>
    <w:p w14:paraId="1AEA8170" w14:textId="31745AE3" w:rsidR="004D126B" w:rsidRPr="006558CB" w:rsidRDefault="004D126B" w:rsidP="004D126B">
      <w:pPr>
        <w:rPr>
          <w:rFonts w:asciiTheme="majorHAnsi" w:eastAsiaTheme="majorEastAsia" w:hAnsiTheme="majorHAnsi" w:cstheme="majorBidi"/>
          <w:b/>
          <w:spacing w:val="-10"/>
          <w:kern w:val="28"/>
        </w:rPr>
      </w:pPr>
    </w:p>
    <w:p w14:paraId="57CF8EF4" w14:textId="50AC1456" w:rsidR="004D126B" w:rsidRPr="006558CB" w:rsidRDefault="004D126B" w:rsidP="004D126B">
      <w:pPr>
        <w:rPr>
          <w:rFonts w:asciiTheme="majorHAnsi" w:eastAsiaTheme="majorEastAsia" w:hAnsiTheme="majorHAnsi" w:cstheme="majorBidi"/>
          <w:b/>
          <w:spacing w:val="-10"/>
          <w:kern w:val="28"/>
        </w:rPr>
      </w:pPr>
    </w:p>
    <w:p w14:paraId="7494FE15" w14:textId="12E4597A" w:rsidR="004D126B" w:rsidRPr="006558CB" w:rsidRDefault="004D126B" w:rsidP="004D126B">
      <w:pPr>
        <w:rPr>
          <w:rFonts w:asciiTheme="majorHAnsi" w:eastAsiaTheme="majorEastAsia" w:hAnsiTheme="majorHAnsi" w:cstheme="majorBidi"/>
          <w:b/>
          <w:spacing w:val="-10"/>
          <w:kern w:val="28"/>
        </w:rPr>
      </w:pPr>
    </w:p>
    <w:p w14:paraId="5D495BE2" w14:textId="6256E0A4" w:rsidR="004D126B" w:rsidRPr="006558CB" w:rsidRDefault="004D126B" w:rsidP="004D126B">
      <w:pPr>
        <w:rPr>
          <w:rFonts w:asciiTheme="majorHAnsi" w:eastAsiaTheme="majorEastAsia" w:hAnsiTheme="majorHAnsi" w:cstheme="majorBidi"/>
          <w:b/>
          <w:spacing w:val="-10"/>
          <w:kern w:val="28"/>
        </w:rPr>
      </w:pPr>
    </w:p>
    <w:p w14:paraId="39F4D0DD" w14:textId="7FFD8D97" w:rsidR="004D126B" w:rsidRPr="006558CB" w:rsidRDefault="004D126B" w:rsidP="004D126B">
      <w:pPr>
        <w:rPr>
          <w:rFonts w:asciiTheme="majorHAnsi" w:eastAsiaTheme="majorEastAsia" w:hAnsiTheme="majorHAnsi" w:cstheme="majorBidi"/>
          <w:b/>
          <w:spacing w:val="-10"/>
          <w:kern w:val="28"/>
        </w:rPr>
      </w:pPr>
    </w:p>
    <w:p w14:paraId="3D2DDBDB" w14:textId="23584018" w:rsidR="004D126B" w:rsidRPr="006558CB" w:rsidRDefault="004D126B" w:rsidP="004D126B">
      <w:pPr>
        <w:rPr>
          <w:rFonts w:asciiTheme="majorHAnsi" w:eastAsiaTheme="majorEastAsia" w:hAnsiTheme="majorHAnsi" w:cstheme="majorBidi"/>
          <w:b/>
          <w:spacing w:val="-10"/>
          <w:kern w:val="28"/>
        </w:rPr>
      </w:pPr>
    </w:p>
    <w:p w14:paraId="0B9FA2E7" w14:textId="063924A7" w:rsidR="004D126B" w:rsidRPr="006558CB" w:rsidRDefault="004D126B" w:rsidP="004D126B">
      <w:pPr>
        <w:rPr>
          <w:rFonts w:asciiTheme="majorHAnsi" w:eastAsiaTheme="majorEastAsia" w:hAnsiTheme="majorHAnsi" w:cstheme="majorBidi"/>
          <w:b/>
          <w:spacing w:val="-10"/>
          <w:kern w:val="28"/>
        </w:rPr>
      </w:pPr>
    </w:p>
    <w:p w14:paraId="593FDF00" w14:textId="025AF605" w:rsidR="004D126B" w:rsidRPr="006558CB" w:rsidRDefault="004D126B" w:rsidP="004D126B">
      <w:pPr>
        <w:rPr>
          <w:rFonts w:asciiTheme="majorHAnsi" w:eastAsiaTheme="majorEastAsia" w:hAnsiTheme="majorHAnsi" w:cstheme="majorBidi"/>
          <w:b/>
          <w:spacing w:val="-10"/>
          <w:kern w:val="28"/>
        </w:rPr>
      </w:pPr>
    </w:p>
    <w:p w14:paraId="769CCA52" w14:textId="780AA7F2" w:rsidR="004D126B" w:rsidRPr="006558CB" w:rsidRDefault="004D126B" w:rsidP="004D126B">
      <w:pPr>
        <w:rPr>
          <w:rFonts w:asciiTheme="majorHAnsi" w:eastAsiaTheme="majorEastAsia" w:hAnsiTheme="majorHAnsi" w:cstheme="majorBidi"/>
          <w:b/>
          <w:spacing w:val="-10"/>
          <w:kern w:val="28"/>
        </w:rPr>
      </w:pPr>
    </w:p>
    <w:p w14:paraId="4BD9DEEE" w14:textId="004A3F95" w:rsidR="004D126B" w:rsidRPr="006558CB" w:rsidRDefault="004D126B" w:rsidP="004D126B">
      <w:pPr>
        <w:rPr>
          <w:rFonts w:asciiTheme="majorHAnsi" w:eastAsiaTheme="majorEastAsia" w:hAnsiTheme="majorHAnsi" w:cstheme="majorBidi"/>
          <w:b/>
          <w:spacing w:val="-10"/>
          <w:kern w:val="28"/>
        </w:rPr>
      </w:pPr>
    </w:p>
    <w:p w14:paraId="6CAD4ECC" w14:textId="1D0A86B8" w:rsidR="004D126B" w:rsidRDefault="004D126B" w:rsidP="004D126B">
      <w:pPr>
        <w:rPr>
          <w:rFonts w:asciiTheme="majorHAnsi" w:eastAsiaTheme="majorEastAsia" w:hAnsiTheme="majorHAnsi" w:cstheme="majorBidi"/>
          <w:b/>
          <w:spacing w:val="-10"/>
          <w:kern w:val="28"/>
        </w:rPr>
      </w:pPr>
    </w:p>
    <w:p w14:paraId="37DEF418" w14:textId="4A1920BE" w:rsidR="006F68B1" w:rsidRDefault="006F68B1" w:rsidP="004D126B">
      <w:pPr>
        <w:rPr>
          <w:rFonts w:asciiTheme="majorHAnsi" w:eastAsiaTheme="majorEastAsia" w:hAnsiTheme="majorHAnsi" w:cstheme="majorBidi"/>
          <w:b/>
          <w:spacing w:val="-10"/>
          <w:kern w:val="28"/>
        </w:rPr>
      </w:pPr>
    </w:p>
    <w:p w14:paraId="4109FD47" w14:textId="33B22E1A" w:rsidR="006F68B1" w:rsidRDefault="006F68B1" w:rsidP="004D126B">
      <w:pPr>
        <w:rPr>
          <w:rFonts w:asciiTheme="majorHAnsi" w:eastAsiaTheme="majorEastAsia" w:hAnsiTheme="majorHAnsi" w:cstheme="majorBidi"/>
          <w:b/>
          <w:spacing w:val="-10"/>
          <w:kern w:val="28"/>
        </w:rPr>
      </w:pPr>
    </w:p>
    <w:p w14:paraId="559F706A" w14:textId="56B630D8" w:rsidR="006F68B1" w:rsidRDefault="006F68B1" w:rsidP="004D126B">
      <w:pPr>
        <w:rPr>
          <w:rFonts w:asciiTheme="majorHAnsi" w:eastAsiaTheme="majorEastAsia" w:hAnsiTheme="majorHAnsi" w:cstheme="majorBidi"/>
          <w:b/>
          <w:spacing w:val="-10"/>
          <w:kern w:val="28"/>
        </w:rPr>
      </w:pPr>
    </w:p>
    <w:p w14:paraId="267CBF50" w14:textId="5BBB6B64" w:rsidR="006F68B1" w:rsidRDefault="006F68B1" w:rsidP="004D126B">
      <w:pPr>
        <w:rPr>
          <w:rFonts w:asciiTheme="majorHAnsi" w:eastAsiaTheme="majorEastAsia" w:hAnsiTheme="majorHAnsi" w:cstheme="majorBidi"/>
          <w:b/>
          <w:spacing w:val="-10"/>
          <w:kern w:val="28"/>
        </w:rPr>
      </w:pPr>
    </w:p>
    <w:p w14:paraId="4013C68D" w14:textId="4FB30C7B" w:rsidR="006F68B1" w:rsidRDefault="006F68B1" w:rsidP="004D126B">
      <w:pPr>
        <w:rPr>
          <w:rFonts w:asciiTheme="majorHAnsi" w:eastAsiaTheme="majorEastAsia" w:hAnsiTheme="majorHAnsi" w:cstheme="majorBidi"/>
          <w:b/>
          <w:spacing w:val="-10"/>
          <w:kern w:val="28"/>
        </w:rPr>
      </w:pPr>
    </w:p>
    <w:p w14:paraId="22F2B16A" w14:textId="2F2B0518" w:rsidR="006F68B1" w:rsidRDefault="006F68B1" w:rsidP="004D126B">
      <w:pPr>
        <w:rPr>
          <w:rFonts w:asciiTheme="majorHAnsi" w:eastAsiaTheme="majorEastAsia" w:hAnsiTheme="majorHAnsi" w:cstheme="majorBidi"/>
          <w:b/>
          <w:spacing w:val="-10"/>
          <w:kern w:val="28"/>
        </w:rPr>
      </w:pPr>
    </w:p>
    <w:p w14:paraId="206F3D91" w14:textId="4025352C" w:rsidR="006F68B1" w:rsidRDefault="006F68B1" w:rsidP="004D126B">
      <w:pPr>
        <w:rPr>
          <w:rFonts w:asciiTheme="majorHAnsi" w:eastAsiaTheme="majorEastAsia" w:hAnsiTheme="majorHAnsi" w:cstheme="majorBidi"/>
          <w:b/>
          <w:spacing w:val="-10"/>
          <w:kern w:val="28"/>
        </w:rPr>
      </w:pPr>
    </w:p>
    <w:p w14:paraId="6E75B1EC" w14:textId="12898F08" w:rsidR="006F68B1" w:rsidRDefault="006F68B1" w:rsidP="004D126B">
      <w:pPr>
        <w:rPr>
          <w:rFonts w:asciiTheme="majorHAnsi" w:eastAsiaTheme="majorEastAsia" w:hAnsiTheme="majorHAnsi" w:cstheme="majorBidi"/>
          <w:b/>
          <w:spacing w:val="-10"/>
          <w:kern w:val="28"/>
        </w:rPr>
      </w:pPr>
    </w:p>
    <w:p w14:paraId="3F1BFDDC" w14:textId="77777777" w:rsidR="006F68B1" w:rsidRPr="006558CB" w:rsidRDefault="006F68B1" w:rsidP="004D126B">
      <w:pPr>
        <w:rPr>
          <w:rFonts w:asciiTheme="majorHAnsi" w:eastAsiaTheme="majorEastAsia" w:hAnsiTheme="majorHAnsi" w:cstheme="majorBidi"/>
          <w:b/>
          <w:spacing w:val="-10"/>
          <w:kern w:val="28"/>
        </w:rPr>
      </w:pPr>
    </w:p>
    <w:p w14:paraId="18D2F98B" w14:textId="77777777" w:rsidR="004D126B" w:rsidRPr="006558CB" w:rsidRDefault="004D126B" w:rsidP="006F68B1">
      <w:pPr>
        <w:pStyle w:val="H1frAnhang"/>
      </w:pPr>
      <w:bookmarkStart w:id="99" w:name="_Toc529454781"/>
      <w:r w:rsidRPr="006558CB">
        <w:lastRenderedPageBreak/>
        <w:t>Zusätzliche Manuals, Skripts und weiteres</w:t>
      </w:r>
      <w:bookmarkEnd w:id="99"/>
    </w:p>
    <w:p w14:paraId="70BC0C08" w14:textId="77777777" w:rsidR="004D126B" w:rsidRPr="006558CB" w:rsidRDefault="004D126B" w:rsidP="004D126B">
      <w:pPr>
        <w:pStyle w:val="H2frAnhang"/>
      </w:pPr>
      <w:bookmarkStart w:id="100" w:name="_Toc529454782"/>
      <w:r w:rsidRPr="006558CB">
        <w:t>Handbuch A</w:t>
      </w:r>
      <w:bookmarkEnd w:id="100"/>
    </w:p>
    <w:p w14:paraId="79267422"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5342257A" w14:textId="77777777" w:rsidR="004D126B" w:rsidRPr="006558CB" w:rsidRDefault="004D126B" w:rsidP="004D126B">
      <w:pPr>
        <w:pStyle w:val="Lauftext"/>
        <w:rPr>
          <w:rFonts w:asciiTheme="majorHAnsi" w:hAnsiTheme="majorHAnsi"/>
          <w:sz w:val="20"/>
          <w:szCs w:val="20"/>
        </w:rPr>
      </w:pPr>
    </w:p>
    <w:p w14:paraId="2BA48D2B" w14:textId="77777777" w:rsidR="004D126B" w:rsidRPr="006558CB" w:rsidRDefault="004D126B" w:rsidP="004D126B">
      <w:pPr>
        <w:pStyle w:val="H2frAnhang"/>
      </w:pPr>
      <w:bookmarkStart w:id="101" w:name="_Toc529454783"/>
      <w:r w:rsidRPr="006558CB">
        <w:t>Skript B</w:t>
      </w:r>
      <w:bookmarkEnd w:id="101"/>
    </w:p>
    <w:p w14:paraId="62C867E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ADF2FC5" w14:textId="77777777" w:rsidR="004D126B" w:rsidRPr="006558CB" w:rsidRDefault="004D126B" w:rsidP="004D126B">
      <w:pPr>
        <w:rPr>
          <w:rFonts w:asciiTheme="majorHAnsi" w:eastAsiaTheme="majorEastAsia" w:hAnsiTheme="majorHAnsi" w:cstheme="majorBidi"/>
          <w:b/>
          <w:spacing w:val="-10"/>
          <w:kern w:val="28"/>
        </w:rPr>
      </w:pPr>
    </w:p>
    <w:sectPr w:rsidR="004D126B" w:rsidRPr="006558CB" w:rsidSect="00646872">
      <w:type w:val="continuous"/>
      <w:pgSz w:w="11906" w:h="16838" w:code="9"/>
      <w:pgMar w:top="2835" w:right="1701" w:bottom="1134" w:left="1247" w:header="56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C5F6E" w14:textId="77777777" w:rsidR="00BA0EC3" w:rsidRDefault="00BA0EC3" w:rsidP="00F91D37">
      <w:pPr>
        <w:spacing w:line="240" w:lineRule="auto"/>
      </w:pPr>
      <w:r>
        <w:separator/>
      </w:r>
    </w:p>
  </w:endnote>
  <w:endnote w:type="continuationSeparator" w:id="0">
    <w:p w14:paraId="48279117" w14:textId="77777777" w:rsidR="00BA0EC3" w:rsidRDefault="00BA0EC3"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bject Sans">
    <w:altName w:val="Calibri"/>
    <w:panose1 w:val="00000000000000000000"/>
    <w:charset w:val="00"/>
    <w:family w:val="modern"/>
    <w:notTrueType/>
    <w:pitch w:val="variable"/>
    <w:sig w:usb0="00000207" w:usb1="00000000" w:usb2="00000000" w:usb3="00000000" w:csb0="00000097"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embedRegular r:id="rId1" w:fontKey="{368723B5-D2FD-4C50-AC15-3F0F0B6E2984}"/>
  </w:font>
  <w:font w:name="HelveticaNeueLT Com 55 Roman">
    <w:altName w:val="Arial"/>
    <w:charset w:val="4D"/>
    <w:family w:val="swiss"/>
    <w:pitch w:val="variable"/>
    <w:sig w:usb0="8000000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2" w:fontKey="{DB019F5B-58CA-4C20-AB2C-C0DA50095B6A}"/>
    <w:embedBold r:id="rId3" w:fontKey="{C7A71EE2-B849-43C0-9917-310A9346ED48}"/>
  </w:font>
  <w:font w:name="NeusaNextStd-Light">
    <w:altName w:val="Cambria"/>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embedRegular r:id="rId4" w:fontKey="{582DA4D2-6267-4C20-95DE-4283E17CB23D}"/>
    <w:embedItalic r:id="rId5" w:fontKey="{0617CA4C-2176-4DFA-91D0-29E37BE1AF7E}"/>
  </w:font>
  <w:font w:name="Consolas">
    <w:panose1 w:val="020B0609020204030204"/>
    <w:charset w:val="00"/>
    <w:family w:val="modern"/>
    <w:pitch w:val="fixed"/>
    <w:sig w:usb0="E00006FF" w:usb1="0000FCFF" w:usb2="00000001" w:usb3="00000000" w:csb0="0000019F" w:csb1="00000000"/>
    <w:embedRegular r:id="rId6" w:fontKey="{461225BE-FDA9-4C8B-BEB0-523BC0A4A747}"/>
  </w:font>
  <w:font w:name="Formata-Regular">
    <w:panose1 w:val="00000000000000000000"/>
    <w:charset w:val="00"/>
    <w:family w:val="swiss"/>
    <w:notTrueType/>
    <w:pitch w:val="default"/>
    <w:sig w:usb0="00000003" w:usb1="00000000" w:usb2="00000000" w:usb3="00000000" w:csb0="00000001" w:csb1="00000000"/>
  </w:font>
  <w:font w:name="Formata-Medium">
    <w:altName w:val="Calibri"/>
    <w:panose1 w:val="00000000000000000000"/>
    <w:charset w:val="00"/>
    <w:family w:val="swiss"/>
    <w:notTrueType/>
    <w:pitch w:val="default"/>
    <w:sig w:usb0="00000003" w:usb1="00000000" w:usb2="00000000" w:usb3="00000000" w:csb0="00000001" w:csb1="00000000"/>
  </w:font>
  <w:font w:name="Formata-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5916" w14:textId="71F0BBCB" w:rsidR="00870017" w:rsidRPr="00F04BE3" w:rsidRDefault="008F5F55" w:rsidP="00F04BE3">
    <w:pPr>
      <w:pStyle w:val="Fuzeile"/>
    </w:pPr>
    <w:r>
      <w:rPr>
        <w:noProof/>
        <w:lang w:eastAsia="de-CH"/>
      </w:rPr>
      <mc:AlternateContent>
        <mc:Choice Requires="wps">
          <w:drawing>
            <wp:anchor distT="0" distB="0" distL="114300" distR="114300" simplePos="0" relativeHeight="251673600" behindDoc="0" locked="0" layoutInCell="1" allowOverlap="1" wp14:anchorId="3B6142AC" wp14:editId="6088B208">
              <wp:simplePos x="0" y="0"/>
              <wp:positionH relativeFrom="column">
                <wp:posOffset>303530</wp:posOffset>
              </wp:positionH>
              <wp:positionV relativeFrom="paragraph">
                <wp:posOffset>-70485</wp:posOffset>
              </wp:positionV>
              <wp:extent cx="5029200" cy="304800"/>
              <wp:effectExtent l="0" t="0" r="0" b="0"/>
              <wp:wrapNone/>
              <wp:docPr id="1" name="Textfeld 1"/>
              <wp:cNvGraphicFramePr/>
              <a:graphic xmlns:a="http://schemas.openxmlformats.org/drawingml/2006/main">
                <a:graphicData uri="http://schemas.microsoft.com/office/word/2010/wordprocessingShape">
                  <wps:wsp>
                    <wps:cNvSpPr txBox="1"/>
                    <wps:spPr>
                      <a:xfrm>
                        <a:off x="0" y="0"/>
                        <a:ext cx="5029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BC28B" w14:textId="5F08C5E0" w:rsidR="008F5F55" w:rsidRPr="008F5F55" w:rsidRDefault="008F5F55">
                          <w:pPr>
                            <w:rPr>
                              <w:sz w:val="16"/>
                              <w:szCs w:val="16"/>
                            </w:rPr>
                          </w:pPr>
                          <w:r w:rsidRPr="008F5F55">
                            <w:rPr>
                              <w:sz w:val="16"/>
                              <w:szCs w:val="16"/>
                            </w:rPr>
                            <w:t xml:space="preserve">| </w:t>
                          </w:r>
                          <w:proofErr w:type="spellStart"/>
                          <w:r w:rsidR="007F2082">
                            <w:rPr>
                              <w:sz w:val="16"/>
                              <w:szCs w:val="16"/>
                            </w:rPr>
                            <w:t>twofold</w:t>
                          </w:r>
                          <w:proofErr w:type="spellEnd"/>
                          <w:r w:rsidR="007F2082">
                            <w:rPr>
                              <w:sz w:val="16"/>
                              <w:szCs w:val="16"/>
                            </w:rPr>
                            <w:t xml:space="preserve"> </w:t>
                          </w:r>
                          <w:proofErr w:type="spellStart"/>
                          <w:r w:rsidRPr="008F5F55">
                            <w:rPr>
                              <w:sz w:val="16"/>
                              <w:szCs w:val="16"/>
                            </w:rPr>
                            <w:t>asperger</w:t>
                          </w:r>
                          <w:proofErr w:type="spellEnd"/>
                          <w:r w:rsidRPr="008F5F55">
                            <w:rPr>
                              <w:sz w:val="16"/>
                              <w:szCs w:val="16"/>
                            </w:rPr>
                            <w:t xml:space="preserve"> </w:t>
                          </w:r>
                          <w:proofErr w:type="spellStart"/>
                          <w:r w:rsidRPr="008F5F55">
                            <w:rPr>
                              <w:sz w:val="16"/>
                              <w:szCs w:val="16"/>
                            </w:rPr>
                            <w:t>academy</w:t>
                          </w:r>
                          <w:proofErr w:type="spellEnd"/>
                          <w:r w:rsidRPr="008F5F55">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Thurgauerstrasse</w:t>
                          </w:r>
                          <w:proofErr w:type="spellEnd"/>
                          <w:r w:rsidR="004B12BA">
                            <w:rPr>
                              <w:sz w:val="16"/>
                              <w:szCs w:val="16"/>
                            </w:rPr>
                            <w:t xml:space="preserv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1"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w:t>
                          </w:r>
                          <w:proofErr w:type="gramStart"/>
                          <w:r w:rsidR="004B12BA">
                            <w:rPr>
                              <w:sz w:val="16"/>
                              <w:szCs w:val="16"/>
                            </w:rPr>
                            <w:t>twofold.swiss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B6142AC" id="_x0000_t202" coordsize="21600,21600" o:spt="202" path="m,l,21600r21600,l21600,xe">
              <v:stroke joinstyle="miter"/>
              <v:path gradientshapeok="t" o:connecttype="rect"/>
            </v:shapetype>
            <v:shape id="Textfeld 1" o:spid="_x0000_s1027" type="#_x0000_t202" style="position:absolute;margin-left:23.9pt;margin-top:-5.55pt;width:396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" filled="f" stroked="f" strokeweight=".5pt">
              <v:textbox inset="0,0,0,0">
                <w:txbxContent>
                  <w:p w14:paraId="2A1BC28B" w14:textId="5F08C5E0" w:rsidR="008F5F55" w:rsidRPr="008F5F55" w:rsidRDefault="008F5F55">
                    <w:pPr>
                      <w:rPr>
                        <w:sz w:val="16"/>
                        <w:szCs w:val="16"/>
                      </w:rPr>
                    </w:pPr>
                    <w:r w:rsidRPr="008F5F55">
                      <w:rPr>
                        <w:sz w:val="16"/>
                        <w:szCs w:val="16"/>
                      </w:rPr>
                      <w:t xml:space="preserve">| </w:t>
                    </w:r>
                    <w:proofErr w:type="spellStart"/>
                    <w:r w:rsidR="007F2082">
                      <w:rPr>
                        <w:sz w:val="16"/>
                        <w:szCs w:val="16"/>
                      </w:rPr>
                      <w:t>twofold</w:t>
                    </w:r>
                    <w:proofErr w:type="spellEnd"/>
                    <w:r w:rsidR="007F2082">
                      <w:rPr>
                        <w:sz w:val="16"/>
                        <w:szCs w:val="16"/>
                      </w:rPr>
                      <w:t xml:space="preserve"> </w:t>
                    </w:r>
                    <w:proofErr w:type="spellStart"/>
                    <w:r w:rsidRPr="008F5F55">
                      <w:rPr>
                        <w:sz w:val="16"/>
                        <w:szCs w:val="16"/>
                      </w:rPr>
                      <w:t>asperger</w:t>
                    </w:r>
                    <w:proofErr w:type="spellEnd"/>
                    <w:r w:rsidRPr="008F5F55">
                      <w:rPr>
                        <w:sz w:val="16"/>
                        <w:szCs w:val="16"/>
                      </w:rPr>
                      <w:t xml:space="preserve"> </w:t>
                    </w:r>
                    <w:proofErr w:type="spellStart"/>
                    <w:r w:rsidRPr="008F5F55">
                      <w:rPr>
                        <w:sz w:val="16"/>
                        <w:szCs w:val="16"/>
                      </w:rPr>
                      <w:t>academy</w:t>
                    </w:r>
                    <w:proofErr w:type="spellEnd"/>
                    <w:r w:rsidRPr="008F5F55">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Thurgauerstrasse</w:t>
                    </w:r>
                    <w:proofErr w:type="spellEnd"/>
                    <w:r w:rsidR="004B12BA">
                      <w:rPr>
                        <w:sz w:val="16"/>
                        <w:szCs w:val="16"/>
                      </w:rPr>
                      <w:t xml:space="preserv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2"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w:t>
                    </w:r>
                    <w:proofErr w:type="gramStart"/>
                    <w:r w:rsidR="004B12BA">
                      <w:rPr>
                        <w:sz w:val="16"/>
                        <w:szCs w:val="16"/>
                      </w:rPr>
                      <w:t>twofold.swiss</w:t>
                    </w:r>
                    <w:proofErr w:type="gramEnd"/>
                  </w:p>
                </w:txbxContent>
              </v:textbox>
            </v:shape>
          </w:pict>
        </mc:Fallback>
      </mc:AlternateContent>
    </w:r>
    <w:r w:rsidR="006A3F5B">
      <w:rPr>
        <w:noProof/>
        <w:lang w:eastAsia="de-CH"/>
      </w:rPr>
      <mc:AlternateContent>
        <mc:Choice Requires="wps">
          <w:drawing>
            <wp:anchor distT="0" distB="0" distL="114300" distR="114300" simplePos="0" relativeHeight="251668480" behindDoc="0" locked="1" layoutInCell="1" allowOverlap="0" wp14:anchorId="38B87B8D" wp14:editId="1AB14D9D">
              <wp:simplePos x="0" y="0"/>
              <wp:positionH relativeFrom="page">
                <wp:align>left</wp:align>
              </wp:positionH>
              <wp:positionV relativeFrom="page">
                <wp:align>bottom</wp:align>
              </wp:positionV>
              <wp:extent cx="1085850" cy="626110"/>
              <wp:effectExtent l="0" t="0" r="0" b="0"/>
              <wp:wrapNone/>
              <wp:docPr id="3" name="Textfeld 3"/>
              <wp:cNvGraphicFramePr/>
              <a:graphic xmlns:a="http://schemas.openxmlformats.org/drawingml/2006/main">
                <a:graphicData uri="http://schemas.microsoft.com/office/word/2010/wordprocessingShape">
                  <wps:wsp>
                    <wps:cNvSpPr txBox="1"/>
                    <wps:spPr>
                      <a:xfrm>
                        <a:off x="0" y="0"/>
                        <a:ext cx="1085850" cy="626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wps:txbx>
                    <wps:bodyPr rot="0" spcFirstLastPara="0" vertOverflow="overflow" horzOverflow="overflow" vert="horz" wrap="square" lIns="432000" tIns="0" rIns="0" bIns="4716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87B8D" id="Textfeld 3" o:spid="_x0000_s1028" type="#_x0000_t202" style="position:absolute;margin-left:0;margin-top:0;width:85.5pt;height:49.3pt;z-index:25166848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" o:allowoverlap="f" filled="f" stroked="f" strokeweight=".5pt">
              <v:textbox inset="12mm,0,0,13.1mm">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955B2" w14:textId="77777777" w:rsidR="00BA0EC3" w:rsidRDefault="00BA0EC3" w:rsidP="00F91D37">
      <w:pPr>
        <w:spacing w:line="240" w:lineRule="auto"/>
      </w:pPr>
      <w:r>
        <w:separator/>
      </w:r>
    </w:p>
  </w:footnote>
  <w:footnote w:type="continuationSeparator" w:id="0">
    <w:p w14:paraId="3AF67D0D" w14:textId="77777777" w:rsidR="00BA0EC3" w:rsidRDefault="00BA0EC3" w:rsidP="00F91D37">
      <w:pPr>
        <w:spacing w:line="240" w:lineRule="auto"/>
      </w:pPr>
      <w:r>
        <w:continuationSeparator/>
      </w:r>
    </w:p>
  </w:footnote>
  <w:footnote w:id="1">
    <w:p w14:paraId="0140A225" w14:textId="77777777" w:rsidR="00FD3622" w:rsidRPr="00753D25" w:rsidRDefault="00FD3622" w:rsidP="00FD3622">
      <w:pPr>
        <w:pStyle w:val="Funotentext"/>
        <w:keepNext/>
        <w:keepLines/>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2">
    <w:p w14:paraId="2799036A" w14:textId="77777777" w:rsidR="00FD3622" w:rsidRPr="00753D25" w:rsidRDefault="00FD3622" w:rsidP="00FD3622">
      <w:pPr>
        <w:pStyle w:val="Funotentext"/>
        <w:keepNext/>
        <w:keepLines/>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3">
    <w:p w14:paraId="3424C629"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4">
    <w:p w14:paraId="01D2F145"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5">
    <w:p w14:paraId="147EA226"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6">
    <w:p w14:paraId="285CA3FB" w14:textId="77777777" w:rsidR="002C34F9" w:rsidRPr="00753D25" w:rsidRDefault="002C34F9" w:rsidP="002C34F9">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7">
    <w:p w14:paraId="63DDD376"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8">
    <w:p w14:paraId="5006389F"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9">
    <w:p w14:paraId="19262331" w14:textId="77777777" w:rsidR="00D7255B" w:rsidRPr="00753D25" w:rsidRDefault="00D7255B" w:rsidP="00D7255B">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10">
    <w:p w14:paraId="60A70B9C" w14:textId="1F27ED42" w:rsidR="003E1CDF" w:rsidRDefault="003E1CDF">
      <w:pPr>
        <w:pStyle w:val="Funotentext"/>
      </w:pPr>
      <w:r>
        <w:rPr>
          <w:rStyle w:val="Funotenzeichen"/>
        </w:rPr>
        <w:footnoteRef/>
      </w:r>
      <w:r>
        <w:t xml:space="preserve"> </w:t>
      </w:r>
      <w:sdt>
        <w:sdtPr>
          <w:id w:val="-1023632270"/>
          <w:citation/>
        </w:sdtPr>
        <w:sdtContent>
          <w:r>
            <w:fldChar w:fldCharType="begin"/>
          </w:r>
          <w:r>
            <w:instrText xml:space="preserve"> CITATION Dar23 \l 2055 </w:instrText>
          </w:r>
          <w:r>
            <w:fldChar w:fldCharType="separate"/>
          </w:r>
          <w:r>
            <w:rPr>
              <w:noProof/>
            </w:rPr>
            <w:t>(DarkaOnLine, 2023)</w:t>
          </w:r>
          <w:r>
            <w:fldChar w:fldCharType="end"/>
          </w:r>
        </w:sdtContent>
      </w:sdt>
    </w:p>
  </w:footnote>
  <w:footnote w:id="11">
    <w:p w14:paraId="042AE488" w14:textId="7FAE2401" w:rsidR="006B2612" w:rsidRDefault="006B2612">
      <w:pPr>
        <w:pStyle w:val="Funotentext"/>
      </w:pPr>
      <w:r>
        <w:rPr>
          <w:rStyle w:val="Funotenzeichen"/>
        </w:rPr>
        <w:footnoteRef/>
      </w:r>
      <w:r>
        <w:t xml:space="preserve"> </w:t>
      </w:r>
      <w:sdt>
        <w:sdtPr>
          <w:id w:val="520126268"/>
          <w:citation/>
        </w:sdtPr>
        <w:sdtContent>
          <w:r>
            <w:fldChar w:fldCharType="begin"/>
          </w:r>
          <w:r>
            <w:instrText xml:space="preserve"> CITATION Lar23 \l 2055 </w:instrText>
          </w:r>
          <w:r>
            <w:fldChar w:fldCharType="separate"/>
          </w:r>
          <w:r>
            <w:rPr>
              <w:noProof/>
            </w:rPr>
            <w:t>(Laraveldaily, 2023)</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CD8E" w14:textId="77777777" w:rsidR="004B12BA" w:rsidRDefault="004B12BA" w:rsidP="00F04BE3">
    <w:pPr>
      <w:pStyle w:val="Kopfzeile"/>
    </w:pPr>
  </w:p>
  <w:p w14:paraId="4568CD84" w14:textId="77777777" w:rsidR="004B12BA" w:rsidRDefault="004B12BA" w:rsidP="00F04BE3">
    <w:pPr>
      <w:pStyle w:val="Kopfzeile"/>
    </w:pPr>
  </w:p>
  <w:p w14:paraId="21C6D5D0" w14:textId="77777777" w:rsidR="004B12BA" w:rsidRDefault="004B12BA" w:rsidP="00F04BE3">
    <w:pPr>
      <w:pStyle w:val="Kopfzeile"/>
    </w:pPr>
  </w:p>
  <w:p w14:paraId="280EC688" w14:textId="36848961" w:rsidR="004B12BA" w:rsidRPr="008F5F55" w:rsidRDefault="00792B3A" w:rsidP="004B12BA">
    <w:pPr>
      <w:rPr>
        <w:sz w:val="16"/>
        <w:szCs w:val="16"/>
      </w:rPr>
    </w:pPr>
    <w:r>
      <w:rPr>
        <w:noProof/>
        <w:lang w:eastAsia="de-CH"/>
      </w:rPr>
      <w:drawing>
        <wp:anchor distT="0" distB="0" distL="114300" distR="114300" simplePos="0" relativeHeight="251672576" behindDoc="0" locked="1" layoutInCell="1" allowOverlap="1" wp14:anchorId="3F55EEC3" wp14:editId="21C6B54B">
          <wp:simplePos x="0" y="0"/>
          <wp:positionH relativeFrom="page">
            <wp:posOffset>400050</wp:posOffset>
          </wp:positionH>
          <wp:positionV relativeFrom="page">
            <wp:posOffset>474980</wp:posOffset>
          </wp:positionV>
          <wp:extent cx="1904365" cy="788035"/>
          <wp:effectExtent l="0" t="0" r="635"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sperger academy.emf"/>
                  <pic:cNvPicPr/>
                </pic:nvPicPr>
                <pic:blipFill>
                  <a:blip r:embed="rId1">
                    <a:extLst>
                      <a:ext uri="{28A0092B-C50C-407E-A947-70E740481C1C}">
                        <a14:useLocalDpi xmlns:a14="http://schemas.microsoft.com/office/drawing/2010/main" val="0"/>
                      </a:ext>
                    </a:extLst>
                  </a:blip>
                  <a:stretch>
                    <a:fillRect/>
                  </a:stretch>
                </pic:blipFill>
                <pic:spPr>
                  <a:xfrm>
                    <a:off x="0" y="0"/>
                    <a:ext cx="1904365" cy="788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70528" behindDoc="0" locked="1" layoutInCell="1" allowOverlap="1" wp14:anchorId="27AAFC59" wp14:editId="4311A6FB">
              <wp:simplePos x="0" y="0"/>
              <wp:positionH relativeFrom="page">
                <wp:posOffset>438150</wp:posOffset>
              </wp:positionH>
              <wp:positionV relativeFrom="page">
                <wp:posOffset>113665</wp:posOffset>
              </wp:positionV>
              <wp:extent cx="2901315" cy="273050"/>
              <wp:effectExtent l="0" t="0" r="13335" b="12700"/>
              <wp:wrapNone/>
              <wp:docPr id="2" name="Textfeld 2"/>
              <wp:cNvGraphicFramePr/>
              <a:graphic xmlns:a="http://schemas.openxmlformats.org/drawingml/2006/main">
                <a:graphicData uri="http://schemas.microsoft.com/office/word/2010/wordprocessingShape">
                  <wps:wsp>
                    <wps:cNvSpPr txBox="1"/>
                    <wps:spPr>
                      <a:xfrm>
                        <a:off x="0" y="0"/>
                        <a:ext cx="290131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AFC59" id="_x0000_t202" coordsize="21600,21600" o:spt="202" path="m,l,21600r21600,l21600,xe">
              <v:stroke joinstyle="miter"/>
              <v:path gradientshapeok="t" o:connecttype="rect"/>
            </v:shapetype>
            <v:shape id="Textfeld 2" o:spid="_x0000_s1026" type="#_x0000_t202" style="position:absolute;margin-left:34.5pt;margin-top:8.95pt;width:228.45pt;height:21.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" filled="f" stroked="f" strokeweight=".5pt">
              <v:textbox inset="0,0,0,0">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v:textbox>
              <w10:wrap anchorx="page" anchory="page"/>
              <w10:anchorlock/>
            </v:shape>
          </w:pict>
        </mc:Fallback>
      </mc:AlternateContent>
    </w:r>
    <w:r w:rsidR="004B12BA">
      <w:tab/>
    </w:r>
    <w:r w:rsidR="004B12BA">
      <w:tab/>
    </w:r>
    <w:r w:rsidR="004B12BA">
      <w:tab/>
    </w:r>
    <w:r w:rsidR="004B12BA">
      <w:tab/>
    </w:r>
    <w:r w:rsidR="004B12BA">
      <w:tab/>
    </w:r>
    <w:r w:rsidR="004B12BA">
      <w:rPr>
        <w:sz w:val="16"/>
        <w:szCs w:val="16"/>
      </w:rPr>
      <w:t xml:space="preserve">Druckdatum: DD.MM.YYYY </w:t>
    </w:r>
    <w:r w:rsidR="004B12BA">
      <w:rPr>
        <w:sz w:val="16"/>
        <w:szCs w:val="16"/>
      </w:rPr>
      <w:tab/>
    </w:r>
    <w:r w:rsidR="004B12BA">
      <w:rPr>
        <w:sz w:val="16"/>
        <w:szCs w:val="16"/>
      </w:rPr>
      <w:tab/>
      <w:t>Autor: Microsoft Office User</w:t>
    </w:r>
  </w:p>
  <w:p w14:paraId="3553206C" w14:textId="59E31457" w:rsidR="005C6148" w:rsidRPr="00F04BE3" w:rsidRDefault="005C6148" w:rsidP="004B12BA">
    <w:pPr>
      <w:pStyle w:val="Kopfzeile"/>
      <w:tabs>
        <w:tab w:val="clear" w:pos="4536"/>
        <w:tab w:val="clear" w:pos="9072"/>
        <w:tab w:val="center" w:pos="447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726E0"/>
    <w:multiLevelType w:val="hybridMultilevel"/>
    <w:tmpl w:val="3418F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3062AA"/>
    <w:multiLevelType w:val="hybridMultilevel"/>
    <w:tmpl w:val="5DC47FBE"/>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0EA176B3"/>
    <w:multiLevelType w:val="hybridMultilevel"/>
    <w:tmpl w:val="2A36DC40"/>
    <w:lvl w:ilvl="0" w:tplc="840E79AC">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EF46836"/>
    <w:multiLevelType w:val="multilevel"/>
    <w:tmpl w:val="772441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4C200E1"/>
    <w:multiLevelType w:val="hybridMultilevel"/>
    <w:tmpl w:val="1D34BECC"/>
    <w:lvl w:ilvl="0" w:tplc="B5EE2190">
      <w:numFmt w:val="decimal"/>
      <w:lvlText w:val=""/>
      <w:lvlJc w:val="left"/>
    </w:lvl>
    <w:lvl w:ilvl="1" w:tplc="F140E774">
      <w:numFmt w:val="decimal"/>
      <w:lvlText w:val=""/>
      <w:lvlJc w:val="left"/>
    </w:lvl>
    <w:lvl w:ilvl="2" w:tplc="0840B8CC">
      <w:numFmt w:val="decimal"/>
      <w:lvlText w:val=""/>
      <w:lvlJc w:val="left"/>
    </w:lvl>
    <w:lvl w:ilvl="3" w:tplc="EA42A4DE">
      <w:numFmt w:val="decimal"/>
      <w:lvlText w:val=""/>
      <w:lvlJc w:val="left"/>
    </w:lvl>
    <w:lvl w:ilvl="4" w:tplc="690C6AF4">
      <w:numFmt w:val="decimal"/>
      <w:lvlText w:val=""/>
      <w:lvlJc w:val="left"/>
    </w:lvl>
    <w:lvl w:ilvl="5" w:tplc="ABC08542">
      <w:numFmt w:val="decimal"/>
      <w:lvlText w:val=""/>
      <w:lvlJc w:val="left"/>
    </w:lvl>
    <w:lvl w:ilvl="6" w:tplc="9F481088">
      <w:numFmt w:val="decimal"/>
      <w:lvlText w:val=""/>
      <w:lvlJc w:val="left"/>
    </w:lvl>
    <w:lvl w:ilvl="7" w:tplc="8FB0EA06">
      <w:numFmt w:val="decimal"/>
      <w:lvlText w:val=""/>
      <w:lvlJc w:val="left"/>
    </w:lvl>
    <w:lvl w:ilvl="8" w:tplc="7584E072">
      <w:numFmt w:val="decimal"/>
      <w:lvlText w:val=""/>
      <w:lvlJc w:val="left"/>
    </w:lvl>
  </w:abstractNum>
  <w:abstractNum w:abstractNumId="5" w15:restartNumberingAfterBreak="0">
    <w:nsid w:val="14D55E06"/>
    <w:multiLevelType w:val="hybridMultilevel"/>
    <w:tmpl w:val="666A79EE"/>
    <w:lvl w:ilvl="0" w:tplc="5D1A221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6D35593"/>
    <w:multiLevelType w:val="hybridMultilevel"/>
    <w:tmpl w:val="83BC3270"/>
    <w:styleLink w:val="Nummeriert"/>
    <w:lvl w:ilvl="0" w:tplc="7F369B0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FA425F00">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D988D562">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C50C10E6">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A39C31C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00BEE26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1AB86A3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A580CBC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28E653C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19D661FF"/>
    <w:multiLevelType w:val="hybridMultilevel"/>
    <w:tmpl w:val="77043C72"/>
    <w:lvl w:ilvl="0" w:tplc="8CB0AC60">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C355FF1"/>
    <w:multiLevelType w:val="hybridMultilevel"/>
    <w:tmpl w:val="F09E701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9" w15:restartNumberingAfterBreak="0">
    <w:nsid w:val="1F0F2935"/>
    <w:multiLevelType w:val="hybridMultilevel"/>
    <w:tmpl w:val="22DCDD22"/>
    <w:styleLink w:val="ImportierterStil10"/>
    <w:lvl w:ilvl="0" w:tplc="09961FF8">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DA64DD10">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DCC0706">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E5128B12">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DDB64A04">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E40C53D2">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304E730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74FC818A">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F8487246">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6DB61AC"/>
    <w:multiLevelType w:val="hybridMultilevel"/>
    <w:tmpl w:val="ABDEFCE0"/>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76D2B21"/>
    <w:multiLevelType w:val="hybridMultilevel"/>
    <w:tmpl w:val="84BA4BF4"/>
    <w:styleLink w:val="ImportierterStil3"/>
    <w:lvl w:ilvl="0" w:tplc="30988E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918D3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D0149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AC64D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F063B8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E98817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80F90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A3698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DBADF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27C444F8"/>
    <w:multiLevelType w:val="hybridMultilevel"/>
    <w:tmpl w:val="4F2CDAA4"/>
    <w:styleLink w:val="ImportierterStil5"/>
    <w:lvl w:ilvl="0" w:tplc="3E082B4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28032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60CF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19CDA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82C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1ADA4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78063C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F2E02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9251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29A8521F"/>
    <w:multiLevelType w:val="hybridMultilevel"/>
    <w:tmpl w:val="6784BE6E"/>
    <w:lvl w:ilvl="0" w:tplc="7DD4D490">
      <w:start w:val="1"/>
      <w:numFmt w:val="bullet"/>
      <w:pStyle w:val="Aufzhlung1"/>
      <w:lvlText w:val="–"/>
      <w:lvlJc w:val="left"/>
      <w:pPr>
        <w:ind w:left="720" w:hanging="360"/>
      </w:pPr>
      <w:rPr>
        <w:rFonts w:ascii="Object Sans" w:hAnsi="Object Sans" w:hint="default"/>
      </w:rPr>
    </w:lvl>
    <w:lvl w:ilvl="1" w:tplc="B20ADD8A">
      <w:start w:val="1"/>
      <w:numFmt w:val="bullet"/>
      <w:pStyle w:val="Aufzhlung2"/>
      <w:lvlText w:val="–"/>
      <w:lvlJc w:val="left"/>
      <w:pPr>
        <w:ind w:left="1440" w:hanging="360"/>
      </w:pPr>
      <w:rPr>
        <w:rFonts w:ascii="Object Sans" w:hAnsi="Object Sans" w:hint="default"/>
      </w:rPr>
    </w:lvl>
    <w:lvl w:ilvl="2" w:tplc="35DCC3E0">
      <w:start w:val="1"/>
      <w:numFmt w:val="bullet"/>
      <w:pStyle w:val="Aufzhlung3"/>
      <w:lvlText w:val="–"/>
      <w:lvlJc w:val="left"/>
      <w:pPr>
        <w:ind w:left="2160" w:hanging="360"/>
      </w:pPr>
      <w:rPr>
        <w:rFonts w:ascii="Object Sans" w:hAnsi="Object San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04B7170"/>
    <w:multiLevelType w:val="hybridMultilevel"/>
    <w:tmpl w:val="8A94C562"/>
    <w:lvl w:ilvl="0" w:tplc="C258646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4E440E1"/>
    <w:multiLevelType w:val="hybridMultilevel"/>
    <w:tmpl w:val="7436B9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5DE391D"/>
    <w:multiLevelType w:val="hybridMultilevel"/>
    <w:tmpl w:val="36F02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70A30C8"/>
    <w:multiLevelType w:val="hybridMultilevel"/>
    <w:tmpl w:val="5A3AFA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CC219FE"/>
    <w:multiLevelType w:val="hybridMultilevel"/>
    <w:tmpl w:val="163C6526"/>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D897D66"/>
    <w:multiLevelType w:val="hybridMultilevel"/>
    <w:tmpl w:val="F2FEC2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17A17C7"/>
    <w:multiLevelType w:val="hybridMultilevel"/>
    <w:tmpl w:val="D0E451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2E50E4B"/>
    <w:multiLevelType w:val="hybridMultilevel"/>
    <w:tmpl w:val="1AA48F12"/>
    <w:styleLink w:val="ImportierterStil7"/>
    <w:lvl w:ilvl="0" w:tplc="28E676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08E37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7E47C5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850460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C54547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8BA88A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3C0EC3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EBC70A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C02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4AA00ED1"/>
    <w:multiLevelType w:val="hybridMultilevel"/>
    <w:tmpl w:val="1B0CDE16"/>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C0D46FD"/>
    <w:multiLevelType w:val="multilevel"/>
    <w:tmpl w:val="0E820038"/>
    <w:lvl w:ilvl="0">
      <w:start w:val="1"/>
      <w:numFmt w:val="decimal"/>
      <w:pStyle w:val="berschrift1nummeriert"/>
      <w:lvlText w:val="%1."/>
      <w:lvlJc w:val="left"/>
      <w:pPr>
        <w:ind w:left="567" w:hanging="567"/>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ind w:left="425" w:hanging="425"/>
      </w:pPr>
      <w:rPr>
        <w:rFonts w:hint="default"/>
      </w:rPr>
    </w:lvl>
    <w:lvl w:ilvl="6">
      <w:start w:val="1"/>
      <w:numFmt w:val="decimal"/>
      <w:pStyle w:val="Nummerierung2"/>
      <w:lvlText w:val="%6.%7"/>
      <w:lvlJc w:val="left"/>
      <w:pPr>
        <w:ind w:left="851" w:hanging="426"/>
      </w:pPr>
      <w:rPr>
        <w:rFonts w:hint="default"/>
      </w:rPr>
    </w:lvl>
    <w:lvl w:ilvl="7">
      <w:start w:val="1"/>
      <w:numFmt w:val="decimal"/>
      <w:pStyle w:val="Nummerierung3"/>
      <w:lvlText w:val="%6.%7.%8"/>
      <w:lvlJc w:val="left"/>
      <w:pPr>
        <w:tabs>
          <w:tab w:val="num" w:pos="851"/>
        </w:tabs>
        <w:ind w:left="1418" w:hanging="567"/>
      </w:pPr>
      <w:rPr>
        <w:rFonts w:hint="default"/>
      </w:rPr>
    </w:lvl>
    <w:lvl w:ilvl="8">
      <w:start w:val="1"/>
      <w:numFmt w:val="lowerLetter"/>
      <w:pStyle w:val="Nummerierungabc"/>
      <w:lvlText w:val="%9."/>
      <w:lvlJc w:val="left"/>
      <w:pPr>
        <w:ind w:left="425" w:hanging="425"/>
      </w:pPr>
      <w:rPr>
        <w:rFonts w:hint="default"/>
      </w:rPr>
    </w:lvl>
  </w:abstractNum>
  <w:abstractNum w:abstractNumId="25" w15:restartNumberingAfterBreak="0">
    <w:nsid w:val="4D4223AE"/>
    <w:multiLevelType w:val="hybridMultilevel"/>
    <w:tmpl w:val="1AA48F12"/>
    <w:lvl w:ilvl="0" w:tplc="5CEE9224">
      <w:numFmt w:val="decimal"/>
      <w:lvlText w:val=""/>
      <w:lvlJc w:val="left"/>
    </w:lvl>
    <w:lvl w:ilvl="1" w:tplc="12E66BDA">
      <w:numFmt w:val="decimal"/>
      <w:lvlText w:val=""/>
      <w:lvlJc w:val="left"/>
    </w:lvl>
    <w:lvl w:ilvl="2" w:tplc="E1B211D2">
      <w:numFmt w:val="decimal"/>
      <w:lvlText w:val=""/>
      <w:lvlJc w:val="left"/>
    </w:lvl>
    <w:lvl w:ilvl="3" w:tplc="2B56F292">
      <w:numFmt w:val="decimal"/>
      <w:lvlText w:val=""/>
      <w:lvlJc w:val="left"/>
    </w:lvl>
    <w:lvl w:ilvl="4" w:tplc="6FD4A6B4">
      <w:numFmt w:val="decimal"/>
      <w:lvlText w:val=""/>
      <w:lvlJc w:val="left"/>
    </w:lvl>
    <w:lvl w:ilvl="5" w:tplc="B4A0D27E">
      <w:numFmt w:val="decimal"/>
      <w:lvlText w:val=""/>
      <w:lvlJc w:val="left"/>
    </w:lvl>
    <w:lvl w:ilvl="6" w:tplc="ADAE6D1A">
      <w:numFmt w:val="decimal"/>
      <w:lvlText w:val=""/>
      <w:lvlJc w:val="left"/>
    </w:lvl>
    <w:lvl w:ilvl="7" w:tplc="D8D0671C">
      <w:numFmt w:val="decimal"/>
      <w:lvlText w:val=""/>
      <w:lvlJc w:val="left"/>
    </w:lvl>
    <w:lvl w:ilvl="8" w:tplc="1EE46E94">
      <w:numFmt w:val="decimal"/>
      <w:lvlText w:val=""/>
      <w:lvlJc w:val="left"/>
    </w:lvl>
  </w:abstractNum>
  <w:abstractNum w:abstractNumId="26" w15:restartNumberingAfterBreak="0">
    <w:nsid w:val="502E3589"/>
    <w:multiLevelType w:val="hybridMultilevel"/>
    <w:tmpl w:val="1D34BECC"/>
    <w:styleLink w:val="ImportierterStil6"/>
    <w:lvl w:ilvl="0" w:tplc="0D721C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7093C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324E6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42D53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A9231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89833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8A8F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B70D9C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01417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 w15:restartNumberingAfterBreak="0">
    <w:nsid w:val="5439553E"/>
    <w:multiLevelType w:val="hybridMultilevel"/>
    <w:tmpl w:val="9D740B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8770DDF"/>
    <w:multiLevelType w:val="hybridMultilevel"/>
    <w:tmpl w:val="979E0E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A6C2CF5"/>
    <w:multiLevelType w:val="hybridMultilevel"/>
    <w:tmpl w:val="C088C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E0D5055"/>
    <w:multiLevelType w:val="hybridMultilevel"/>
    <w:tmpl w:val="39E214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6436FAF"/>
    <w:multiLevelType w:val="hybridMultilevel"/>
    <w:tmpl w:val="C61CCF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8B246B8"/>
    <w:multiLevelType w:val="multilevel"/>
    <w:tmpl w:val="6440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EA00FF"/>
    <w:multiLevelType w:val="hybridMultilevel"/>
    <w:tmpl w:val="DD0A60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BEF0B0E"/>
    <w:multiLevelType w:val="hybridMultilevel"/>
    <w:tmpl w:val="A0D0B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C030D65"/>
    <w:multiLevelType w:val="hybridMultilevel"/>
    <w:tmpl w:val="4F2CDAA4"/>
    <w:lvl w:ilvl="0" w:tplc="03AC2EB6">
      <w:numFmt w:val="decimal"/>
      <w:lvlText w:val=""/>
      <w:lvlJc w:val="left"/>
    </w:lvl>
    <w:lvl w:ilvl="1" w:tplc="40E86A74">
      <w:numFmt w:val="decimal"/>
      <w:lvlText w:val=""/>
      <w:lvlJc w:val="left"/>
    </w:lvl>
    <w:lvl w:ilvl="2" w:tplc="83BC24C8">
      <w:numFmt w:val="decimal"/>
      <w:lvlText w:val=""/>
      <w:lvlJc w:val="left"/>
    </w:lvl>
    <w:lvl w:ilvl="3" w:tplc="912AA31E">
      <w:numFmt w:val="decimal"/>
      <w:lvlText w:val=""/>
      <w:lvlJc w:val="left"/>
    </w:lvl>
    <w:lvl w:ilvl="4" w:tplc="4404AA84">
      <w:numFmt w:val="decimal"/>
      <w:lvlText w:val=""/>
      <w:lvlJc w:val="left"/>
    </w:lvl>
    <w:lvl w:ilvl="5" w:tplc="F3B05300">
      <w:numFmt w:val="decimal"/>
      <w:lvlText w:val=""/>
      <w:lvlJc w:val="left"/>
    </w:lvl>
    <w:lvl w:ilvl="6" w:tplc="8B9A2062">
      <w:numFmt w:val="decimal"/>
      <w:lvlText w:val=""/>
      <w:lvlJc w:val="left"/>
    </w:lvl>
    <w:lvl w:ilvl="7" w:tplc="D4427016">
      <w:numFmt w:val="decimal"/>
      <w:lvlText w:val=""/>
      <w:lvlJc w:val="left"/>
    </w:lvl>
    <w:lvl w:ilvl="8" w:tplc="892CCD16">
      <w:numFmt w:val="decimal"/>
      <w:lvlText w:val=""/>
      <w:lvlJc w:val="left"/>
    </w:lvl>
  </w:abstractNum>
  <w:abstractNum w:abstractNumId="37" w15:restartNumberingAfterBreak="0">
    <w:nsid w:val="6F085930"/>
    <w:multiLevelType w:val="multilevel"/>
    <w:tmpl w:val="B43C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693D69"/>
    <w:multiLevelType w:val="hybridMultilevel"/>
    <w:tmpl w:val="3C2CF4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1D30990"/>
    <w:multiLevelType w:val="hybridMultilevel"/>
    <w:tmpl w:val="F21A96A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0" w15:restartNumberingAfterBreak="0">
    <w:nsid w:val="770847C5"/>
    <w:multiLevelType w:val="multilevel"/>
    <w:tmpl w:val="83BC327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7F37288"/>
    <w:multiLevelType w:val="hybridMultilevel"/>
    <w:tmpl w:val="3014E0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88B463E"/>
    <w:multiLevelType w:val="hybridMultilevel"/>
    <w:tmpl w:val="DAC44BCC"/>
    <w:styleLink w:val="ImportierterStil8"/>
    <w:lvl w:ilvl="0" w:tplc="527EFF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C20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E3696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329C8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A47C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4098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1075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DAA9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302C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7A060702"/>
    <w:multiLevelType w:val="hybridMultilevel"/>
    <w:tmpl w:val="EFAC4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B7B006D"/>
    <w:multiLevelType w:val="hybridMultilevel"/>
    <w:tmpl w:val="0316E67A"/>
    <w:styleLink w:val="ImportierterStil2"/>
    <w:lvl w:ilvl="0" w:tplc="54B633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24E9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B6DC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E226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06A538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31CC8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4AFF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5D46BA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5F8D1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7E8A3BA0"/>
    <w:multiLevelType w:val="hybridMultilevel"/>
    <w:tmpl w:val="71D0C26E"/>
    <w:styleLink w:val="ImportierterStil9"/>
    <w:lvl w:ilvl="0" w:tplc="A07C5D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BDEE0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76E9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21D2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72DB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E4C6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7651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689B1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3C90A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7F331FD8"/>
    <w:multiLevelType w:val="hybridMultilevel"/>
    <w:tmpl w:val="783056C0"/>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FA35294"/>
    <w:multiLevelType w:val="hybridMultilevel"/>
    <w:tmpl w:val="7B1E8C24"/>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850413036">
    <w:abstractNumId w:val="28"/>
  </w:num>
  <w:num w:numId="2" w16cid:durableId="848371108">
    <w:abstractNumId w:val="10"/>
  </w:num>
  <w:num w:numId="3" w16cid:durableId="662203870">
    <w:abstractNumId w:val="24"/>
  </w:num>
  <w:num w:numId="4" w16cid:durableId="375813400">
    <w:abstractNumId w:val="14"/>
  </w:num>
  <w:num w:numId="5" w16cid:durableId="1181894308">
    <w:abstractNumId w:val="44"/>
  </w:num>
  <w:num w:numId="6" w16cid:durableId="1253926985">
    <w:abstractNumId w:val="12"/>
  </w:num>
  <w:num w:numId="7" w16cid:durableId="1758017115">
    <w:abstractNumId w:val="6"/>
  </w:num>
  <w:num w:numId="8" w16cid:durableId="1954944895">
    <w:abstractNumId w:val="13"/>
  </w:num>
  <w:num w:numId="9" w16cid:durableId="1173764234">
    <w:abstractNumId w:val="26"/>
  </w:num>
  <w:num w:numId="10" w16cid:durableId="2004773093">
    <w:abstractNumId w:val="22"/>
  </w:num>
  <w:num w:numId="11" w16cid:durableId="444928533">
    <w:abstractNumId w:val="42"/>
  </w:num>
  <w:num w:numId="12" w16cid:durableId="933440266">
    <w:abstractNumId w:val="45"/>
  </w:num>
  <w:num w:numId="13" w16cid:durableId="780301433">
    <w:abstractNumId w:val="9"/>
  </w:num>
  <w:num w:numId="14" w16cid:durableId="90779632">
    <w:abstractNumId w:val="19"/>
  </w:num>
  <w:num w:numId="15" w16cid:durableId="428038615">
    <w:abstractNumId w:val="11"/>
  </w:num>
  <w:num w:numId="16" w16cid:durableId="1371997826">
    <w:abstractNumId w:val="46"/>
  </w:num>
  <w:num w:numId="17" w16cid:durableId="1106195467">
    <w:abstractNumId w:val="43"/>
  </w:num>
  <w:num w:numId="18" w16cid:durableId="234627142">
    <w:abstractNumId w:val="35"/>
  </w:num>
  <w:num w:numId="19" w16cid:durableId="643312992">
    <w:abstractNumId w:val="18"/>
  </w:num>
  <w:num w:numId="20" w16cid:durableId="1315791582">
    <w:abstractNumId w:val="20"/>
  </w:num>
  <w:num w:numId="21" w16cid:durableId="1537237084">
    <w:abstractNumId w:val="37"/>
  </w:num>
  <w:num w:numId="22" w16cid:durableId="996684300">
    <w:abstractNumId w:val="31"/>
  </w:num>
  <w:num w:numId="23" w16cid:durableId="1965230431">
    <w:abstractNumId w:val="21"/>
  </w:num>
  <w:num w:numId="24" w16cid:durableId="1351836123">
    <w:abstractNumId w:val="40"/>
  </w:num>
  <w:num w:numId="25" w16cid:durableId="1031110230">
    <w:abstractNumId w:val="36"/>
  </w:num>
  <w:num w:numId="26" w16cid:durableId="1410470118">
    <w:abstractNumId w:val="4"/>
  </w:num>
  <w:num w:numId="27" w16cid:durableId="1072503157">
    <w:abstractNumId w:val="25"/>
  </w:num>
  <w:num w:numId="28" w16cid:durableId="972908842">
    <w:abstractNumId w:val="3"/>
  </w:num>
  <w:num w:numId="29" w16cid:durableId="12923257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247961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46166051">
    <w:abstractNumId w:val="30"/>
  </w:num>
  <w:num w:numId="32" w16cid:durableId="1532107424">
    <w:abstractNumId w:val="23"/>
  </w:num>
  <w:num w:numId="33" w16cid:durableId="976032682">
    <w:abstractNumId w:val="39"/>
  </w:num>
  <w:num w:numId="34" w16cid:durableId="1278681603">
    <w:abstractNumId w:val="33"/>
  </w:num>
  <w:num w:numId="35" w16cid:durableId="654381878">
    <w:abstractNumId w:val="34"/>
  </w:num>
  <w:num w:numId="36" w16cid:durableId="276527186">
    <w:abstractNumId w:val="47"/>
  </w:num>
  <w:num w:numId="37" w16cid:durableId="1038243732">
    <w:abstractNumId w:val="16"/>
  </w:num>
  <w:num w:numId="38" w16cid:durableId="380835273">
    <w:abstractNumId w:val="1"/>
  </w:num>
  <w:num w:numId="39" w16cid:durableId="2101028298">
    <w:abstractNumId w:val="8"/>
  </w:num>
  <w:num w:numId="40" w16cid:durableId="1093206817">
    <w:abstractNumId w:val="27"/>
  </w:num>
  <w:num w:numId="41" w16cid:durableId="1719281879">
    <w:abstractNumId w:val="41"/>
  </w:num>
  <w:num w:numId="42" w16cid:durableId="1769350081">
    <w:abstractNumId w:val="15"/>
  </w:num>
  <w:num w:numId="43" w16cid:durableId="1075663552">
    <w:abstractNumId w:val="32"/>
  </w:num>
  <w:num w:numId="44" w16cid:durableId="1408571908">
    <w:abstractNumId w:val="5"/>
  </w:num>
  <w:num w:numId="45" w16cid:durableId="260838791">
    <w:abstractNumId w:val="0"/>
  </w:num>
  <w:num w:numId="46" w16cid:durableId="825128415">
    <w:abstractNumId w:val="2"/>
  </w:num>
  <w:num w:numId="47" w16cid:durableId="875505217">
    <w:abstractNumId w:val="29"/>
  </w:num>
  <w:num w:numId="48" w16cid:durableId="1470056110">
    <w:abstractNumId w:val="7"/>
  </w:num>
  <w:num w:numId="49" w16cid:durableId="1003971910">
    <w:abstractNumId w:val="38"/>
  </w:num>
  <w:num w:numId="50" w16cid:durableId="933512914">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de-DE" w:vendorID="64" w:dllVersion="4096" w:nlCheck="1" w:checkStyle="0"/>
  <w:activeWritingStyle w:appName="MSWord" w:lang="de-CH" w:vendorID="64" w:dllVersion="0" w:nlCheck="1" w:checkStyle="0"/>
  <w:activeWritingStyle w:appName="MSWord" w:lang="de-DE" w:vendorID="64" w:dllVersion="0" w:nlCheck="1" w:checkStyle="0"/>
  <w:activeWritingStyle w:appName="MSWord" w:lang="fr-CH" w:vendorID="64" w:dllVersion="0" w:nlCheck="1" w:checkStyle="0"/>
  <w:activeWritingStyle w:appName="MSWord" w:lang="en-IE" w:vendorID="64" w:dllVersion="0" w:nlCheck="1" w:checkStyle="0"/>
  <w:activeWritingStyle w:appName="MSWord" w:lang="en-US" w:vendorID="64" w:dllVersion="0" w:nlCheck="1" w:checkStyle="0"/>
  <w:proofState w:spelling="clean" w:grammar="clean"/>
  <w:defaultTabStop w:val="708"/>
  <w:hyphenationZone w:val="425"/>
  <w:doNotHyphenateCap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46"/>
    <w:rsid w:val="00001585"/>
    <w:rsid w:val="000017C9"/>
    <w:rsid w:val="00002978"/>
    <w:rsid w:val="0001010F"/>
    <w:rsid w:val="000117B9"/>
    <w:rsid w:val="0001649A"/>
    <w:rsid w:val="00020A8F"/>
    <w:rsid w:val="0002504B"/>
    <w:rsid w:val="00025CEC"/>
    <w:rsid w:val="000266B7"/>
    <w:rsid w:val="00032B92"/>
    <w:rsid w:val="00037B78"/>
    <w:rsid w:val="00037F99"/>
    <w:rsid w:val="000409C8"/>
    <w:rsid w:val="00041700"/>
    <w:rsid w:val="00055349"/>
    <w:rsid w:val="00061677"/>
    <w:rsid w:val="00063BC2"/>
    <w:rsid w:val="000701F1"/>
    <w:rsid w:val="00071780"/>
    <w:rsid w:val="00072CBC"/>
    <w:rsid w:val="000741EF"/>
    <w:rsid w:val="00074AA2"/>
    <w:rsid w:val="0008058B"/>
    <w:rsid w:val="0008159E"/>
    <w:rsid w:val="00081F74"/>
    <w:rsid w:val="000825A4"/>
    <w:rsid w:val="00084891"/>
    <w:rsid w:val="000867B4"/>
    <w:rsid w:val="00096E8E"/>
    <w:rsid w:val="000A0B54"/>
    <w:rsid w:val="000A1884"/>
    <w:rsid w:val="000A2109"/>
    <w:rsid w:val="000A28C0"/>
    <w:rsid w:val="000A4137"/>
    <w:rsid w:val="000B595D"/>
    <w:rsid w:val="000B6510"/>
    <w:rsid w:val="000C49C1"/>
    <w:rsid w:val="000C6FCE"/>
    <w:rsid w:val="000D1650"/>
    <w:rsid w:val="000D1743"/>
    <w:rsid w:val="000D1BB6"/>
    <w:rsid w:val="000E41A9"/>
    <w:rsid w:val="000E756F"/>
    <w:rsid w:val="000E7FB0"/>
    <w:rsid w:val="000F0395"/>
    <w:rsid w:val="0010021F"/>
    <w:rsid w:val="0010124F"/>
    <w:rsid w:val="00102345"/>
    <w:rsid w:val="00106688"/>
    <w:rsid w:val="00107F09"/>
    <w:rsid w:val="00113211"/>
    <w:rsid w:val="001134C7"/>
    <w:rsid w:val="00113CB8"/>
    <w:rsid w:val="0012151C"/>
    <w:rsid w:val="00125C50"/>
    <w:rsid w:val="00135075"/>
    <w:rsid w:val="0013681E"/>
    <w:rsid w:val="001375AB"/>
    <w:rsid w:val="00141897"/>
    <w:rsid w:val="00143CDC"/>
    <w:rsid w:val="00144122"/>
    <w:rsid w:val="0014452E"/>
    <w:rsid w:val="001512A9"/>
    <w:rsid w:val="0015214F"/>
    <w:rsid w:val="00154677"/>
    <w:rsid w:val="001569C1"/>
    <w:rsid w:val="0015CD6C"/>
    <w:rsid w:val="00167916"/>
    <w:rsid w:val="00171870"/>
    <w:rsid w:val="001760E1"/>
    <w:rsid w:val="00181E39"/>
    <w:rsid w:val="001860CA"/>
    <w:rsid w:val="00190825"/>
    <w:rsid w:val="00191026"/>
    <w:rsid w:val="00195718"/>
    <w:rsid w:val="00195860"/>
    <w:rsid w:val="001C420B"/>
    <w:rsid w:val="001C486D"/>
    <w:rsid w:val="001D429C"/>
    <w:rsid w:val="001F0AA1"/>
    <w:rsid w:val="001F2FDB"/>
    <w:rsid w:val="001F4A7E"/>
    <w:rsid w:val="001F4B8C"/>
    <w:rsid w:val="00200E62"/>
    <w:rsid w:val="00207144"/>
    <w:rsid w:val="00210E3E"/>
    <w:rsid w:val="00224DBE"/>
    <w:rsid w:val="002266DB"/>
    <w:rsid w:val="0022685B"/>
    <w:rsid w:val="0023205B"/>
    <w:rsid w:val="0023481F"/>
    <w:rsid w:val="0024060C"/>
    <w:rsid w:val="00243328"/>
    <w:rsid w:val="00250B1B"/>
    <w:rsid w:val="00253B7C"/>
    <w:rsid w:val="00255809"/>
    <w:rsid w:val="0025644A"/>
    <w:rsid w:val="0025689B"/>
    <w:rsid w:val="00267F71"/>
    <w:rsid w:val="00271AF8"/>
    <w:rsid w:val="00271D76"/>
    <w:rsid w:val="002726D9"/>
    <w:rsid w:val="00272A52"/>
    <w:rsid w:val="00274163"/>
    <w:rsid w:val="00283A42"/>
    <w:rsid w:val="00290C86"/>
    <w:rsid w:val="00290E37"/>
    <w:rsid w:val="002A344E"/>
    <w:rsid w:val="002A6B14"/>
    <w:rsid w:val="002B1F84"/>
    <w:rsid w:val="002B2A22"/>
    <w:rsid w:val="002C34F9"/>
    <w:rsid w:val="002C7A29"/>
    <w:rsid w:val="002C7F46"/>
    <w:rsid w:val="002D272F"/>
    <w:rsid w:val="002D38AE"/>
    <w:rsid w:val="002F06AA"/>
    <w:rsid w:val="002F68A2"/>
    <w:rsid w:val="002F6E00"/>
    <w:rsid w:val="0030245A"/>
    <w:rsid w:val="00303B73"/>
    <w:rsid w:val="00311AB0"/>
    <w:rsid w:val="0032330D"/>
    <w:rsid w:val="003301FF"/>
    <w:rsid w:val="0033203B"/>
    <w:rsid w:val="00333A1B"/>
    <w:rsid w:val="00334B75"/>
    <w:rsid w:val="00342AE7"/>
    <w:rsid w:val="00345046"/>
    <w:rsid w:val="003509CE"/>
    <w:rsid w:val="003514EE"/>
    <w:rsid w:val="0035276D"/>
    <w:rsid w:val="0035607B"/>
    <w:rsid w:val="00363671"/>
    <w:rsid w:val="00364EE3"/>
    <w:rsid w:val="003716B8"/>
    <w:rsid w:val="00371F0C"/>
    <w:rsid w:val="00372137"/>
    <w:rsid w:val="003757E4"/>
    <w:rsid w:val="00375834"/>
    <w:rsid w:val="0038570B"/>
    <w:rsid w:val="003857D0"/>
    <w:rsid w:val="003A2D26"/>
    <w:rsid w:val="003A3852"/>
    <w:rsid w:val="003A4E55"/>
    <w:rsid w:val="003A56F6"/>
    <w:rsid w:val="003C3D32"/>
    <w:rsid w:val="003D0FAA"/>
    <w:rsid w:val="003E1CDF"/>
    <w:rsid w:val="003F0922"/>
    <w:rsid w:val="003F1A56"/>
    <w:rsid w:val="003F4059"/>
    <w:rsid w:val="00405B37"/>
    <w:rsid w:val="00423012"/>
    <w:rsid w:val="00424A06"/>
    <w:rsid w:val="00432F43"/>
    <w:rsid w:val="00435188"/>
    <w:rsid w:val="004363CF"/>
    <w:rsid w:val="0044125B"/>
    <w:rsid w:val="00443EDD"/>
    <w:rsid w:val="00447376"/>
    <w:rsid w:val="00452D49"/>
    <w:rsid w:val="004604CA"/>
    <w:rsid w:val="0046118B"/>
    <w:rsid w:val="00461D20"/>
    <w:rsid w:val="004657E7"/>
    <w:rsid w:val="0048039B"/>
    <w:rsid w:val="00483955"/>
    <w:rsid w:val="00486D98"/>
    <w:rsid w:val="00486DBB"/>
    <w:rsid w:val="00494CED"/>
    <w:rsid w:val="00494FD7"/>
    <w:rsid w:val="00495F83"/>
    <w:rsid w:val="00497C63"/>
    <w:rsid w:val="004A039B"/>
    <w:rsid w:val="004B042C"/>
    <w:rsid w:val="004B0FDB"/>
    <w:rsid w:val="004B12BA"/>
    <w:rsid w:val="004C010A"/>
    <w:rsid w:val="004C1329"/>
    <w:rsid w:val="004C3880"/>
    <w:rsid w:val="004D015F"/>
    <w:rsid w:val="004D0F2F"/>
    <w:rsid w:val="004D126B"/>
    <w:rsid w:val="004D179F"/>
    <w:rsid w:val="004D5B31"/>
    <w:rsid w:val="004E0079"/>
    <w:rsid w:val="004E5E18"/>
    <w:rsid w:val="004F0F90"/>
    <w:rsid w:val="00500294"/>
    <w:rsid w:val="00506A3F"/>
    <w:rsid w:val="00513D38"/>
    <w:rsid w:val="00526C93"/>
    <w:rsid w:val="00530751"/>
    <w:rsid w:val="00535EA2"/>
    <w:rsid w:val="00537410"/>
    <w:rsid w:val="005404C2"/>
    <w:rsid w:val="00540DD8"/>
    <w:rsid w:val="00544C71"/>
    <w:rsid w:val="00547154"/>
    <w:rsid w:val="00550787"/>
    <w:rsid w:val="00553BC8"/>
    <w:rsid w:val="00556A19"/>
    <w:rsid w:val="00561DF7"/>
    <w:rsid w:val="005765CC"/>
    <w:rsid w:val="00591832"/>
    <w:rsid w:val="005924BC"/>
    <w:rsid w:val="00592841"/>
    <w:rsid w:val="00594B2E"/>
    <w:rsid w:val="00594B87"/>
    <w:rsid w:val="005A357F"/>
    <w:rsid w:val="005B3E5B"/>
    <w:rsid w:val="005B4DEC"/>
    <w:rsid w:val="005B6FD0"/>
    <w:rsid w:val="005C32EB"/>
    <w:rsid w:val="005C4A35"/>
    <w:rsid w:val="005C6148"/>
    <w:rsid w:val="005C7C33"/>
    <w:rsid w:val="005D2ABD"/>
    <w:rsid w:val="005D377B"/>
    <w:rsid w:val="005D7E48"/>
    <w:rsid w:val="005E09B2"/>
    <w:rsid w:val="005E161C"/>
    <w:rsid w:val="005F671D"/>
    <w:rsid w:val="006044D5"/>
    <w:rsid w:val="00605E9A"/>
    <w:rsid w:val="00622895"/>
    <w:rsid w:val="00622FDC"/>
    <w:rsid w:val="00625020"/>
    <w:rsid w:val="00633555"/>
    <w:rsid w:val="00642F26"/>
    <w:rsid w:val="00645F84"/>
    <w:rsid w:val="00646872"/>
    <w:rsid w:val="0065274C"/>
    <w:rsid w:val="00653D73"/>
    <w:rsid w:val="006558CB"/>
    <w:rsid w:val="006578E8"/>
    <w:rsid w:val="00660F39"/>
    <w:rsid w:val="0066114E"/>
    <w:rsid w:val="00667A4C"/>
    <w:rsid w:val="006705BB"/>
    <w:rsid w:val="00674829"/>
    <w:rsid w:val="00681EE7"/>
    <w:rsid w:val="00686D14"/>
    <w:rsid w:val="00687ED7"/>
    <w:rsid w:val="006915EA"/>
    <w:rsid w:val="006A0413"/>
    <w:rsid w:val="006A3F5B"/>
    <w:rsid w:val="006A44AA"/>
    <w:rsid w:val="006A64E9"/>
    <w:rsid w:val="006A769A"/>
    <w:rsid w:val="006B1195"/>
    <w:rsid w:val="006B2612"/>
    <w:rsid w:val="006B5925"/>
    <w:rsid w:val="006C144C"/>
    <w:rsid w:val="006C3E8D"/>
    <w:rsid w:val="006D06FC"/>
    <w:rsid w:val="006D74F7"/>
    <w:rsid w:val="006E0F4E"/>
    <w:rsid w:val="006E3E17"/>
    <w:rsid w:val="006E4AF1"/>
    <w:rsid w:val="006F0345"/>
    <w:rsid w:val="006F0469"/>
    <w:rsid w:val="006F68B1"/>
    <w:rsid w:val="006F71B9"/>
    <w:rsid w:val="007040B6"/>
    <w:rsid w:val="00705076"/>
    <w:rsid w:val="0071059A"/>
    <w:rsid w:val="00711147"/>
    <w:rsid w:val="00715B48"/>
    <w:rsid w:val="007216F4"/>
    <w:rsid w:val="00722891"/>
    <w:rsid w:val="007247C5"/>
    <w:rsid w:val="00726390"/>
    <w:rsid w:val="00726B0E"/>
    <w:rsid w:val="007277E3"/>
    <w:rsid w:val="00730500"/>
    <w:rsid w:val="00731A17"/>
    <w:rsid w:val="00734458"/>
    <w:rsid w:val="00735F50"/>
    <w:rsid w:val="00736640"/>
    <w:rsid w:val="007408BF"/>
    <w:rsid w:val="007419CF"/>
    <w:rsid w:val="0074241C"/>
    <w:rsid w:val="0074487E"/>
    <w:rsid w:val="00744CFA"/>
    <w:rsid w:val="00746273"/>
    <w:rsid w:val="00751AB3"/>
    <w:rsid w:val="00752061"/>
    <w:rsid w:val="00757BA8"/>
    <w:rsid w:val="00760826"/>
    <w:rsid w:val="00761212"/>
    <w:rsid w:val="00764EE0"/>
    <w:rsid w:val="007721BF"/>
    <w:rsid w:val="00774666"/>
    <w:rsid w:val="00774E70"/>
    <w:rsid w:val="0078181E"/>
    <w:rsid w:val="00781C79"/>
    <w:rsid w:val="007838C7"/>
    <w:rsid w:val="00785FA4"/>
    <w:rsid w:val="00791D0C"/>
    <w:rsid w:val="00792AAF"/>
    <w:rsid w:val="00792B3A"/>
    <w:rsid w:val="00796CEE"/>
    <w:rsid w:val="007A5810"/>
    <w:rsid w:val="007A5D31"/>
    <w:rsid w:val="007B3A4A"/>
    <w:rsid w:val="007B3B16"/>
    <w:rsid w:val="007B6417"/>
    <w:rsid w:val="007C0B2A"/>
    <w:rsid w:val="007C207A"/>
    <w:rsid w:val="007C33EC"/>
    <w:rsid w:val="007C55B5"/>
    <w:rsid w:val="007D1D80"/>
    <w:rsid w:val="007E0460"/>
    <w:rsid w:val="007E5B73"/>
    <w:rsid w:val="007F0C29"/>
    <w:rsid w:val="007F2082"/>
    <w:rsid w:val="008021C8"/>
    <w:rsid w:val="008030C9"/>
    <w:rsid w:val="008047FD"/>
    <w:rsid w:val="008066C6"/>
    <w:rsid w:val="00807066"/>
    <w:rsid w:val="008142F2"/>
    <w:rsid w:val="00816F47"/>
    <w:rsid w:val="00825363"/>
    <w:rsid w:val="00836D55"/>
    <w:rsid w:val="00840E0C"/>
    <w:rsid w:val="00841B44"/>
    <w:rsid w:val="00850180"/>
    <w:rsid w:val="008558F0"/>
    <w:rsid w:val="00857D8A"/>
    <w:rsid w:val="00870017"/>
    <w:rsid w:val="008742C1"/>
    <w:rsid w:val="0088231C"/>
    <w:rsid w:val="00883CC4"/>
    <w:rsid w:val="008A0C00"/>
    <w:rsid w:val="008A15B1"/>
    <w:rsid w:val="008A5A8D"/>
    <w:rsid w:val="008B1CAC"/>
    <w:rsid w:val="008B592C"/>
    <w:rsid w:val="008C4551"/>
    <w:rsid w:val="008C700B"/>
    <w:rsid w:val="008D0CCC"/>
    <w:rsid w:val="008D0FA9"/>
    <w:rsid w:val="008D4236"/>
    <w:rsid w:val="008E073D"/>
    <w:rsid w:val="008E4E28"/>
    <w:rsid w:val="008E4F5B"/>
    <w:rsid w:val="008E6C57"/>
    <w:rsid w:val="008F06E2"/>
    <w:rsid w:val="008F31FC"/>
    <w:rsid w:val="008F574C"/>
    <w:rsid w:val="008F5F55"/>
    <w:rsid w:val="00900571"/>
    <w:rsid w:val="00900FD9"/>
    <w:rsid w:val="00926923"/>
    <w:rsid w:val="00930B3B"/>
    <w:rsid w:val="009319BB"/>
    <w:rsid w:val="0093619F"/>
    <w:rsid w:val="00940919"/>
    <w:rsid w:val="009427E5"/>
    <w:rsid w:val="009454B7"/>
    <w:rsid w:val="009542E2"/>
    <w:rsid w:val="00960D9F"/>
    <w:rsid w:val="009613D8"/>
    <w:rsid w:val="00962473"/>
    <w:rsid w:val="00964340"/>
    <w:rsid w:val="00974275"/>
    <w:rsid w:val="0097447E"/>
    <w:rsid w:val="009804FC"/>
    <w:rsid w:val="00982D6E"/>
    <w:rsid w:val="0098474B"/>
    <w:rsid w:val="009864B0"/>
    <w:rsid w:val="00987FEE"/>
    <w:rsid w:val="009918AF"/>
    <w:rsid w:val="00995CBA"/>
    <w:rsid w:val="0099678C"/>
    <w:rsid w:val="009977AC"/>
    <w:rsid w:val="009A06C2"/>
    <w:rsid w:val="009B0C96"/>
    <w:rsid w:val="009B3A29"/>
    <w:rsid w:val="009B7056"/>
    <w:rsid w:val="009C222B"/>
    <w:rsid w:val="009C3F68"/>
    <w:rsid w:val="009C67A8"/>
    <w:rsid w:val="009D201B"/>
    <w:rsid w:val="009D5D9C"/>
    <w:rsid w:val="009E2171"/>
    <w:rsid w:val="009E6351"/>
    <w:rsid w:val="009E6624"/>
    <w:rsid w:val="009E67D2"/>
    <w:rsid w:val="009F23FD"/>
    <w:rsid w:val="009F3A64"/>
    <w:rsid w:val="00A00550"/>
    <w:rsid w:val="00A040DF"/>
    <w:rsid w:val="00A04C81"/>
    <w:rsid w:val="00A05A7D"/>
    <w:rsid w:val="00A06F53"/>
    <w:rsid w:val="00A074E9"/>
    <w:rsid w:val="00A10332"/>
    <w:rsid w:val="00A10530"/>
    <w:rsid w:val="00A10DE6"/>
    <w:rsid w:val="00A211F7"/>
    <w:rsid w:val="00A22CDD"/>
    <w:rsid w:val="00A23F6A"/>
    <w:rsid w:val="00A24DB8"/>
    <w:rsid w:val="00A26484"/>
    <w:rsid w:val="00A317B9"/>
    <w:rsid w:val="00A42476"/>
    <w:rsid w:val="00A43EDD"/>
    <w:rsid w:val="00A53942"/>
    <w:rsid w:val="00A5451D"/>
    <w:rsid w:val="00A55C83"/>
    <w:rsid w:val="00A57815"/>
    <w:rsid w:val="00A62F82"/>
    <w:rsid w:val="00A62FAD"/>
    <w:rsid w:val="00A649A5"/>
    <w:rsid w:val="00A70CDC"/>
    <w:rsid w:val="00A7133D"/>
    <w:rsid w:val="00A73020"/>
    <w:rsid w:val="00A77BC6"/>
    <w:rsid w:val="00A9093D"/>
    <w:rsid w:val="00A92016"/>
    <w:rsid w:val="00AA037A"/>
    <w:rsid w:val="00AA6FDE"/>
    <w:rsid w:val="00AB7626"/>
    <w:rsid w:val="00AC112C"/>
    <w:rsid w:val="00AC2D5B"/>
    <w:rsid w:val="00AC38FC"/>
    <w:rsid w:val="00AD36B2"/>
    <w:rsid w:val="00AD42AE"/>
    <w:rsid w:val="00AE1F7B"/>
    <w:rsid w:val="00AE4563"/>
    <w:rsid w:val="00AF0906"/>
    <w:rsid w:val="00AF42AA"/>
    <w:rsid w:val="00AF47AE"/>
    <w:rsid w:val="00AF7CA8"/>
    <w:rsid w:val="00B0206F"/>
    <w:rsid w:val="00B11A9B"/>
    <w:rsid w:val="00B11F7B"/>
    <w:rsid w:val="00B16CBD"/>
    <w:rsid w:val="00B246AF"/>
    <w:rsid w:val="00B24B2A"/>
    <w:rsid w:val="00B32ABB"/>
    <w:rsid w:val="00B3324A"/>
    <w:rsid w:val="00B33378"/>
    <w:rsid w:val="00B3428B"/>
    <w:rsid w:val="00B3792F"/>
    <w:rsid w:val="00B4163C"/>
    <w:rsid w:val="00B41EE7"/>
    <w:rsid w:val="00B41FD3"/>
    <w:rsid w:val="00B42512"/>
    <w:rsid w:val="00B426D3"/>
    <w:rsid w:val="00B431DE"/>
    <w:rsid w:val="00B452B8"/>
    <w:rsid w:val="00B452C0"/>
    <w:rsid w:val="00B55D1C"/>
    <w:rsid w:val="00B61F54"/>
    <w:rsid w:val="00B67AA2"/>
    <w:rsid w:val="00B70D03"/>
    <w:rsid w:val="00B769D8"/>
    <w:rsid w:val="00B803E7"/>
    <w:rsid w:val="00B823D3"/>
    <w:rsid w:val="00B82E14"/>
    <w:rsid w:val="00BA03CA"/>
    <w:rsid w:val="00BA0EC3"/>
    <w:rsid w:val="00BA2E70"/>
    <w:rsid w:val="00BA4DDE"/>
    <w:rsid w:val="00BA5A21"/>
    <w:rsid w:val="00BA64AF"/>
    <w:rsid w:val="00BB12E2"/>
    <w:rsid w:val="00BB729E"/>
    <w:rsid w:val="00BC655F"/>
    <w:rsid w:val="00BD3798"/>
    <w:rsid w:val="00BE1E62"/>
    <w:rsid w:val="00BE6213"/>
    <w:rsid w:val="00BE7BF6"/>
    <w:rsid w:val="00BF7052"/>
    <w:rsid w:val="00C01A79"/>
    <w:rsid w:val="00C035A0"/>
    <w:rsid w:val="00C05FAB"/>
    <w:rsid w:val="00C27B89"/>
    <w:rsid w:val="00C32D3C"/>
    <w:rsid w:val="00C3674D"/>
    <w:rsid w:val="00C36911"/>
    <w:rsid w:val="00C377B7"/>
    <w:rsid w:val="00C43EDE"/>
    <w:rsid w:val="00C51BD7"/>
    <w:rsid w:val="00C51D2F"/>
    <w:rsid w:val="00C62553"/>
    <w:rsid w:val="00C70499"/>
    <w:rsid w:val="00C87162"/>
    <w:rsid w:val="00C87968"/>
    <w:rsid w:val="00C916A5"/>
    <w:rsid w:val="00C919D5"/>
    <w:rsid w:val="00C95F86"/>
    <w:rsid w:val="00CA348A"/>
    <w:rsid w:val="00CB2CE6"/>
    <w:rsid w:val="00CC070D"/>
    <w:rsid w:val="00CC735C"/>
    <w:rsid w:val="00CC75BA"/>
    <w:rsid w:val="00CD32DE"/>
    <w:rsid w:val="00CD4131"/>
    <w:rsid w:val="00CD7EAA"/>
    <w:rsid w:val="00CE66F1"/>
    <w:rsid w:val="00CF08BB"/>
    <w:rsid w:val="00CF0C2F"/>
    <w:rsid w:val="00CF1E53"/>
    <w:rsid w:val="00CF3D30"/>
    <w:rsid w:val="00D0011E"/>
    <w:rsid w:val="00D00ABC"/>
    <w:rsid w:val="00D05A5A"/>
    <w:rsid w:val="00D076CE"/>
    <w:rsid w:val="00D07C10"/>
    <w:rsid w:val="00D14DD1"/>
    <w:rsid w:val="00D15D51"/>
    <w:rsid w:val="00D16604"/>
    <w:rsid w:val="00D176EA"/>
    <w:rsid w:val="00D30E68"/>
    <w:rsid w:val="00D33B50"/>
    <w:rsid w:val="00D37AA9"/>
    <w:rsid w:val="00D40B76"/>
    <w:rsid w:val="00D465F7"/>
    <w:rsid w:val="00D52DAF"/>
    <w:rsid w:val="00D530B8"/>
    <w:rsid w:val="00D5603C"/>
    <w:rsid w:val="00D57397"/>
    <w:rsid w:val="00D618EB"/>
    <w:rsid w:val="00D61996"/>
    <w:rsid w:val="00D654CD"/>
    <w:rsid w:val="00D65712"/>
    <w:rsid w:val="00D7255B"/>
    <w:rsid w:val="00D76380"/>
    <w:rsid w:val="00D86DD3"/>
    <w:rsid w:val="00D93DBD"/>
    <w:rsid w:val="00D9415C"/>
    <w:rsid w:val="00DA469E"/>
    <w:rsid w:val="00DB16A6"/>
    <w:rsid w:val="00DB5AC7"/>
    <w:rsid w:val="00DB7675"/>
    <w:rsid w:val="00DC2EAB"/>
    <w:rsid w:val="00DD68E4"/>
    <w:rsid w:val="00DE0D8A"/>
    <w:rsid w:val="00DE56FE"/>
    <w:rsid w:val="00DE7BE1"/>
    <w:rsid w:val="00DF0883"/>
    <w:rsid w:val="00DF22B4"/>
    <w:rsid w:val="00E04878"/>
    <w:rsid w:val="00E13724"/>
    <w:rsid w:val="00E23888"/>
    <w:rsid w:val="00E25DCD"/>
    <w:rsid w:val="00E269E1"/>
    <w:rsid w:val="00E2785A"/>
    <w:rsid w:val="00E30B51"/>
    <w:rsid w:val="00E31EB3"/>
    <w:rsid w:val="00E320CD"/>
    <w:rsid w:val="00E3492C"/>
    <w:rsid w:val="00E45F13"/>
    <w:rsid w:val="00E503AF"/>
    <w:rsid w:val="00E510BC"/>
    <w:rsid w:val="00E52BA4"/>
    <w:rsid w:val="00E61256"/>
    <w:rsid w:val="00E63D0A"/>
    <w:rsid w:val="00E73CB2"/>
    <w:rsid w:val="00E759BD"/>
    <w:rsid w:val="00E76FE3"/>
    <w:rsid w:val="00E7751D"/>
    <w:rsid w:val="00E839BA"/>
    <w:rsid w:val="00E8428A"/>
    <w:rsid w:val="00E96101"/>
    <w:rsid w:val="00EA59B8"/>
    <w:rsid w:val="00EA5A01"/>
    <w:rsid w:val="00EC2DF9"/>
    <w:rsid w:val="00EE6E36"/>
    <w:rsid w:val="00EF0C3E"/>
    <w:rsid w:val="00F016BC"/>
    <w:rsid w:val="00F04BE3"/>
    <w:rsid w:val="00F05F2E"/>
    <w:rsid w:val="00F0658D"/>
    <w:rsid w:val="00F0660B"/>
    <w:rsid w:val="00F123AE"/>
    <w:rsid w:val="00F12D67"/>
    <w:rsid w:val="00F16C91"/>
    <w:rsid w:val="00F177FE"/>
    <w:rsid w:val="00F221AE"/>
    <w:rsid w:val="00F22F49"/>
    <w:rsid w:val="00F32B93"/>
    <w:rsid w:val="00F32DEC"/>
    <w:rsid w:val="00F35AF7"/>
    <w:rsid w:val="00F40956"/>
    <w:rsid w:val="00F45938"/>
    <w:rsid w:val="00F524C7"/>
    <w:rsid w:val="00F5551A"/>
    <w:rsid w:val="00F611B2"/>
    <w:rsid w:val="00F72062"/>
    <w:rsid w:val="00F73331"/>
    <w:rsid w:val="00F761AE"/>
    <w:rsid w:val="00F839BB"/>
    <w:rsid w:val="00F87174"/>
    <w:rsid w:val="00F91D37"/>
    <w:rsid w:val="00F9610D"/>
    <w:rsid w:val="00F96574"/>
    <w:rsid w:val="00FA380B"/>
    <w:rsid w:val="00FA72C5"/>
    <w:rsid w:val="00FB1756"/>
    <w:rsid w:val="00FB1ABA"/>
    <w:rsid w:val="00FB657F"/>
    <w:rsid w:val="00FC57C0"/>
    <w:rsid w:val="00FD23B2"/>
    <w:rsid w:val="00FD3622"/>
    <w:rsid w:val="00FD5948"/>
    <w:rsid w:val="00FE62F6"/>
    <w:rsid w:val="00FE7D09"/>
    <w:rsid w:val="00FF6051"/>
    <w:rsid w:val="01F4DEB5"/>
    <w:rsid w:val="02ACF214"/>
    <w:rsid w:val="046AAF69"/>
    <w:rsid w:val="04B7415A"/>
    <w:rsid w:val="05151C13"/>
    <w:rsid w:val="06D593F2"/>
    <w:rsid w:val="0760E768"/>
    <w:rsid w:val="0796DE0E"/>
    <w:rsid w:val="07E55375"/>
    <w:rsid w:val="08277FA6"/>
    <w:rsid w:val="08DD12FB"/>
    <w:rsid w:val="0AACA0F6"/>
    <w:rsid w:val="0C2547C8"/>
    <w:rsid w:val="0D570B97"/>
    <w:rsid w:val="0D63F5F7"/>
    <w:rsid w:val="0EBE5C39"/>
    <w:rsid w:val="0EE50C10"/>
    <w:rsid w:val="0F4484F0"/>
    <w:rsid w:val="10194E3B"/>
    <w:rsid w:val="140FA4AD"/>
    <w:rsid w:val="168F0595"/>
    <w:rsid w:val="18C7F057"/>
    <w:rsid w:val="1AE58E3F"/>
    <w:rsid w:val="1BC43FEE"/>
    <w:rsid w:val="1D554CD1"/>
    <w:rsid w:val="1D6464A3"/>
    <w:rsid w:val="1DE0C9D6"/>
    <w:rsid w:val="1ED5974B"/>
    <w:rsid w:val="22CD6018"/>
    <w:rsid w:val="235DEA36"/>
    <w:rsid w:val="2394586F"/>
    <w:rsid w:val="258E35D8"/>
    <w:rsid w:val="25C7B636"/>
    <w:rsid w:val="267BDE58"/>
    <w:rsid w:val="26B14EB1"/>
    <w:rsid w:val="28C89D97"/>
    <w:rsid w:val="2C65B527"/>
    <w:rsid w:val="2C6607AC"/>
    <w:rsid w:val="2C8D9DA1"/>
    <w:rsid w:val="2D44AE5D"/>
    <w:rsid w:val="2D886AAB"/>
    <w:rsid w:val="2E6D680C"/>
    <w:rsid w:val="2FCC960F"/>
    <w:rsid w:val="315D964A"/>
    <w:rsid w:val="31613776"/>
    <w:rsid w:val="3317FA7C"/>
    <w:rsid w:val="337B4910"/>
    <w:rsid w:val="35E9C681"/>
    <w:rsid w:val="363C2D61"/>
    <w:rsid w:val="36423919"/>
    <w:rsid w:val="36EE0FF3"/>
    <w:rsid w:val="3725E4FA"/>
    <w:rsid w:val="372842DA"/>
    <w:rsid w:val="384EBA33"/>
    <w:rsid w:val="397CCF91"/>
    <w:rsid w:val="39F1540D"/>
    <w:rsid w:val="39F2C899"/>
    <w:rsid w:val="3AD1C5C6"/>
    <w:rsid w:val="3AF45853"/>
    <w:rsid w:val="3B7C84BB"/>
    <w:rsid w:val="3FF542D4"/>
    <w:rsid w:val="408DE9CF"/>
    <w:rsid w:val="415838B9"/>
    <w:rsid w:val="42C6CF78"/>
    <w:rsid w:val="4668441E"/>
    <w:rsid w:val="472EBE0B"/>
    <w:rsid w:val="48F02925"/>
    <w:rsid w:val="4919B1E9"/>
    <w:rsid w:val="495C04B1"/>
    <w:rsid w:val="4B0A7C1D"/>
    <w:rsid w:val="4CFAC82B"/>
    <w:rsid w:val="4F0FE5E6"/>
    <w:rsid w:val="4FB35A4B"/>
    <w:rsid w:val="515C2F09"/>
    <w:rsid w:val="53A2371E"/>
    <w:rsid w:val="553AF382"/>
    <w:rsid w:val="56C11575"/>
    <w:rsid w:val="58477CEB"/>
    <w:rsid w:val="598CBD0C"/>
    <w:rsid w:val="5B44BD2B"/>
    <w:rsid w:val="5BB146CB"/>
    <w:rsid w:val="5CC45DCE"/>
    <w:rsid w:val="5D810012"/>
    <w:rsid w:val="5E0FE523"/>
    <w:rsid w:val="6197CEF1"/>
    <w:rsid w:val="619BA531"/>
    <w:rsid w:val="6270C50C"/>
    <w:rsid w:val="62EAC08C"/>
    <w:rsid w:val="65A628AB"/>
    <w:rsid w:val="669A5925"/>
    <w:rsid w:val="673257C0"/>
    <w:rsid w:val="67A28086"/>
    <w:rsid w:val="6A5F2565"/>
    <w:rsid w:val="6A9AEEAB"/>
    <w:rsid w:val="6AC718D7"/>
    <w:rsid w:val="6B63FC20"/>
    <w:rsid w:val="6B827936"/>
    <w:rsid w:val="6D0721E8"/>
    <w:rsid w:val="6E2DF673"/>
    <w:rsid w:val="6F32348C"/>
    <w:rsid w:val="6F38140F"/>
    <w:rsid w:val="6F50EC8F"/>
    <w:rsid w:val="6F5F3613"/>
    <w:rsid w:val="6F5FB3CC"/>
    <w:rsid w:val="6F656D0C"/>
    <w:rsid w:val="715A3429"/>
    <w:rsid w:val="74245DB2"/>
    <w:rsid w:val="74585B40"/>
    <w:rsid w:val="74F92654"/>
    <w:rsid w:val="7510331F"/>
    <w:rsid w:val="7897ADCA"/>
    <w:rsid w:val="78CBEA6C"/>
    <w:rsid w:val="791016F8"/>
    <w:rsid w:val="7A7CCD4E"/>
    <w:rsid w:val="7BA98E62"/>
    <w:rsid w:val="7C16473A"/>
    <w:rsid w:val="7CBDDFF7"/>
    <w:rsid w:val="7F17A23D"/>
    <w:rsid w:val="7FF13EF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1E53"/>
  <w15:docId w15:val="{F520B897-9B5F-40B9-B3F5-FDE0F371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CH" w:eastAsia="en-US" w:bidi="ar-SA"/>
      </w:rPr>
    </w:rPrDefault>
    <w:pPrDefault>
      <w:pPr>
        <w:spacing w:line="3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iPriority="8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unhideWhenUsed="1"/>
    <w:lsdException w:name="Subtle Reference" w:semiHidden="1" w:uiPriority="31"/>
    <w:lsdException w:name="Intense Reference" w:semiHidden="1" w:uiPriority="32" w:unhideWhenUsed="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71AF8"/>
  </w:style>
  <w:style w:type="paragraph" w:styleId="berschrift1">
    <w:name w:val="heading 1"/>
    <w:basedOn w:val="Standard"/>
    <w:next w:val="Standard"/>
    <w:link w:val="berschrift1Zchn"/>
    <w:autoRedefine/>
    <w:uiPriority w:val="9"/>
    <w:qFormat/>
    <w:rsid w:val="006F68B1"/>
    <w:pPr>
      <w:keepNext/>
      <w:keepLines/>
      <w:spacing w:before="480"/>
      <w:outlineLvl w:val="0"/>
    </w:pPr>
    <w:rPr>
      <w:rFonts w:asciiTheme="majorHAnsi" w:eastAsiaTheme="majorEastAsia" w:hAnsiTheme="majorHAnsi" w:cstheme="majorBidi"/>
      <w:b/>
      <w:bCs/>
      <w:sz w:val="24"/>
    </w:rPr>
  </w:style>
  <w:style w:type="paragraph" w:styleId="berschrift2">
    <w:name w:val="heading 2"/>
    <w:basedOn w:val="Standard"/>
    <w:next w:val="Standard"/>
    <w:link w:val="berschrift2Zchn"/>
    <w:uiPriority w:val="9"/>
    <w:unhideWhenUsed/>
    <w:qFormat/>
    <w:rsid w:val="003514EE"/>
    <w:pPr>
      <w:keepNext/>
      <w:keepLines/>
      <w:spacing w:before="24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3514EE"/>
    <w:pPr>
      <w:keepNext/>
      <w:keepLines/>
      <w:spacing w:before="24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rsid w:val="00B426D3"/>
    <w:pPr>
      <w:keepNext/>
      <w:keepLines/>
      <w:spacing w:before="12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74"/>
    <w:semiHidden/>
    <w:rsid w:val="007E0460"/>
    <w:rPr>
      <w:color w:val="auto"/>
      <w:u w:val="single"/>
    </w:rPr>
  </w:style>
  <w:style w:type="paragraph" w:styleId="Kopfzeile">
    <w:name w:val="header"/>
    <w:basedOn w:val="Standard"/>
    <w:link w:val="KopfzeileZchn"/>
    <w:uiPriority w:val="79"/>
    <w:rsid w:val="00530751"/>
    <w:pPr>
      <w:tabs>
        <w:tab w:val="center" w:pos="4536"/>
        <w:tab w:val="right" w:pos="9072"/>
      </w:tabs>
      <w:spacing w:line="220" w:lineRule="atLeast"/>
    </w:pPr>
    <w:rPr>
      <w:b/>
      <w:spacing w:val="3"/>
      <w:sz w:val="15"/>
    </w:rPr>
  </w:style>
  <w:style w:type="character" w:customStyle="1" w:styleId="KopfzeileZchn">
    <w:name w:val="Kopfzeile Zchn"/>
    <w:basedOn w:val="Absatz-Standardschriftart"/>
    <w:link w:val="Kopfzeile"/>
    <w:uiPriority w:val="79"/>
    <w:rsid w:val="00271AF8"/>
    <w:rPr>
      <w:b/>
      <w:spacing w:val="3"/>
      <w:sz w:val="15"/>
    </w:rPr>
  </w:style>
  <w:style w:type="paragraph" w:styleId="Fuzeile">
    <w:name w:val="footer"/>
    <w:basedOn w:val="Standard"/>
    <w:link w:val="FuzeileZchn"/>
    <w:uiPriority w:val="80"/>
    <w:semiHidden/>
    <w:rsid w:val="00530751"/>
    <w:pPr>
      <w:spacing w:line="240" w:lineRule="auto"/>
    </w:pPr>
    <w:rPr>
      <w:spacing w:val="8"/>
      <w:sz w:val="16"/>
    </w:rPr>
  </w:style>
  <w:style w:type="character" w:customStyle="1" w:styleId="FuzeileZchn">
    <w:name w:val="Fußzeile Zchn"/>
    <w:basedOn w:val="Absatz-Standardschriftart"/>
    <w:link w:val="Fuzeile"/>
    <w:uiPriority w:val="80"/>
    <w:semiHidden/>
    <w:rsid w:val="00A040DF"/>
    <w:rPr>
      <w:spacing w:val="8"/>
      <w:sz w:val="16"/>
    </w:rPr>
  </w:style>
  <w:style w:type="paragraph" w:customStyle="1" w:styleId="EinfAbs">
    <w:name w:val="[Einf. Abs.]"/>
    <w:basedOn w:val="Standard"/>
    <w:uiPriority w:val="9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rsid w:val="009C67A8"/>
    <w:pPr>
      <w:ind w:left="720"/>
      <w:contextualSpacing/>
    </w:pPr>
  </w:style>
  <w:style w:type="paragraph" w:styleId="Aufzhlungszeichen">
    <w:name w:val="List Bullet"/>
    <w:basedOn w:val="Listenabsatz"/>
    <w:uiPriority w:val="99"/>
    <w:semiHidden/>
    <w:rsid w:val="009C67A8"/>
    <w:pPr>
      <w:numPr>
        <w:numId w:val="1"/>
      </w:numPr>
    </w:pPr>
  </w:style>
  <w:style w:type="paragraph" w:styleId="Aufzhlungszeichen2">
    <w:name w:val="List Bullet 2"/>
    <w:basedOn w:val="Listenabsatz"/>
    <w:uiPriority w:val="99"/>
    <w:semiHidden/>
    <w:rsid w:val="009C67A8"/>
    <w:pPr>
      <w:numPr>
        <w:ilvl w:val="1"/>
        <w:numId w:val="1"/>
      </w:numPr>
    </w:pPr>
  </w:style>
  <w:style w:type="paragraph" w:styleId="Aufzhlungszeichen3">
    <w:name w:val="List Bullet 3"/>
    <w:basedOn w:val="Listenabsatz"/>
    <w:uiPriority w:val="99"/>
    <w:semiHidden/>
    <w:rsid w:val="009C67A8"/>
    <w:pPr>
      <w:numPr>
        <w:ilvl w:val="2"/>
        <w:numId w:val="1"/>
      </w:numPr>
    </w:pPr>
  </w:style>
  <w:style w:type="table" w:styleId="Tabellenraster">
    <w:name w:val="Table Grid"/>
    <w:basedOn w:val="NormaleTabelle"/>
    <w:uiPriority w:val="3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6F68B1"/>
    <w:rPr>
      <w:rFonts w:asciiTheme="majorHAnsi" w:eastAsiaTheme="majorEastAsia" w:hAnsiTheme="majorHAnsi" w:cstheme="majorBidi"/>
      <w:b/>
      <w:bCs/>
      <w:sz w:val="24"/>
    </w:rPr>
  </w:style>
  <w:style w:type="character" w:customStyle="1" w:styleId="berschrift2Zchn">
    <w:name w:val="Überschrift 2 Zchn"/>
    <w:basedOn w:val="Absatz-Standardschriftart"/>
    <w:link w:val="berschrift2"/>
    <w:uiPriority w:val="9"/>
    <w:rsid w:val="003514EE"/>
    <w:rPr>
      <w:rFonts w:asciiTheme="majorHAnsi" w:eastAsiaTheme="majorEastAsia" w:hAnsiTheme="majorHAnsi" w:cstheme="majorBidi"/>
      <w:b/>
      <w:bCs/>
      <w:sz w:val="26"/>
      <w:szCs w:val="26"/>
    </w:rPr>
  </w:style>
  <w:style w:type="paragraph" w:styleId="Titel">
    <w:name w:val="Title"/>
    <w:basedOn w:val="Standard"/>
    <w:next w:val="Standard"/>
    <w:link w:val="TitelZchn"/>
    <w:autoRedefine/>
    <w:uiPriority w:val="10"/>
    <w:qFormat/>
    <w:rsid w:val="00A05A7D"/>
    <w:pPr>
      <w:spacing w:after="300" w:line="240" w:lineRule="auto"/>
      <w:contextualSpacing/>
    </w:pPr>
    <w:rPr>
      <w:rFonts w:asciiTheme="majorHAnsi" w:eastAsiaTheme="majorEastAsia" w:hAnsiTheme="majorHAnsi" w:cstheme="majorBidi"/>
      <w:kern w:val="28"/>
      <w:sz w:val="32"/>
      <w:szCs w:val="52"/>
    </w:rPr>
  </w:style>
  <w:style w:type="character" w:customStyle="1" w:styleId="TitelZchn">
    <w:name w:val="Titel Zchn"/>
    <w:basedOn w:val="Absatz-Standardschriftart"/>
    <w:link w:val="Titel"/>
    <w:uiPriority w:val="10"/>
    <w:rsid w:val="00A05A7D"/>
    <w:rPr>
      <w:rFonts w:asciiTheme="majorHAnsi" w:eastAsiaTheme="majorEastAsia" w:hAnsiTheme="majorHAnsi" w:cstheme="majorBidi"/>
      <w:kern w:val="28"/>
      <w:sz w:val="32"/>
      <w:szCs w:val="52"/>
    </w:rPr>
  </w:style>
  <w:style w:type="paragraph" w:customStyle="1" w:styleId="Brieftitel">
    <w:name w:val="Brieftitel"/>
    <w:basedOn w:val="Standard"/>
    <w:link w:val="BrieftitelZchn"/>
    <w:uiPriority w:val="14"/>
    <w:semiHidden/>
    <w:rsid w:val="00D618EB"/>
    <w:pPr>
      <w:spacing w:after="900"/>
      <w:contextualSpacing/>
    </w:pPr>
    <w:rPr>
      <w:rFonts w:asciiTheme="majorHAnsi" w:hAnsiTheme="majorHAnsi"/>
      <w:b/>
      <w:spacing w:val="-5"/>
      <w:sz w:val="22"/>
    </w:rPr>
  </w:style>
  <w:style w:type="character" w:customStyle="1" w:styleId="BrieftitelZchn">
    <w:name w:val="Brieftitel Zchn"/>
    <w:basedOn w:val="Absatz-Standardschriftart"/>
    <w:link w:val="Brieftitel"/>
    <w:uiPriority w:val="14"/>
    <w:semiHidden/>
    <w:rsid w:val="00F04BE3"/>
    <w:rPr>
      <w:rFonts w:asciiTheme="majorHAnsi" w:hAnsiTheme="majorHAnsi"/>
      <w:b/>
      <w:spacing w:val="-5"/>
      <w:sz w:val="22"/>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Tabellenraster1">
    <w:name w:val="Tabellenraster1"/>
    <w:basedOn w:val="NormaleTabelle"/>
    <w:next w:val="Tabellenraster"/>
    <w:uiPriority w:val="59"/>
    <w:rsid w:val="00E73C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3514EE"/>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semiHidden/>
    <w:rsid w:val="00F04BE3"/>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8066C6"/>
    <w:pPr>
      <w:numPr>
        <w:numId w:val="4"/>
      </w:numPr>
      <w:ind w:left="182" w:hanging="182"/>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rsid w:val="00625020"/>
    <w:pPr>
      <w:spacing w:line="288" w:lineRule="auto"/>
    </w:pPr>
    <w:rPr>
      <w:vanish/>
      <w:color w:val="A6A6A6" w:themeColor="background1" w:themeShade="A6"/>
      <w:sz w:val="14"/>
      <w:szCs w:val="18"/>
    </w:rPr>
  </w:style>
  <w:style w:type="character" w:styleId="BesuchterLink">
    <w:name w:val="FollowedHyperlink"/>
    <w:basedOn w:val="Hyperlink"/>
    <w:uiPriority w:val="75"/>
    <w:semiHidden/>
    <w:rsid w:val="007E0460"/>
    <w:rPr>
      <w:color w:val="auto"/>
      <w:u w:val="single"/>
    </w:rPr>
  </w:style>
  <w:style w:type="paragraph" w:styleId="Untertitel">
    <w:name w:val="Subtitle"/>
    <w:basedOn w:val="Standard"/>
    <w:next w:val="Standard"/>
    <w:link w:val="UntertitelZchn"/>
    <w:uiPriority w:val="12"/>
    <w:semiHidden/>
    <w:rsid w:val="00E839BA"/>
    <w:pPr>
      <w:numPr>
        <w:ilvl w:val="1"/>
      </w:numPr>
    </w:pPr>
    <w:rPr>
      <w:rFonts w:eastAsiaTheme="minorEastAsia"/>
      <w:color w:val="000000" w:themeColor="text1"/>
    </w:rPr>
  </w:style>
  <w:style w:type="character" w:customStyle="1" w:styleId="UntertitelZchn">
    <w:name w:val="Untertitel Zchn"/>
    <w:basedOn w:val="Absatz-Standardschriftart"/>
    <w:link w:val="Untertitel"/>
    <w:uiPriority w:val="12"/>
    <w:semiHidden/>
    <w:rsid w:val="00F04BE3"/>
    <w:rPr>
      <w:rFonts w:eastAsiaTheme="minorEastAsia"/>
      <w:color w:val="000000" w:themeColor="text1"/>
    </w:rPr>
  </w:style>
  <w:style w:type="paragraph" w:styleId="Datum">
    <w:name w:val="Date"/>
    <w:basedOn w:val="Standard"/>
    <w:next w:val="Standard"/>
    <w:link w:val="DatumZchn"/>
    <w:uiPriority w:val="15"/>
    <w:semiHidden/>
    <w:rsid w:val="00D618EB"/>
    <w:pPr>
      <w:spacing w:before="1740" w:after="44"/>
    </w:pPr>
    <w:rPr>
      <w:noProof/>
      <w:spacing w:val="3"/>
      <w:sz w:val="16"/>
    </w:rPr>
  </w:style>
  <w:style w:type="character" w:customStyle="1" w:styleId="DatumZchn">
    <w:name w:val="Datum Zchn"/>
    <w:basedOn w:val="Absatz-Standardschriftart"/>
    <w:link w:val="Datum"/>
    <w:uiPriority w:val="15"/>
    <w:semiHidden/>
    <w:rsid w:val="00F04BE3"/>
    <w:rPr>
      <w:noProof/>
      <w:spacing w:val="3"/>
      <w:sz w:val="16"/>
    </w:rPr>
  </w:style>
  <w:style w:type="paragraph" w:styleId="Funotentext">
    <w:name w:val="footnote text"/>
    <w:basedOn w:val="Standard"/>
    <w:link w:val="FunotentextZchn"/>
    <w:uiPriority w:val="99"/>
    <w:semiHidden/>
    <w:unhideWhenUsed/>
    <w:rsid w:val="00494FD7"/>
    <w:pPr>
      <w:spacing w:line="240" w:lineRule="auto"/>
    </w:pPr>
    <w:rPr>
      <w:sz w:val="16"/>
    </w:rPr>
  </w:style>
  <w:style w:type="character" w:customStyle="1" w:styleId="FunotentextZchn">
    <w:name w:val="Fußnotentext Zchn"/>
    <w:basedOn w:val="Absatz-Standardschriftart"/>
    <w:link w:val="Funotentext"/>
    <w:uiPriority w:val="99"/>
    <w:semiHidden/>
    <w:rsid w:val="00494FD7"/>
    <w:rPr>
      <w:sz w:val="16"/>
      <w:szCs w:val="20"/>
    </w:rPr>
  </w:style>
  <w:style w:type="character" w:styleId="Funotenzeichen">
    <w:name w:val="footnote reference"/>
    <w:basedOn w:val="Absatz-Standardschriftart"/>
    <w:uiPriority w:val="99"/>
    <w:semiHidden/>
    <w:unhideWhenUsed/>
    <w:rsid w:val="00642F26"/>
    <w:rPr>
      <w:vertAlign w:val="superscript"/>
    </w:rPr>
  </w:style>
  <w:style w:type="table" w:customStyle="1" w:styleId="TabelleohneRahmen">
    <w:name w:val="Tabelle ohne Rahmen"/>
    <w:basedOn w:val="NormaleTabelle"/>
    <w:uiPriority w:val="99"/>
    <w:rsid w:val="00751AB3"/>
    <w:tblPr>
      <w:tblCellMar>
        <w:left w:w="0" w:type="dxa"/>
        <w:right w:w="28" w:type="dxa"/>
      </w:tblCellMar>
    </w:tblPr>
  </w:style>
  <w:style w:type="paragraph" w:styleId="Endnotentext">
    <w:name w:val="endnote text"/>
    <w:basedOn w:val="Funotentext"/>
    <w:link w:val="EndnotentextZchn"/>
    <w:uiPriority w:val="99"/>
    <w:semiHidden/>
    <w:unhideWhenUsed/>
    <w:rsid w:val="00113CB8"/>
  </w:style>
  <w:style w:type="character" w:customStyle="1" w:styleId="EndnotentextZchn">
    <w:name w:val="Endnotentext Zchn"/>
    <w:basedOn w:val="Absatz-Standardschriftart"/>
    <w:link w:val="Endnotentext"/>
    <w:uiPriority w:val="99"/>
    <w:semiHidden/>
    <w:rsid w:val="0012151C"/>
    <w:rPr>
      <w:sz w:val="20"/>
      <w:szCs w:val="20"/>
    </w:rPr>
  </w:style>
  <w:style w:type="character" w:styleId="Endnotenzeichen">
    <w:name w:val="endnote reference"/>
    <w:basedOn w:val="Absatz-Standardschriftart"/>
    <w:uiPriority w:val="99"/>
    <w:semiHidden/>
    <w:unhideWhenUsed/>
    <w:rsid w:val="00113CB8"/>
    <w:rPr>
      <w:vertAlign w:val="superscript"/>
    </w:rPr>
  </w:style>
  <w:style w:type="paragraph" w:customStyle="1" w:styleId="Aufzhlung2">
    <w:name w:val="Aufzählung 2"/>
    <w:basedOn w:val="Aufzhlung1"/>
    <w:uiPriority w:val="2"/>
    <w:rsid w:val="008066C6"/>
    <w:pPr>
      <w:numPr>
        <w:ilvl w:val="1"/>
      </w:numPr>
      <w:ind w:left="362" w:hanging="181"/>
    </w:pPr>
  </w:style>
  <w:style w:type="paragraph" w:customStyle="1" w:styleId="Aufzhlung3">
    <w:name w:val="Aufzählung 3"/>
    <w:basedOn w:val="Aufzhlung1"/>
    <w:uiPriority w:val="2"/>
    <w:semiHidden/>
    <w:rsid w:val="008066C6"/>
    <w:pPr>
      <w:numPr>
        <w:ilvl w:val="2"/>
      </w:numPr>
      <w:ind w:left="544" w:hanging="181"/>
    </w:pPr>
  </w:style>
  <w:style w:type="paragraph" w:styleId="Beschriftung">
    <w:name w:val="caption"/>
    <w:basedOn w:val="Standard"/>
    <w:next w:val="Standard"/>
    <w:uiPriority w:val="35"/>
    <w:qFormat/>
    <w:rsid w:val="002F68A2"/>
    <w:pPr>
      <w:spacing w:before="120" w:after="240" w:line="240" w:lineRule="auto"/>
    </w:pPr>
    <w:rPr>
      <w:b/>
      <w:iCs/>
      <w:sz w:val="18"/>
      <w:szCs w:val="18"/>
    </w:rPr>
  </w:style>
  <w:style w:type="paragraph" w:styleId="Inhaltsverzeichnisberschrift">
    <w:name w:val="TOC Heading"/>
    <w:basedOn w:val="berschrift1"/>
    <w:next w:val="Standard"/>
    <w:uiPriority w:val="39"/>
    <w:semiHidden/>
    <w:qFormat/>
    <w:rsid w:val="00DB7675"/>
    <w:pPr>
      <w:spacing w:before="240"/>
      <w:outlineLvl w:val="9"/>
    </w:pPr>
    <w:rPr>
      <w:bCs w:val="0"/>
      <w:szCs w:val="32"/>
    </w:rPr>
  </w:style>
  <w:style w:type="paragraph" w:styleId="Sprechblasentext">
    <w:name w:val="Balloon Text"/>
    <w:basedOn w:val="Standard"/>
    <w:link w:val="SprechblasentextZchn"/>
    <w:uiPriority w:val="9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0017"/>
    <w:rPr>
      <w:rFonts w:ascii="Segoe UI" w:hAnsi="Segoe UI" w:cs="Segoe UI"/>
      <w:sz w:val="18"/>
      <w:szCs w:val="18"/>
    </w:rPr>
  </w:style>
  <w:style w:type="paragraph" w:customStyle="1" w:styleId="Seitenzahlen">
    <w:name w:val="Seitenzahlen"/>
    <w:basedOn w:val="Fuzeile"/>
    <w:uiPriority w:val="85"/>
    <w:semiHidden/>
    <w:qFormat/>
    <w:rsid w:val="006A3F5B"/>
    <w:pPr>
      <w:jc w:val="right"/>
    </w:pPr>
    <w:rPr>
      <w:spacing w:val="7"/>
    </w:rPr>
  </w:style>
  <w:style w:type="paragraph" w:customStyle="1" w:styleId="berschrift1nummeriert">
    <w:name w:val="Überschrift 1 nummeriert"/>
    <w:basedOn w:val="berschrift1"/>
    <w:next w:val="Standard"/>
    <w:uiPriority w:val="10"/>
    <w:qFormat/>
    <w:rsid w:val="00F32B93"/>
    <w:pPr>
      <w:numPr>
        <w:numId w:val="3"/>
      </w:numPr>
    </w:pPr>
  </w:style>
  <w:style w:type="paragraph" w:customStyle="1" w:styleId="berschrift2nummeriert">
    <w:name w:val="Überschrift 2 nummeriert"/>
    <w:basedOn w:val="berschrift2"/>
    <w:next w:val="Standard"/>
    <w:uiPriority w:val="10"/>
    <w:qFormat/>
    <w:rsid w:val="00F32B93"/>
    <w:pPr>
      <w:numPr>
        <w:ilvl w:val="1"/>
        <w:numId w:val="3"/>
      </w:numPr>
    </w:pPr>
  </w:style>
  <w:style w:type="paragraph" w:customStyle="1" w:styleId="berschrift3nummeriert">
    <w:name w:val="Überschrift 3 nummeriert"/>
    <w:basedOn w:val="berschrift3"/>
    <w:next w:val="Standard"/>
    <w:uiPriority w:val="10"/>
    <w:qFormat/>
    <w:rsid w:val="00B426D3"/>
    <w:pPr>
      <w:numPr>
        <w:ilvl w:val="2"/>
        <w:numId w:val="3"/>
      </w:numPr>
      <w:tabs>
        <w:tab w:val="left" w:pos="851"/>
      </w:tabs>
    </w:pPr>
  </w:style>
  <w:style w:type="paragraph" w:customStyle="1" w:styleId="berschrift4nummeriert">
    <w:name w:val="Überschrift 4 nummeriert"/>
    <w:basedOn w:val="berschrift4"/>
    <w:next w:val="Standard"/>
    <w:uiPriority w:val="10"/>
    <w:semiHidden/>
    <w:qFormat/>
    <w:rsid w:val="00B426D3"/>
    <w:pPr>
      <w:numPr>
        <w:ilvl w:val="3"/>
        <w:numId w:val="3"/>
      </w:numPr>
      <w:tabs>
        <w:tab w:val="left" w:pos="1134"/>
      </w:tabs>
    </w:pPr>
  </w:style>
  <w:style w:type="paragraph" w:styleId="Verzeichnis1">
    <w:name w:val="toc 1"/>
    <w:basedOn w:val="Standard"/>
    <w:next w:val="Standard"/>
    <w:autoRedefine/>
    <w:uiPriority w:val="39"/>
    <w:semiHidden/>
    <w:rsid w:val="00FB657F"/>
    <w:pPr>
      <w:tabs>
        <w:tab w:val="right" w:leader="dot" w:pos="8493"/>
      </w:tabs>
      <w:spacing w:after="100"/>
      <w:ind w:left="567" w:hanging="567"/>
    </w:pPr>
  </w:style>
  <w:style w:type="paragraph" w:styleId="Verzeichnis2">
    <w:name w:val="toc 2"/>
    <w:basedOn w:val="Standard"/>
    <w:next w:val="Standard"/>
    <w:autoRedefine/>
    <w:uiPriority w:val="39"/>
    <w:semiHidden/>
    <w:rsid w:val="00FB657F"/>
    <w:pPr>
      <w:tabs>
        <w:tab w:val="right" w:leader="dot" w:pos="8493"/>
      </w:tabs>
      <w:spacing w:after="100"/>
      <w:ind w:left="1134" w:hanging="567"/>
    </w:pPr>
  </w:style>
  <w:style w:type="paragraph" w:styleId="Verzeichnis3">
    <w:name w:val="toc 3"/>
    <w:basedOn w:val="Standard"/>
    <w:next w:val="Standard"/>
    <w:autoRedefine/>
    <w:uiPriority w:val="39"/>
    <w:semiHidden/>
    <w:rsid w:val="00FB657F"/>
    <w:pPr>
      <w:tabs>
        <w:tab w:val="right" w:leader="dot" w:pos="8493"/>
      </w:tabs>
      <w:spacing w:after="100"/>
      <w:ind w:left="1701" w:hanging="567"/>
    </w:p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99"/>
    <w:rsid w:val="00857D8A"/>
  </w:style>
  <w:style w:type="paragraph" w:customStyle="1" w:styleId="Absenderzeile">
    <w:name w:val="Absenderzeile"/>
    <w:basedOn w:val="Standard"/>
    <w:uiPriority w:val="84"/>
    <w:semiHidden/>
    <w:qFormat/>
    <w:rsid w:val="00E52BA4"/>
    <w:pPr>
      <w:pBdr>
        <w:bottom w:val="single" w:sz="2" w:space="1" w:color="auto"/>
      </w:pBdr>
    </w:pPr>
    <w:rPr>
      <w:sz w:val="12"/>
    </w:rPr>
  </w:style>
  <w:style w:type="paragraph" w:customStyle="1" w:styleId="Nummerierung1">
    <w:name w:val="Nummerierung 1"/>
    <w:basedOn w:val="Standard"/>
    <w:uiPriority w:val="3"/>
    <w:qFormat/>
    <w:rsid w:val="009804FC"/>
    <w:pPr>
      <w:numPr>
        <w:ilvl w:val="5"/>
        <w:numId w:val="3"/>
      </w:numPr>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4"/>
    <w:qFormat/>
    <w:rsid w:val="00CF1E53"/>
    <w:pPr>
      <w:numPr>
        <w:ilvl w:val="8"/>
        <w:numId w:val="3"/>
      </w:numPr>
    </w:pPr>
  </w:style>
  <w:style w:type="paragraph" w:customStyle="1" w:styleId="Nummerierung3">
    <w:name w:val="Nummerierung 3"/>
    <w:basedOn w:val="Nummerierung2"/>
    <w:uiPriority w:val="3"/>
    <w:semiHidden/>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3"/>
      </w:numPr>
    </w:pPr>
  </w:style>
  <w:style w:type="paragraph" w:customStyle="1" w:styleId="Empfngeradresse">
    <w:name w:val="Empfängeradresse"/>
    <w:basedOn w:val="Standard"/>
    <w:uiPriority w:val="1"/>
    <w:semiHidden/>
    <w:qFormat/>
    <w:rsid w:val="009A06C2"/>
    <w:rPr>
      <w:spacing w:val="4"/>
    </w:rPr>
  </w:style>
  <w:style w:type="numbering" w:customStyle="1" w:styleId="ImportierterStil2">
    <w:name w:val="Importierter Stil: 2"/>
    <w:rsid w:val="00B55D1C"/>
    <w:pPr>
      <w:numPr>
        <w:numId w:val="5"/>
      </w:numPr>
    </w:pPr>
  </w:style>
  <w:style w:type="numbering" w:customStyle="1" w:styleId="ImportierterStil3">
    <w:name w:val="Importierter Stil: 3"/>
    <w:rsid w:val="00B55D1C"/>
    <w:pPr>
      <w:numPr>
        <w:numId w:val="6"/>
      </w:numPr>
    </w:pPr>
  </w:style>
  <w:style w:type="numbering" w:customStyle="1" w:styleId="Nummeriert">
    <w:name w:val="Nummeriert"/>
    <w:rsid w:val="00B55D1C"/>
    <w:pPr>
      <w:numPr>
        <w:numId w:val="7"/>
      </w:numPr>
    </w:pPr>
  </w:style>
  <w:style w:type="numbering" w:customStyle="1" w:styleId="ImportierterStil5">
    <w:name w:val="Importierter Stil: 5"/>
    <w:rsid w:val="00B55D1C"/>
    <w:pPr>
      <w:numPr>
        <w:numId w:val="8"/>
      </w:numPr>
    </w:pPr>
  </w:style>
  <w:style w:type="numbering" w:customStyle="1" w:styleId="ImportierterStil6">
    <w:name w:val="Importierter Stil: 6"/>
    <w:rsid w:val="00B55D1C"/>
    <w:pPr>
      <w:numPr>
        <w:numId w:val="9"/>
      </w:numPr>
    </w:pPr>
  </w:style>
  <w:style w:type="numbering" w:customStyle="1" w:styleId="ImportierterStil7">
    <w:name w:val="Importierter Stil: 7"/>
    <w:rsid w:val="00B55D1C"/>
    <w:pPr>
      <w:numPr>
        <w:numId w:val="10"/>
      </w:numPr>
    </w:pPr>
  </w:style>
  <w:style w:type="numbering" w:customStyle="1" w:styleId="ImportierterStil8">
    <w:name w:val="Importierter Stil: 8"/>
    <w:rsid w:val="00B55D1C"/>
    <w:pPr>
      <w:numPr>
        <w:numId w:val="11"/>
      </w:numPr>
    </w:pPr>
  </w:style>
  <w:style w:type="numbering" w:customStyle="1" w:styleId="ImportierterStil9">
    <w:name w:val="Importierter Stil: 9"/>
    <w:rsid w:val="00B55D1C"/>
    <w:pPr>
      <w:numPr>
        <w:numId w:val="12"/>
      </w:numPr>
    </w:pPr>
  </w:style>
  <w:style w:type="numbering" w:customStyle="1" w:styleId="ImportierterStil10">
    <w:name w:val="Importierter Stil: 10"/>
    <w:rsid w:val="00B55D1C"/>
    <w:pPr>
      <w:numPr>
        <w:numId w:val="13"/>
      </w:numPr>
    </w:pPr>
  </w:style>
  <w:style w:type="character" w:styleId="Kommentarzeichen">
    <w:name w:val="annotation reference"/>
    <w:basedOn w:val="Absatz-Standardschriftart"/>
    <w:uiPriority w:val="99"/>
    <w:semiHidden/>
    <w:unhideWhenUsed/>
    <w:rsid w:val="00622895"/>
    <w:rPr>
      <w:sz w:val="16"/>
      <w:szCs w:val="16"/>
    </w:rPr>
  </w:style>
  <w:style w:type="paragraph" w:styleId="Kommentartext">
    <w:name w:val="annotation text"/>
    <w:basedOn w:val="Standard"/>
    <w:link w:val="KommentartextZchn"/>
    <w:uiPriority w:val="99"/>
    <w:semiHidden/>
    <w:unhideWhenUsed/>
    <w:rsid w:val="00622895"/>
    <w:pPr>
      <w:spacing w:line="240" w:lineRule="auto"/>
    </w:pPr>
  </w:style>
  <w:style w:type="character" w:customStyle="1" w:styleId="KommentartextZchn">
    <w:name w:val="Kommentartext Zchn"/>
    <w:basedOn w:val="Absatz-Standardschriftart"/>
    <w:link w:val="Kommentartext"/>
    <w:uiPriority w:val="99"/>
    <w:semiHidden/>
    <w:rsid w:val="00622895"/>
  </w:style>
  <w:style w:type="paragraph" w:styleId="Kommentarthema">
    <w:name w:val="annotation subject"/>
    <w:basedOn w:val="Kommentartext"/>
    <w:next w:val="Kommentartext"/>
    <w:link w:val="KommentarthemaZchn"/>
    <w:uiPriority w:val="99"/>
    <w:semiHidden/>
    <w:unhideWhenUsed/>
    <w:rsid w:val="00622895"/>
    <w:rPr>
      <w:b/>
      <w:bCs/>
    </w:rPr>
  </w:style>
  <w:style w:type="character" w:customStyle="1" w:styleId="KommentarthemaZchn">
    <w:name w:val="Kommentarthema Zchn"/>
    <w:basedOn w:val="KommentartextZchn"/>
    <w:link w:val="Kommentarthema"/>
    <w:uiPriority w:val="99"/>
    <w:semiHidden/>
    <w:rsid w:val="00622895"/>
    <w:rPr>
      <w:b/>
      <w:bCs/>
    </w:rPr>
  </w:style>
  <w:style w:type="numbering" w:customStyle="1" w:styleId="ImportierterStil51">
    <w:name w:val="Importierter Stil: 51"/>
    <w:rsid w:val="00785FA4"/>
  </w:style>
  <w:style w:type="numbering" w:customStyle="1" w:styleId="ImportierterStil61">
    <w:name w:val="Importierter Stil: 61"/>
    <w:rsid w:val="00785FA4"/>
  </w:style>
  <w:style w:type="numbering" w:customStyle="1" w:styleId="ImportierterStil71">
    <w:name w:val="Importierter Stil: 71"/>
    <w:rsid w:val="00785FA4"/>
  </w:style>
  <w:style w:type="character" w:customStyle="1" w:styleId="fontstyle01">
    <w:name w:val="fontstyle01"/>
    <w:basedOn w:val="Absatz-Standardschriftart"/>
    <w:rsid w:val="007247C5"/>
    <w:rPr>
      <w:rFonts w:ascii="NeusaNextStd-Light" w:hAnsi="NeusaNextStd-Light" w:hint="default"/>
      <w:b w:val="0"/>
      <w:bCs w:val="0"/>
      <w:i w:val="0"/>
      <w:iCs w:val="0"/>
      <w:color w:val="242021"/>
      <w:sz w:val="20"/>
      <w:szCs w:val="20"/>
    </w:rPr>
  </w:style>
  <w:style w:type="character" w:styleId="NichtaufgelsteErwhnung">
    <w:name w:val="Unresolved Mention"/>
    <w:basedOn w:val="Absatz-Standardschriftart"/>
    <w:uiPriority w:val="99"/>
    <w:semiHidden/>
    <w:unhideWhenUsed/>
    <w:rsid w:val="00CD7EAA"/>
    <w:rPr>
      <w:color w:val="605E5C"/>
      <w:shd w:val="clear" w:color="auto" w:fill="E1DFDD"/>
    </w:rPr>
  </w:style>
  <w:style w:type="paragraph" w:customStyle="1" w:styleId="Lauftext">
    <w:name w:val="Lauftext"/>
    <w:link w:val="LauftextZchn"/>
    <w:qFormat/>
    <w:rsid w:val="00FD3622"/>
    <w:pPr>
      <w:spacing w:line="280" w:lineRule="exact"/>
    </w:pPr>
    <w:rPr>
      <w:rFonts w:ascii="Segoe UI Light" w:hAnsi="Segoe UI Light"/>
      <w:sz w:val="21"/>
      <w:szCs w:val="22"/>
    </w:rPr>
  </w:style>
  <w:style w:type="character" w:customStyle="1" w:styleId="LauftextZchn">
    <w:name w:val="Lauftext Zchn"/>
    <w:basedOn w:val="Absatz-Standardschriftart"/>
    <w:link w:val="Lauftext"/>
    <w:rsid w:val="00FD3622"/>
    <w:rPr>
      <w:rFonts w:ascii="Segoe UI Light" w:hAnsi="Segoe UI Light"/>
      <w:sz w:val="21"/>
      <w:szCs w:val="22"/>
    </w:rPr>
  </w:style>
  <w:style w:type="paragraph" w:customStyle="1" w:styleId="H2-ohneImpactaufInhaltsverzeichnis">
    <w:name w:val="H2 - ohne Impact auf Inhaltsverzeichnis"/>
    <w:basedOn w:val="berschrift2"/>
    <w:link w:val="H2-ohneImpactaufInhaltsverzeichnisChar"/>
    <w:autoRedefine/>
    <w:qFormat/>
    <w:rsid w:val="000B6510"/>
    <w:pPr>
      <w:spacing w:before="0" w:line="360" w:lineRule="exact"/>
    </w:pPr>
    <w:rPr>
      <w:bCs w:val="0"/>
      <w:color w:val="000000" w:themeColor="text1"/>
      <w:sz w:val="20"/>
    </w:rPr>
  </w:style>
  <w:style w:type="character" w:customStyle="1" w:styleId="H2-ohneImpactaufInhaltsverzeichnisChar">
    <w:name w:val="H2 - ohne Impact auf Inhaltsverzeichnis Char"/>
    <w:basedOn w:val="berschrift2Zchn"/>
    <w:link w:val="H2-ohneImpactaufInhaltsverzeichnis"/>
    <w:rsid w:val="000B6510"/>
    <w:rPr>
      <w:rFonts w:asciiTheme="majorHAnsi" w:eastAsiaTheme="majorEastAsia" w:hAnsiTheme="majorHAnsi" w:cstheme="majorBidi"/>
      <w:b/>
      <w:bCs w:val="0"/>
      <w:color w:val="000000" w:themeColor="text1"/>
      <w:sz w:val="26"/>
      <w:szCs w:val="26"/>
    </w:rPr>
  </w:style>
  <w:style w:type="paragraph" w:customStyle="1" w:styleId="H2frAnhang">
    <w:name w:val="H2 für Anhang"/>
    <w:basedOn w:val="berschrift2"/>
    <w:link w:val="H2frAnhangChar"/>
    <w:autoRedefine/>
    <w:qFormat/>
    <w:rsid w:val="00037F99"/>
    <w:pPr>
      <w:spacing w:before="0" w:line="360" w:lineRule="exact"/>
    </w:pPr>
    <w:rPr>
      <w:bCs w:val="0"/>
      <w:sz w:val="20"/>
      <w:szCs w:val="20"/>
    </w:rPr>
  </w:style>
  <w:style w:type="paragraph" w:customStyle="1" w:styleId="H1frAnhang">
    <w:name w:val="H1 für Anhang"/>
    <w:basedOn w:val="berschrift1"/>
    <w:link w:val="H1frAnhangChar"/>
    <w:qFormat/>
    <w:rsid w:val="004D126B"/>
    <w:pPr>
      <w:spacing w:before="0" w:after="280" w:line="420" w:lineRule="exact"/>
      <w:contextualSpacing/>
    </w:pPr>
    <w:rPr>
      <w:rFonts w:ascii="Segoe UI" w:hAnsi="Segoe UI"/>
      <w:bCs w:val="0"/>
      <w:color w:val="000000" w:themeColor="text1"/>
      <w:sz w:val="32"/>
      <w:szCs w:val="32"/>
    </w:rPr>
  </w:style>
  <w:style w:type="character" w:customStyle="1" w:styleId="H2frAnhangChar">
    <w:name w:val="H2 für Anhang Char"/>
    <w:basedOn w:val="berschrift2Zchn"/>
    <w:link w:val="H2frAnhang"/>
    <w:rsid w:val="00037F99"/>
    <w:rPr>
      <w:rFonts w:asciiTheme="majorHAnsi" w:eastAsiaTheme="majorEastAsia" w:hAnsiTheme="majorHAnsi" w:cstheme="majorBidi"/>
      <w:b/>
      <w:bCs w:val="0"/>
      <w:sz w:val="26"/>
      <w:szCs w:val="26"/>
    </w:rPr>
  </w:style>
  <w:style w:type="character" w:customStyle="1" w:styleId="H1frAnhangChar">
    <w:name w:val="H1 für Anhang Char"/>
    <w:basedOn w:val="berschrift1Zchn"/>
    <w:link w:val="H1frAnhang"/>
    <w:rsid w:val="004D126B"/>
    <w:rPr>
      <w:rFonts w:ascii="Segoe UI" w:eastAsiaTheme="majorEastAsia" w:hAnsi="Segoe UI" w:cstheme="majorBidi"/>
      <w:b/>
      <w:bCs w:val="0"/>
      <w:color w:val="000000" w:themeColor="text1"/>
      <w:sz w:val="32"/>
      <w:szCs w:val="32"/>
    </w:rPr>
  </w:style>
  <w:style w:type="table" w:styleId="Gitternetztabelle1hell">
    <w:name w:val="Grid Table 1 Light"/>
    <w:basedOn w:val="NormaleTabelle"/>
    <w:uiPriority w:val="46"/>
    <w:rsid w:val="005D377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dex1">
    <w:name w:val="index 1"/>
    <w:basedOn w:val="Standard"/>
    <w:next w:val="Standard"/>
    <w:autoRedefine/>
    <w:uiPriority w:val="99"/>
    <w:unhideWhenUsed/>
    <w:rsid w:val="008D0FA9"/>
    <w:pPr>
      <w:ind w:left="200" w:hanging="200"/>
    </w:pPr>
    <w:rPr>
      <w:sz w:val="18"/>
      <w:szCs w:val="18"/>
    </w:rPr>
  </w:style>
  <w:style w:type="paragraph" w:styleId="Index2">
    <w:name w:val="index 2"/>
    <w:basedOn w:val="Standard"/>
    <w:next w:val="Standard"/>
    <w:autoRedefine/>
    <w:uiPriority w:val="99"/>
    <w:unhideWhenUsed/>
    <w:rsid w:val="00660F39"/>
    <w:pPr>
      <w:ind w:left="400" w:hanging="200"/>
    </w:pPr>
    <w:rPr>
      <w:sz w:val="18"/>
      <w:szCs w:val="18"/>
    </w:rPr>
  </w:style>
  <w:style w:type="paragraph" w:styleId="Index3">
    <w:name w:val="index 3"/>
    <w:basedOn w:val="Standard"/>
    <w:next w:val="Standard"/>
    <w:autoRedefine/>
    <w:uiPriority w:val="99"/>
    <w:unhideWhenUsed/>
    <w:rsid w:val="00660F39"/>
    <w:pPr>
      <w:ind w:left="600" w:hanging="200"/>
    </w:pPr>
    <w:rPr>
      <w:sz w:val="18"/>
      <w:szCs w:val="18"/>
    </w:rPr>
  </w:style>
  <w:style w:type="paragraph" w:styleId="Index4">
    <w:name w:val="index 4"/>
    <w:basedOn w:val="Standard"/>
    <w:next w:val="Standard"/>
    <w:autoRedefine/>
    <w:uiPriority w:val="99"/>
    <w:unhideWhenUsed/>
    <w:rsid w:val="00660F39"/>
    <w:pPr>
      <w:ind w:left="800" w:hanging="200"/>
    </w:pPr>
    <w:rPr>
      <w:sz w:val="18"/>
      <w:szCs w:val="18"/>
    </w:rPr>
  </w:style>
  <w:style w:type="paragraph" w:styleId="Index5">
    <w:name w:val="index 5"/>
    <w:basedOn w:val="Standard"/>
    <w:next w:val="Standard"/>
    <w:autoRedefine/>
    <w:uiPriority w:val="99"/>
    <w:unhideWhenUsed/>
    <w:rsid w:val="00660F39"/>
    <w:pPr>
      <w:ind w:left="1000" w:hanging="200"/>
    </w:pPr>
    <w:rPr>
      <w:sz w:val="18"/>
      <w:szCs w:val="18"/>
    </w:rPr>
  </w:style>
  <w:style w:type="paragraph" w:styleId="Index6">
    <w:name w:val="index 6"/>
    <w:basedOn w:val="Standard"/>
    <w:next w:val="Standard"/>
    <w:autoRedefine/>
    <w:uiPriority w:val="99"/>
    <w:unhideWhenUsed/>
    <w:rsid w:val="00660F39"/>
    <w:pPr>
      <w:ind w:left="1200" w:hanging="200"/>
    </w:pPr>
    <w:rPr>
      <w:sz w:val="18"/>
      <w:szCs w:val="18"/>
    </w:rPr>
  </w:style>
  <w:style w:type="paragraph" w:styleId="Index7">
    <w:name w:val="index 7"/>
    <w:basedOn w:val="Standard"/>
    <w:next w:val="Standard"/>
    <w:autoRedefine/>
    <w:uiPriority w:val="99"/>
    <w:unhideWhenUsed/>
    <w:rsid w:val="00660F39"/>
    <w:pPr>
      <w:ind w:left="1400" w:hanging="200"/>
    </w:pPr>
    <w:rPr>
      <w:sz w:val="18"/>
      <w:szCs w:val="18"/>
    </w:rPr>
  </w:style>
  <w:style w:type="paragraph" w:styleId="Index8">
    <w:name w:val="index 8"/>
    <w:basedOn w:val="Standard"/>
    <w:next w:val="Standard"/>
    <w:autoRedefine/>
    <w:uiPriority w:val="99"/>
    <w:unhideWhenUsed/>
    <w:rsid w:val="00660F39"/>
    <w:pPr>
      <w:ind w:left="1600" w:hanging="200"/>
    </w:pPr>
    <w:rPr>
      <w:sz w:val="18"/>
      <w:szCs w:val="18"/>
    </w:rPr>
  </w:style>
  <w:style w:type="paragraph" w:styleId="Index9">
    <w:name w:val="index 9"/>
    <w:basedOn w:val="Standard"/>
    <w:next w:val="Standard"/>
    <w:autoRedefine/>
    <w:uiPriority w:val="99"/>
    <w:unhideWhenUsed/>
    <w:rsid w:val="00660F39"/>
    <w:pPr>
      <w:ind w:left="1800" w:hanging="200"/>
    </w:pPr>
    <w:rPr>
      <w:sz w:val="18"/>
      <w:szCs w:val="18"/>
    </w:rPr>
  </w:style>
  <w:style w:type="paragraph" w:styleId="Indexberschrift">
    <w:name w:val="index heading"/>
    <w:basedOn w:val="Standard"/>
    <w:next w:val="Index1"/>
    <w:uiPriority w:val="99"/>
    <w:unhideWhenUsed/>
    <w:rsid w:val="00660F39"/>
    <w:pPr>
      <w:pBdr>
        <w:top w:val="single" w:sz="12" w:space="0" w:color="auto"/>
      </w:pBdr>
      <w:spacing w:before="360" w:after="240"/>
    </w:pPr>
    <w:rPr>
      <w:b/>
      <w:bCs/>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658608">
      <w:bodyDiv w:val="1"/>
      <w:marLeft w:val="0"/>
      <w:marRight w:val="0"/>
      <w:marTop w:val="0"/>
      <w:marBottom w:val="0"/>
      <w:divBdr>
        <w:top w:val="none" w:sz="0" w:space="0" w:color="auto"/>
        <w:left w:val="none" w:sz="0" w:space="0" w:color="auto"/>
        <w:bottom w:val="none" w:sz="0" w:space="0" w:color="auto"/>
        <w:right w:val="none" w:sz="0" w:space="0" w:color="auto"/>
      </w:divBdr>
    </w:div>
    <w:div w:id="194657714">
      <w:bodyDiv w:val="1"/>
      <w:marLeft w:val="0"/>
      <w:marRight w:val="0"/>
      <w:marTop w:val="0"/>
      <w:marBottom w:val="0"/>
      <w:divBdr>
        <w:top w:val="none" w:sz="0" w:space="0" w:color="auto"/>
        <w:left w:val="none" w:sz="0" w:space="0" w:color="auto"/>
        <w:bottom w:val="none" w:sz="0" w:space="0" w:color="auto"/>
        <w:right w:val="none" w:sz="0" w:space="0" w:color="auto"/>
      </w:divBdr>
    </w:div>
    <w:div w:id="482047972">
      <w:bodyDiv w:val="1"/>
      <w:marLeft w:val="0"/>
      <w:marRight w:val="0"/>
      <w:marTop w:val="0"/>
      <w:marBottom w:val="0"/>
      <w:divBdr>
        <w:top w:val="none" w:sz="0" w:space="0" w:color="auto"/>
        <w:left w:val="none" w:sz="0" w:space="0" w:color="auto"/>
        <w:bottom w:val="none" w:sz="0" w:space="0" w:color="auto"/>
        <w:right w:val="none" w:sz="0" w:space="0" w:color="auto"/>
      </w:divBdr>
      <w:divsChild>
        <w:div w:id="2127381800">
          <w:marLeft w:val="0"/>
          <w:marRight w:val="0"/>
          <w:marTop w:val="0"/>
          <w:marBottom w:val="0"/>
          <w:divBdr>
            <w:top w:val="none" w:sz="0" w:space="0" w:color="auto"/>
            <w:left w:val="none" w:sz="0" w:space="0" w:color="auto"/>
            <w:bottom w:val="none" w:sz="0" w:space="0" w:color="auto"/>
            <w:right w:val="none" w:sz="0" w:space="0" w:color="auto"/>
          </w:divBdr>
          <w:divsChild>
            <w:div w:id="1191146579">
              <w:marLeft w:val="0"/>
              <w:marRight w:val="0"/>
              <w:marTop w:val="0"/>
              <w:marBottom w:val="0"/>
              <w:divBdr>
                <w:top w:val="none" w:sz="0" w:space="0" w:color="auto"/>
                <w:left w:val="none" w:sz="0" w:space="0" w:color="auto"/>
                <w:bottom w:val="none" w:sz="0" w:space="0" w:color="auto"/>
                <w:right w:val="none" w:sz="0" w:space="0" w:color="auto"/>
              </w:divBdr>
            </w:div>
            <w:div w:id="1159614455">
              <w:marLeft w:val="0"/>
              <w:marRight w:val="0"/>
              <w:marTop w:val="0"/>
              <w:marBottom w:val="0"/>
              <w:divBdr>
                <w:top w:val="none" w:sz="0" w:space="0" w:color="auto"/>
                <w:left w:val="none" w:sz="0" w:space="0" w:color="auto"/>
                <w:bottom w:val="none" w:sz="0" w:space="0" w:color="auto"/>
                <w:right w:val="none" w:sz="0" w:space="0" w:color="auto"/>
              </w:divBdr>
            </w:div>
            <w:div w:id="1606305081">
              <w:marLeft w:val="0"/>
              <w:marRight w:val="0"/>
              <w:marTop w:val="0"/>
              <w:marBottom w:val="0"/>
              <w:divBdr>
                <w:top w:val="none" w:sz="0" w:space="0" w:color="auto"/>
                <w:left w:val="none" w:sz="0" w:space="0" w:color="auto"/>
                <w:bottom w:val="none" w:sz="0" w:space="0" w:color="auto"/>
                <w:right w:val="none" w:sz="0" w:space="0" w:color="auto"/>
              </w:divBdr>
            </w:div>
            <w:div w:id="1050151152">
              <w:marLeft w:val="0"/>
              <w:marRight w:val="0"/>
              <w:marTop w:val="0"/>
              <w:marBottom w:val="0"/>
              <w:divBdr>
                <w:top w:val="none" w:sz="0" w:space="0" w:color="auto"/>
                <w:left w:val="none" w:sz="0" w:space="0" w:color="auto"/>
                <w:bottom w:val="none" w:sz="0" w:space="0" w:color="auto"/>
                <w:right w:val="none" w:sz="0" w:space="0" w:color="auto"/>
              </w:divBdr>
            </w:div>
            <w:div w:id="2000230985">
              <w:marLeft w:val="0"/>
              <w:marRight w:val="0"/>
              <w:marTop w:val="0"/>
              <w:marBottom w:val="0"/>
              <w:divBdr>
                <w:top w:val="none" w:sz="0" w:space="0" w:color="auto"/>
                <w:left w:val="none" w:sz="0" w:space="0" w:color="auto"/>
                <w:bottom w:val="none" w:sz="0" w:space="0" w:color="auto"/>
                <w:right w:val="none" w:sz="0" w:space="0" w:color="auto"/>
              </w:divBdr>
            </w:div>
            <w:div w:id="1700005838">
              <w:marLeft w:val="0"/>
              <w:marRight w:val="0"/>
              <w:marTop w:val="0"/>
              <w:marBottom w:val="0"/>
              <w:divBdr>
                <w:top w:val="none" w:sz="0" w:space="0" w:color="auto"/>
                <w:left w:val="none" w:sz="0" w:space="0" w:color="auto"/>
                <w:bottom w:val="none" w:sz="0" w:space="0" w:color="auto"/>
                <w:right w:val="none" w:sz="0" w:space="0" w:color="auto"/>
              </w:divBdr>
            </w:div>
            <w:div w:id="59064922">
              <w:marLeft w:val="0"/>
              <w:marRight w:val="0"/>
              <w:marTop w:val="0"/>
              <w:marBottom w:val="0"/>
              <w:divBdr>
                <w:top w:val="none" w:sz="0" w:space="0" w:color="auto"/>
                <w:left w:val="none" w:sz="0" w:space="0" w:color="auto"/>
                <w:bottom w:val="none" w:sz="0" w:space="0" w:color="auto"/>
                <w:right w:val="none" w:sz="0" w:space="0" w:color="auto"/>
              </w:divBdr>
            </w:div>
            <w:div w:id="575896462">
              <w:marLeft w:val="0"/>
              <w:marRight w:val="0"/>
              <w:marTop w:val="0"/>
              <w:marBottom w:val="0"/>
              <w:divBdr>
                <w:top w:val="none" w:sz="0" w:space="0" w:color="auto"/>
                <w:left w:val="none" w:sz="0" w:space="0" w:color="auto"/>
                <w:bottom w:val="none" w:sz="0" w:space="0" w:color="auto"/>
                <w:right w:val="none" w:sz="0" w:space="0" w:color="auto"/>
              </w:divBdr>
            </w:div>
            <w:div w:id="606743195">
              <w:marLeft w:val="0"/>
              <w:marRight w:val="0"/>
              <w:marTop w:val="0"/>
              <w:marBottom w:val="0"/>
              <w:divBdr>
                <w:top w:val="none" w:sz="0" w:space="0" w:color="auto"/>
                <w:left w:val="none" w:sz="0" w:space="0" w:color="auto"/>
                <w:bottom w:val="none" w:sz="0" w:space="0" w:color="auto"/>
                <w:right w:val="none" w:sz="0" w:space="0" w:color="auto"/>
              </w:divBdr>
            </w:div>
            <w:div w:id="259610319">
              <w:marLeft w:val="0"/>
              <w:marRight w:val="0"/>
              <w:marTop w:val="0"/>
              <w:marBottom w:val="0"/>
              <w:divBdr>
                <w:top w:val="none" w:sz="0" w:space="0" w:color="auto"/>
                <w:left w:val="none" w:sz="0" w:space="0" w:color="auto"/>
                <w:bottom w:val="none" w:sz="0" w:space="0" w:color="auto"/>
                <w:right w:val="none" w:sz="0" w:space="0" w:color="auto"/>
              </w:divBdr>
            </w:div>
            <w:div w:id="1920169534">
              <w:marLeft w:val="0"/>
              <w:marRight w:val="0"/>
              <w:marTop w:val="0"/>
              <w:marBottom w:val="0"/>
              <w:divBdr>
                <w:top w:val="none" w:sz="0" w:space="0" w:color="auto"/>
                <w:left w:val="none" w:sz="0" w:space="0" w:color="auto"/>
                <w:bottom w:val="none" w:sz="0" w:space="0" w:color="auto"/>
                <w:right w:val="none" w:sz="0" w:space="0" w:color="auto"/>
              </w:divBdr>
            </w:div>
            <w:div w:id="1592465897">
              <w:marLeft w:val="0"/>
              <w:marRight w:val="0"/>
              <w:marTop w:val="0"/>
              <w:marBottom w:val="0"/>
              <w:divBdr>
                <w:top w:val="none" w:sz="0" w:space="0" w:color="auto"/>
                <w:left w:val="none" w:sz="0" w:space="0" w:color="auto"/>
                <w:bottom w:val="none" w:sz="0" w:space="0" w:color="auto"/>
                <w:right w:val="none" w:sz="0" w:space="0" w:color="auto"/>
              </w:divBdr>
            </w:div>
            <w:div w:id="54860473">
              <w:marLeft w:val="0"/>
              <w:marRight w:val="0"/>
              <w:marTop w:val="0"/>
              <w:marBottom w:val="0"/>
              <w:divBdr>
                <w:top w:val="none" w:sz="0" w:space="0" w:color="auto"/>
                <w:left w:val="none" w:sz="0" w:space="0" w:color="auto"/>
                <w:bottom w:val="none" w:sz="0" w:space="0" w:color="auto"/>
                <w:right w:val="none" w:sz="0" w:space="0" w:color="auto"/>
              </w:divBdr>
            </w:div>
            <w:div w:id="1172065539">
              <w:marLeft w:val="0"/>
              <w:marRight w:val="0"/>
              <w:marTop w:val="0"/>
              <w:marBottom w:val="0"/>
              <w:divBdr>
                <w:top w:val="none" w:sz="0" w:space="0" w:color="auto"/>
                <w:left w:val="none" w:sz="0" w:space="0" w:color="auto"/>
                <w:bottom w:val="none" w:sz="0" w:space="0" w:color="auto"/>
                <w:right w:val="none" w:sz="0" w:space="0" w:color="auto"/>
              </w:divBdr>
            </w:div>
            <w:div w:id="140998460">
              <w:marLeft w:val="0"/>
              <w:marRight w:val="0"/>
              <w:marTop w:val="0"/>
              <w:marBottom w:val="0"/>
              <w:divBdr>
                <w:top w:val="none" w:sz="0" w:space="0" w:color="auto"/>
                <w:left w:val="none" w:sz="0" w:space="0" w:color="auto"/>
                <w:bottom w:val="none" w:sz="0" w:space="0" w:color="auto"/>
                <w:right w:val="none" w:sz="0" w:space="0" w:color="auto"/>
              </w:divBdr>
            </w:div>
            <w:div w:id="1987120436">
              <w:marLeft w:val="0"/>
              <w:marRight w:val="0"/>
              <w:marTop w:val="0"/>
              <w:marBottom w:val="0"/>
              <w:divBdr>
                <w:top w:val="none" w:sz="0" w:space="0" w:color="auto"/>
                <w:left w:val="none" w:sz="0" w:space="0" w:color="auto"/>
                <w:bottom w:val="none" w:sz="0" w:space="0" w:color="auto"/>
                <w:right w:val="none" w:sz="0" w:space="0" w:color="auto"/>
              </w:divBdr>
            </w:div>
            <w:div w:id="55399209">
              <w:marLeft w:val="0"/>
              <w:marRight w:val="0"/>
              <w:marTop w:val="0"/>
              <w:marBottom w:val="0"/>
              <w:divBdr>
                <w:top w:val="none" w:sz="0" w:space="0" w:color="auto"/>
                <w:left w:val="none" w:sz="0" w:space="0" w:color="auto"/>
                <w:bottom w:val="none" w:sz="0" w:space="0" w:color="auto"/>
                <w:right w:val="none" w:sz="0" w:space="0" w:color="auto"/>
              </w:divBdr>
            </w:div>
            <w:div w:id="2026201961">
              <w:marLeft w:val="0"/>
              <w:marRight w:val="0"/>
              <w:marTop w:val="0"/>
              <w:marBottom w:val="0"/>
              <w:divBdr>
                <w:top w:val="none" w:sz="0" w:space="0" w:color="auto"/>
                <w:left w:val="none" w:sz="0" w:space="0" w:color="auto"/>
                <w:bottom w:val="none" w:sz="0" w:space="0" w:color="auto"/>
                <w:right w:val="none" w:sz="0" w:space="0" w:color="auto"/>
              </w:divBdr>
            </w:div>
            <w:div w:id="1672754760">
              <w:marLeft w:val="0"/>
              <w:marRight w:val="0"/>
              <w:marTop w:val="0"/>
              <w:marBottom w:val="0"/>
              <w:divBdr>
                <w:top w:val="none" w:sz="0" w:space="0" w:color="auto"/>
                <w:left w:val="none" w:sz="0" w:space="0" w:color="auto"/>
                <w:bottom w:val="none" w:sz="0" w:space="0" w:color="auto"/>
                <w:right w:val="none" w:sz="0" w:space="0" w:color="auto"/>
              </w:divBdr>
            </w:div>
            <w:div w:id="1947226642">
              <w:marLeft w:val="0"/>
              <w:marRight w:val="0"/>
              <w:marTop w:val="0"/>
              <w:marBottom w:val="0"/>
              <w:divBdr>
                <w:top w:val="none" w:sz="0" w:space="0" w:color="auto"/>
                <w:left w:val="none" w:sz="0" w:space="0" w:color="auto"/>
                <w:bottom w:val="none" w:sz="0" w:space="0" w:color="auto"/>
                <w:right w:val="none" w:sz="0" w:space="0" w:color="auto"/>
              </w:divBdr>
            </w:div>
            <w:div w:id="564877424">
              <w:marLeft w:val="0"/>
              <w:marRight w:val="0"/>
              <w:marTop w:val="0"/>
              <w:marBottom w:val="0"/>
              <w:divBdr>
                <w:top w:val="none" w:sz="0" w:space="0" w:color="auto"/>
                <w:left w:val="none" w:sz="0" w:space="0" w:color="auto"/>
                <w:bottom w:val="none" w:sz="0" w:space="0" w:color="auto"/>
                <w:right w:val="none" w:sz="0" w:space="0" w:color="auto"/>
              </w:divBdr>
            </w:div>
            <w:div w:id="1920863465">
              <w:marLeft w:val="0"/>
              <w:marRight w:val="0"/>
              <w:marTop w:val="0"/>
              <w:marBottom w:val="0"/>
              <w:divBdr>
                <w:top w:val="none" w:sz="0" w:space="0" w:color="auto"/>
                <w:left w:val="none" w:sz="0" w:space="0" w:color="auto"/>
                <w:bottom w:val="none" w:sz="0" w:space="0" w:color="auto"/>
                <w:right w:val="none" w:sz="0" w:space="0" w:color="auto"/>
              </w:divBdr>
            </w:div>
            <w:div w:id="1141313557">
              <w:marLeft w:val="0"/>
              <w:marRight w:val="0"/>
              <w:marTop w:val="0"/>
              <w:marBottom w:val="0"/>
              <w:divBdr>
                <w:top w:val="none" w:sz="0" w:space="0" w:color="auto"/>
                <w:left w:val="none" w:sz="0" w:space="0" w:color="auto"/>
                <w:bottom w:val="none" w:sz="0" w:space="0" w:color="auto"/>
                <w:right w:val="none" w:sz="0" w:space="0" w:color="auto"/>
              </w:divBdr>
            </w:div>
            <w:div w:id="1903326427">
              <w:marLeft w:val="0"/>
              <w:marRight w:val="0"/>
              <w:marTop w:val="0"/>
              <w:marBottom w:val="0"/>
              <w:divBdr>
                <w:top w:val="none" w:sz="0" w:space="0" w:color="auto"/>
                <w:left w:val="none" w:sz="0" w:space="0" w:color="auto"/>
                <w:bottom w:val="none" w:sz="0" w:space="0" w:color="auto"/>
                <w:right w:val="none" w:sz="0" w:space="0" w:color="auto"/>
              </w:divBdr>
            </w:div>
            <w:div w:id="233201316">
              <w:marLeft w:val="0"/>
              <w:marRight w:val="0"/>
              <w:marTop w:val="0"/>
              <w:marBottom w:val="0"/>
              <w:divBdr>
                <w:top w:val="none" w:sz="0" w:space="0" w:color="auto"/>
                <w:left w:val="none" w:sz="0" w:space="0" w:color="auto"/>
                <w:bottom w:val="none" w:sz="0" w:space="0" w:color="auto"/>
                <w:right w:val="none" w:sz="0" w:space="0" w:color="auto"/>
              </w:divBdr>
            </w:div>
            <w:div w:id="1482506977">
              <w:marLeft w:val="0"/>
              <w:marRight w:val="0"/>
              <w:marTop w:val="0"/>
              <w:marBottom w:val="0"/>
              <w:divBdr>
                <w:top w:val="none" w:sz="0" w:space="0" w:color="auto"/>
                <w:left w:val="none" w:sz="0" w:space="0" w:color="auto"/>
                <w:bottom w:val="none" w:sz="0" w:space="0" w:color="auto"/>
                <w:right w:val="none" w:sz="0" w:space="0" w:color="auto"/>
              </w:divBdr>
            </w:div>
            <w:div w:id="1484542965">
              <w:marLeft w:val="0"/>
              <w:marRight w:val="0"/>
              <w:marTop w:val="0"/>
              <w:marBottom w:val="0"/>
              <w:divBdr>
                <w:top w:val="none" w:sz="0" w:space="0" w:color="auto"/>
                <w:left w:val="none" w:sz="0" w:space="0" w:color="auto"/>
                <w:bottom w:val="none" w:sz="0" w:space="0" w:color="auto"/>
                <w:right w:val="none" w:sz="0" w:space="0" w:color="auto"/>
              </w:divBdr>
            </w:div>
            <w:div w:id="130951742">
              <w:marLeft w:val="0"/>
              <w:marRight w:val="0"/>
              <w:marTop w:val="0"/>
              <w:marBottom w:val="0"/>
              <w:divBdr>
                <w:top w:val="none" w:sz="0" w:space="0" w:color="auto"/>
                <w:left w:val="none" w:sz="0" w:space="0" w:color="auto"/>
                <w:bottom w:val="none" w:sz="0" w:space="0" w:color="auto"/>
                <w:right w:val="none" w:sz="0" w:space="0" w:color="auto"/>
              </w:divBdr>
            </w:div>
            <w:div w:id="470173612">
              <w:marLeft w:val="0"/>
              <w:marRight w:val="0"/>
              <w:marTop w:val="0"/>
              <w:marBottom w:val="0"/>
              <w:divBdr>
                <w:top w:val="none" w:sz="0" w:space="0" w:color="auto"/>
                <w:left w:val="none" w:sz="0" w:space="0" w:color="auto"/>
                <w:bottom w:val="none" w:sz="0" w:space="0" w:color="auto"/>
                <w:right w:val="none" w:sz="0" w:space="0" w:color="auto"/>
              </w:divBdr>
            </w:div>
            <w:div w:id="789863611">
              <w:marLeft w:val="0"/>
              <w:marRight w:val="0"/>
              <w:marTop w:val="0"/>
              <w:marBottom w:val="0"/>
              <w:divBdr>
                <w:top w:val="none" w:sz="0" w:space="0" w:color="auto"/>
                <w:left w:val="none" w:sz="0" w:space="0" w:color="auto"/>
                <w:bottom w:val="none" w:sz="0" w:space="0" w:color="auto"/>
                <w:right w:val="none" w:sz="0" w:space="0" w:color="auto"/>
              </w:divBdr>
            </w:div>
            <w:div w:id="527834184">
              <w:marLeft w:val="0"/>
              <w:marRight w:val="0"/>
              <w:marTop w:val="0"/>
              <w:marBottom w:val="0"/>
              <w:divBdr>
                <w:top w:val="none" w:sz="0" w:space="0" w:color="auto"/>
                <w:left w:val="none" w:sz="0" w:space="0" w:color="auto"/>
                <w:bottom w:val="none" w:sz="0" w:space="0" w:color="auto"/>
                <w:right w:val="none" w:sz="0" w:space="0" w:color="auto"/>
              </w:divBdr>
            </w:div>
            <w:div w:id="2010601368">
              <w:marLeft w:val="0"/>
              <w:marRight w:val="0"/>
              <w:marTop w:val="0"/>
              <w:marBottom w:val="0"/>
              <w:divBdr>
                <w:top w:val="none" w:sz="0" w:space="0" w:color="auto"/>
                <w:left w:val="none" w:sz="0" w:space="0" w:color="auto"/>
                <w:bottom w:val="none" w:sz="0" w:space="0" w:color="auto"/>
                <w:right w:val="none" w:sz="0" w:space="0" w:color="auto"/>
              </w:divBdr>
            </w:div>
            <w:div w:id="2132161297">
              <w:marLeft w:val="0"/>
              <w:marRight w:val="0"/>
              <w:marTop w:val="0"/>
              <w:marBottom w:val="0"/>
              <w:divBdr>
                <w:top w:val="none" w:sz="0" w:space="0" w:color="auto"/>
                <w:left w:val="none" w:sz="0" w:space="0" w:color="auto"/>
                <w:bottom w:val="none" w:sz="0" w:space="0" w:color="auto"/>
                <w:right w:val="none" w:sz="0" w:space="0" w:color="auto"/>
              </w:divBdr>
            </w:div>
            <w:div w:id="730078496">
              <w:marLeft w:val="0"/>
              <w:marRight w:val="0"/>
              <w:marTop w:val="0"/>
              <w:marBottom w:val="0"/>
              <w:divBdr>
                <w:top w:val="none" w:sz="0" w:space="0" w:color="auto"/>
                <w:left w:val="none" w:sz="0" w:space="0" w:color="auto"/>
                <w:bottom w:val="none" w:sz="0" w:space="0" w:color="auto"/>
                <w:right w:val="none" w:sz="0" w:space="0" w:color="auto"/>
              </w:divBdr>
            </w:div>
            <w:div w:id="1701977939">
              <w:marLeft w:val="0"/>
              <w:marRight w:val="0"/>
              <w:marTop w:val="0"/>
              <w:marBottom w:val="0"/>
              <w:divBdr>
                <w:top w:val="none" w:sz="0" w:space="0" w:color="auto"/>
                <w:left w:val="none" w:sz="0" w:space="0" w:color="auto"/>
                <w:bottom w:val="none" w:sz="0" w:space="0" w:color="auto"/>
                <w:right w:val="none" w:sz="0" w:space="0" w:color="auto"/>
              </w:divBdr>
            </w:div>
            <w:div w:id="965500982">
              <w:marLeft w:val="0"/>
              <w:marRight w:val="0"/>
              <w:marTop w:val="0"/>
              <w:marBottom w:val="0"/>
              <w:divBdr>
                <w:top w:val="none" w:sz="0" w:space="0" w:color="auto"/>
                <w:left w:val="none" w:sz="0" w:space="0" w:color="auto"/>
                <w:bottom w:val="none" w:sz="0" w:space="0" w:color="auto"/>
                <w:right w:val="none" w:sz="0" w:space="0" w:color="auto"/>
              </w:divBdr>
            </w:div>
            <w:div w:id="775060277">
              <w:marLeft w:val="0"/>
              <w:marRight w:val="0"/>
              <w:marTop w:val="0"/>
              <w:marBottom w:val="0"/>
              <w:divBdr>
                <w:top w:val="none" w:sz="0" w:space="0" w:color="auto"/>
                <w:left w:val="none" w:sz="0" w:space="0" w:color="auto"/>
                <w:bottom w:val="none" w:sz="0" w:space="0" w:color="auto"/>
                <w:right w:val="none" w:sz="0" w:space="0" w:color="auto"/>
              </w:divBdr>
            </w:div>
            <w:div w:id="1184518052">
              <w:marLeft w:val="0"/>
              <w:marRight w:val="0"/>
              <w:marTop w:val="0"/>
              <w:marBottom w:val="0"/>
              <w:divBdr>
                <w:top w:val="none" w:sz="0" w:space="0" w:color="auto"/>
                <w:left w:val="none" w:sz="0" w:space="0" w:color="auto"/>
                <w:bottom w:val="none" w:sz="0" w:space="0" w:color="auto"/>
                <w:right w:val="none" w:sz="0" w:space="0" w:color="auto"/>
              </w:divBdr>
            </w:div>
            <w:div w:id="1802728653">
              <w:marLeft w:val="0"/>
              <w:marRight w:val="0"/>
              <w:marTop w:val="0"/>
              <w:marBottom w:val="0"/>
              <w:divBdr>
                <w:top w:val="none" w:sz="0" w:space="0" w:color="auto"/>
                <w:left w:val="none" w:sz="0" w:space="0" w:color="auto"/>
                <w:bottom w:val="none" w:sz="0" w:space="0" w:color="auto"/>
                <w:right w:val="none" w:sz="0" w:space="0" w:color="auto"/>
              </w:divBdr>
            </w:div>
            <w:div w:id="2027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94834">
      <w:bodyDiv w:val="1"/>
      <w:marLeft w:val="0"/>
      <w:marRight w:val="0"/>
      <w:marTop w:val="0"/>
      <w:marBottom w:val="0"/>
      <w:divBdr>
        <w:top w:val="none" w:sz="0" w:space="0" w:color="auto"/>
        <w:left w:val="none" w:sz="0" w:space="0" w:color="auto"/>
        <w:bottom w:val="none" w:sz="0" w:space="0" w:color="auto"/>
        <w:right w:val="none" w:sz="0" w:space="0" w:color="auto"/>
      </w:divBdr>
      <w:divsChild>
        <w:div w:id="571543550">
          <w:marLeft w:val="0"/>
          <w:marRight w:val="0"/>
          <w:marTop w:val="0"/>
          <w:marBottom w:val="0"/>
          <w:divBdr>
            <w:top w:val="none" w:sz="0" w:space="0" w:color="auto"/>
            <w:left w:val="none" w:sz="0" w:space="0" w:color="auto"/>
            <w:bottom w:val="none" w:sz="0" w:space="0" w:color="auto"/>
            <w:right w:val="none" w:sz="0" w:space="0" w:color="auto"/>
          </w:divBdr>
          <w:divsChild>
            <w:div w:id="332688776">
              <w:marLeft w:val="0"/>
              <w:marRight w:val="0"/>
              <w:marTop w:val="0"/>
              <w:marBottom w:val="0"/>
              <w:divBdr>
                <w:top w:val="none" w:sz="0" w:space="0" w:color="auto"/>
                <w:left w:val="none" w:sz="0" w:space="0" w:color="auto"/>
                <w:bottom w:val="none" w:sz="0" w:space="0" w:color="auto"/>
                <w:right w:val="none" w:sz="0" w:space="0" w:color="auto"/>
              </w:divBdr>
            </w:div>
            <w:div w:id="330185061">
              <w:marLeft w:val="0"/>
              <w:marRight w:val="0"/>
              <w:marTop w:val="0"/>
              <w:marBottom w:val="0"/>
              <w:divBdr>
                <w:top w:val="none" w:sz="0" w:space="0" w:color="auto"/>
                <w:left w:val="none" w:sz="0" w:space="0" w:color="auto"/>
                <w:bottom w:val="none" w:sz="0" w:space="0" w:color="auto"/>
                <w:right w:val="none" w:sz="0" w:space="0" w:color="auto"/>
              </w:divBdr>
            </w:div>
            <w:div w:id="1645281476">
              <w:marLeft w:val="0"/>
              <w:marRight w:val="0"/>
              <w:marTop w:val="0"/>
              <w:marBottom w:val="0"/>
              <w:divBdr>
                <w:top w:val="none" w:sz="0" w:space="0" w:color="auto"/>
                <w:left w:val="none" w:sz="0" w:space="0" w:color="auto"/>
                <w:bottom w:val="none" w:sz="0" w:space="0" w:color="auto"/>
                <w:right w:val="none" w:sz="0" w:space="0" w:color="auto"/>
              </w:divBdr>
            </w:div>
            <w:div w:id="1666975177">
              <w:marLeft w:val="0"/>
              <w:marRight w:val="0"/>
              <w:marTop w:val="0"/>
              <w:marBottom w:val="0"/>
              <w:divBdr>
                <w:top w:val="none" w:sz="0" w:space="0" w:color="auto"/>
                <w:left w:val="none" w:sz="0" w:space="0" w:color="auto"/>
                <w:bottom w:val="none" w:sz="0" w:space="0" w:color="auto"/>
                <w:right w:val="none" w:sz="0" w:space="0" w:color="auto"/>
              </w:divBdr>
            </w:div>
            <w:div w:id="116720725">
              <w:marLeft w:val="0"/>
              <w:marRight w:val="0"/>
              <w:marTop w:val="0"/>
              <w:marBottom w:val="0"/>
              <w:divBdr>
                <w:top w:val="none" w:sz="0" w:space="0" w:color="auto"/>
                <w:left w:val="none" w:sz="0" w:space="0" w:color="auto"/>
                <w:bottom w:val="none" w:sz="0" w:space="0" w:color="auto"/>
                <w:right w:val="none" w:sz="0" w:space="0" w:color="auto"/>
              </w:divBdr>
            </w:div>
            <w:div w:id="1044477733">
              <w:marLeft w:val="0"/>
              <w:marRight w:val="0"/>
              <w:marTop w:val="0"/>
              <w:marBottom w:val="0"/>
              <w:divBdr>
                <w:top w:val="none" w:sz="0" w:space="0" w:color="auto"/>
                <w:left w:val="none" w:sz="0" w:space="0" w:color="auto"/>
                <w:bottom w:val="none" w:sz="0" w:space="0" w:color="auto"/>
                <w:right w:val="none" w:sz="0" w:space="0" w:color="auto"/>
              </w:divBdr>
            </w:div>
            <w:div w:id="2099597306">
              <w:marLeft w:val="0"/>
              <w:marRight w:val="0"/>
              <w:marTop w:val="0"/>
              <w:marBottom w:val="0"/>
              <w:divBdr>
                <w:top w:val="none" w:sz="0" w:space="0" w:color="auto"/>
                <w:left w:val="none" w:sz="0" w:space="0" w:color="auto"/>
                <w:bottom w:val="none" w:sz="0" w:space="0" w:color="auto"/>
                <w:right w:val="none" w:sz="0" w:space="0" w:color="auto"/>
              </w:divBdr>
            </w:div>
            <w:div w:id="9244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535203">
      <w:bodyDiv w:val="1"/>
      <w:marLeft w:val="0"/>
      <w:marRight w:val="0"/>
      <w:marTop w:val="0"/>
      <w:marBottom w:val="0"/>
      <w:divBdr>
        <w:top w:val="none" w:sz="0" w:space="0" w:color="auto"/>
        <w:left w:val="none" w:sz="0" w:space="0" w:color="auto"/>
        <w:bottom w:val="none" w:sz="0" w:space="0" w:color="auto"/>
        <w:right w:val="none" w:sz="0" w:space="0" w:color="auto"/>
      </w:divBdr>
    </w:div>
    <w:div w:id="658844305">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952781616">
      <w:bodyDiv w:val="1"/>
      <w:marLeft w:val="0"/>
      <w:marRight w:val="0"/>
      <w:marTop w:val="0"/>
      <w:marBottom w:val="0"/>
      <w:divBdr>
        <w:top w:val="none" w:sz="0" w:space="0" w:color="auto"/>
        <w:left w:val="none" w:sz="0" w:space="0" w:color="auto"/>
        <w:bottom w:val="none" w:sz="0" w:space="0" w:color="auto"/>
        <w:right w:val="none" w:sz="0" w:space="0" w:color="auto"/>
      </w:divBdr>
    </w:div>
    <w:div w:id="1193106298">
      <w:bodyDiv w:val="1"/>
      <w:marLeft w:val="0"/>
      <w:marRight w:val="0"/>
      <w:marTop w:val="0"/>
      <w:marBottom w:val="0"/>
      <w:divBdr>
        <w:top w:val="none" w:sz="0" w:space="0" w:color="auto"/>
        <w:left w:val="none" w:sz="0" w:space="0" w:color="auto"/>
        <w:bottom w:val="none" w:sz="0" w:space="0" w:color="auto"/>
        <w:right w:val="none" w:sz="0" w:space="0" w:color="auto"/>
      </w:divBdr>
      <w:divsChild>
        <w:div w:id="1686053949">
          <w:marLeft w:val="0"/>
          <w:marRight w:val="0"/>
          <w:marTop w:val="0"/>
          <w:marBottom w:val="0"/>
          <w:divBdr>
            <w:top w:val="none" w:sz="0" w:space="0" w:color="auto"/>
            <w:left w:val="none" w:sz="0" w:space="0" w:color="auto"/>
            <w:bottom w:val="none" w:sz="0" w:space="0" w:color="auto"/>
            <w:right w:val="none" w:sz="0" w:space="0" w:color="auto"/>
          </w:divBdr>
          <w:divsChild>
            <w:div w:id="152019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5199">
      <w:bodyDiv w:val="1"/>
      <w:marLeft w:val="0"/>
      <w:marRight w:val="0"/>
      <w:marTop w:val="0"/>
      <w:marBottom w:val="0"/>
      <w:divBdr>
        <w:top w:val="none" w:sz="0" w:space="0" w:color="auto"/>
        <w:left w:val="none" w:sz="0" w:space="0" w:color="auto"/>
        <w:bottom w:val="none" w:sz="0" w:space="0" w:color="auto"/>
        <w:right w:val="none" w:sz="0" w:space="0" w:color="auto"/>
      </w:divBdr>
    </w:div>
    <w:div w:id="1775831257">
      <w:bodyDiv w:val="1"/>
      <w:marLeft w:val="0"/>
      <w:marRight w:val="0"/>
      <w:marTop w:val="0"/>
      <w:marBottom w:val="0"/>
      <w:divBdr>
        <w:top w:val="none" w:sz="0" w:space="0" w:color="auto"/>
        <w:left w:val="none" w:sz="0" w:space="0" w:color="auto"/>
        <w:bottom w:val="none" w:sz="0" w:space="0" w:color="auto"/>
        <w:right w:val="none" w:sz="0" w:space="0" w:color="auto"/>
      </w:divBdr>
    </w:div>
    <w:div w:id="1812598627">
      <w:bodyDiv w:val="1"/>
      <w:marLeft w:val="0"/>
      <w:marRight w:val="0"/>
      <w:marTop w:val="0"/>
      <w:marBottom w:val="0"/>
      <w:divBdr>
        <w:top w:val="none" w:sz="0" w:space="0" w:color="auto"/>
        <w:left w:val="none" w:sz="0" w:space="0" w:color="auto"/>
        <w:bottom w:val="none" w:sz="0" w:space="0" w:color="auto"/>
        <w:right w:val="none" w:sz="0" w:space="0" w:color="auto"/>
      </w:divBdr>
    </w:div>
    <w:div w:id="1925258910">
      <w:bodyDiv w:val="1"/>
      <w:marLeft w:val="0"/>
      <w:marRight w:val="0"/>
      <w:marTop w:val="0"/>
      <w:marBottom w:val="0"/>
      <w:divBdr>
        <w:top w:val="none" w:sz="0" w:space="0" w:color="auto"/>
        <w:left w:val="none" w:sz="0" w:space="0" w:color="auto"/>
        <w:bottom w:val="none" w:sz="0" w:space="0" w:color="auto"/>
        <w:right w:val="none" w:sz="0" w:space="0" w:color="auto"/>
      </w:divBdr>
      <w:divsChild>
        <w:div w:id="463502688">
          <w:marLeft w:val="0"/>
          <w:marRight w:val="0"/>
          <w:marTop w:val="0"/>
          <w:marBottom w:val="0"/>
          <w:divBdr>
            <w:top w:val="none" w:sz="0" w:space="0" w:color="auto"/>
            <w:left w:val="none" w:sz="0" w:space="0" w:color="auto"/>
            <w:bottom w:val="none" w:sz="0" w:space="0" w:color="auto"/>
            <w:right w:val="none" w:sz="0" w:space="0" w:color="auto"/>
          </w:divBdr>
          <w:divsChild>
            <w:div w:id="1948347889">
              <w:marLeft w:val="0"/>
              <w:marRight w:val="0"/>
              <w:marTop w:val="0"/>
              <w:marBottom w:val="0"/>
              <w:divBdr>
                <w:top w:val="none" w:sz="0" w:space="0" w:color="auto"/>
                <w:left w:val="none" w:sz="0" w:space="0" w:color="auto"/>
                <w:bottom w:val="none" w:sz="0" w:space="0" w:color="auto"/>
                <w:right w:val="none" w:sz="0" w:space="0" w:color="auto"/>
              </w:divBdr>
            </w:div>
            <w:div w:id="1339699411">
              <w:marLeft w:val="0"/>
              <w:marRight w:val="0"/>
              <w:marTop w:val="0"/>
              <w:marBottom w:val="0"/>
              <w:divBdr>
                <w:top w:val="none" w:sz="0" w:space="0" w:color="auto"/>
                <w:left w:val="none" w:sz="0" w:space="0" w:color="auto"/>
                <w:bottom w:val="none" w:sz="0" w:space="0" w:color="auto"/>
                <w:right w:val="none" w:sz="0" w:space="0" w:color="auto"/>
              </w:divBdr>
            </w:div>
            <w:div w:id="447742752">
              <w:marLeft w:val="0"/>
              <w:marRight w:val="0"/>
              <w:marTop w:val="0"/>
              <w:marBottom w:val="0"/>
              <w:divBdr>
                <w:top w:val="none" w:sz="0" w:space="0" w:color="auto"/>
                <w:left w:val="none" w:sz="0" w:space="0" w:color="auto"/>
                <w:bottom w:val="none" w:sz="0" w:space="0" w:color="auto"/>
                <w:right w:val="none" w:sz="0" w:space="0" w:color="auto"/>
              </w:divBdr>
            </w:div>
            <w:div w:id="1926915417">
              <w:marLeft w:val="0"/>
              <w:marRight w:val="0"/>
              <w:marTop w:val="0"/>
              <w:marBottom w:val="0"/>
              <w:divBdr>
                <w:top w:val="none" w:sz="0" w:space="0" w:color="auto"/>
                <w:left w:val="none" w:sz="0" w:space="0" w:color="auto"/>
                <w:bottom w:val="none" w:sz="0" w:space="0" w:color="auto"/>
                <w:right w:val="none" w:sz="0" w:space="0" w:color="auto"/>
              </w:divBdr>
            </w:div>
            <w:div w:id="629478037">
              <w:marLeft w:val="0"/>
              <w:marRight w:val="0"/>
              <w:marTop w:val="0"/>
              <w:marBottom w:val="0"/>
              <w:divBdr>
                <w:top w:val="none" w:sz="0" w:space="0" w:color="auto"/>
                <w:left w:val="none" w:sz="0" w:space="0" w:color="auto"/>
                <w:bottom w:val="none" w:sz="0" w:space="0" w:color="auto"/>
                <w:right w:val="none" w:sz="0" w:space="0" w:color="auto"/>
              </w:divBdr>
            </w:div>
            <w:div w:id="2064670261">
              <w:marLeft w:val="0"/>
              <w:marRight w:val="0"/>
              <w:marTop w:val="0"/>
              <w:marBottom w:val="0"/>
              <w:divBdr>
                <w:top w:val="none" w:sz="0" w:space="0" w:color="auto"/>
                <w:left w:val="none" w:sz="0" w:space="0" w:color="auto"/>
                <w:bottom w:val="none" w:sz="0" w:space="0" w:color="auto"/>
                <w:right w:val="none" w:sz="0" w:space="0" w:color="auto"/>
              </w:divBdr>
            </w:div>
            <w:div w:id="746222629">
              <w:marLeft w:val="0"/>
              <w:marRight w:val="0"/>
              <w:marTop w:val="0"/>
              <w:marBottom w:val="0"/>
              <w:divBdr>
                <w:top w:val="none" w:sz="0" w:space="0" w:color="auto"/>
                <w:left w:val="none" w:sz="0" w:space="0" w:color="auto"/>
                <w:bottom w:val="none" w:sz="0" w:space="0" w:color="auto"/>
                <w:right w:val="none" w:sz="0" w:space="0" w:color="auto"/>
              </w:divBdr>
            </w:div>
            <w:div w:id="1805267127">
              <w:marLeft w:val="0"/>
              <w:marRight w:val="0"/>
              <w:marTop w:val="0"/>
              <w:marBottom w:val="0"/>
              <w:divBdr>
                <w:top w:val="none" w:sz="0" w:space="0" w:color="auto"/>
                <w:left w:val="none" w:sz="0" w:space="0" w:color="auto"/>
                <w:bottom w:val="none" w:sz="0" w:space="0" w:color="auto"/>
                <w:right w:val="none" w:sz="0" w:space="0" w:color="auto"/>
              </w:divBdr>
            </w:div>
            <w:div w:id="28341538">
              <w:marLeft w:val="0"/>
              <w:marRight w:val="0"/>
              <w:marTop w:val="0"/>
              <w:marBottom w:val="0"/>
              <w:divBdr>
                <w:top w:val="none" w:sz="0" w:space="0" w:color="auto"/>
                <w:left w:val="none" w:sz="0" w:space="0" w:color="auto"/>
                <w:bottom w:val="none" w:sz="0" w:space="0" w:color="auto"/>
                <w:right w:val="none" w:sz="0" w:space="0" w:color="auto"/>
              </w:divBdr>
            </w:div>
            <w:div w:id="117758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8001">
      <w:bodyDiv w:val="1"/>
      <w:marLeft w:val="0"/>
      <w:marRight w:val="0"/>
      <w:marTop w:val="0"/>
      <w:marBottom w:val="0"/>
      <w:divBdr>
        <w:top w:val="none" w:sz="0" w:space="0" w:color="auto"/>
        <w:left w:val="none" w:sz="0" w:space="0" w:color="auto"/>
        <w:bottom w:val="none" w:sz="0" w:space="0" w:color="auto"/>
        <w:right w:val="none" w:sz="0" w:space="0" w:color="auto"/>
      </w:divBdr>
      <w:divsChild>
        <w:div w:id="1095905663">
          <w:marLeft w:val="0"/>
          <w:marRight w:val="0"/>
          <w:marTop w:val="0"/>
          <w:marBottom w:val="0"/>
          <w:divBdr>
            <w:top w:val="none" w:sz="0" w:space="0" w:color="auto"/>
            <w:left w:val="none" w:sz="0" w:space="0" w:color="auto"/>
            <w:bottom w:val="none" w:sz="0" w:space="0" w:color="auto"/>
            <w:right w:val="none" w:sz="0" w:space="0" w:color="auto"/>
          </w:divBdr>
          <w:divsChild>
            <w:div w:id="160895236">
              <w:marLeft w:val="0"/>
              <w:marRight w:val="0"/>
              <w:marTop w:val="0"/>
              <w:marBottom w:val="0"/>
              <w:divBdr>
                <w:top w:val="none" w:sz="0" w:space="0" w:color="auto"/>
                <w:left w:val="none" w:sz="0" w:space="0" w:color="auto"/>
                <w:bottom w:val="none" w:sz="0" w:space="0" w:color="auto"/>
                <w:right w:val="none" w:sz="0" w:space="0" w:color="auto"/>
              </w:divBdr>
            </w:div>
            <w:div w:id="1696929916">
              <w:marLeft w:val="0"/>
              <w:marRight w:val="0"/>
              <w:marTop w:val="0"/>
              <w:marBottom w:val="0"/>
              <w:divBdr>
                <w:top w:val="none" w:sz="0" w:space="0" w:color="auto"/>
                <w:left w:val="none" w:sz="0" w:space="0" w:color="auto"/>
                <w:bottom w:val="none" w:sz="0" w:space="0" w:color="auto"/>
                <w:right w:val="none" w:sz="0" w:space="0" w:color="auto"/>
              </w:divBdr>
            </w:div>
            <w:div w:id="1705329630">
              <w:marLeft w:val="0"/>
              <w:marRight w:val="0"/>
              <w:marTop w:val="0"/>
              <w:marBottom w:val="0"/>
              <w:divBdr>
                <w:top w:val="none" w:sz="0" w:space="0" w:color="auto"/>
                <w:left w:val="none" w:sz="0" w:space="0" w:color="auto"/>
                <w:bottom w:val="none" w:sz="0" w:space="0" w:color="auto"/>
                <w:right w:val="none" w:sz="0" w:space="0" w:color="auto"/>
              </w:divBdr>
            </w:div>
            <w:div w:id="1161655393">
              <w:marLeft w:val="0"/>
              <w:marRight w:val="0"/>
              <w:marTop w:val="0"/>
              <w:marBottom w:val="0"/>
              <w:divBdr>
                <w:top w:val="none" w:sz="0" w:space="0" w:color="auto"/>
                <w:left w:val="none" w:sz="0" w:space="0" w:color="auto"/>
                <w:bottom w:val="none" w:sz="0" w:space="0" w:color="auto"/>
                <w:right w:val="none" w:sz="0" w:space="0" w:color="auto"/>
              </w:divBdr>
            </w:div>
            <w:div w:id="1345396803">
              <w:marLeft w:val="0"/>
              <w:marRight w:val="0"/>
              <w:marTop w:val="0"/>
              <w:marBottom w:val="0"/>
              <w:divBdr>
                <w:top w:val="none" w:sz="0" w:space="0" w:color="auto"/>
                <w:left w:val="none" w:sz="0" w:space="0" w:color="auto"/>
                <w:bottom w:val="none" w:sz="0" w:space="0" w:color="auto"/>
                <w:right w:val="none" w:sz="0" w:space="0" w:color="auto"/>
              </w:divBdr>
            </w:div>
            <w:div w:id="988289591">
              <w:marLeft w:val="0"/>
              <w:marRight w:val="0"/>
              <w:marTop w:val="0"/>
              <w:marBottom w:val="0"/>
              <w:divBdr>
                <w:top w:val="none" w:sz="0" w:space="0" w:color="auto"/>
                <w:left w:val="none" w:sz="0" w:space="0" w:color="auto"/>
                <w:bottom w:val="none" w:sz="0" w:space="0" w:color="auto"/>
                <w:right w:val="none" w:sz="0" w:space="0" w:color="auto"/>
              </w:divBdr>
            </w:div>
            <w:div w:id="1239440757">
              <w:marLeft w:val="0"/>
              <w:marRight w:val="0"/>
              <w:marTop w:val="0"/>
              <w:marBottom w:val="0"/>
              <w:divBdr>
                <w:top w:val="none" w:sz="0" w:space="0" w:color="auto"/>
                <w:left w:val="none" w:sz="0" w:space="0" w:color="auto"/>
                <w:bottom w:val="none" w:sz="0" w:space="0" w:color="auto"/>
                <w:right w:val="none" w:sz="0" w:space="0" w:color="auto"/>
              </w:divBdr>
            </w:div>
            <w:div w:id="1757818909">
              <w:marLeft w:val="0"/>
              <w:marRight w:val="0"/>
              <w:marTop w:val="0"/>
              <w:marBottom w:val="0"/>
              <w:divBdr>
                <w:top w:val="none" w:sz="0" w:space="0" w:color="auto"/>
                <w:left w:val="none" w:sz="0" w:space="0" w:color="auto"/>
                <w:bottom w:val="none" w:sz="0" w:space="0" w:color="auto"/>
                <w:right w:val="none" w:sz="0" w:space="0" w:color="auto"/>
              </w:divBdr>
            </w:div>
            <w:div w:id="167760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yperlink" Target="http://www.medienheft.ch/kritik/bibliothek/k16_BeckDaniel.html"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mailto:hi@twofold.swiss" TargetMode="External"/><Relationship Id="rId1" Type="http://schemas.openxmlformats.org/officeDocument/2006/relationships/hyperlink" Target="mailto:hi@twofold.swi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Benutzerdefiniert 1">
      <a:dk1>
        <a:sysClr val="windowText" lastClr="000000"/>
      </a:dk1>
      <a:lt1>
        <a:sysClr val="window" lastClr="FFFFFF"/>
      </a:lt1>
      <a:dk2>
        <a:srgbClr val="7F7F7F"/>
      </a:dk2>
      <a:lt2>
        <a:srgbClr val="F2F2F2"/>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wo fold asperger academy">
      <a:majorFont>
        <a:latin typeface="Object Sans"/>
        <a:ea typeface=""/>
        <a:cs typeface=""/>
      </a:majorFont>
      <a:minorFont>
        <a:latin typeface="Object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9B9DD5533B73F42A97AA0809DE34DC5" ma:contentTypeVersion="16" ma:contentTypeDescription="Create a new document." ma:contentTypeScope="" ma:versionID="328345e9a6a275de94ab2d59967810a6">
  <xsd:schema xmlns:xsd="http://www.w3.org/2001/XMLSchema" xmlns:xs="http://www.w3.org/2001/XMLSchema" xmlns:p="http://schemas.microsoft.com/office/2006/metadata/properties" xmlns:ns2="1cf86954-8cca-47b9-a854-775541aafe11" xmlns:ns3="d7fe2ae8-628c-4fb0-bcad-00abd444cca0" targetNamespace="http://schemas.microsoft.com/office/2006/metadata/properties" ma:root="true" ma:fieldsID="f119414a367d7667aaac1195e3503275" ns2:_="" ns3:_="">
    <xsd:import namespace="1cf86954-8cca-47b9-a854-775541aafe11"/>
    <xsd:import namespace="d7fe2ae8-628c-4fb0-bcad-00abd444cc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f86954-8cca-47b9-a854-775541aafe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1270467-72b1-4cce-9bb0-da4f5e79013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fe2ae8-628c-4fb0-bcad-00abd444cca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681cba6-b999-4e2c-ba7f-119319523b58}" ma:internalName="TaxCatchAll" ma:showField="CatchAllData" ma:web="d7fe2ae8-628c-4fb0-bcad-00abd444cc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
    <b:Tag>Dar23</b:Tag>
    <b:SourceType>InternetSite</b:SourceType>
    <b:Guid>{70D4191D-5D8B-44D0-84E6-0AB23737AFE7}</b:Guid>
    <b:Author>
      <b:Author>
        <b:Corporate>DarkaOnLine</b:Corporate>
      </b:Author>
    </b:Author>
    <b:Title>DarkaOnLine/L5-Swagger: OpenApi or Swagger integration to Laravel</b:Title>
    <b:InternetSiteTitle>DarkaOnLine/L5-Swagger: OpenApi or Swagger integration to Laravel</b:InternetSiteTitle>
    <b:Year>2023</b:Year>
    <b:Month>03</b:Month>
    <b:Day>17</b:Day>
    <b:URL>https://github.com/DarkaOnLine/L5-Swagger</b:URL>
    <b:RefOrder>2</b:RefOrder>
  </b:Source>
  <b:Source>
    <b:Tag>Lar23</b:Tag>
    <b:SourceType>InternetSite</b:SourceType>
    <b:Guid>{8682853C-F013-49AD-BF44-2A8A3A8ED66B}</b:Guid>
    <b:Author>
      <b:Author>
        <b:Corporate>Laraveldaily</b:Corporate>
      </b:Author>
    </b:Author>
    <b:Title>laraveldaily.com</b:Title>
    <b:InternetSiteTitle>laraveldaily.com</b:InternetSiteTitle>
    <b:Year>2023</b:Year>
    <b:Month>03</b:Month>
    <b:Day>21</b:Day>
    <b:URL>https://laraveldaily.com/post/laravel-api-override-404-error-message-route-model-binding</b:URL>
    <b:RefOrder>3</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SharedWithUsers xmlns="d7fe2ae8-628c-4fb0-bcad-00abd444cca0">
      <UserInfo>
        <DisplayName>Nicola Gassmann</DisplayName>
        <AccountId>228</AccountId>
        <AccountType/>
      </UserInfo>
    </SharedWithUsers>
    <lcf76f155ced4ddcb4097134ff3c332f xmlns="1cf86954-8cca-47b9-a854-775541aafe11">
      <Terms xmlns="http://schemas.microsoft.com/office/infopath/2007/PartnerControls"/>
    </lcf76f155ced4ddcb4097134ff3c332f>
    <TaxCatchAll xmlns="d7fe2ae8-628c-4fb0-bcad-00abd444cca0" xsi:nil="true"/>
  </documentManagement>
</p:properties>
</file>

<file path=customXml/itemProps1.xml><?xml version="1.0" encoding="utf-8"?>
<ds:datastoreItem xmlns:ds="http://schemas.openxmlformats.org/officeDocument/2006/customXml" ds:itemID="{1AF5B931-A8D1-40E1-AF1E-15ECCB0C1E54}">
  <ds:schemaRefs>
    <ds:schemaRef ds:uri="http://schemas.microsoft.com/sharepoint/v3/contenttype/forms"/>
  </ds:schemaRefs>
</ds:datastoreItem>
</file>

<file path=customXml/itemProps2.xml><?xml version="1.0" encoding="utf-8"?>
<ds:datastoreItem xmlns:ds="http://schemas.openxmlformats.org/officeDocument/2006/customXml" ds:itemID="{0B9FACB1-EAD1-4AC3-88A7-BD80C43997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f86954-8cca-47b9-a854-775541aafe11"/>
    <ds:schemaRef ds:uri="d7fe2ae8-628c-4fb0-bcad-00abd444cc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DDE140F-AA06-45EA-94E9-2FA17979B55C}">
  <ds:schemaRefs>
    <ds:schemaRef ds:uri="http://schemas.openxmlformats.org/officeDocument/2006/bibliography"/>
  </ds:schemaRefs>
</ds:datastoreItem>
</file>

<file path=customXml/itemProps4.xml><?xml version="1.0" encoding="utf-8"?>
<ds:datastoreItem xmlns:ds="http://schemas.openxmlformats.org/officeDocument/2006/customXml" ds:itemID="{AEAB193A-0B35-45ED-9423-E63FC15D0D3B}">
  <ds:schemaRefs>
    <ds:schemaRef ds:uri="http://schemas.microsoft.com/office/2006/metadata/properties"/>
    <ds:schemaRef ds:uri="http://schemas.microsoft.com/office/infopath/2007/PartnerControls"/>
    <ds:schemaRef ds:uri="d7fe2ae8-628c-4fb0-bcad-00abd444cca0"/>
    <ds:schemaRef ds:uri="1cf86954-8cca-47b9-a854-775541aafe1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9210</Words>
  <Characters>58025</Characters>
  <Application>Microsoft Office Word</Application>
  <DocSecurity>0</DocSecurity>
  <Lines>483</Lines>
  <Paragraphs>134</Paragraphs>
  <ScaleCrop>false</ScaleCrop>
  <HeadingPairs>
    <vt:vector size="2" baseType="variant">
      <vt:variant>
        <vt:lpstr>Titel</vt:lpstr>
      </vt:variant>
      <vt:variant>
        <vt:i4>1</vt:i4>
      </vt:variant>
    </vt:vector>
  </HeadingPairs>
  <TitlesOfParts>
    <vt:vector size="1" baseType="lpstr">
      <vt:lpstr/>
    </vt:vector>
  </TitlesOfParts>
  <Company>VORLAGENBAUER.ch</Company>
  <LinksUpToDate>false</LinksUpToDate>
  <CharactersWithSpaces>67101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Barbara Bünger</dc:creator>
  <cp:lastModifiedBy>Julien Rädler</cp:lastModifiedBy>
  <cp:revision>32</cp:revision>
  <cp:lastPrinted>2020-10-16T06:25:00Z</cp:lastPrinted>
  <dcterms:created xsi:type="dcterms:W3CDTF">2023-03-13T07:08:00Z</dcterms:created>
  <dcterms:modified xsi:type="dcterms:W3CDTF">2023-03-22T10:57:00Z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0x010100F9B9DD5533B73F42A97AA0809DE34DC5</vt:lpwstr>
  </property>
</Properties>
</file>