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machen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 xml:space="preserve">Die Diagramme für den Aufbau von </w:t>
            </w:r>
            <w:proofErr w:type="spellStart"/>
            <w:r>
              <w:rPr>
                <w:rFonts w:asciiTheme="majorHAnsi" w:hAnsiTheme="majorHAnsi"/>
                <w:sz w:val="20"/>
                <w:szCs w:val="20"/>
              </w:rPr>
              <w:t>Laravel</w:t>
            </w:r>
            <w:proofErr w:type="spellEnd"/>
            <w:r>
              <w:rPr>
                <w:rFonts w:asciiTheme="majorHAnsi" w:hAnsiTheme="majorHAnsi"/>
                <w:sz w:val="20"/>
                <w:szCs w:val="20"/>
              </w:rPr>
              <w:t xml:space="preserve"> sind sehr gut herausgekommen. Der Zeitplan scheint soweit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 xml:space="preserve">Mockups erstellen, Testkonzept erstellen, Entscheidungsmatrix erstellen, Entscheidungen treffen, </w:t>
            </w:r>
            <w:proofErr w:type="spellStart"/>
            <w:r>
              <w:rPr>
                <w:rFonts w:asciiTheme="majorHAnsi" w:hAnsiTheme="majorHAnsi"/>
                <w:sz w:val="20"/>
                <w:szCs w:val="20"/>
              </w:rPr>
              <w:t>Laravel</w:t>
            </w:r>
            <w:proofErr w:type="spellEnd"/>
            <w:r>
              <w:rPr>
                <w:rFonts w:asciiTheme="majorHAnsi" w:hAnsiTheme="majorHAnsi"/>
                <w:sz w:val="20"/>
                <w:szCs w:val="20"/>
              </w:rPr>
              <w:t>-Projekt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-Webseite, </w:t>
            </w:r>
            <w:proofErr w:type="spellStart"/>
            <w:r>
              <w:rPr>
                <w:rFonts w:asciiTheme="majorHAnsi" w:hAnsiTheme="majorHAnsi"/>
                <w:sz w:val="20"/>
                <w:szCs w:val="20"/>
              </w:rPr>
              <w:t>DarkOnLine</w:t>
            </w:r>
            <w:proofErr w:type="spellEnd"/>
            <w:r>
              <w:rPr>
                <w:rFonts w:asciiTheme="majorHAnsi" w:hAnsiTheme="majorHAnsi"/>
                <w:sz w:val="20"/>
                <w:szCs w:val="20"/>
              </w:rPr>
              <w:t xml:space="preserve"> </w:t>
            </w:r>
            <w:proofErr w:type="spellStart"/>
            <w:r>
              <w:rPr>
                <w:rFonts w:asciiTheme="majorHAnsi" w:hAnsiTheme="majorHAnsi"/>
                <w:sz w:val="20"/>
                <w:szCs w:val="20"/>
              </w:rPr>
              <w:t>Github</w:t>
            </w:r>
            <w:proofErr w:type="spellEnd"/>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 xml:space="preserve">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1DF688D" w:rsidR="00FD3622" w:rsidRPr="006558CB" w:rsidRDefault="00372137" w:rsidP="00FD3622">
      <w:pPr>
        <w:pStyle w:val="H2-ohneImpactaufInhaltsverzeichnis"/>
        <w:rPr>
          <w:szCs w:val="20"/>
        </w:rPr>
      </w:pPr>
      <w:r>
        <w:rPr>
          <w:szCs w:val="20"/>
        </w:rPr>
        <w:lastRenderedPageBreak/>
        <w:t>Dienstag</w:t>
      </w:r>
      <w:r w:rsidR="00FD3622" w:rsidRPr="006558CB">
        <w:rPr>
          <w:szCs w:val="20"/>
        </w:rPr>
        <w:t xml:space="preserve">, </w:t>
      </w:r>
      <w:r>
        <w:rPr>
          <w:szCs w:val="20"/>
        </w:rPr>
        <w:t>21</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03A59F7C" w:rsidR="00FD3622" w:rsidRPr="006558CB" w:rsidRDefault="00372137" w:rsidP="00221C62">
            <w:pPr>
              <w:pStyle w:val="Lauftext"/>
              <w:rPr>
                <w:rFonts w:asciiTheme="majorHAnsi" w:hAnsiTheme="majorHAnsi"/>
                <w:sz w:val="20"/>
                <w:szCs w:val="20"/>
              </w:rPr>
            </w:pPr>
            <w:r>
              <w:rPr>
                <w:rFonts w:asciiTheme="majorHAnsi" w:hAnsiTheme="majorHAnsi"/>
                <w:sz w:val="20"/>
                <w:szCs w:val="20"/>
              </w:rPr>
              <w:t>Swagger aufsetzen, Authentifizierung implementieren und in Swagger anwenden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019CE6F7" w:rsidR="00FD3622" w:rsidRPr="006558CB" w:rsidRDefault="0037213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161C24DF" w:rsidR="00FD3622" w:rsidRPr="006558CB" w:rsidRDefault="0037213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-Projekt vorbereiten, API-Routen erstellen, 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0B5938E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hatte ein paar Probleme die Validierung richtig zu definieren.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2271B7B7" w:rsidR="00FD3622" w:rsidRPr="006558CB" w:rsidRDefault="008E6C57" w:rsidP="00221C62">
            <w:pPr>
              <w:pStyle w:val="Lauftext"/>
              <w:rPr>
                <w:rFonts w:asciiTheme="majorHAnsi" w:hAnsiTheme="majorHAnsi"/>
                <w:sz w:val="20"/>
                <w:szCs w:val="20"/>
              </w:rPr>
            </w:pPr>
            <w:r>
              <w:rPr>
                <w:rFonts w:asciiTheme="majorHAnsi" w:hAnsiTheme="majorHAnsi"/>
                <w:sz w:val="20"/>
                <w:szCs w:val="20"/>
              </w:rPr>
              <w:t xml:space="preserve">Mit Hilfe der </w:t>
            </w:r>
            <w:proofErr w:type="spellStart"/>
            <w:r>
              <w:rPr>
                <w:rFonts w:asciiTheme="majorHAnsi" w:hAnsiTheme="majorHAnsi"/>
                <w:sz w:val="20"/>
                <w:szCs w:val="20"/>
              </w:rPr>
              <w:t>Laravel</w:t>
            </w:r>
            <w:proofErr w:type="spellEnd"/>
            <w:r>
              <w:rPr>
                <w:rFonts w:asciiTheme="majorHAnsi" w:hAnsiTheme="majorHAnsi"/>
                <w:sz w:val="20"/>
                <w:szCs w:val="20"/>
              </w:rPr>
              <w:t>-Dokumentation habe ich schlussendlich den korrekten Aufbau verstanden.</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654BD7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241574DD" w:rsidR="00FD3622" w:rsidRPr="006558CB" w:rsidRDefault="008E6C5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-Dokumentation, laraveldaily.com</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429372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43A6F80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konnte gute Fortschritte machen, bin aber nichtsdestotrotz weiter im Verzug. Ich bin zirka ein Tag hinter dem Zeitplan.</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 xml:space="preserve">Normalerweise mache ich zuerst ein Controller ohne </w:t>
            </w:r>
            <w:proofErr w:type="spellStart"/>
            <w:r>
              <w:rPr>
                <w:rFonts w:asciiTheme="majorHAnsi" w:hAnsiTheme="majorHAnsi"/>
                <w:sz w:val="20"/>
                <w:szCs w:val="20"/>
              </w:rPr>
              <w:t>Requests</w:t>
            </w:r>
            <w:proofErr w:type="spellEnd"/>
            <w:r>
              <w:rPr>
                <w:rFonts w:asciiTheme="majorHAnsi" w:hAnsiTheme="majorHAnsi"/>
                <w:sz w:val="20"/>
                <w:szCs w:val="20"/>
              </w:rPr>
              <w:t xml:space="preserve">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293E543" w:rsidR="00FD3622" w:rsidRPr="006558CB" w:rsidRDefault="00E92DE5" w:rsidP="00FD3622">
      <w:pPr>
        <w:pStyle w:val="H2-ohneImpactaufInhaltsverzeichnis"/>
        <w:rPr>
          <w:szCs w:val="20"/>
        </w:rPr>
      </w:pPr>
      <w:r>
        <w:rPr>
          <w:szCs w:val="20"/>
        </w:rPr>
        <w:lastRenderedPageBreak/>
        <w:t>Mittwoch</w:t>
      </w:r>
      <w:r w:rsidR="00FD3622" w:rsidRPr="006558CB">
        <w:rPr>
          <w:szCs w:val="20"/>
        </w:rPr>
        <w:t xml:space="preserve">, </w:t>
      </w:r>
      <w:r>
        <w:rPr>
          <w:szCs w:val="20"/>
        </w:rPr>
        <w:t>22</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E92DE5">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54616AB3" w:rsidR="00FD3622" w:rsidRPr="006558CB" w:rsidRDefault="00E92DE5" w:rsidP="00221C62">
            <w:pPr>
              <w:pStyle w:val="Lauftext"/>
              <w:rPr>
                <w:rFonts w:asciiTheme="majorHAnsi" w:hAnsiTheme="majorHAnsi"/>
                <w:sz w:val="20"/>
                <w:szCs w:val="20"/>
              </w:rPr>
            </w:pPr>
            <w:r>
              <w:rPr>
                <w:rFonts w:asciiTheme="majorHAnsi" w:hAnsiTheme="majorHAnsi"/>
                <w:sz w:val="20"/>
                <w:szCs w:val="20"/>
              </w:rPr>
              <w:t>Authentifizierung implementieren und in Swagger anwenden, Expertenbesuch</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17048A36"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1DCE937E" w:rsidR="00FD3622" w:rsidRPr="006558CB" w:rsidRDefault="00E92DE5" w:rsidP="00221C62">
            <w:pPr>
              <w:pStyle w:val="Lauftext"/>
              <w:rPr>
                <w:rFonts w:asciiTheme="majorHAnsi" w:hAnsiTheme="majorHAnsi"/>
                <w:sz w:val="20"/>
                <w:szCs w:val="20"/>
              </w:rPr>
            </w:pPr>
            <w:r>
              <w:rPr>
                <w:rFonts w:asciiTheme="majorHAnsi" w:hAnsiTheme="majorHAnsi"/>
                <w:sz w:val="20"/>
                <w:szCs w:val="20"/>
              </w:rPr>
              <w:t>Ich konnte den zweiten Expertenbesuch erfolgreich abschliessen.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29DDAF60" w:rsidR="00FD3622" w:rsidRPr="006558CB" w:rsidRDefault="00E92DE5" w:rsidP="00221C62">
            <w:pPr>
              <w:pStyle w:val="Lauftext"/>
              <w:rPr>
                <w:rFonts w:asciiTheme="majorHAnsi" w:hAnsiTheme="majorHAnsi"/>
                <w:sz w:val="20"/>
                <w:szCs w:val="20"/>
              </w:rPr>
            </w:pPr>
            <w:r>
              <w:rPr>
                <w:rFonts w:asciiTheme="majorHAnsi" w:hAnsiTheme="majorHAnsi"/>
                <w:sz w:val="20"/>
                <w:szCs w:val="20"/>
              </w:rPr>
              <w:t>Ich hatte ein Problem Multipart-</w:t>
            </w:r>
            <w:proofErr w:type="spellStart"/>
            <w:r>
              <w:rPr>
                <w:rFonts w:asciiTheme="majorHAnsi" w:hAnsiTheme="majorHAnsi"/>
                <w:sz w:val="20"/>
                <w:szCs w:val="20"/>
              </w:rPr>
              <w:t>Formdata</w:t>
            </w:r>
            <w:proofErr w:type="spellEnd"/>
            <w:r>
              <w:rPr>
                <w:rFonts w:asciiTheme="majorHAnsi" w:hAnsiTheme="majorHAnsi"/>
                <w:sz w:val="20"/>
                <w:szCs w:val="20"/>
              </w:rPr>
              <w:t xml:space="preserve"> per PUT-Befehl in Swagger zu versenden. </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1C52F925" w:rsidR="00FD3622" w:rsidRPr="006558CB" w:rsidRDefault="00E92DE5" w:rsidP="00221C62">
            <w:pPr>
              <w:pStyle w:val="Lauftext"/>
              <w:rPr>
                <w:rFonts w:asciiTheme="majorHAnsi" w:hAnsiTheme="majorHAnsi"/>
                <w:sz w:val="20"/>
                <w:szCs w:val="20"/>
              </w:rPr>
            </w:pPr>
            <w:r>
              <w:rPr>
                <w:rFonts w:asciiTheme="majorHAnsi" w:hAnsiTheme="majorHAnsi"/>
                <w:sz w:val="20"/>
                <w:szCs w:val="20"/>
              </w:rPr>
              <w:t>Im Body des Request die PUT-Methode mitgeben.</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1462081F"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5FA2CA08" w:rsidR="00FD3622" w:rsidRPr="006558CB" w:rsidRDefault="00E92DE5"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-Dokumentation, L5-Swagger-Dokumentation</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6DA3C98E" w:rsidR="00FD3622" w:rsidRPr="006558CB" w:rsidRDefault="00E92DE5" w:rsidP="00221C62">
            <w:pPr>
              <w:pStyle w:val="Lauftext"/>
              <w:rPr>
                <w:rFonts w:asciiTheme="majorHAnsi" w:hAnsiTheme="majorHAnsi"/>
                <w:sz w:val="20"/>
                <w:szCs w:val="20"/>
              </w:rPr>
            </w:pPr>
            <w:r>
              <w:rPr>
                <w:rFonts w:asciiTheme="majorHAnsi" w:hAnsiTheme="majorHAnsi"/>
                <w:sz w:val="20"/>
                <w:szCs w:val="20"/>
              </w:rPr>
              <w:t>Domenik Hofer</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13E16095" w:rsidR="00FD3622" w:rsidRPr="006558CB" w:rsidRDefault="00E92DE5" w:rsidP="00221C62">
            <w:pPr>
              <w:pStyle w:val="Lauftext"/>
              <w:rPr>
                <w:rFonts w:asciiTheme="majorHAnsi" w:hAnsiTheme="majorHAnsi"/>
                <w:sz w:val="20"/>
                <w:szCs w:val="20"/>
              </w:rPr>
            </w:pPr>
            <w:r>
              <w:rPr>
                <w:rFonts w:asciiTheme="majorHAnsi" w:hAnsiTheme="majorHAnsi"/>
                <w:sz w:val="20"/>
                <w:szCs w:val="20"/>
              </w:rPr>
              <w:t>Obwohl ich weiter Zeit gutmache, liege ich weiterhin etwas hinter dem Soll-Zustand. Ich bin zirka vier bis sechs Stunden im Rückstand.</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0FAF259" w:rsidR="00FD3622" w:rsidRPr="006558CB" w:rsidRDefault="00E92DE5" w:rsidP="00221C62">
            <w:pPr>
              <w:pStyle w:val="Lauftext"/>
              <w:keepNext/>
              <w:rPr>
                <w:rFonts w:asciiTheme="majorHAnsi" w:hAnsiTheme="majorHAnsi"/>
                <w:sz w:val="20"/>
                <w:szCs w:val="20"/>
              </w:rPr>
            </w:pPr>
            <w:r>
              <w:rPr>
                <w:rFonts w:asciiTheme="majorHAnsi" w:hAnsiTheme="majorHAnsi"/>
                <w:sz w:val="20"/>
                <w:szCs w:val="20"/>
              </w:rPr>
              <w:t>Beim Implementieren von Swagger traten einige kleine Probleme auf. Ich konnte aber trotzdem gute Fortschritte machen, unteranderem weil die Autorisierung problemlos war.</w:t>
            </w: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 xml:space="preserve">Um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von </w:t>
      </w:r>
      <w:proofErr w:type="spellStart"/>
      <w:r w:rsidRPr="00594B87">
        <w:rPr>
          <w:rFonts w:asciiTheme="majorHAnsi" w:hAnsiTheme="majorHAnsi"/>
          <w:sz w:val="20"/>
          <w:szCs w:val="20"/>
          <w:lang w:val="en-IE"/>
        </w:rPr>
        <w:t>verschiedenen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Personen</w:t>
      </w:r>
      <w:proofErr w:type="spellEnd"/>
      <w:r w:rsidRPr="00594B87">
        <w:rPr>
          <w:rFonts w:asciiTheme="majorHAnsi" w:hAnsiTheme="majorHAnsi"/>
          <w:sz w:val="20"/>
          <w:szCs w:val="20"/>
          <w:lang w:val="en-IE"/>
        </w:rPr>
        <w:t xml:space="preserve"> für die </w:t>
      </w:r>
      <w:proofErr w:type="spellStart"/>
      <w:r w:rsidRPr="00594B87">
        <w:rPr>
          <w:rFonts w:asciiTheme="majorHAnsi" w:hAnsiTheme="majorHAnsi"/>
          <w:sz w:val="20"/>
          <w:szCs w:val="20"/>
          <w:lang w:val="en-IE"/>
        </w:rPr>
        <w:t>Firma</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detailliert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festzuhalten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Bestellungs-Übersicht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erstellt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Ziel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es,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mit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ihren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Produkten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organisiert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darzustellen</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Benutzern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zuzuordnen</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 </w:t>
      </w:r>
      <w:proofErr w:type="spellStart"/>
      <w:r w:rsidRPr="00594B87">
        <w:rPr>
          <w:rFonts w:asciiTheme="majorHAnsi" w:hAnsiTheme="majorHAnsi"/>
          <w:sz w:val="20"/>
          <w:szCs w:val="20"/>
          <w:lang w:val="en-IE"/>
        </w:rPr>
        <w:t>wird</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Zweck</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API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speichert</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sie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als</w:t>
      </w:r>
      <w:proofErr w:type="spellEnd"/>
      <w:r w:rsidRPr="00594B87">
        <w:rPr>
          <w:rFonts w:asciiTheme="majorHAnsi" w:hAnsiTheme="majorHAnsi"/>
          <w:sz w:val="20"/>
          <w:szCs w:val="20"/>
          <w:lang w:val="en-IE"/>
        </w:rPr>
        <w:t xml:space="preserve"> JSON </w:t>
      </w:r>
      <w:proofErr w:type="spellStart"/>
      <w:r w:rsidRPr="00594B87">
        <w:rPr>
          <w:rFonts w:asciiTheme="majorHAnsi" w:hAnsiTheme="majorHAnsi"/>
          <w:sz w:val="20"/>
          <w:szCs w:val="20"/>
          <w:lang w:val="en-IE"/>
        </w:rPr>
        <w:t>ausgibt</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einem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späteren</w:t>
      </w:r>
      <w:proofErr w:type="spellEnd"/>
      <w:r w:rsidRPr="00594B87">
        <w:rPr>
          <w:rFonts w:asciiTheme="majorHAnsi" w:hAnsiTheme="majorHAnsi"/>
          <w:sz w:val="20"/>
          <w:szCs w:val="20"/>
          <w:lang w:val="en-IE"/>
        </w:rPr>
        <w:t xml:space="preserve"> Schritt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w:t>
      </w:r>
      <w:proofErr w:type="spellEnd"/>
      <w:r w:rsidRPr="00594B87">
        <w:rPr>
          <w:rFonts w:asciiTheme="majorHAnsi" w:hAnsiTheme="majorHAnsi"/>
          <w:sz w:val="20"/>
          <w:szCs w:val="20"/>
          <w:lang w:val="en-IE"/>
        </w:rPr>
        <w:t xml:space="preserve"> Frontend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konsumiert</w:t>
      </w:r>
      <w:proofErr w:type="spellEnd"/>
      <w:r w:rsidRPr="00594B87">
        <w:rPr>
          <w:rFonts w:asciiTheme="majorHAnsi" w:hAnsiTheme="majorHAnsi"/>
          <w:sz w:val="20"/>
          <w:szCs w:val="20"/>
          <w:lang w:val="en-IE"/>
        </w:rPr>
        <w:t xml:space="preserve">. Das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jedoch</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nicht</w:t>
      </w:r>
      <w:proofErr w:type="spellEnd"/>
      <w:r w:rsidRPr="00594B87">
        <w:rPr>
          <w:rFonts w:asciiTheme="majorHAnsi" w:hAnsiTheme="majorHAnsi"/>
          <w:sz w:val="20"/>
          <w:szCs w:val="20"/>
          <w:lang w:val="en-IE"/>
        </w:rPr>
        <w:t xml:space="preserve"> Teil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4FF6AD3F" w14:textId="01BF46B5" w:rsidR="004657E7"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Das Projekt </w:t>
      </w:r>
      <w:proofErr w:type="spellStart"/>
      <w:r>
        <w:rPr>
          <w:rFonts w:asciiTheme="majorHAnsi" w:hAnsiTheme="majorHAnsi"/>
          <w:sz w:val="20"/>
          <w:szCs w:val="20"/>
          <w:lang w:val="fr-CH"/>
        </w:rPr>
        <w:t>folgt</w:t>
      </w:r>
      <w:proofErr w:type="spellEnd"/>
      <w:r>
        <w:rPr>
          <w:rFonts w:asciiTheme="majorHAnsi" w:hAnsiTheme="majorHAnsi"/>
          <w:sz w:val="20"/>
          <w:szCs w:val="20"/>
          <w:lang w:val="fr-CH"/>
        </w:rPr>
        <w:t xml:space="preserve"> den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Zeitplan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definierten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Schritten</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IPERKA-</w:t>
      </w:r>
      <w:proofErr w:type="spellStart"/>
      <w:r>
        <w:rPr>
          <w:rFonts w:asciiTheme="majorHAnsi" w:hAnsiTheme="majorHAnsi"/>
          <w:sz w:val="20"/>
          <w:szCs w:val="20"/>
          <w:lang w:val="fr-CH"/>
        </w:rPr>
        <w:t>Mehtode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aufgebaut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w:t>
      </w:r>
    </w:p>
    <w:p w14:paraId="22082E20" w14:textId="29EA8431"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Informationsphase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nötigen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Informationen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gesammelt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Auftrag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spezifiziert</w:t>
      </w:r>
      <w:proofErr w:type="spellEnd"/>
      <w:r>
        <w:rPr>
          <w:rFonts w:asciiTheme="majorHAnsi" w:hAnsiTheme="majorHAnsi"/>
          <w:sz w:val="20"/>
          <w:szCs w:val="20"/>
          <w:lang w:val="fr-CH"/>
        </w:rPr>
        <w:t>.</w:t>
      </w:r>
    </w:p>
    <w:p w14:paraId="24DE0A5E" w14:textId="11556436"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Bei der </w:t>
      </w:r>
      <w:proofErr w:type="spellStart"/>
      <w:r>
        <w:rPr>
          <w:rFonts w:asciiTheme="majorHAnsi" w:hAnsiTheme="majorHAnsi"/>
          <w:sz w:val="20"/>
          <w:szCs w:val="20"/>
          <w:lang w:val="fr-CH"/>
        </w:rPr>
        <w:t>Planungsphase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Konzept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erarbeitet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die Diagramme </w:t>
      </w:r>
      <w:proofErr w:type="spellStart"/>
      <w:r>
        <w:rPr>
          <w:rFonts w:asciiTheme="majorHAnsi" w:hAnsiTheme="majorHAnsi"/>
          <w:sz w:val="20"/>
          <w:szCs w:val="20"/>
          <w:lang w:val="fr-CH"/>
        </w:rPr>
        <w:t>dazu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w:t>
      </w:r>
    </w:p>
    <w:p w14:paraId="13F2144E" w14:textId="53D5D088" w:rsidR="00311AB0" w:rsidRDefault="00311AB0"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entschieden</w:t>
      </w:r>
      <w:proofErr w:type="spellEnd"/>
      <w:r>
        <w:rPr>
          <w:rFonts w:asciiTheme="majorHAnsi" w:hAnsiTheme="majorHAnsi"/>
          <w:sz w:val="20"/>
          <w:szCs w:val="20"/>
          <w:lang w:val="fr-CH"/>
        </w:rPr>
        <w:t>.</w:t>
      </w:r>
    </w:p>
    <w:p w14:paraId="1EE634C7" w14:textId="77777777" w:rsidR="0097447E"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Realisierungsphase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sidR="0097447E">
        <w:rPr>
          <w:rFonts w:asciiTheme="majorHAnsi" w:hAnsiTheme="majorHAnsi"/>
          <w:sz w:val="20"/>
          <w:szCs w:val="20"/>
          <w:lang w:val="fr-CH"/>
        </w:rPr>
        <w:t>das</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Geplante</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umgesetzt</w:t>
      </w:r>
      <w:proofErr w:type="spellEnd"/>
      <w:r w:rsidR="0097447E">
        <w:rPr>
          <w:rFonts w:asciiTheme="majorHAnsi" w:hAnsiTheme="majorHAnsi"/>
          <w:sz w:val="20"/>
          <w:szCs w:val="20"/>
          <w:lang w:val="fr-CH"/>
        </w:rPr>
        <w:t>.</w:t>
      </w:r>
    </w:p>
    <w:p w14:paraId="4CC56E13" w14:textId="77777777" w:rsidR="0097447E" w:rsidRDefault="0097447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Zum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schluss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Testspezifikation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getestet</w:t>
      </w:r>
      <w:proofErr w:type="spellEnd"/>
      <w:r>
        <w:rPr>
          <w:rFonts w:asciiTheme="majorHAnsi" w:hAnsiTheme="majorHAnsi"/>
          <w:sz w:val="20"/>
          <w:szCs w:val="20"/>
          <w:lang w:val="fr-CH"/>
        </w:rPr>
        <w:t>.</w:t>
      </w:r>
    </w:p>
    <w:p w14:paraId="0EEE7BEF" w14:textId="411B9F96" w:rsidR="00FD3622" w:rsidRPr="006558CB" w:rsidRDefault="0097447E" w:rsidP="0097447E">
      <w:pPr>
        <w:pStyle w:val="Lauftext"/>
        <w:rPr>
          <w:rFonts w:asciiTheme="majorHAnsi" w:hAnsiTheme="majorHAnsi"/>
          <w:sz w:val="20"/>
          <w:szCs w:val="20"/>
          <w:lang w:val="fr-CH"/>
        </w:rPr>
      </w:pPr>
      <w:r>
        <w:rPr>
          <w:rFonts w:asciiTheme="majorHAnsi" w:hAnsiTheme="majorHAnsi"/>
          <w:sz w:val="20"/>
          <w:szCs w:val="20"/>
          <w:lang w:val="fr-CH"/>
        </w:rPr>
        <w:t xml:space="preserve">Die </w:t>
      </w:r>
      <w:proofErr w:type="spellStart"/>
      <w:r>
        <w:rPr>
          <w:rFonts w:asciiTheme="majorHAnsi" w:hAnsiTheme="majorHAnsi"/>
          <w:sz w:val="20"/>
          <w:szCs w:val="20"/>
          <w:lang w:val="fr-CH"/>
        </w:rPr>
        <w:t>Auswertung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Projekt.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2205223" w:rsidR="00FD3622" w:rsidRPr="006558CB" w:rsidRDefault="0097447E"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API mt </w:t>
      </w: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PHP-Framework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zugegriffen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w:t>
      </w:r>
      <w:proofErr w:type="spellEnd"/>
      <w:r>
        <w:rPr>
          <w:rFonts w:asciiTheme="majorHAnsi" w:hAnsiTheme="majorHAnsi"/>
          <w:sz w:val="20"/>
          <w:szCs w:val="20"/>
          <w:lang w:val="fr-CH"/>
        </w:rPr>
        <w:t xml:space="preserve"> API </w:t>
      </w:r>
      <w:proofErr w:type="spellStart"/>
      <w:r>
        <w:rPr>
          <w:rFonts w:asciiTheme="majorHAnsi" w:hAnsiTheme="majorHAnsi"/>
          <w:sz w:val="20"/>
          <w:szCs w:val="20"/>
          <w:lang w:val="fr-CH"/>
        </w:rPr>
        <w:t>erlaubt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registrieren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anzumalden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Shops,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Bei </w:t>
      </w:r>
      <w:proofErr w:type="spellStart"/>
      <w:r>
        <w:rPr>
          <w:rFonts w:asciiTheme="majorHAnsi" w:hAnsiTheme="majorHAnsi"/>
          <w:sz w:val="20"/>
          <w:szCs w:val="20"/>
          <w:lang w:val="fr-CH"/>
        </w:rPr>
        <w:t>falschen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Eingaben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sinnvolle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Fehlermeldungen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JSON-Format </w:t>
      </w:r>
      <w:proofErr w:type="spellStart"/>
      <w:r>
        <w:rPr>
          <w:rFonts w:asciiTheme="majorHAnsi" w:hAnsiTheme="majorHAnsi"/>
          <w:sz w:val="20"/>
          <w:szCs w:val="20"/>
          <w:lang w:val="fr-CH"/>
        </w:rPr>
        <w:t>ausgegeben</w:t>
      </w:r>
      <w:proofErr w:type="spellEnd"/>
      <w:r>
        <w:rPr>
          <w:rFonts w:asciiTheme="majorHAnsi" w:hAnsiTheme="majorHAnsi"/>
          <w:sz w:val="20"/>
          <w:szCs w:val="20"/>
          <w:lang w:val="fr-CH"/>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244CA419"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Authorizierung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proofErr w:type="spellStart"/>
      <w:r>
        <w:rPr>
          <w:rFonts w:asciiTheme="majorHAnsi" w:hAnsiTheme="majorHAnsi"/>
          <w:sz w:val="20"/>
          <w:szCs w:val="20"/>
        </w:rPr>
        <w:t>Zeitpukt</w:t>
      </w:r>
      <w:proofErr w:type="spellEnd"/>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77777777"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sich</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Registrieren</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Anmelden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Daten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gespeichert</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erhallten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r>
        <w:rPr>
          <w:rFonts w:asciiTheme="majorHAnsi" w:hAnsiTheme="majorHAnsi"/>
          <w:sz w:val="20"/>
          <w:szCs w:val="20"/>
          <w:lang w:val="en-IE"/>
        </w:rPr>
        <w:t xml:space="preserve">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JSON-Format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Authentifizierung</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Datensicherheit</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sind</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gewährleistet</w:t>
      </w:r>
      <w:proofErr w:type="spellEnd"/>
      <w:r w:rsidRPr="007F0C29">
        <w:rPr>
          <w:rFonts w:asciiTheme="majorHAnsi" w:hAnsiTheme="majorHAnsi"/>
          <w:sz w:val="20"/>
          <w:szCs w:val="20"/>
          <w:lang w:val="en-IE"/>
        </w:rPr>
        <w:t>.</w:t>
      </w:r>
      <w:r>
        <w:rPr>
          <w:rFonts w:asciiTheme="majorHAnsi" w:hAnsiTheme="majorHAnsi"/>
          <w:sz w:val="20"/>
          <w:szCs w:val="20"/>
          <w:lang w:val="en-IE"/>
        </w:rPr>
        <w:t xml:space="preserve"> Es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verständliche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 xml:space="preserve">Bei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 xml:space="preserve"> stets von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angestossen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Jeder</w:t>
      </w:r>
      <w:proofErr w:type="spellEnd"/>
      <w:r>
        <w:rPr>
          <w:rFonts w:asciiTheme="majorHAnsi" w:hAnsiTheme="majorHAnsi"/>
          <w:sz w:val="20"/>
          <w:szCs w:val="20"/>
          <w:lang w:val="en-IE"/>
        </w:rPr>
        <w:t xml:space="preserve"> Endpoint </w:t>
      </w:r>
      <w:proofErr w:type="spellStart"/>
      <w:r>
        <w:rPr>
          <w:rFonts w:asciiTheme="majorHAnsi" w:hAnsiTheme="majorHAnsi"/>
          <w:sz w:val="20"/>
          <w:szCs w:val="20"/>
          <w:lang w:val="en-IE"/>
        </w:rPr>
        <w:t>representiert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w:t>
      </w:r>
      <w:r w:rsidR="00A23F6A">
        <w:rPr>
          <w:rFonts w:asciiTheme="majorHAnsi" w:hAnsiTheme="majorHAnsi"/>
          <w:sz w:val="20"/>
          <w:szCs w:val="20"/>
          <w:lang w:val="en-IE"/>
        </w:rPr>
        <w:t xml:space="preserve"> Wie </w:t>
      </w:r>
      <w:proofErr w:type="spellStart"/>
      <w:r w:rsidR="00A23F6A">
        <w:rPr>
          <w:rFonts w:asciiTheme="majorHAnsi" w:hAnsiTheme="majorHAnsi"/>
          <w:sz w:val="20"/>
          <w:szCs w:val="20"/>
          <w:lang w:val="en-IE"/>
        </w:rPr>
        <w:t>zum</w:t>
      </w:r>
      <w:proofErr w:type="spellEnd"/>
      <w:r w:rsidR="00A23F6A">
        <w:rPr>
          <w:rFonts w:asciiTheme="majorHAnsi" w:hAnsiTheme="majorHAnsi"/>
          <w:sz w:val="20"/>
          <w:szCs w:val="20"/>
          <w:lang w:val="en-IE"/>
        </w:rPr>
        <w:t xml:space="preserve"> </w:t>
      </w:r>
      <w:proofErr w:type="spellStart"/>
      <w:r w:rsidR="00A23F6A">
        <w:rPr>
          <w:rFonts w:asciiTheme="majorHAnsi" w:hAnsiTheme="majorHAnsi"/>
          <w:sz w:val="20"/>
          <w:szCs w:val="20"/>
          <w:lang w:val="en-IE"/>
        </w:rPr>
        <w:t>Beispiel</w:t>
      </w:r>
      <w:proofErr w:type="spellEnd"/>
      <w:r w:rsidR="00A23F6A">
        <w:rPr>
          <w:rFonts w:asciiTheme="majorHAnsi" w:hAnsiTheme="majorHAnsi"/>
          <w:sz w:val="20"/>
          <w:szCs w:val="20"/>
          <w:lang w:val="en-IE"/>
        </w:rPr>
        <w:t xml:space="preserve"> das </w:t>
      </w:r>
      <w:proofErr w:type="spellStart"/>
      <w:r w:rsidR="00A23F6A">
        <w:rPr>
          <w:rFonts w:asciiTheme="majorHAnsi" w:hAnsiTheme="majorHAnsi"/>
          <w:sz w:val="20"/>
          <w:szCs w:val="20"/>
          <w:lang w:val="en-IE"/>
        </w:rPr>
        <w:t>Hinzufügen</w:t>
      </w:r>
      <w:proofErr w:type="spellEnd"/>
      <w:r w:rsidR="00A23F6A">
        <w:rPr>
          <w:rFonts w:asciiTheme="majorHAnsi" w:hAnsiTheme="majorHAnsi"/>
          <w:sz w:val="20"/>
          <w:szCs w:val="20"/>
          <w:lang w:val="en-IE"/>
        </w:rPr>
        <w:t xml:space="preserve"> von </w:t>
      </w:r>
      <w:proofErr w:type="spellStart"/>
      <w:r w:rsidR="00A23F6A">
        <w:rPr>
          <w:rFonts w:asciiTheme="majorHAnsi" w:hAnsiTheme="majorHAnsi"/>
          <w:sz w:val="20"/>
          <w:szCs w:val="20"/>
          <w:lang w:val="en-IE"/>
        </w:rPr>
        <w:t>Produkten</w:t>
      </w:r>
      <w:proofErr w:type="spellEnd"/>
      <w:r w:rsidR="00A23F6A">
        <w:rPr>
          <w:rFonts w:asciiTheme="majorHAnsi" w:hAnsiTheme="majorHAnsi"/>
          <w:sz w:val="20"/>
          <w:szCs w:val="20"/>
          <w:lang w:val="en-IE"/>
        </w:rPr>
        <w:t>:</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t>Konzeptioneller Aufbau</w:t>
      </w:r>
      <w:bookmarkEnd w:id="59"/>
    </w:p>
    <w:p w14:paraId="2E0E316C" w14:textId="76DBD177" w:rsidR="00272A52" w:rsidRDefault="00272A52" w:rsidP="00272A52">
      <w:r>
        <w:rPr>
          <w:noProof/>
        </w:rPr>
        <w:drawing>
          <wp:inline distT="0" distB="0" distL="0" distR="0" wp14:anchorId="1940C990" wp14:editId="5318507F">
            <wp:extent cx="5688330" cy="296065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8330" cy="2960659"/>
                    </a:xfrm>
                    <a:prstGeom prst="rect">
                      <a:avLst/>
                    </a:prstGeom>
                    <a:noFill/>
                    <a:ln>
                      <a:noFill/>
                    </a:ln>
                  </pic:spPr>
                </pic:pic>
              </a:graphicData>
            </a:graphic>
          </wp:inline>
        </w:drawing>
      </w:r>
    </w:p>
    <w:p w14:paraId="5253E1B4" w14:textId="6D8CA64B" w:rsidR="00FA380B" w:rsidRDefault="00FA380B" w:rsidP="005D377B"/>
    <w:p w14:paraId="47D487DA" w14:textId="573D4599" w:rsidR="00074AA2" w:rsidRDefault="00074AA2" w:rsidP="005D377B">
      <w:r>
        <w:lastRenderedPageBreak/>
        <w:t xml:space="preserve">Hier abgebildet ist der Vereinfachte Lifecycle eines </w:t>
      </w:r>
      <w:proofErr w:type="spellStart"/>
      <w:r>
        <w:t>Requests</w:t>
      </w:r>
      <w:proofErr w:type="spellEnd"/>
      <w:r>
        <w:t xml:space="preserve">. Die Punkte werden nach diesem Konzept in einer nach dem anderen durchlaufen. </w:t>
      </w:r>
    </w:p>
    <w:p w14:paraId="226909FF" w14:textId="77777777" w:rsidR="00074AA2" w:rsidRDefault="00074AA2" w:rsidP="005D377B"/>
    <w:p w14:paraId="05126CF5" w14:textId="3A7D26F0" w:rsidR="00FA380B" w:rsidRDefault="00605E9A" w:rsidP="001C420B">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Objektorientiertes</w:t>
      </w:r>
      <w:proofErr w:type="spellEnd"/>
      <w:r>
        <w:rPr>
          <w:rFonts w:asciiTheme="majorHAnsi" w:hAnsiTheme="majorHAnsi"/>
          <w:sz w:val="20"/>
          <w:szCs w:val="20"/>
          <w:lang w:val="fr-CH"/>
        </w:rPr>
        <w:t xml:space="preserve"> Framework. Es </w:t>
      </w:r>
      <w:proofErr w:type="spellStart"/>
      <w:r>
        <w:rPr>
          <w:rFonts w:asciiTheme="majorHAnsi" w:hAnsiTheme="majorHAnsi"/>
          <w:sz w:val="20"/>
          <w:szCs w:val="20"/>
          <w:lang w:val="fr-CH"/>
        </w:rPr>
        <w:t>benuzt</w:t>
      </w:r>
      <w:proofErr w:type="spellEnd"/>
      <w:r>
        <w:rPr>
          <w:rFonts w:asciiTheme="majorHAnsi" w:hAnsiTheme="majorHAnsi"/>
          <w:sz w:val="20"/>
          <w:szCs w:val="20"/>
          <w:lang w:val="fr-CH"/>
        </w:rPr>
        <w:t xml:space="preserve"> Model-</w:t>
      </w:r>
      <w:proofErr w:type="spellStart"/>
      <w:r>
        <w:rPr>
          <w:rFonts w:asciiTheme="majorHAnsi" w:hAnsiTheme="majorHAnsi"/>
          <w:sz w:val="20"/>
          <w:szCs w:val="20"/>
          <w:lang w:val="fr-CH"/>
        </w:rPr>
        <w:t>Klassen</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zuzugreifen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Atribute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haben</w:t>
      </w:r>
      <w:proofErr w:type="spellEnd"/>
      <w:r>
        <w:rPr>
          <w:rFonts w:asciiTheme="majorHAnsi" w:hAnsiTheme="majorHAnsi"/>
          <w:sz w:val="20"/>
          <w:szCs w:val="20"/>
          <w:lang w:val="fr-CH"/>
        </w:rPr>
        <w:t xml:space="preserve">, </w:t>
      </w:r>
      <w:r w:rsidR="00342AE7">
        <w:rPr>
          <w:rFonts w:asciiTheme="majorHAnsi" w:hAnsiTheme="majorHAnsi"/>
          <w:sz w:val="20"/>
          <w:szCs w:val="20"/>
          <w:lang w:val="fr-CH"/>
        </w:rPr>
        <w:t xml:space="preserve">welche </w:t>
      </w:r>
      <w:proofErr w:type="spellStart"/>
      <w:r w:rsidR="00342AE7">
        <w:rPr>
          <w:rFonts w:asciiTheme="majorHAnsi" w:hAnsiTheme="majorHAnsi"/>
          <w:sz w:val="20"/>
          <w:szCs w:val="20"/>
          <w:lang w:val="fr-CH"/>
        </w:rPr>
        <w:t>Beziehungen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zwischen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Modelen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representieren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können</w:t>
      </w:r>
      <w:proofErr w:type="spellEnd"/>
      <w:r w:rsidR="00342AE7">
        <w:rPr>
          <w:rFonts w:asciiTheme="majorHAnsi" w:hAnsiTheme="majorHAnsi"/>
          <w:sz w:val="20"/>
          <w:szCs w:val="20"/>
          <w:lang w:val="fr-CH"/>
        </w:rPr>
        <w:t>.</w:t>
      </w:r>
    </w:p>
    <w:p w14:paraId="4A59D93A" w14:textId="73EF715D" w:rsidR="005F671D" w:rsidRPr="005F671D" w:rsidRDefault="00FD3622" w:rsidP="005F671D">
      <w:pPr>
        <w:pStyle w:val="berschrift2"/>
        <w:rPr>
          <w:sz w:val="20"/>
          <w:szCs w:val="20"/>
          <w:lang w:val="fr-CH"/>
        </w:rPr>
      </w:pPr>
      <w:bookmarkStart w:id="60" w:name="_Toc529881990"/>
      <w:proofErr w:type="spellStart"/>
      <w:r w:rsidRPr="006558CB">
        <w:rPr>
          <w:sz w:val="20"/>
          <w:szCs w:val="20"/>
          <w:lang w:val="fr-CH"/>
        </w:rPr>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A3F037C" w14:textId="0C13F0A4" w:rsidR="003E1CDF" w:rsidRDefault="00B246A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w:t>
      </w:r>
      <w:proofErr w:type="spellEnd"/>
      <w:r w:rsidR="00A10530">
        <w:rPr>
          <w:rFonts w:asciiTheme="majorHAnsi" w:hAnsiTheme="majorHAnsi"/>
          <w:sz w:val="20"/>
          <w:szCs w:val="20"/>
          <w:lang w:val="fr-CH"/>
        </w:rPr>
        <w:t xml:space="preserve"> Format </w:t>
      </w:r>
      <w:proofErr w:type="spellStart"/>
      <w:r w:rsidR="00A10530">
        <w:rPr>
          <w:rFonts w:asciiTheme="majorHAnsi" w:hAnsiTheme="majorHAnsi"/>
          <w:sz w:val="20"/>
          <w:szCs w:val="20"/>
          <w:lang w:val="fr-CH"/>
        </w:rPr>
        <w:t>zur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Beschreibung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einer</w:t>
      </w:r>
      <w:proofErr w:type="spellEnd"/>
      <w:r w:rsidR="00A10530">
        <w:rPr>
          <w:rFonts w:asciiTheme="majorHAnsi" w:hAnsiTheme="majorHAnsi"/>
          <w:sz w:val="20"/>
          <w:szCs w:val="20"/>
          <w:lang w:val="fr-CH"/>
        </w:rPr>
        <w:t xml:space="preserve"> REST-API. Es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Open Source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benuzt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OpenAPI</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specification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Swagger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kann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für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verschiedene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Programmiersprachen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Frameworks</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verwendet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werden</w:t>
      </w:r>
      <w:proofErr w:type="spellEnd"/>
      <w:r w:rsidR="00A10530">
        <w:rPr>
          <w:rFonts w:asciiTheme="majorHAnsi" w:hAnsiTheme="majorHAnsi"/>
          <w:sz w:val="20"/>
          <w:szCs w:val="20"/>
          <w:lang w:val="fr-CH"/>
        </w:rPr>
        <w:t xml:space="preserve">. Da </w:t>
      </w:r>
      <w:proofErr w:type="spellStart"/>
      <w:r w:rsidR="00A10530">
        <w:rPr>
          <w:rFonts w:asciiTheme="majorHAnsi" w:hAnsiTheme="majorHAnsi"/>
          <w:sz w:val="20"/>
          <w:szCs w:val="20"/>
          <w:lang w:val="fr-CH"/>
        </w:rPr>
        <w:t>diese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Anwendung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dem</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Laravel-Faramework</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aufgebaut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ist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wurde</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das</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eine</w:t>
      </w:r>
      <w:proofErr w:type="spellEnd"/>
      <w:r w:rsidR="003E1CDF">
        <w:rPr>
          <w:rFonts w:asciiTheme="majorHAnsi" w:hAnsiTheme="majorHAnsi"/>
          <w:sz w:val="20"/>
          <w:szCs w:val="20"/>
          <w:lang w:val="fr-CH"/>
        </w:rPr>
        <w:t xml:space="preserve"> Version von </w:t>
      </w:r>
      <w:proofErr w:type="spellStart"/>
      <w:r w:rsidR="003E1CDF">
        <w:rPr>
          <w:rFonts w:asciiTheme="majorHAnsi" w:hAnsiTheme="majorHAnsi"/>
          <w:sz w:val="20"/>
          <w:szCs w:val="20"/>
          <w:lang w:val="fr-CH"/>
        </w:rPr>
        <w:t>Swagger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spezifisch</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für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Laravel</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verwendet</w:t>
      </w:r>
      <w:proofErr w:type="spellEnd"/>
      <w:r w:rsidR="003E1CDF">
        <w:rPr>
          <w:rFonts w:asciiTheme="majorHAnsi" w:hAnsiTheme="majorHAnsi"/>
          <w:sz w:val="20"/>
          <w:szCs w:val="20"/>
          <w:lang w:val="fr-CH"/>
        </w:rPr>
        <w:t xml:space="preserve">. Das GitHub Repository von </w:t>
      </w:r>
      <w:proofErr w:type="spellStart"/>
      <w:r w:rsidR="003E1CDF">
        <w:rPr>
          <w:rFonts w:asciiTheme="majorHAnsi" w:hAnsiTheme="majorHAnsi"/>
          <w:sz w:val="20"/>
          <w:szCs w:val="20"/>
          <w:lang w:val="fr-CH"/>
        </w:rPr>
        <w:t>DarkaOnLine</w:t>
      </w:r>
      <w:proofErr w:type="spellEnd"/>
      <w:r w:rsidR="003E1CDF">
        <w:rPr>
          <w:rFonts w:asciiTheme="majorHAnsi" w:hAnsiTheme="majorHAnsi"/>
          <w:sz w:val="20"/>
          <w:szCs w:val="20"/>
          <w:lang w:val="fr-CH"/>
        </w:rPr>
        <w:t xml:space="preserve">, mit </w:t>
      </w:r>
      <w:proofErr w:type="spellStart"/>
      <w:r w:rsidR="003E1CDF">
        <w:rPr>
          <w:rFonts w:asciiTheme="majorHAnsi" w:hAnsiTheme="majorHAnsi"/>
          <w:sz w:val="20"/>
          <w:szCs w:val="20"/>
          <w:lang w:val="fr-CH"/>
        </w:rPr>
        <w:t>dem</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Namen</w:t>
      </w:r>
      <w:proofErr w:type="spellEnd"/>
      <w:r w:rsidR="003E1CDF">
        <w:rPr>
          <w:rFonts w:asciiTheme="majorHAnsi" w:hAnsiTheme="majorHAnsi"/>
          <w:sz w:val="20"/>
          <w:szCs w:val="20"/>
          <w:lang w:val="fr-CH"/>
        </w:rPr>
        <w:t xml:space="preserve"> L5 </w:t>
      </w:r>
      <w:proofErr w:type="spellStart"/>
      <w:r w:rsidR="003E1CDF">
        <w:rPr>
          <w:rFonts w:asciiTheme="majorHAnsi" w:hAnsiTheme="majorHAnsi"/>
          <w:sz w:val="20"/>
          <w:szCs w:val="20"/>
          <w:lang w:val="fr-CH"/>
        </w:rPr>
        <w:t>Swagger</w:t>
      </w:r>
      <w:proofErr w:type="spellEnd"/>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Diese</w:t>
      </w:r>
      <w:proofErr w:type="spellEnd"/>
      <w:r w:rsidR="00B452B8">
        <w:rPr>
          <w:rFonts w:asciiTheme="majorHAnsi" w:hAnsiTheme="majorHAnsi"/>
          <w:sz w:val="20"/>
          <w:szCs w:val="20"/>
          <w:lang w:val="fr-CH"/>
        </w:rPr>
        <w:t xml:space="preserve"> Version </w:t>
      </w:r>
      <w:proofErr w:type="spellStart"/>
      <w:r w:rsidR="00B452B8">
        <w:rPr>
          <w:rFonts w:asciiTheme="majorHAnsi" w:hAnsiTheme="majorHAnsi"/>
          <w:sz w:val="20"/>
          <w:szCs w:val="20"/>
          <w:lang w:val="fr-CH"/>
        </w:rPr>
        <w:t>kann</w:t>
      </w:r>
      <w:proofErr w:type="spellEnd"/>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über</w:t>
      </w:r>
      <w:proofErr w:type="spellEnd"/>
      <w:r w:rsidR="00B452B8">
        <w:rPr>
          <w:rFonts w:asciiTheme="majorHAnsi" w:hAnsiTheme="majorHAnsi"/>
          <w:sz w:val="20"/>
          <w:szCs w:val="20"/>
          <w:lang w:val="fr-CH"/>
        </w:rPr>
        <w:t xml:space="preserve">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proofErr w:type="spellStart"/>
      <w:r w:rsidR="008D0FA9">
        <w:rPr>
          <w:rFonts w:asciiTheme="majorHAnsi" w:hAnsiTheme="majorHAnsi"/>
          <w:sz w:val="20"/>
          <w:szCs w:val="20"/>
          <w:lang w:val="fr-CH"/>
        </w:rPr>
        <w:t>installiert</w:t>
      </w:r>
      <w:proofErr w:type="spellEnd"/>
      <w:r w:rsidR="008D0FA9">
        <w:rPr>
          <w:rFonts w:asciiTheme="majorHAnsi" w:hAnsiTheme="majorHAnsi"/>
          <w:sz w:val="20"/>
          <w:szCs w:val="20"/>
          <w:lang w:val="fr-CH"/>
        </w:rPr>
        <w:t xml:space="preserve"> </w:t>
      </w:r>
      <w:proofErr w:type="spellStart"/>
      <w:r w:rsidR="008D0FA9">
        <w:rPr>
          <w:rFonts w:asciiTheme="majorHAnsi" w:hAnsiTheme="majorHAnsi"/>
          <w:sz w:val="20"/>
          <w:szCs w:val="20"/>
          <w:lang w:val="fr-CH"/>
        </w:rPr>
        <w:t>werden</w:t>
      </w:r>
      <w:proofErr w:type="spellEnd"/>
      <w:r w:rsidR="008D0FA9">
        <w:rPr>
          <w:rFonts w:asciiTheme="majorHAnsi" w:hAnsiTheme="majorHAnsi"/>
          <w:sz w:val="20"/>
          <w:szCs w:val="20"/>
          <w:lang w:val="fr-CH"/>
        </w:rPr>
        <w:t>.</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lastRenderedPageBreak/>
        <w:t xml:space="preserve">GUI-Design / </w:t>
      </w:r>
      <w:proofErr w:type="spellStart"/>
      <w:r w:rsidRPr="006558CB">
        <w:rPr>
          <w:szCs w:val="20"/>
          <w:lang w:val="fr-CH"/>
        </w:rPr>
        <w:t>Mockup</w:t>
      </w:r>
      <w:bookmarkEnd w:id="61"/>
      <w:proofErr w:type="spellEnd"/>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w:t>
      </w:r>
      <w:proofErr w:type="spellStart"/>
      <w:r w:rsidR="0035607B">
        <w:rPr>
          <w:rFonts w:asciiTheme="majorHAnsi" w:hAnsiTheme="majorHAnsi"/>
          <w:sz w:val="20"/>
          <w:szCs w:val="20"/>
        </w:rPr>
        <w:t>Laravel</w:t>
      </w:r>
      <w:proofErr w:type="spellEnd"/>
      <w:r w:rsidR="0035607B">
        <w:rPr>
          <w:rFonts w:asciiTheme="majorHAnsi" w:hAnsiTheme="majorHAnsi"/>
          <w:sz w:val="20"/>
          <w:szCs w:val="20"/>
        </w:rPr>
        <w:t xml:space="preserve">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 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lastRenderedPageBreak/>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description</w:t>
      </w:r>
      <w:proofErr w:type="spellEnd"/>
      <w:r w:rsidRPr="005F671D">
        <w:rPr>
          <w:rFonts w:ascii="Consolas" w:eastAsia="Times New Roman" w:hAnsi="Consolas" w:cs="Times New Roman"/>
          <w:color w:val="6A9955"/>
          <w:sz w:val="12"/>
          <w:szCs w:val="12"/>
          <w:lang w:eastAsia="de-CH"/>
        </w:rPr>
        <w:t>="Diese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version</w:t>
      </w:r>
      <w:proofErr w:type="spellEnd"/>
      <w:r w:rsidRPr="005F671D">
        <w:rPr>
          <w:rFonts w:ascii="Consolas" w:eastAsia="Times New Roman" w:hAnsi="Consolas" w:cs="Times New Roman"/>
          <w:color w:val="6A9955"/>
          <w:sz w:val="12"/>
          <w:szCs w:val="12"/>
          <w:lang w:eastAsia="de-CH"/>
        </w:rPr>
        <w:t>="1.0.0",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title="Bestellungs-Übersicht | API-Backend in </w:t>
      </w:r>
      <w:proofErr w:type="spellStart"/>
      <w:r w:rsidRPr="005F671D">
        <w:rPr>
          <w:rFonts w:ascii="Consolas" w:eastAsia="Times New Roman" w:hAnsi="Consolas" w:cs="Times New Roman"/>
          <w:color w:val="6A9955"/>
          <w:sz w:val="12"/>
          <w:szCs w:val="12"/>
          <w:lang w:eastAsia="de-CH"/>
        </w:rPr>
        <w:t>Laravel</w:t>
      </w:r>
      <w:proofErr w:type="spellEnd"/>
      <w:r w:rsidRPr="005F671D">
        <w:rPr>
          <w:rFonts w:ascii="Consolas" w:eastAsia="Times New Roman" w:hAnsi="Consolas" w:cs="Times New Roman"/>
          <w:color w:val="6A9955"/>
          <w:sz w:val="12"/>
          <w:szCs w:val="12"/>
          <w:lang w:eastAsia="de-CH"/>
        </w:rPr>
        <w:t>",</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w:t>
      </w:r>
      <w:proofErr w:type="spellStart"/>
      <w:r w:rsidRPr="005F671D">
        <w:rPr>
          <w:rFonts w:ascii="Consolas" w:eastAsia="Times New Roman" w:hAnsi="Consolas" w:cs="Times New Roman"/>
          <w:color w:val="6A9955"/>
          <w:sz w:val="12"/>
          <w:szCs w:val="12"/>
          <w:lang w:eastAsia="de-CH"/>
        </w:rPr>
        <w:t>julien.raedler@twofold.swiss</w:t>
      </w:r>
      <w:proofErr w:type="spellEnd"/>
      <w:r w:rsidRPr="005F671D">
        <w:rPr>
          <w:rFonts w:ascii="Consolas" w:eastAsia="Times New Roman" w:hAnsi="Consolas" w:cs="Times New Roman"/>
          <w:color w:val="6A9955"/>
          <w:sz w:val="12"/>
          <w:szCs w:val="12"/>
          <w:lang w:eastAsia="de-CH"/>
        </w:rPr>
        <w:t>"</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@OA\License(</w:t>
      </w:r>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name</w:t>
      </w:r>
      <w:proofErr w:type="spellEnd"/>
      <w:r w:rsidRPr="005F671D">
        <w:rPr>
          <w:rFonts w:ascii="Consolas" w:eastAsia="Times New Roman" w:hAnsi="Consolas" w:cs="Times New Roman"/>
          <w:color w:val="6A9955"/>
          <w:sz w:val="12"/>
          <w:szCs w:val="12"/>
          <w:lang w:eastAsia="de-CH"/>
        </w:rPr>
        <w:t>="Apache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url</w:t>
      </w:r>
      <w:proofErr w:type="spellEnd"/>
      <w:r w:rsidRPr="005F671D">
        <w:rPr>
          <w:rFonts w:ascii="Consolas" w:eastAsia="Times New Roman" w:hAnsi="Consolas" w:cs="Times New Roman"/>
          <w:color w:val="6A9955"/>
          <w:sz w:val="12"/>
          <w:szCs w:val="12"/>
          <w:lang w:eastAsia="de-CH"/>
        </w:rPr>
        <w:t>="http://www.apache.org/licenses/LICENSE-2.0.html"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lastRenderedPageBreak/>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Einhaltund</w:t>
      </w:r>
      <w:proofErr w:type="spellEnd"/>
      <w:r>
        <w:rPr>
          <w:rFonts w:asciiTheme="majorHAnsi" w:hAnsiTheme="majorHAnsi"/>
          <w:sz w:val="20"/>
          <w:szCs w:val="20"/>
          <w:lang w:val="en-IE"/>
        </w:rPr>
        <w:t xml:space="preserve"> der Laravel und Swagger </w:t>
      </w:r>
      <w:proofErr w:type="spellStart"/>
      <w:r>
        <w:rPr>
          <w:rFonts w:asciiTheme="majorHAnsi" w:hAnsiTheme="majorHAnsi"/>
          <w:sz w:val="20"/>
          <w:szCs w:val="20"/>
          <w:lang w:val="en-IE"/>
        </w:rPr>
        <w:t>Konventionen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Code für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kompetente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aussenstehende</w:t>
      </w:r>
      <w:proofErr w:type="spellEnd"/>
      <w:r>
        <w:rPr>
          <w:rFonts w:asciiTheme="majorHAnsi" w:hAnsiTheme="majorHAnsi"/>
          <w:sz w:val="20"/>
          <w:szCs w:val="20"/>
          <w:lang w:val="en-IE"/>
        </w:rPr>
        <w:t xml:space="preserve"> Person </w:t>
      </w:r>
      <w:proofErr w:type="spellStart"/>
      <w:r>
        <w:rPr>
          <w:rFonts w:asciiTheme="majorHAnsi" w:hAnsiTheme="majorHAnsi"/>
          <w:sz w:val="20"/>
          <w:szCs w:val="20"/>
          <w:lang w:val="en-IE"/>
        </w:rPr>
        <w:t>einfach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nachvolziebar</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erweiterbar</w:t>
      </w:r>
      <w:proofErr w:type="spellEnd"/>
      <w:r>
        <w:rPr>
          <w:rFonts w:asciiTheme="majorHAnsi" w:hAnsiTheme="majorHAnsi"/>
          <w:sz w:val="20"/>
          <w:szCs w:val="20"/>
          <w:lang w:val="en-IE"/>
        </w:rPr>
        <w:t>.</w:t>
      </w:r>
    </w:p>
    <w:p w14:paraId="72C79637" w14:textId="6A9C7EE6" w:rsidR="00342AE7" w:rsidRPr="006558CB" w:rsidRDefault="00342AE7" w:rsidP="00FD3622">
      <w:pPr>
        <w:pStyle w:val="Lauftext"/>
        <w:rPr>
          <w:rFonts w:asciiTheme="majorHAnsi" w:hAnsiTheme="majorHAnsi"/>
          <w:sz w:val="20"/>
          <w:szCs w:val="20"/>
        </w:rPr>
      </w:pPr>
      <w:proofErr w:type="spellStart"/>
      <w:r>
        <w:rPr>
          <w:rFonts w:asciiTheme="majorHAnsi" w:hAnsiTheme="majorHAnsi"/>
          <w:sz w:val="20"/>
          <w:szCs w:val="20"/>
          <w:lang w:val="en-IE"/>
        </w:rPr>
        <w:t>Weiter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händisch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erstellte</w:t>
      </w:r>
      <w:proofErr w:type="spellEnd"/>
      <w:r>
        <w:rPr>
          <w:rFonts w:asciiTheme="majorHAnsi" w:hAnsiTheme="majorHAnsi"/>
          <w:sz w:val="20"/>
          <w:szCs w:val="20"/>
          <w:lang w:val="en-IE"/>
        </w:rPr>
        <w:t xml:space="preserve"> Test </w:t>
      </w:r>
      <w:proofErr w:type="spellStart"/>
      <w:r>
        <w:rPr>
          <w:rFonts w:asciiTheme="majorHAnsi" w:hAnsiTheme="majorHAnsi"/>
          <w:sz w:val="20"/>
          <w:szCs w:val="20"/>
          <w:lang w:val="en-IE"/>
        </w:rPr>
        <w:t>konzept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korrekte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Funktionsweise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sichergestellt</w:t>
      </w:r>
      <w:proofErr w:type="spellEnd"/>
      <w:r>
        <w:rPr>
          <w:rFonts w:asciiTheme="majorHAnsi" w:hAnsiTheme="majorHAnsi"/>
          <w:sz w:val="20"/>
          <w:szCs w:val="20"/>
          <w:lang w:val="en-IE"/>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2277E74B" w:rsidR="00FD3622" w:rsidRPr="006558CB" w:rsidRDefault="0008159E" w:rsidP="00FD3622">
      <w:pPr>
        <w:pStyle w:val="berschrift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5553B059" w:rsidR="00FD3622" w:rsidRPr="006558CB" w:rsidRDefault="0008159E" w:rsidP="00FD3622">
      <w:pPr>
        <w:pStyle w:val="Lauftext"/>
        <w:rPr>
          <w:rFonts w:asciiTheme="majorHAnsi" w:hAnsiTheme="majorHAnsi"/>
          <w:sz w:val="20"/>
          <w:szCs w:val="20"/>
          <w:lang w:val="fr-CH"/>
        </w:rPr>
      </w:pPr>
      <w:r>
        <w:rPr>
          <w:rFonts w:asciiTheme="majorHAnsi" w:hAnsiTheme="majorHAnsi"/>
          <w:sz w:val="20"/>
          <w:szCs w:val="20"/>
          <w:lang w:val="en-IE"/>
        </w:rPr>
        <w:t xml:space="preserve">Eine </w:t>
      </w:r>
      <w:proofErr w:type="spellStart"/>
      <w:r>
        <w:rPr>
          <w:rFonts w:asciiTheme="majorHAnsi" w:hAnsiTheme="majorHAnsi"/>
          <w:sz w:val="20"/>
          <w:szCs w:val="20"/>
          <w:lang w:val="en-IE"/>
        </w:rPr>
        <w:t>Bilddatei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vollständig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sein </w:t>
      </w:r>
      <w:proofErr w:type="spellStart"/>
      <w:r>
        <w:rPr>
          <w:rFonts w:asciiTheme="majorHAnsi" w:hAnsiTheme="majorHAnsi"/>
          <w:sz w:val="20"/>
          <w:szCs w:val="20"/>
          <w:lang w:val="en-IE"/>
        </w:rPr>
        <w:t>sogenanter</w:t>
      </w:r>
      <w:proofErr w:type="spellEnd"/>
      <w:r>
        <w:rPr>
          <w:rFonts w:asciiTheme="majorHAnsi" w:hAnsiTheme="majorHAnsi"/>
          <w:sz w:val="20"/>
          <w:szCs w:val="20"/>
          <w:lang w:val="en-IE"/>
        </w:rPr>
        <w:t xml:space="preserve"> Blob in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gespeichert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Vorteil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zwie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unterschiedliche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Reverenzen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gibt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Wenn</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gelöscht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bearbeitet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passiert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alles</w:t>
      </w:r>
      <w:proofErr w:type="spellEnd"/>
      <w:r>
        <w:rPr>
          <w:rFonts w:asciiTheme="majorHAnsi" w:hAnsiTheme="majorHAnsi"/>
          <w:sz w:val="20"/>
          <w:szCs w:val="20"/>
          <w:lang w:val="en-IE"/>
        </w:rPr>
        <w:t xml:space="preserve"> in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besteht</w:t>
      </w:r>
      <w:proofErr w:type="spellEnd"/>
      <w:r>
        <w:rPr>
          <w:rFonts w:asciiTheme="majorHAnsi" w:hAnsiTheme="majorHAnsi"/>
          <w:sz w:val="20"/>
          <w:szCs w:val="20"/>
          <w:lang w:val="en-IE"/>
        </w:rPr>
        <w:t xml:space="preserve"> so </w:t>
      </w:r>
      <w:proofErr w:type="spellStart"/>
      <w:r>
        <w:rPr>
          <w:rFonts w:asciiTheme="majorHAnsi" w:hAnsiTheme="majorHAnsi"/>
          <w:sz w:val="20"/>
          <w:szCs w:val="20"/>
          <w:lang w:val="en-IE"/>
        </w:rPr>
        <w:t>kein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URL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seperaten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übereinstimmt</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entspricht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ACID</w:t>
      </w:r>
      <w:r>
        <w:rPr>
          <w:rFonts w:asciiTheme="majorHAnsi" w:hAnsiTheme="majorHAnsi"/>
          <w:sz w:val="20"/>
          <w:szCs w:val="20"/>
          <w:lang w:val="en-IE"/>
        </w:rPr>
        <w:fldChar w:fldCharType="begin"/>
      </w:r>
      <w:r>
        <w:instrText xml:space="preserve"> XE "</w:instrText>
      </w:r>
      <w:r w:rsidRPr="007541DE">
        <w:rPr>
          <w:rFonts w:asciiTheme="majorHAnsi" w:hAnsiTheme="majorHAnsi"/>
          <w:sz w:val="20"/>
          <w:szCs w:val="20"/>
          <w:lang w:val="en-IE"/>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Pr>
          <w:rFonts w:asciiTheme="majorHAnsi" w:hAnsiTheme="majorHAnsi"/>
          <w:sz w:val="20"/>
          <w:szCs w:val="20"/>
          <w:lang w:val="en-IE"/>
        </w:rPr>
        <w:t xml:space="preserve"> Standard. Backups </w:t>
      </w:r>
      <w:proofErr w:type="spellStart"/>
      <w:r>
        <w:rPr>
          <w:rFonts w:asciiTheme="majorHAnsi" w:hAnsiTheme="majorHAnsi"/>
          <w:sz w:val="20"/>
          <w:szCs w:val="20"/>
          <w:lang w:val="en-IE"/>
        </w:rPr>
        <w:t>und</w:t>
      </w:r>
      <w:proofErr w:type="spellEnd"/>
      <w:r>
        <w:rPr>
          <w:rFonts w:asciiTheme="majorHAnsi" w:hAnsiTheme="majorHAnsi"/>
          <w:sz w:val="20"/>
          <w:szCs w:val="20"/>
          <w:lang w:val="en-IE"/>
        </w:rPr>
        <w:t xml:space="preserve"> Transfers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problemlos</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berschrift2"/>
        <w:rPr>
          <w:caps/>
          <w:sz w:val="20"/>
          <w:szCs w:val="20"/>
          <w:lang w:val="fr-CH"/>
        </w:rPr>
      </w:pPr>
      <w:r>
        <w:rPr>
          <w:sz w:val="20"/>
          <w:szCs w:val="20"/>
          <w:lang w:val="fr-CH"/>
        </w:rPr>
        <w:t xml:space="preserve">Variante </w:t>
      </w:r>
      <w:proofErr w:type="spellStart"/>
      <w:r>
        <w:rPr>
          <w:sz w:val="20"/>
          <w:szCs w:val="20"/>
          <w:lang w:val="fr-CH"/>
        </w:rPr>
        <w:t>Bilder</w:t>
      </w:r>
      <w:proofErr w:type="spellEnd"/>
      <w:r>
        <w:rPr>
          <w:sz w:val="20"/>
          <w:szCs w:val="20"/>
          <w:lang w:val="fr-CH"/>
        </w:rPr>
        <w:t xml:space="preserve"> in </w:t>
      </w:r>
      <w:proofErr w:type="spellStart"/>
      <w:r>
        <w:rPr>
          <w:sz w:val="20"/>
          <w:szCs w:val="20"/>
          <w:lang w:val="fr-CH"/>
        </w:rPr>
        <w:t>Dateisystem</w:t>
      </w:r>
      <w:proofErr w:type="spellEnd"/>
      <w:r>
        <w:rPr>
          <w:sz w:val="20"/>
          <w:szCs w:val="20"/>
          <w:lang w:val="fr-CH"/>
        </w:rPr>
        <w:t xml:space="preserve"> </w:t>
      </w:r>
      <w:proofErr w:type="spellStart"/>
      <w:r>
        <w:rPr>
          <w:sz w:val="20"/>
          <w:szCs w:val="20"/>
          <w:lang w:val="fr-CH"/>
        </w:rPr>
        <w:t>speichern</w:t>
      </w:r>
      <w:proofErr w:type="spellEnd"/>
    </w:p>
    <w:p w14:paraId="771DDBB9" w14:textId="2B40C7F0" w:rsidR="00FD3622" w:rsidRPr="006558CB" w:rsidRDefault="0008159E" w:rsidP="00FD3622">
      <w:pPr>
        <w:pStyle w:val="Lauftext"/>
        <w:rPr>
          <w:rFonts w:asciiTheme="majorHAnsi" w:hAnsiTheme="majorHAnsi"/>
          <w:sz w:val="20"/>
          <w:szCs w:val="20"/>
        </w:rPr>
      </w:pPr>
      <w:proofErr w:type="spellStart"/>
      <w:r>
        <w:rPr>
          <w:rFonts w:asciiTheme="majorHAnsi" w:hAnsiTheme="majorHAnsi"/>
          <w:sz w:val="20"/>
          <w:szCs w:val="20"/>
          <w:lang w:val="fr-CH"/>
        </w:rPr>
        <w:t>Bilder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Bilddateien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der URL des </w:t>
      </w:r>
      <w:proofErr w:type="spellStart"/>
      <w:r>
        <w:rPr>
          <w:rFonts w:asciiTheme="majorHAnsi" w:hAnsiTheme="majorHAnsi"/>
          <w:sz w:val="20"/>
          <w:szCs w:val="20"/>
          <w:lang w:val="fr-CH"/>
        </w:rPr>
        <w:t>Bildes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in der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referenziert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Vorteil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laden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eines</w:t>
      </w:r>
      <w:proofErr w:type="spellEnd"/>
      <w:r w:rsidR="00B3792F">
        <w:rPr>
          <w:rFonts w:asciiTheme="majorHAnsi" w:hAnsiTheme="majorHAnsi"/>
          <w:sz w:val="20"/>
          <w:szCs w:val="20"/>
          <w:lang w:val="fr-CH"/>
        </w:rPr>
        <w:t xml:space="preserve"> Strings </w:t>
      </w:r>
      <w:proofErr w:type="spellStart"/>
      <w:r w:rsidR="00B3792F">
        <w:rPr>
          <w:rFonts w:asciiTheme="majorHAnsi" w:hAnsiTheme="majorHAnsi"/>
          <w:sz w:val="20"/>
          <w:szCs w:val="20"/>
          <w:lang w:val="fr-CH"/>
        </w:rPr>
        <w:t>aus</w:t>
      </w:r>
      <w:proofErr w:type="spellEnd"/>
      <w:r w:rsidR="00B3792F">
        <w:rPr>
          <w:rFonts w:asciiTheme="majorHAnsi" w:hAnsiTheme="majorHAnsi"/>
          <w:sz w:val="20"/>
          <w:szCs w:val="20"/>
          <w:lang w:val="fr-CH"/>
        </w:rPr>
        <w:t xml:space="preserve"> der </w:t>
      </w:r>
      <w:proofErr w:type="spellStart"/>
      <w:r w:rsidR="00B3792F">
        <w:rPr>
          <w:rFonts w:asciiTheme="majorHAnsi" w:hAnsiTheme="majorHAnsi"/>
          <w:sz w:val="20"/>
          <w:szCs w:val="20"/>
          <w:lang w:val="fr-CH"/>
        </w:rPr>
        <w:t>Datenbank</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viel</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schneller</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w:t>
      </w:r>
      <w:proofErr w:type="spellEnd"/>
      <w:r w:rsidR="00B3792F">
        <w:rPr>
          <w:rFonts w:asciiTheme="majorHAnsi" w:hAnsiTheme="majorHAnsi"/>
          <w:sz w:val="20"/>
          <w:szCs w:val="20"/>
          <w:lang w:val="fr-CH"/>
        </w:rPr>
        <w:t xml:space="preserve"> grosse </w:t>
      </w:r>
      <w:proofErr w:type="spellStart"/>
      <w:r w:rsidR="00B3792F">
        <w:rPr>
          <w:rFonts w:asciiTheme="majorHAnsi" w:hAnsiTheme="majorHAnsi"/>
          <w:sz w:val="20"/>
          <w:szCs w:val="20"/>
          <w:lang w:val="fr-CH"/>
        </w:rPr>
        <w:t>Datei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zu</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laden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Falls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etwas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gestreamt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werden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muss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wie</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bei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Video</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auch</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nur</w:t>
      </w:r>
      <w:proofErr w:type="spellEnd"/>
      <w:r w:rsidR="00B3792F">
        <w:rPr>
          <w:rFonts w:asciiTheme="majorHAnsi" w:hAnsiTheme="majorHAnsi"/>
          <w:sz w:val="20"/>
          <w:szCs w:val="20"/>
          <w:lang w:val="fr-CH"/>
        </w:rPr>
        <w:t xml:space="preserve"> mit </w:t>
      </w:r>
      <w:proofErr w:type="spellStart"/>
      <w:r w:rsidR="00B3792F">
        <w:rPr>
          <w:rFonts w:asciiTheme="majorHAnsi" w:hAnsiTheme="majorHAnsi"/>
          <w:sz w:val="20"/>
          <w:szCs w:val="20"/>
          <w:lang w:val="fr-CH"/>
        </w:rPr>
        <w:t>dieser</w:t>
      </w:r>
      <w:proofErr w:type="spellEnd"/>
      <w:r w:rsidR="00B3792F">
        <w:rPr>
          <w:rFonts w:asciiTheme="majorHAnsi" w:hAnsiTheme="majorHAnsi"/>
          <w:sz w:val="20"/>
          <w:szCs w:val="20"/>
          <w:lang w:val="fr-CH"/>
        </w:rPr>
        <w:t xml:space="preserve"> Variante </w:t>
      </w:r>
      <w:proofErr w:type="spellStart"/>
      <w:r w:rsidR="00B3792F">
        <w:rPr>
          <w:rFonts w:asciiTheme="majorHAnsi" w:hAnsiTheme="majorHAnsi"/>
          <w:sz w:val="20"/>
          <w:szCs w:val="20"/>
          <w:lang w:val="fr-CH"/>
        </w:rPr>
        <w:t>möglich</w:t>
      </w:r>
      <w:proofErr w:type="spellEnd"/>
      <w:r w:rsidR="00B3792F">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4062E785" w:rsidR="00FD3622" w:rsidRPr="006558CB" w:rsidRDefault="00B3792F" w:rsidP="00FD3622">
      <w:pPr>
        <w:pStyle w:val="Lauftext"/>
        <w:rPr>
          <w:rFonts w:asciiTheme="majorHAnsi" w:hAnsiTheme="majorHAnsi"/>
          <w:sz w:val="20"/>
          <w:szCs w:val="20"/>
        </w:rPr>
      </w:pPr>
      <w:r>
        <w:rPr>
          <w:rFonts w:asciiTheme="majorHAnsi" w:hAnsiTheme="majorHAnsi"/>
          <w:sz w:val="20"/>
          <w:szCs w:val="20"/>
        </w:rPr>
        <w:t xml:space="preserve">Performance sollte immer in Betracht gezogen werden, ist aber in einem kleinen Projekt mit nur einem Bild pro Produkt weniger wichtig. Ob es dem </w:t>
      </w:r>
      <w:proofErr w:type="spellStart"/>
      <w:r>
        <w:rPr>
          <w:rFonts w:asciiTheme="majorHAnsi" w:hAnsiTheme="majorHAnsi"/>
          <w:sz w:val="20"/>
          <w:szCs w:val="20"/>
        </w:rPr>
        <w:t>Laravel</w:t>
      </w:r>
      <w:proofErr w:type="spellEnd"/>
      <w:r>
        <w:rPr>
          <w:rFonts w:asciiTheme="majorHAnsi" w:hAnsiTheme="majorHAnsi"/>
          <w:sz w:val="20"/>
          <w:szCs w:val="20"/>
        </w:rPr>
        <w:t>-Style entspricht wird hier schwerer gewichtet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40929BD5" w14:textId="7D0FD6BE" w:rsidR="007A5810" w:rsidRPr="006558CB" w:rsidRDefault="007A5810" w:rsidP="007A5810">
      <w:pPr>
        <w:pStyle w:val="berschrift2"/>
        <w:rPr>
          <w:caps/>
          <w:sz w:val="20"/>
          <w:szCs w:val="20"/>
        </w:rPr>
      </w:pPr>
      <w:r>
        <w:rPr>
          <w:sz w:val="20"/>
          <w:szCs w:val="20"/>
        </w:rPr>
        <w:lastRenderedPageBreak/>
        <w:t xml:space="preserve">Variante Shop-Name direkter Vergleich </w:t>
      </w:r>
    </w:p>
    <w:p w14:paraId="53710E39" w14:textId="14AC0E70" w:rsidR="007A5810" w:rsidRPr="006558CB" w:rsidRDefault="00D86DD3" w:rsidP="007A5810">
      <w:pPr>
        <w:pStyle w:val="Lauftext"/>
        <w:rPr>
          <w:rFonts w:asciiTheme="majorHAnsi" w:hAnsiTheme="majorHAnsi"/>
          <w:sz w:val="20"/>
          <w:szCs w:val="20"/>
          <w:lang w:val="fr-CH"/>
        </w:rPr>
      </w:pPr>
      <w:r>
        <w:rPr>
          <w:rFonts w:asciiTheme="majorHAnsi" w:hAnsiTheme="majorHAnsi"/>
          <w:sz w:val="20"/>
          <w:szCs w:val="20"/>
          <w:lang w:val="en-IE"/>
        </w:rPr>
        <w:t xml:space="preserve">Der </w:t>
      </w:r>
      <w:proofErr w:type="spellStart"/>
      <w:r>
        <w:rPr>
          <w:rFonts w:asciiTheme="majorHAnsi" w:hAnsiTheme="majorHAnsi"/>
          <w:sz w:val="20"/>
          <w:szCs w:val="20"/>
          <w:lang w:val="en-IE"/>
        </w:rPr>
        <w:t>eingegebene</w:t>
      </w:r>
      <w:proofErr w:type="spellEnd"/>
      <w:r>
        <w:rPr>
          <w:rFonts w:asciiTheme="majorHAnsi" w:hAnsiTheme="majorHAnsi"/>
          <w:sz w:val="20"/>
          <w:szCs w:val="20"/>
          <w:lang w:val="en-IE"/>
        </w:rPr>
        <w:t xml:space="preserve"> Such-String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direkt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um in der Shop-</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Namen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suchen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Wenn</w:t>
      </w:r>
      <w:proofErr w:type="spellEnd"/>
      <w:r>
        <w:rPr>
          <w:rFonts w:asciiTheme="majorHAnsi" w:hAnsiTheme="majorHAnsi"/>
          <w:sz w:val="20"/>
          <w:szCs w:val="20"/>
          <w:lang w:val="en-IE"/>
        </w:rPr>
        <w:t xml:space="preserve"> der String </w:t>
      </w:r>
      <w:proofErr w:type="spellStart"/>
      <w:r>
        <w:rPr>
          <w:rFonts w:asciiTheme="majorHAnsi" w:hAnsiTheme="majorHAnsi"/>
          <w:sz w:val="20"/>
          <w:szCs w:val="20"/>
          <w:lang w:val="en-IE"/>
        </w:rPr>
        <w:t>genau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Namens</w:t>
      </w:r>
      <w:proofErr w:type="spellEnd"/>
      <w:r>
        <w:rPr>
          <w:rFonts w:asciiTheme="majorHAnsi" w:hAnsiTheme="majorHAnsi"/>
          <w:sz w:val="20"/>
          <w:szCs w:val="20"/>
          <w:lang w:val="en-IE"/>
        </w:rPr>
        <w:t xml:space="preserve">-String </w:t>
      </w:r>
      <w:proofErr w:type="spellStart"/>
      <w:r>
        <w:rPr>
          <w:rFonts w:asciiTheme="majorHAnsi" w:hAnsiTheme="majorHAnsi"/>
          <w:sz w:val="20"/>
          <w:szCs w:val="20"/>
          <w:lang w:val="en-IE"/>
        </w:rPr>
        <w:t>entspricht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der Shop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Suchergebnis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zurückgegeben</w:t>
      </w:r>
      <w:proofErr w:type="spellEnd"/>
      <w:r>
        <w:rPr>
          <w:rFonts w:asciiTheme="majorHAnsi" w:hAnsiTheme="majorHAnsi"/>
          <w:sz w:val="20"/>
          <w:szCs w:val="20"/>
          <w:lang w:val="en-IE"/>
        </w:rPr>
        <w:t>.</w:t>
      </w:r>
    </w:p>
    <w:p w14:paraId="333B845D" w14:textId="77777777" w:rsidR="007A5810" w:rsidRPr="006558CB" w:rsidRDefault="007A5810" w:rsidP="007A5810">
      <w:pPr>
        <w:pStyle w:val="Lauftext"/>
        <w:rPr>
          <w:rFonts w:asciiTheme="majorHAnsi" w:hAnsiTheme="majorHAnsi"/>
          <w:sz w:val="20"/>
          <w:szCs w:val="20"/>
          <w:lang w:val="fr-CH"/>
        </w:rPr>
      </w:pPr>
    </w:p>
    <w:p w14:paraId="0D51AD98" w14:textId="1DAC532A"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PHP-</w:t>
      </w:r>
      <w:proofErr w:type="spellStart"/>
      <w:r>
        <w:rPr>
          <w:sz w:val="20"/>
          <w:szCs w:val="20"/>
          <w:lang w:val="fr-CH"/>
        </w:rPr>
        <w:t>Methode</w:t>
      </w:r>
      <w:proofErr w:type="spellEnd"/>
    </w:p>
    <w:p w14:paraId="117D507A" w14:textId="407B50C6" w:rsidR="007A5810" w:rsidRPr="006558CB" w:rsidRDefault="00D86DD3" w:rsidP="007A5810">
      <w:pPr>
        <w:pStyle w:val="Lauftext"/>
        <w:rPr>
          <w:rFonts w:asciiTheme="majorHAnsi" w:hAnsiTheme="majorHAnsi"/>
          <w:sz w:val="20"/>
          <w:szCs w:val="20"/>
        </w:rPr>
      </w:pPr>
      <w:r>
        <w:rPr>
          <w:rFonts w:asciiTheme="majorHAnsi" w:hAnsiTheme="majorHAnsi"/>
          <w:sz w:val="20"/>
          <w:szCs w:val="20"/>
          <w:lang w:val="fr-CH"/>
        </w:rPr>
        <w:t xml:space="preserve">PHP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similar_text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Verfügung</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vergleicht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zwei</w:t>
      </w:r>
      <w:proofErr w:type="spellEnd"/>
      <w:r>
        <w:rPr>
          <w:rFonts w:asciiTheme="majorHAnsi" w:hAnsiTheme="majorHAnsi"/>
          <w:sz w:val="20"/>
          <w:szCs w:val="20"/>
          <w:lang w:val="fr-CH"/>
        </w:rPr>
        <w:t xml:space="preserve"> Strings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gibt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Prozentwert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Übereinstimmung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zurück</w:t>
      </w:r>
      <w:proofErr w:type="spellEnd"/>
      <w:r>
        <w:rPr>
          <w:rFonts w:asciiTheme="majorHAnsi" w:hAnsiTheme="majorHAnsi"/>
          <w:sz w:val="20"/>
          <w:szCs w:val="20"/>
          <w:lang w:val="fr-CH"/>
        </w:rPr>
        <w:t>.</w:t>
      </w:r>
    </w:p>
    <w:p w14:paraId="0F850AE6" w14:textId="50B0AF23" w:rsidR="007A5810" w:rsidRDefault="007A5810" w:rsidP="007A5810">
      <w:pPr>
        <w:pStyle w:val="Lauftext"/>
        <w:rPr>
          <w:rFonts w:asciiTheme="majorHAnsi" w:hAnsiTheme="majorHAnsi"/>
          <w:sz w:val="20"/>
          <w:szCs w:val="20"/>
        </w:rPr>
      </w:pPr>
    </w:p>
    <w:p w14:paraId="7D2E5862" w14:textId="75F36A4C"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Scout</w:t>
      </w:r>
    </w:p>
    <w:p w14:paraId="7601AB79" w14:textId="23DCD0F5" w:rsidR="007A5810" w:rsidRPr="006558CB" w:rsidRDefault="007A5810" w:rsidP="007A5810">
      <w:pPr>
        <w:pStyle w:val="Lauftext"/>
        <w:rPr>
          <w:rFonts w:asciiTheme="majorHAnsi" w:hAnsiTheme="majorHAnsi"/>
          <w:sz w:val="20"/>
          <w:szCs w:val="20"/>
        </w:rPr>
      </w:pPr>
      <w:r>
        <w:rPr>
          <w:rFonts w:asciiTheme="majorHAnsi" w:hAnsiTheme="majorHAnsi"/>
          <w:sz w:val="20"/>
          <w:szCs w:val="20"/>
          <w:lang w:val="fr-CH"/>
        </w:rPr>
        <w:t xml:space="preserve">Scout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Pr>
          <w:rFonts w:asciiTheme="majorHAnsi" w:hAnsiTheme="majorHAnsi"/>
          <w:sz w:val="20"/>
          <w:szCs w:val="20"/>
          <w:lang w:val="fr-CH"/>
        </w:rPr>
        <w:t xml:space="preserve"> Framework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gut</w:t>
      </w:r>
      <w:proofErr w:type="spellEnd"/>
      <w:r>
        <w:rPr>
          <w:rFonts w:asciiTheme="majorHAnsi" w:hAnsiTheme="majorHAnsi"/>
          <w:sz w:val="20"/>
          <w:szCs w:val="20"/>
          <w:lang w:val="fr-CH"/>
        </w:rPr>
        <w:t xml:space="preserve"> in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integriert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gewünschte</w:t>
      </w:r>
      <w:proofErr w:type="spellEnd"/>
      <w:r>
        <w:rPr>
          <w:rFonts w:asciiTheme="majorHAnsi" w:hAnsiTheme="majorHAnsi"/>
          <w:sz w:val="20"/>
          <w:szCs w:val="20"/>
          <w:lang w:val="fr-CH"/>
        </w:rPr>
        <w:t xml:space="preserve"> Model </w:t>
      </w:r>
      <w:proofErr w:type="spellStart"/>
      <w:r>
        <w:rPr>
          <w:rFonts w:asciiTheme="majorHAnsi" w:hAnsiTheme="majorHAnsi"/>
          <w:sz w:val="20"/>
          <w:szCs w:val="20"/>
          <w:lang w:val="fr-CH"/>
        </w:rPr>
        <w:t>zurferfügung</w:t>
      </w:r>
      <w:proofErr w:type="spellEnd"/>
      <w:r>
        <w:rPr>
          <w:rFonts w:asciiTheme="majorHAnsi" w:hAnsiTheme="majorHAnsi"/>
          <w:sz w:val="20"/>
          <w:szCs w:val="20"/>
          <w:lang w:val="fr-CH"/>
        </w:rPr>
        <w:t xml:space="preserve">. </w:t>
      </w:r>
    </w:p>
    <w:p w14:paraId="253BAB7B" w14:textId="77777777" w:rsidR="007A5810" w:rsidRPr="006558CB" w:rsidRDefault="007A5810" w:rsidP="007A5810">
      <w:pPr>
        <w:pStyle w:val="Lauftext"/>
        <w:rPr>
          <w:rFonts w:asciiTheme="majorHAnsi" w:hAnsiTheme="majorHAnsi"/>
          <w:sz w:val="20"/>
          <w:szCs w:val="20"/>
        </w:rPr>
      </w:pPr>
    </w:p>
    <w:p w14:paraId="7DFFE454" w14:textId="77777777" w:rsidR="007A5810" w:rsidRPr="006558CB" w:rsidRDefault="007A5810" w:rsidP="007A5810">
      <w:pPr>
        <w:pStyle w:val="berschrift2"/>
        <w:rPr>
          <w:caps/>
          <w:sz w:val="20"/>
          <w:szCs w:val="20"/>
        </w:rPr>
      </w:pPr>
      <w:r w:rsidRPr="006558CB">
        <w:rPr>
          <w:sz w:val="20"/>
          <w:szCs w:val="20"/>
        </w:rPr>
        <w:t>Kurzbeschreibung der Entscheidungskriterien</w:t>
      </w:r>
    </w:p>
    <w:p w14:paraId="03AACBB1" w14:textId="77777777" w:rsidR="007A5810" w:rsidRDefault="007A5810" w:rsidP="007A5810">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A54F7E1"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38B63D84"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4262D56F"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64A2CD0D" w14:textId="6436A458" w:rsidR="007A5810" w:rsidRDefault="00D86DD3" w:rsidP="007A5810">
      <w:pPr>
        <w:pStyle w:val="Lauftext"/>
        <w:numPr>
          <w:ilvl w:val="0"/>
          <w:numId w:val="50"/>
        </w:numPr>
        <w:rPr>
          <w:rFonts w:asciiTheme="majorHAnsi" w:hAnsiTheme="majorHAnsi"/>
          <w:sz w:val="20"/>
          <w:szCs w:val="20"/>
        </w:rPr>
      </w:pPr>
      <w:r>
        <w:rPr>
          <w:rFonts w:asciiTheme="majorHAnsi" w:hAnsiTheme="majorHAnsi"/>
          <w:sz w:val="20"/>
          <w:szCs w:val="20"/>
        </w:rPr>
        <w:t>Benutzerfreundlichkeit</w:t>
      </w:r>
    </w:p>
    <w:p w14:paraId="54A161BC" w14:textId="254D18B7" w:rsidR="007A5810" w:rsidRDefault="00D86DD3" w:rsidP="007A5810">
      <w:pPr>
        <w:pStyle w:val="Lauftext"/>
        <w:ind w:left="720"/>
        <w:rPr>
          <w:rFonts w:asciiTheme="majorHAnsi" w:hAnsiTheme="majorHAnsi"/>
          <w:sz w:val="20"/>
          <w:szCs w:val="20"/>
        </w:rPr>
      </w:pPr>
      <w:r>
        <w:rPr>
          <w:rFonts w:asciiTheme="majorHAnsi" w:hAnsiTheme="majorHAnsi"/>
          <w:sz w:val="20"/>
          <w:szCs w:val="20"/>
        </w:rPr>
        <w:t>Wie Benutzerfreundlich ist die Lösung</w:t>
      </w:r>
      <w:r w:rsidR="007A5810">
        <w:rPr>
          <w:rFonts w:asciiTheme="majorHAnsi" w:hAnsiTheme="majorHAnsi"/>
          <w:sz w:val="20"/>
          <w:szCs w:val="20"/>
        </w:rPr>
        <w:t>?</w:t>
      </w:r>
    </w:p>
    <w:p w14:paraId="19B9E91E" w14:textId="3EA045D4" w:rsidR="006A0413" w:rsidRDefault="006A0413" w:rsidP="006A0413">
      <w:pPr>
        <w:pStyle w:val="Lauftext"/>
        <w:numPr>
          <w:ilvl w:val="0"/>
          <w:numId w:val="50"/>
        </w:numPr>
        <w:rPr>
          <w:rFonts w:asciiTheme="majorHAnsi" w:hAnsiTheme="majorHAnsi"/>
          <w:sz w:val="20"/>
          <w:szCs w:val="20"/>
        </w:rPr>
      </w:pPr>
      <w:r>
        <w:rPr>
          <w:rFonts w:asciiTheme="majorHAnsi" w:hAnsiTheme="majorHAnsi"/>
          <w:sz w:val="20"/>
          <w:szCs w:val="20"/>
        </w:rPr>
        <w:t>Erweiterbarkeit</w:t>
      </w:r>
    </w:p>
    <w:p w14:paraId="25A3A691" w14:textId="7C7BFE56" w:rsidR="006A0413" w:rsidRDefault="006A0413" w:rsidP="007A5810">
      <w:pPr>
        <w:pStyle w:val="Lauftext"/>
        <w:ind w:left="720"/>
        <w:rPr>
          <w:rFonts w:asciiTheme="majorHAnsi" w:hAnsiTheme="majorHAnsi"/>
          <w:sz w:val="20"/>
          <w:szCs w:val="20"/>
        </w:rPr>
      </w:pPr>
      <w:r>
        <w:rPr>
          <w:rFonts w:asciiTheme="majorHAnsi" w:hAnsiTheme="majorHAnsi"/>
          <w:sz w:val="20"/>
          <w:szCs w:val="20"/>
        </w:rPr>
        <w:t>Wie erweiterbar ist diese Lösung?</w:t>
      </w:r>
    </w:p>
    <w:p w14:paraId="4E2F465B" w14:textId="77777777" w:rsidR="007A5810" w:rsidRDefault="007A5810" w:rsidP="007A5810">
      <w:pPr>
        <w:pStyle w:val="Lauftext"/>
        <w:rPr>
          <w:rFonts w:asciiTheme="majorHAnsi" w:hAnsiTheme="majorHAnsi"/>
          <w:sz w:val="20"/>
          <w:szCs w:val="20"/>
        </w:rPr>
      </w:pPr>
      <w:r>
        <w:rPr>
          <w:rFonts w:asciiTheme="majorHAnsi" w:hAnsiTheme="majorHAnsi"/>
          <w:sz w:val="20"/>
          <w:szCs w:val="20"/>
        </w:rPr>
        <w:t xml:space="preserve"> </w:t>
      </w:r>
    </w:p>
    <w:p w14:paraId="06AB01D4" w14:textId="4221C9F2" w:rsidR="007A5810" w:rsidRPr="006558CB" w:rsidRDefault="007A5810" w:rsidP="007A5810">
      <w:pPr>
        <w:pStyle w:val="Lauftext"/>
        <w:rPr>
          <w:rFonts w:asciiTheme="majorHAnsi" w:hAnsiTheme="majorHAnsi"/>
          <w:sz w:val="20"/>
          <w:szCs w:val="20"/>
        </w:rPr>
      </w:pPr>
      <w:r>
        <w:rPr>
          <w:rFonts w:asciiTheme="majorHAnsi" w:hAnsiTheme="majorHAnsi"/>
          <w:sz w:val="20"/>
          <w:szCs w:val="20"/>
        </w:rPr>
        <w:t xml:space="preserve">Ob es dem </w:t>
      </w:r>
      <w:proofErr w:type="spellStart"/>
      <w:r>
        <w:rPr>
          <w:rFonts w:asciiTheme="majorHAnsi" w:hAnsiTheme="majorHAnsi"/>
          <w:sz w:val="20"/>
          <w:szCs w:val="20"/>
        </w:rPr>
        <w:t>Laravel</w:t>
      </w:r>
      <w:proofErr w:type="spellEnd"/>
      <w:r>
        <w:rPr>
          <w:rFonts w:asciiTheme="majorHAnsi" w:hAnsiTheme="majorHAnsi"/>
          <w:sz w:val="20"/>
          <w:szCs w:val="20"/>
        </w:rPr>
        <w:t xml:space="preserve">-Style entspricht wird hier </w:t>
      </w:r>
      <w:r w:rsidR="00D86DD3">
        <w:rPr>
          <w:rFonts w:asciiTheme="majorHAnsi" w:hAnsiTheme="majorHAnsi"/>
          <w:sz w:val="20"/>
          <w:szCs w:val="20"/>
        </w:rPr>
        <w:t>weniger</w:t>
      </w:r>
      <w:r>
        <w:rPr>
          <w:rFonts w:asciiTheme="majorHAnsi" w:hAnsiTheme="majorHAnsi"/>
          <w:sz w:val="20"/>
          <w:szCs w:val="20"/>
        </w:rPr>
        <w:t xml:space="preserve"> </w:t>
      </w:r>
      <w:r w:rsidR="006A0413">
        <w:rPr>
          <w:rFonts w:asciiTheme="majorHAnsi" w:hAnsiTheme="majorHAnsi"/>
          <w:sz w:val="20"/>
          <w:szCs w:val="20"/>
        </w:rPr>
        <w:t>gewichtet,</w:t>
      </w:r>
      <w:r>
        <w:rPr>
          <w:rFonts w:asciiTheme="majorHAnsi" w:hAnsiTheme="majorHAnsi"/>
          <w:sz w:val="20"/>
          <w:szCs w:val="20"/>
        </w:rPr>
        <w:t xml:space="preserve"> weil es </w:t>
      </w:r>
      <w:r w:rsidR="00D86DD3">
        <w:rPr>
          <w:rFonts w:asciiTheme="majorHAnsi" w:hAnsiTheme="majorHAnsi"/>
          <w:sz w:val="20"/>
          <w:szCs w:val="20"/>
        </w:rPr>
        <w:t>in diesem Fall die</w:t>
      </w:r>
      <w:r>
        <w:rPr>
          <w:rFonts w:asciiTheme="majorHAnsi" w:hAnsiTheme="majorHAnsi"/>
          <w:sz w:val="20"/>
          <w:szCs w:val="20"/>
        </w:rPr>
        <w:t xml:space="preserve"> Komplikation </w:t>
      </w:r>
      <w:r w:rsidR="006A0413">
        <w:rPr>
          <w:rFonts w:asciiTheme="majorHAnsi" w:hAnsiTheme="majorHAnsi"/>
          <w:sz w:val="20"/>
          <w:szCs w:val="20"/>
        </w:rPr>
        <w:t>erhöht</w:t>
      </w:r>
      <w:r>
        <w:rPr>
          <w:rFonts w:asciiTheme="majorHAnsi" w:hAnsiTheme="majorHAnsi"/>
          <w:sz w:val="20"/>
          <w:szCs w:val="20"/>
        </w:rPr>
        <w:t>.</w:t>
      </w:r>
      <w:r w:rsidR="00D86DD3">
        <w:rPr>
          <w:rFonts w:asciiTheme="majorHAnsi" w:hAnsiTheme="majorHAnsi"/>
          <w:sz w:val="20"/>
          <w:szCs w:val="20"/>
        </w:rPr>
        <w:t xml:space="preserve"> Die Erweiterbarkeit ist weniger wichtig, weil nichts in </w:t>
      </w:r>
      <w:r w:rsidR="006A0413">
        <w:rPr>
          <w:rFonts w:asciiTheme="majorHAnsi" w:hAnsiTheme="majorHAnsi"/>
          <w:sz w:val="20"/>
          <w:szCs w:val="20"/>
        </w:rPr>
        <w:t>diesem</w:t>
      </w:r>
      <w:r w:rsidR="00D86DD3">
        <w:rPr>
          <w:rFonts w:asciiTheme="majorHAnsi" w:hAnsiTheme="majorHAnsi"/>
          <w:sz w:val="20"/>
          <w:szCs w:val="20"/>
        </w:rPr>
        <w:t xml:space="preserve"> Bereich vorgesehen ist. Selbst wenn Erweiterungen kommen würden, wäre es </w:t>
      </w:r>
      <w:r w:rsidR="006A0413">
        <w:rPr>
          <w:rFonts w:asciiTheme="majorHAnsi" w:hAnsiTheme="majorHAnsi"/>
          <w:sz w:val="20"/>
          <w:szCs w:val="20"/>
        </w:rPr>
        <w:t>immer noch</w:t>
      </w:r>
      <w:r w:rsidR="00D86DD3">
        <w:rPr>
          <w:rFonts w:asciiTheme="majorHAnsi" w:hAnsiTheme="majorHAnsi"/>
          <w:sz w:val="20"/>
          <w:szCs w:val="20"/>
        </w:rPr>
        <w:t xml:space="preserve"> eine kleine Applikation und würde nicht zu einer grossen App werden.</w:t>
      </w:r>
    </w:p>
    <w:p w14:paraId="6971E3A7" w14:textId="77777777" w:rsidR="007A5810" w:rsidRPr="006558CB" w:rsidRDefault="007A5810" w:rsidP="007A5810">
      <w:pPr>
        <w:pStyle w:val="Lauftext"/>
        <w:rPr>
          <w:rFonts w:asciiTheme="majorHAnsi" w:hAnsiTheme="majorHAnsi"/>
          <w:sz w:val="20"/>
          <w:szCs w:val="20"/>
        </w:rPr>
      </w:pPr>
    </w:p>
    <w:p w14:paraId="51375C01" w14:textId="77777777" w:rsidR="007A5810" w:rsidRPr="006558CB" w:rsidRDefault="007A5810" w:rsidP="007A5810">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32"/>
        <w:gridCol w:w="1326"/>
        <w:gridCol w:w="1102"/>
        <w:gridCol w:w="1102"/>
        <w:gridCol w:w="1103"/>
        <w:gridCol w:w="1103"/>
        <w:gridCol w:w="890"/>
        <w:gridCol w:w="890"/>
      </w:tblGrid>
      <w:tr w:rsidR="00D86DD3" w14:paraId="262F1EBF" w14:textId="483FF033" w:rsidTr="00D86DD3">
        <w:tc>
          <w:tcPr>
            <w:tcW w:w="1432" w:type="dxa"/>
            <w:vMerge w:val="restart"/>
          </w:tcPr>
          <w:p w14:paraId="53D1602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326" w:type="dxa"/>
            <w:vMerge w:val="restart"/>
          </w:tcPr>
          <w:p w14:paraId="22620D6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204" w:type="dxa"/>
            <w:gridSpan w:val="2"/>
          </w:tcPr>
          <w:p w14:paraId="26A84D4F" w14:textId="3BAED2B8"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Direkter Vergleich</w:t>
            </w:r>
          </w:p>
        </w:tc>
        <w:tc>
          <w:tcPr>
            <w:tcW w:w="2206" w:type="dxa"/>
            <w:gridSpan w:val="2"/>
          </w:tcPr>
          <w:p w14:paraId="21AA87F9" w14:textId="3BF2891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PHP-Methode</w:t>
            </w:r>
          </w:p>
        </w:tc>
        <w:tc>
          <w:tcPr>
            <w:tcW w:w="1780" w:type="dxa"/>
            <w:gridSpan w:val="2"/>
          </w:tcPr>
          <w:p w14:paraId="57EEA333" w14:textId="07556A10"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Scout</w:t>
            </w:r>
          </w:p>
        </w:tc>
      </w:tr>
      <w:tr w:rsidR="00D86DD3" w14:paraId="1DD68EA9" w14:textId="78F7D116" w:rsidTr="00C443BE">
        <w:tc>
          <w:tcPr>
            <w:tcW w:w="1432" w:type="dxa"/>
            <w:vMerge/>
          </w:tcPr>
          <w:p w14:paraId="78BB3D35" w14:textId="77777777" w:rsidR="00D86DD3" w:rsidRDefault="00D86DD3" w:rsidP="00F312C2">
            <w:pPr>
              <w:rPr>
                <w:rFonts w:asciiTheme="majorHAnsi" w:eastAsiaTheme="majorEastAsia" w:hAnsiTheme="majorHAnsi" w:cstheme="majorBidi"/>
                <w:b/>
                <w:spacing w:val="-10"/>
                <w:kern w:val="28"/>
              </w:rPr>
            </w:pPr>
          </w:p>
        </w:tc>
        <w:tc>
          <w:tcPr>
            <w:tcW w:w="1326" w:type="dxa"/>
            <w:vMerge/>
          </w:tcPr>
          <w:p w14:paraId="42280075" w14:textId="77777777" w:rsidR="00D86DD3" w:rsidRDefault="00D86DD3" w:rsidP="00F312C2">
            <w:pPr>
              <w:rPr>
                <w:rFonts w:asciiTheme="majorHAnsi" w:eastAsiaTheme="majorEastAsia" w:hAnsiTheme="majorHAnsi" w:cstheme="majorBidi"/>
                <w:b/>
                <w:spacing w:val="-10"/>
                <w:kern w:val="28"/>
              </w:rPr>
            </w:pPr>
          </w:p>
        </w:tc>
        <w:tc>
          <w:tcPr>
            <w:tcW w:w="1102" w:type="dxa"/>
          </w:tcPr>
          <w:p w14:paraId="13A6590E"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2" w:type="dxa"/>
          </w:tcPr>
          <w:p w14:paraId="6FB32BAD"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103" w:type="dxa"/>
          </w:tcPr>
          <w:p w14:paraId="479F7186"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3" w:type="dxa"/>
          </w:tcPr>
          <w:p w14:paraId="4AD30E40"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890" w:type="dxa"/>
          </w:tcPr>
          <w:p w14:paraId="4E06FA2D" w14:textId="36EBC2F9"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890" w:type="dxa"/>
          </w:tcPr>
          <w:p w14:paraId="561D38F8" w14:textId="68A53CD6"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D86DD3" w14:paraId="6681A46A" w14:textId="4BBF78F8" w:rsidTr="00D528F7">
        <w:tc>
          <w:tcPr>
            <w:tcW w:w="1432" w:type="dxa"/>
          </w:tcPr>
          <w:p w14:paraId="124E97D6" w14:textId="77777777" w:rsidR="00D86DD3" w:rsidRPr="002B2A22" w:rsidRDefault="00D86DD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326" w:type="dxa"/>
          </w:tcPr>
          <w:p w14:paraId="6C23A7EF" w14:textId="570FDEA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r w:rsidR="00D86DD3">
              <w:rPr>
                <w:rFonts w:asciiTheme="majorHAnsi" w:eastAsiaTheme="majorEastAsia" w:hAnsiTheme="majorHAnsi" w:cstheme="majorBidi"/>
                <w:bCs/>
                <w:spacing w:val="-10"/>
                <w:kern w:val="28"/>
              </w:rPr>
              <w:t>0%</w:t>
            </w:r>
          </w:p>
        </w:tc>
        <w:tc>
          <w:tcPr>
            <w:tcW w:w="1102" w:type="dxa"/>
          </w:tcPr>
          <w:p w14:paraId="2EEE68B2" w14:textId="4CD12BA3"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2" w:type="dxa"/>
          </w:tcPr>
          <w:p w14:paraId="0B334BA9" w14:textId="0783A891"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60</w:t>
            </w:r>
          </w:p>
        </w:tc>
        <w:tc>
          <w:tcPr>
            <w:tcW w:w="1103" w:type="dxa"/>
          </w:tcPr>
          <w:p w14:paraId="49EA4173" w14:textId="4CD5D7B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3" w:type="dxa"/>
          </w:tcPr>
          <w:p w14:paraId="3ADDB550" w14:textId="301EEFA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r w:rsidR="00D86DD3">
              <w:rPr>
                <w:rFonts w:asciiTheme="majorHAnsi" w:eastAsiaTheme="majorEastAsia" w:hAnsiTheme="majorHAnsi" w:cstheme="majorBidi"/>
                <w:bCs/>
                <w:spacing w:val="-10"/>
                <w:kern w:val="28"/>
              </w:rPr>
              <w:t>0</w:t>
            </w:r>
          </w:p>
        </w:tc>
        <w:tc>
          <w:tcPr>
            <w:tcW w:w="890" w:type="dxa"/>
          </w:tcPr>
          <w:p w14:paraId="3ED79770" w14:textId="51BB7DD4"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90986A" w14:textId="2CAA98F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2A2BBA84" w14:textId="4533D793" w:rsidTr="006D1B9F">
        <w:tc>
          <w:tcPr>
            <w:tcW w:w="1432" w:type="dxa"/>
          </w:tcPr>
          <w:p w14:paraId="168D54FF"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326" w:type="dxa"/>
          </w:tcPr>
          <w:p w14:paraId="47026FFC" w14:textId="69576806"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38EFCF9" w14:textId="3BB0B25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5F8BC1E9" w14:textId="591E88E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c>
          <w:tcPr>
            <w:tcW w:w="1103" w:type="dxa"/>
          </w:tcPr>
          <w:p w14:paraId="0F9ADF3D"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3" w:type="dxa"/>
          </w:tcPr>
          <w:p w14:paraId="4372E799" w14:textId="7438EB00"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00</w:t>
            </w:r>
          </w:p>
        </w:tc>
        <w:tc>
          <w:tcPr>
            <w:tcW w:w="890" w:type="dxa"/>
          </w:tcPr>
          <w:p w14:paraId="4D6D87EC" w14:textId="20D70995"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890" w:type="dxa"/>
          </w:tcPr>
          <w:p w14:paraId="70E1FDAA" w14:textId="4BC4944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D86DD3" w14:paraId="783217F5" w14:textId="28CD45BD" w:rsidTr="00BC73C2">
        <w:tc>
          <w:tcPr>
            <w:tcW w:w="1432" w:type="dxa"/>
          </w:tcPr>
          <w:p w14:paraId="6A9F1CF0" w14:textId="22421859" w:rsidR="00D86DD3" w:rsidRPr="002B2A22" w:rsidRDefault="006A041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Benutzerfreundl</w:t>
            </w:r>
            <w:proofErr w:type="spellEnd"/>
            <w:r>
              <w:rPr>
                <w:rFonts w:asciiTheme="majorHAnsi" w:eastAsiaTheme="majorEastAsia" w:hAnsiTheme="majorHAnsi" w:cstheme="majorBidi"/>
                <w:bCs/>
                <w:spacing w:val="-10"/>
                <w:kern w:val="28"/>
              </w:rPr>
              <w:t>.</w:t>
            </w:r>
          </w:p>
        </w:tc>
        <w:tc>
          <w:tcPr>
            <w:tcW w:w="1326" w:type="dxa"/>
          </w:tcPr>
          <w:p w14:paraId="75260BDC" w14:textId="51E057DD"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FA1ED9C" w14:textId="42D808F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2" w:type="dxa"/>
          </w:tcPr>
          <w:p w14:paraId="122548B9" w14:textId="5B9619B8"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c>
          <w:tcPr>
            <w:tcW w:w="1103" w:type="dxa"/>
          </w:tcPr>
          <w:p w14:paraId="3B63ACE3" w14:textId="70E71BB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103" w:type="dxa"/>
          </w:tcPr>
          <w:p w14:paraId="79EC4578" w14:textId="4EF1DEA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320</w:t>
            </w:r>
          </w:p>
        </w:tc>
        <w:tc>
          <w:tcPr>
            <w:tcW w:w="890" w:type="dxa"/>
          </w:tcPr>
          <w:p w14:paraId="05E5DDC2" w14:textId="7D5E2F0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65F93B8D" w14:textId="34AB01C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r>
      <w:tr w:rsidR="006A0413" w14:paraId="63A55858" w14:textId="77777777" w:rsidTr="00BC73C2">
        <w:tc>
          <w:tcPr>
            <w:tcW w:w="1432" w:type="dxa"/>
          </w:tcPr>
          <w:p w14:paraId="28028E27" w14:textId="3FF3C972"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Erweiterbarkeit</w:t>
            </w:r>
          </w:p>
        </w:tc>
        <w:tc>
          <w:tcPr>
            <w:tcW w:w="1326" w:type="dxa"/>
          </w:tcPr>
          <w:p w14:paraId="05144490" w14:textId="62683840"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75970C58" w14:textId="028C7241"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3EC18979" w14:textId="5C92B1D6"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103" w:type="dxa"/>
          </w:tcPr>
          <w:p w14:paraId="21C3CA64" w14:textId="6D1F3E9A"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3" w:type="dxa"/>
          </w:tcPr>
          <w:p w14:paraId="6F38133A" w14:textId="377D603C"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890" w:type="dxa"/>
          </w:tcPr>
          <w:p w14:paraId="55467B0D" w14:textId="6B2EEA4E"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EB799E" w14:textId="0BEDC7DF"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32841697" w14:textId="256E6C89" w:rsidTr="009774D6">
        <w:tc>
          <w:tcPr>
            <w:tcW w:w="1432" w:type="dxa"/>
          </w:tcPr>
          <w:p w14:paraId="34CE0C83" w14:textId="77777777" w:rsidR="00D86DD3" w:rsidRDefault="00D86DD3" w:rsidP="00F312C2">
            <w:pPr>
              <w:rPr>
                <w:rFonts w:asciiTheme="majorHAnsi" w:eastAsiaTheme="majorEastAsia" w:hAnsiTheme="majorHAnsi" w:cstheme="majorBidi"/>
                <w:bCs/>
                <w:spacing w:val="-10"/>
                <w:kern w:val="28"/>
              </w:rPr>
            </w:pPr>
          </w:p>
        </w:tc>
        <w:tc>
          <w:tcPr>
            <w:tcW w:w="1326" w:type="dxa"/>
          </w:tcPr>
          <w:p w14:paraId="5FC2D6D4"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0B869AB" w14:textId="77777777" w:rsidR="00D86DD3" w:rsidRDefault="00D86DD3" w:rsidP="00F312C2">
            <w:pPr>
              <w:rPr>
                <w:rFonts w:asciiTheme="majorHAnsi" w:eastAsiaTheme="majorEastAsia" w:hAnsiTheme="majorHAnsi" w:cstheme="majorBidi"/>
                <w:bCs/>
                <w:spacing w:val="-10"/>
                <w:kern w:val="28"/>
              </w:rPr>
            </w:pPr>
          </w:p>
        </w:tc>
        <w:tc>
          <w:tcPr>
            <w:tcW w:w="1102" w:type="dxa"/>
          </w:tcPr>
          <w:p w14:paraId="4DBA991D" w14:textId="77777777" w:rsidR="00D86DD3" w:rsidRDefault="00D86DD3" w:rsidP="00F312C2">
            <w:pPr>
              <w:rPr>
                <w:rFonts w:asciiTheme="majorHAnsi" w:eastAsiaTheme="majorEastAsia" w:hAnsiTheme="majorHAnsi" w:cstheme="majorBidi"/>
                <w:bCs/>
                <w:spacing w:val="-10"/>
                <w:kern w:val="28"/>
              </w:rPr>
            </w:pPr>
          </w:p>
        </w:tc>
        <w:tc>
          <w:tcPr>
            <w:tcW w:w="1103" w:type="dxa"/>
          </w:tcPr>
          <w:p w14:paraId="0A90DF21" w14:textId="77777777" w:rsidR="00D86DD3" w:rsidRDefault="00D86DD3" w:rsidP="00F312C2">
            <w:pPr>
              <w:rPr>
                <w:rFonts w:asciiTheme="majorHAnsi" w:eastAsiaTheme="majorEastAsia" w:hAnsiTheme="majorHAnsi" w:cstheme="majorBidi"/>
                <w:bCs/>
                <w:spacing w:val="-10"/>
                <w:kern w:val="28"/>
              </w:rPr>
            </w:pPr>
          </w:p>
        </w:tc>
        <w:tc>
          <w:tcPr>
            <w:tcW w:w="1103" w:type="dxa"/>
          </w:tcPr>
          <w:p w14:paraId="72CCB68C"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6E42AE83"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18469538" w14:textId="0D897B0F" w:rsidR="00D86DD3" w:rsidRPr="002B2A22" w:rsidRDefault="00D86DD3" w:rsidP="00F312C2">
            <w:pPr>
              <w:rPr>
                <w:rFonts w:asciiTheme="majorHAnsi" w:eastAsiaTheme="majorEastAsia" w:hAnsiTheme="majorHAnsi" w:cstheme="majorBidi"/>
                <w:bCs/>
                <w:spacing w:val="-10"/>
                <w:kern w:val="28"/>
              </w:rPr>
            </w:pPr>
          </w:p>
        </w:tc>
      </w:tr>
      <w:tr w:rsidR="00D86DD3" w14:paraId="23A661B7" w14:textId="66D749D3" w:rsidTr="006C161A">
        <w:tc>
          <w:tcPr>
            <w:tcW w:w="1432" w:type="dxa"/>
          </w:tcPr>
          <w:p w14:paraId="106370E8" w14:textId="77777777" w:rsidR="00D86DD3"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326" w:type="dxa"/>
          </w:tcPr>
          <w:p w14:paraId="51EF23C9"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E3CB600"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A1F11FD" w14:textId="4A93705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64</w:t>
            </w:r>
            <w:r w:rsidR="00D86DD3">
              <w:rPr>
                <w:rFonts w:asciiTheme="majorHAnsi" w:eastAsiaTheme="majorEastAsia" w:hAnsiTheme="majorHAnsi" w:cstheme="majorBidi"/>
                <w:bCs/>
                <w:spacing w:val="-10"/>
                <w:kern w:val="28"/>
              </w:rPr>
              <w:t>0</w:t>
            </w:r>
          </w:p>
        </w:tc>
        <w:tc>
          <w:tcPr>
            <w:tcW w:w="1103" w:type="dxa"/>
          </w:tcPr>
          <w:p w14:paraId="7501F7A4" w14:textId="77777777" w:rsidR="00D86DD3" w:rsidRDefault="00D86DD3" w:rsidP="00F312C2">
            <w:pPr>
              <w:rPr>
                <w:rFonts w:asciiTheme="majorHAnsi" w:eastAsiaTheme="majorEastAsia" w:hAnsiTheme="majorHAnsi" w:cstheme="majorBidi"/>
                <w:bCs/>
                <w:spacing w:val="-10"/>
                <w:kern w:val="28"/>
              </w:rPr>
            </w:pPr>
          </w:p>
        </w:tc>
        <w:tc>
          <w:tcPr>
            <w:tcW w:w="1103" w:type="dxa"/>
          </w:tcPr>
          <w:p w14:paraId="67863B86" w14:textId="3E717EB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r w:rsidR="00D86DD3">
              <w:rPr>
                <w:rFonts w:asciiTheme="majorHAnsi" w:eastAsiaTheme="majorEastAsia" w:hAnsiTheme="majorHAnsi" w:cstheme="majorBidi"/>
                <w:bCs/>
                <w:spacing w:val="-10"/>
                <w:kern w:val="28"/>
              </w:rPr>
              <w:t>0</w:t>
            </w:r>
          </w:p>
        </w:tc>
        <w:tc>
          <w:tcPr>
            <w:tcW w:w="890" w:type="dxa"/>
          </w:tcPr>
          <w:p w14:paraId="62E63113" w14:textId="77777777" w:rsidR="00D86DD3" w:rsidRDefault="00D86DD3" w:rsidP="00F312C2">
            <w:pPr>
              <w:rPr>
                <w:rFonts w:asciiTheme="majorHAnsi" w:eastAsiaTheme="majorEastAsia" w:hAnsiTheme="majorHAnsi" w:cstheme="majorBidi"/>
                <w:bCs/>
                <w:spacing w:val="-10"/>
                <w:kern w:val="28"/>
              </w:rPr>
            </w:pPr>
          </w:p>
        </w:tc>
        <w:tc>
          <w:tcPr>
            <w:tcW w:w="890" w:type="dxa"/>
          </w:tcPr>
          <w:p w14:paraId="6C38249A" w14:textId="6E0AE8B8"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680</w:t>
            </w:r>
          </w:p>
        </w:tc>
      </w:tr>
    </w:tbl>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61BBD6D" w:rsidR="00FD3622" w:rsidRDefault="00FD3622" w:rsidP="00FD3622">
      <w:pPr>
        <w:rPr>
          <w:rFonts w:asciiTheme="majorHAnsi" w:eastAsiaTheme="majorEastAsia" w:hAnsiTheme="majorHAnsi" w:cstheme="majorBidi"/>
          <w:b/>
          <w:spacing w:val="-10"/>
          <w:kern w:val="28"/>
        </w:rPr>
      </w:pPr>
    </w:p>
    <w:p w14:paraId="113ED6B7" w14:textId="77777777" w:rsidR="00D86DD3" w:rsidRPr="006558CB" w:rsidRDefault="00D86DD3" w:rsidP="00FD3622">
      <w:pPr>
        <w:rPr>
          <w:rFonts w:asciiTheme="majorHAnsi" w:eastAsiaTheme="majorEastAsia" w:hAnsiTheme="majorHAnsi" w:cstheme="majorBidi"/>
          <w:b/>
          <w:spacing w:val="-10"/>
          <w:kern w:val="28"/>
        </w:rPr>
      </w:pPr>
    </w:p>
    <w:p w14:paraId="4C935023" w14:textId="72FB0AE5" w:rsidR="00FD3622" w:rsidRPr="006558CB" w:rsidRDefault="00FD3622" w:rsidP="006F68B1">
      <w:pPr>
        <w:pStyle w:val="berschrift1"/>
      </w:pPr>
      <w:bookmarkStart w:id="68" w:name="_Toc529882004"/>
      <w:r w:rsidRPr="006558CB">
        <w:lastRenderedPageBreak/>
        <w:t>Realisieren</w:t>
      </w:r>
      <w:bookmarkEnd w:id="68"/>
    </w:p>
    <w:p w14:paraId="4A7620C3" w14:textId="5A281E98" w:rsidR="00FD3622" w:rsidRPr="006558CB" w:rsidRDefault="001C420B" w:rsidP="00FD3622">
      <w:pPr>
        <w:pStyle w:val="berschrift2"/>
        <w:rPr>
          <w:caps/>
          <w:sz w:val="20"/>
          <w:szCs w:val="20"/>
        </w:rPr>
      </w:pPr>
      <w:bookmarkStart w:id="69" w:name="_Toc529882005"/>
      <w:r>
        <w:rPr>
          <w:noProof/>
          <w:sz w:val="20"/>
          <w:szCs w:val="20"/>
        </w:rPr>
        <w:drawing>
          <wp:anchor distT="0" distB="0" distL="114300" distR="114300" simplePos="0" relativeHeight="251662336" behindDoc="0" locked="0" layoutInCell="1" allowOverlap="1" wp14:anchorId="2905F706" wp14:editId="502AA242">
            <wp:simplePos x="0" y="0"/>
            <wp:positionH relativeFrom="margin">
              <wp:align>right</wp:align>
            </wp:positionH>
            <wp:positionV relativeFrom="paragraph">
              <wp:posOffset>482600</wp:posOffset>
            </wp:positionV>
            <wp:extent cx="5688330" cy="5913755"/>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5913755"/>
                    </a:xfrm>
                    <a:prstGeom prst="rect">
                      <a:avLst/>
                    </a:prstGeom>
                    <a:noFill/>
                  </pic:spPr>
                </pic:pic>
              </a:graphicData>
            </a:graphic>
          </wp:anchor>
        </w:drawing>
      </w:r>
      <w:r w:rsidR="00FD3622" w:rsidRPr="006558CB">
        <w:rPr>
          <w:sz w:val="20"/>
          <w:szCs w:val="20"/>
        </w:rPr>
        <w:t>Abbildung des Gesamtsystems</w:t>
      </w:r>
      <w:bookmarkEnd w:id="69"/>
    </w:p>
    <w:p w14:paraId="43E235BD" w14:textId="29E42BE7" w:rsidR="00FD3622" w:rsidRDefault="00FD3622" w:rsidP="00FD3622">
      <w:pPr>
        <w:pStyle w:val="Lauftext"/>
        <w:rPr>
          <w:rFonts w:asciiTheme="majorHAnsi" w:hAnsiTheme="majorHAnsi"/>
          <w:sz w:val="20"/>
          <w:szCs w:val="20"/>
        </w:rPr>
      </w:pPr>
    </w:p>
    <w:p w14:paraId="70ACA80A" w14:textId="77777777" w:rsidR="001C420B" w:rsidRDefault="001C420B" w:rsidP="001C420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proofErr w:type="spellStart"/>
      <w:r>
        <w:t>Resourcen</w:t>
      </w:r>
      <w:proofErr w:type="spellEnd"/>
      <w:r>
        <w:t xml:space="preserve"> weitergegeben, die als Antworten zurückgesendet werden.</w:t>
      </w:r>
    </w:p>
    <w:p w14:paraId="2AB7733B" w14:textId="77777777" w:rsidR="001C420B" w:rsidRDefault="001C420B" w:rsidP="001C420B"/>
    <w:p w14:paraId="0049EB06" w14:textId="77777777" w:rsidR="001C420B" w:rsidRDefault="001C420B" w:rsidP="001C420B"/>
    <w:p w14:paraId="2EC9F403" w14:textId="77777777" w:rsidR="001C420B" w:rsidRDefault="001C420B" w:rsidP="001C420B">
      <w:r>
        <w:lastRenderedPageBreak/>
        <w:t xml:space="preserve">*Aufbau einer </w:t>
      </w:r>
      <w:proofErr w:type="spellStart"/>
      <w:r>
        <w:t>Laravel</w:t>
      </w:r>
      <w:proofErr w:type="spellEnd"/>
      <w:r>
        <w:t>-Ressource:</w:t>
      </w:r>
    </w:p>
    <w:p w14:paraId="14A2DEBA" w14:textId="77777777" w:rsidR="001C420B" w:rsidRDefault="001C420B" w:rsidP="001C420B"/>
    <w:tbl>
      <w:tblPr>
        <w:tblStyle w:val="Gitternetztabelle1hell"/>
        <w:tblW w:w="0" w:type="auto"/>
        <w:tblLook w:val="04A0" w:firstRow="1" w:lastRow="0" w:firstColumn="1" w:lastColumn="0" w:noHBand="0" w:noVBand="1"/>
      </w:tblPr>
      <w:tblGrid>
        <w:gridCol w:w="2232"/>
        <w:gridCol w:w="2254"/>
        <w:gridCol w:w="2229"/>
        <w:gridCol w:w="2233"/>
      </w:tblGrid>
      <w:tr w:rsidR="001C420B" w14:paraId="1077CDED" w14:textId="77777777" w:rsidTr="00F3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474739F2" w14:textId="77777777" w:rsidR="001C420B" w:rsidRDefault="001C420B" w:rsidP="00F312C2">
            <w:r>
              <w:t>Verb</w:t>
            </w:r>
          </w:p>
        </w:tc>
        <w:tc>
          <w:tcPr>
            <w:tcW w:w="2237" w:type="dxa"/>
          </w:tcPr>
          <w:p w14:paraId="1286D17B"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591F29FC"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1B9A7B45"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Route Name</w:t>
            </w:r>
          </w:p>
        </w:tc>
      </w:tr>
      <w:tr w:rsidR="001C420B" w14:paraId="5C95E53D"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5F23B7FD" w14:textId="77777777" w:rsidR="001C420B" w:rsidRDefault="001C420B" w:rsidP="00F312C2">
            <w:r>
              <w:t>GET</w:t>
            </w:r>
          </w:p>
        </w:tc>
        <w:tc>
          <w:tcPr>
            <w:tcW w:w="2237" w:type="dxa"/>
          </w:tcPr>
          <w:p w14:paraId="78565C45"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241EAA7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477E8A8C"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1C420B" w14:paraId="70F6C763"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D8840D4" w14:textId="77777777" w:rsidR="001C420B" w:rsidRDefault="001C420B" w:rsidP="00F312C2">
            <w:r>
              <w:t>GET</w:t>
            </w:r>
          </w:p>
        </w:tc>
        <w:tc>
          <w:tcPr>
            <w:tcW w:w="2237" w:type="dxa"/>
          </w:tcPr>
          <w:p w14:paraId="6F2C05E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06EAE5DB"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7C80B6E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1C420B" w14:paraId="7C85DFA8"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64C15C7" w14:textId="77777777" w:rsidR="001C420B" w:rsidRDefault="001C420B" w:rsidP="00F312C2">
            <w:r>
              <w:t>POST</w:t>
            </w:r>
          </w:p>
        </w:tc>
        <w:tc>
          <w:tcPr>
            <w:tcW w:w="2237" w:type="dxa"/>
          </w:tcPr>
          <w:p w14:paraId="6FEC5406"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5860572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02FB44AA"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1C420B" w14:paraId="4D9E3AC4"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36E22F30" w14:textId="77777777" w:rsidR="001C420B" w:rsidRDefault="001C420B" w:rsidP="00F312C2">
            <w:r>
              <w:t>GET</w:t>
            </w:r>
          </w:p>
        </w:tc>
        <w:tc>
          <w:tcPr>
            <w:tcW w:w="2237" w:type="dxa"/>
          </w:tcPr>
          <w:p w14:paraId="1E391849"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0F6565D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FFFA65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1C420B" w14:paraId="2429E741"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A414A25" w14:textId="77777777" w:rsidR="001C420B" w:rsidRDefault="001C420B" w:rsidP="00F312C2">
            <w:r>
              <w:t>GET</w:t>
            </w:r>
          </w:p>
        </w:tc>
        <w:tc>
          <w:tcPr>
            <w:tcW w:w="2237" w:type="dxa"/>
          </w:tcPr>
          <w:p w14:paraId="45C6383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6067A0D2"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02918863"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1C420B" w14:paraId="6F80F976"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6995F4F" w14:textId="77777777" w:rsidR="001C420B" w:rsidRDefault="001C420B" w:rsidP="00F312C2">
            <w:r>
              <w:t>PUT/PATCH</w:t>
            </w:r>
          </w:p>
        </w:tc>
        <w:tc>
          <w:tcPr>
            <w:tcW w:w="2237" w:type="dxa"/>
          </w:tcPr>
          <w:p w14:paraId="74EA617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AA178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3E55754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1C420B" w14:paraId="069EF0A5"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1EF0772" w14:textId="77777777" w:rsidR="001C420B" w:rsidRDefault="001C420B" w:rsidP="00F312C2">
            <w:r>
              <w:t>DELETE</w:t>
            </w:r>
          </w:p>
        </w:tc>
        <w:tc>
          <w:tcPr>
            <w:tcW w:w="2237" w:type="dxa"/>
          </w:tcPr>
          <w:p w14:paraId="09FD89B1"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9806A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Destroy</w:t>
            </w:r>
            <w:proofErr w:type="spellEnd"/>
          </w:p>
        </w:tc>
        <w:tc>
          <w:tcPr>
            <w:tcW w:w="2237" w:type="dxa"/>
          </w:tcPr>
          <w:p w14:paraId="0943BC6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1A8292C8" w14:textId="77777777" w:rsidR="001C420B" w:rsidRDefault="001C420B" w:rsidP="001C420B"/>
    <w:p w14:paraId="1E45B5E9" w14:textId="77777777" w:rsidR="001C420B" w:rsidRDefault="001C420B" w:rsidP="001C420B">
      <w:r>
        <w:t xml:space="preserve">Diese Tabelle zeigt die Routen, die durch eine </w:t>
      </w:r>
      <w:proofErr w:type="spellStart"/>
      <w:r>
        <w:t>Laravel</w:t>
      </w:r>
      <w:proofErr w:type="spellEnd"/>
      <w:r>
        <w:t>-Ressource Route erstellt werden, am Beispiel der Produktklasse.</w:t>
      </w:r>
    </w:p>
    <w:p w14:paraId="73606869" w14:textId="77777777" w:rsidR="001C420B" w:rsidRDefault="001C420B" w:rsidP="001C420B"/>
    <w:p w14:paraId="549269E5" w14:textId="77777777" w:rsidR="001C420B" w:rsidRDefault="001C420B" w:rsidP="001C420B">
      <w:r>
        <w:t xml:space="preserve">Erstellen einer </w:t>
      </w:r>
      <w:proofErr w:type="spellStart"/>
      <w:r>
        <w:t>Laravel</w:t>
      </w:r>
      <w:proofErr w:type="spellEnd"/>
      <w:r>
        <w:t>-Ressource:</w:t>
      </w:r>
    </w:p>
    <w:p w14:paraId="0FF569CF" w14:textId="77777777" w:rsidR="001C420B" w:rsidRDefault="001C420B" w:rsidP="001C420B"/>
    <w:p w14:paraId="54E8E817" w14:textId="77777777" w:rsidR="001C420B" w:rsidRPr="005D377B" w:rsidRDefault="001C420B" w:rsidP="001C420B">
      <w:pPr>
        <w:shd w:val="clear" w:color="auto" w:fill="1E1E1E"/>
        <w:spacing w:line="285" w:lineRule="atLeast"/>
        <w:rPr>
          <w:rFonts w:ascii="Consolas" w:eastAsia="Times New Roman" w:hAnsi="Consolas" w:cs="Times New Roman"/>
          <w:color w:val="D4D4D4"/>
          <w:sz w:val="21"/>
          <w:szCs w:val="21"/>
          <w:lang w:eastAsia="de-CH"/>
        </w:rPr>
      </w:pPr>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proofErr w:type="spellStart"/>
      <w:r w:rsidRPr="005D377B">
        <w:rPr>
          <w:rFonts w:ascii="Consolas" w:eastAsia="Times New Roman" w:hAnsi="Consolas" w:cs="Times New Roman"/>
          <w:color w:val="DCDCAA"/>
          <w:sz w:val="21"/>
          <w:szCs w:val="21"/>
          <w:lang w:eastAsia="de-CH"/>
        </w:rPr>
        <w:t>apiResource</w:t>
      </w:r>
      <w:proofErr w:type="spellEnd"/>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w:t>
      </w:r>
      <w:proofErr w:type="spellStart"/>
      <w:r w:rsidRPr="005D377B">
        <w:rPr>
          <w:rFonts w:ascii="Consolas" w:eastAsia="Times New Roman" w:hAnsi="Consolas" w:cs="Times New Roman"/>
          <w:color w:val="CE9178"/>
          <w:sz w:val="21"/>
          <w:szCs w:val="21"/>
          <w:lang w:eastAsia="de-CH"/>
        </w:rPr>
        <w:t>products</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w:t>
      </w:r>
      <w:proofErr w:type="spellStart"/>
      <w:r w:rsidRPr="005D377B">
        <w:rPr>
          <w:rFonts w:ascii="Consolas" w:eastAsia="Times New Roman" w:hAnsi="Consolas" w:cs="Times New Roman"/>
          <w:color w:val="CE9178"/>
          <w:sz w:val="21"/>
          <w:szCs w:val="21"/>
          <w:lang w:eastAsia="de-CH"/>
        </w:rPr>
        <w:t>ProductController</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w:t>
      </w:r>
    </w:p>
    <w:p w14:paraId="07EF442B" w14:textId="77777777" w:rsidR="001C420B" w:rsidRDefault="001C420B" w:rsidP="001C420B"/>
    <w:p w14:paraId="061C958C" w14:textId="11A1D183" w:rsidR="001C420B" w:rsidRDefault="001C420B" w:rsidP="001C420B">
      <w:r>
        <w:t xml:space="preserve">Hier werden die </w:t>
      </w:r>
      <w:proofErr w:type="spellStart"/>
      <w:r>
        <w:t>Routes</w:t>
      </w:r>
      <w:proofErr w:type="spellEnd"/>
      <w:r>
        <w:t xml:space="preserve"> erstellt und dem Produkt-Controller zugeordnet.</w:t>
      </w:r>
    </w:p>
    <w:p w14:paraId="317500CE" w14:textId="77777777" w:rsidR="001C420B" w:rsidRPr="006558CB" w:rsidRDefault="001C420B" w:rsidP="00FD3622">
      <w:pPr>
        <w:pStyle w:val="Lauftext"/>
        <w:rPr>
          <w:rFonts w:asciiTheme="majorHAnsi" w:hAnsiTheme="majorHAnsi"/>
          <w:sz w:val="20"/>
          <w:szCs w:val="20"/>
        </w:rPr>
      </w:pPr>
    </w:p>
    <w:p w14:paraId="58346149" w14:textId="614C5CDC" w:rsidR="00FD3622" w:rsidRPr="006558CB" w:rsidRDefault="00FD3622" w:rsidP="00FD3622">
      <w:pPr>
        <w:pStyle w:val="berschrift2"/>
        <w:rPr>
          <w:caps/>
          <w:sz w:val="20"/>
          <w:szCs w:val="20"/>
        </w:rPr>
      </w:pPr>
      <w:bookmarkStart w:id="70" w:name="_Toc529882006"/>
      <w:r w:rsidRPr="006558CB">
        <w:rPr>
          <w:sz w:val="20"/>
          <w:szCs w:val="20"/>
        </w:rPr>
        <w:t>Interaktionen zwischen den Teilsystemen</w:t>
      </w:r>
      <w:bookmarkEnd w:id="70"/>
    </w:p>
    <w:p w14:paraId="6C850E40" w14:textId="1A69F7A3" w:rsidR="00FD3622" w:rsidRPr="006558CB" w:rsidRDefault="00074AA2" w:rsidP="00FD3622">
      <w:pPr>
        <w:pStyle w:val="Lauftext"/>
        <w:rPr>
          <w:rFonts w:asciiTheme="majorHAnsi" w:hAnsiTheme="majorHAnsi"/>
          <w:sz w:val="20"/>
          <w:szCs w:val="20"/>
        </w:rPr>
      </w:pPr>
      <w:r>
        <w:rPr>
          <w:rFonts w:asciiTheme="majorHAnsi" w:hAnsiTheme="majorHAnsi"/>
          <w:sz w:val="20"/>
          <w:szCs w:val="20"/>
          <w:lang w:val="en-IE"/>
        </w:rPr>
        <w:t xml:space="preserve">Das System </w:t>
      </w:r>
      <w:proofErr w:type="spellStart"/>
      <w:r>
        <w:rPr>
          <w:rFonts w:asciiTheme="majorHAnsi" w:hAnsiTheme="majorHAnsi"/>
          <w:sz w:val="20"/>
          <w:szCs w:val="20"/>
          <w:lang w:val="en-IE"/>
        </w:rPr>
        <w:t>funktioniert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Lokal</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Komunikation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findet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zwischen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XAMPP Server und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Browser </w:t>
      </w:r>
      <w:proofErr w:type="spellStart"/>
      <w:r>
        <w:rPr>
          <w:rFonts w:asciiTheme="majorHAnsi" w:hAnsiTheme="majorHAnsi"/>
          <w:sz w:val="20"/>
          <w:szCs w:val="20"/>
          <w:lang w:val="en-IE"/>
        </w:rPr>
        <w:t>statt</w:t>
      </w:r>
      <w:proofErr w:type="spellEnd"/>
      <w:r>
        <w:rPr>
          <w:rFonts w:asciiTheme="majorHAnsi" w:hAnsiTheme="majorHAnsi"/>
          <w:sz w:val="20"/>
          <w:szCs w:val="20"/>
          <w:lang w:val="en-IE"/>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1" w:name="_Toc529882007"/>
      <w:r w:rsidRPr="006558CB">
        <w:rPr>
          <w:sz w:val="20"/>
          <w:szCs w:val="20"/>
        </w:rPr>
        <w:t>Vorgehensweise</w:t>
      </w:r>
      <w:bookmarkEnd w:id="71"/>
    </w:p>
    <w:p w14:paraId="6E5A9F0D" w14:textId="0D1CD9C1"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 xml:space="preserve">Erstellung eines neuen </w:t>
      </w:r>
      <w:proofErr w:type="spellStart"/>
      <w:r>
        <w:rPr>
          <w:rFonts w:asciiTheme="majorHAnsi" w:hAnsiTheme="majorHAnsi"/>
          <w:sz w:val="20"/>
          <w:szCs w:val="20"/>
        </w:rPr>
        <w:t>Laravel</w:t>
      </w:r>
      <w:proofErr w:type="spellEnd"/>
      <w:r>
        <w:rPr>
          <w:rFonts w:asciiTheme="majorHAnsi" w:hAnsiTheme="majorHAnsi"/>
          <w:sz w:val="20"/>
          <w:szCs w:val="20"/>
        </w:rPr>
        <w:t xml:space="preserve">-Projektes mit dem PHP-Packet Management Systems Composer. </w:t>
      </w:r>
    </w:p>
    <w:p w14:paraId="26DA866C" w14:textId="43D1FC6B"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Zeitplan und Dokumentation zum Projekt hinzufügen.</w:t>
      </w:r>
    </w:p>
    <w:p w14:paraId="69CD754D" w14:textId="53C0343E" w:rsidR="00074AA2"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Projekt zu GIT-Repository hinzufügen.</w:t>
      </w:r>
    </w:p>
    <w:p w14:paraId="0FA101C6" w14:textId="74A21A2C" w:rsidR="00960D9F" w:rsidRDefault="00960D9F" w:rsidP="00960D9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Laravel-Sanctum</w:t>
      </w:r>
      <w:proofErr w:type="spellEnd"/>
      <w:r>
        <w:rPr>
          <w:rFonts w:asciiTheme="majorHAnsi" w:hAnsiTheme="majorHAnsi"/>
          <w:sz w:val="20"/>
          <w:szCs w:val="20"/>
        </w:rPr>
        <w:t xml:space="preserve"> über Composer installieren.</w:t>
      </w:r>
    </w:p>
    <w:p w14:paraId="09D30386" w14:textId="2052069A"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Logik für das Projekt schreiben.</w:t>
      </w:r>
    </w:p>
    <w:p w14:paraId="05D40981" w14:textId="62257021"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über Composer installieren.</w:t>
      </w:r>
    </w:p>
    <w:p w14:paraId="514B9946" w14:textId="6633AA9D" w:rsidR="00960D9F" w:rsidRPr="006558CB"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Logik schreiben.</w:t>
      </w:r>
    </w:p>
    <w:p w14:paraId="36BF8E89" w14:textId="77777777" w:rsidR="00FD3622" w:rsidRPr="006558CB" w:rsidRDefault="00FD3622" w:rsidP="00FD3622">
      <w:pPr>
        <w:pStyle w:val="Lauftext"/>
        <w:rPr>
          <w:rFonts w:asciiTheme="majorHAnsi" w:hAnsiTheme="majorHAnsi"/>
          <w:sz w:val="20"/>
          <w:szCs w:val="20"/>
        </w:rPr>
      </w:pP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2" w:name="_Toc529882009"/>
      <w:r w:rsidRPr="006558CB">
        <w:rPr>
          <w:sz w:val="20"/>
          <w:szCs w:val="20"/>
        </w:rPr>
        <w:t>Anbindung an die Datenbank</w:t>
      </w:r>
      <w:bookmarkEnd w:id="72"/>
    </w:p>
    <w:p w14:paraId="7923398C" w14:textId="6176AE67" w:rsidR="00FD3622" w:rsidRDefault="00D33B50"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ORM Eloquent </w:t>
      </w:r>
      <w:proofErr w:type="spellStart"/>
      <w:r>
        <w:rPr>
          <w:rFonts w:asciiTheme="majorHAnsi" w:hAnsiTheme="majorHAnsi"/>
          <w:sz w:val="20"/>
          <w:szCs w:val="20"/>
          <w:lang w:val="en-IE"/>
        </w:rPr>
        <w:t>Modelklassen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welche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komunizieren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können</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selbst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Migrationen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Seeder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Testdaten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populiert</w:t>
      </w:r>
      <w:proofErr w:type="spellEnd"/>
      <w:r>
        <w:rPr>
          <w:rFonts w:asciiTheme="majorHAnsi" w:hAnsiTheme="majorHAnsi"/>
          <w:sz w:val="20"/>
          <w:szCs w:val="20"/>
          <w:lang w:val="en-IE"/>
        </w:rPr>
        <w:t xml:space="preserve">. </w:t>
      </w:r>
    </w:p>
    <w:p w14:paraId="210D7FC9" w14:textId="43B782C2" w:rsidR="0033203B" w:rsidRDefault="0033203B" w:rsidP="00FD3622">
      <w:pPr>
        <w:pStyle w:val="Lauftext"/>
        <w:rPr>
          <w:rFonts w:asciiTheme="majorHAnsi" w:hAnsiTheme="majorHAnsi"/>
          <w:sz w:val="20"/>
          <w:szCs w:val="20"/>
        </w:rPr>
      </w:pPr>
    </w:p>
    <w:p w14:paraId="72201634" w14:textId="5400BEE7" w:rsidR="0033203B" w:rsidRDefault="0033203B" w:rsidP="00FD3622">
      <w:pPr>
        <w:pStyle w:val="Lauftext"/>
        <w:rPr>
          <w:rFonts w:asciiTheme="majorHAnsi" w:hAnsiTheme="majorHAnsi"/>
          <w:sz w:val="20"/>
          <w:szCs w:val="20"/>
        </w:rPr>
      </w:pPr>
    </w:p>
    <w:p w14:paraId="3BA8810E" w14:textId="72BB094F" w:rsidR="0033203B" w:rsidRDefault="0033203B" w:rsidP="00FD3622">
      <w:pPr>
        <w:pStyle w:val="Lauftext"/>
        <w:rPr>
          <w:rFonts w:asciiTheme="majorHAnsi" w:hAnsiTheme="majorHAnsi"/>
          <w:sz w:val="20"/>
          <w:szCs w:val="20"/>
        </w:rPr>
      </w:pPr>
    </w:p>
    <w:p w14:paraId="0C610C52" w14:textId="05897ED5" w:rsidR="0033203B" w:rsidRDefault="0033203B" w:rsidP="00FD3622">
      <w:pPr>
        <w:pStyle w:val="Lauftext"/>
        <w:rPr>
          <w:rFonts w:asciiTheme="majorHAnsi" w:hAnsiTheme="majorHAnsi"/>
          <w:sz w:val="20"/>
          <w:szCs w:val="20"/>
        </w:rPr>
      </w:pPr>
    </w:p>
    <w:p w14:paraId="06D371BF" w14:textId="77777777" w:rsidR="0033203B" w:rsidRPr="006558CB" w:rsidRDefault="0033203B" w:rsidP="00FD3622">
      <w:pPr>
        <w:pStyle w:val="Lauftext"/>
        <w:rPr>
          <w:rFonts w:asciiTheme="majorHAnsi" w:hAnsiTheme="majorHAnsi"/>
          <w:sz w:val="20"/>
          <w:szCs w:val="20"/>
        </w:rPr>
      </w:pPr>
    </w:p>
    <w:p w14:paraId="5763AEA3" w14:textId="3AE02ED4" w:rsidR="00FD3622" w:rsidRDefault="00FD3622" w:rsidP="00FD3622">
      <w:pPr>
        <w:pStyle w:val="berschrift2"/>
        <w:rPr>
          <w:sz w:val="20"/>
          <w:szCs w:val="20"/>
        </w:rPr>
      </w:pPr>
      <w:bookmarkStart w:id="73" w:name="_Toc529882010"/>
      <w:r w:rsidRPr="006558CB">
        <w:rPr>
          <w:sz w:val="20"/>
          <w:szCs w:val="20"/>
        </w:rPr>
        <w:lastRenderedPageBreak/>
        <w:t xml:space="preserve">Implementierung des Kernfeatures </w:t>
      </w:r>
      <w:bookmarkEnd w:id="73"/>
      <w:proofErr w:type="spellStart"/>
      <w:r w:rsidR="0033203B">
        <w:rPr>
          <w:sz w:val="20"/>
          <w:szCs w:val="20"/>
        </w:rPr>
        <w:t>Laravel</w:t>
      </w:r>
      <w:proofErr w:type="spellEnd"/>
      <w:r w:rsidR="0033203B">
        <w:rPr>
          <w:sz w:val="20"/>
          <w:szCs w:val="20"/>
        </w:rPr>
        <w:t>-API</w:t>
      </w:r>
    </w:p>
    <w:p w14:paraId="457155D4" w14:textId="5A7FE12B" w:rsidR="0033203B" w:rsidRPr="0033203B" w:rsidRDefault="0033203B" w:rsidP="0033203B">
      <w:r>
        <w:t>CRUD-Funktionalität:</w:t>
      </w:r>
    </w:p>
    <w:p w14:paraId="1A45A044" w14:textId="5F08EDA6" w:rsidR="007A5810" w:rsidRDefault="00D33B50" w:rsidP="007A5810">
      <w:r>
        <w:rPr>
          <w:rFonts w:asciiTheme="majorHAnsi" w:hAnsiTheme="majorHAnsi"/>
          <w:lang w:val="en-IE"/>
        </w:rPr>
        <w:t xml:space="preserve">Die </w:t>
      </w:r>
      <w:proofErr w:type="spellStart"/>
      <w:r>
        <w:rPr>
          <w:rFonts w:asciiTheme="majorHAnsi" w:hAnsiTheme="majorHAnsi"/>
          <w:lang w:val="en-IE"/>
        </w:rPr>
        <w:t>Filterung</w:t>
      </w:r>
      <w:proofErr w:type="spellEnd"/>
      <w:r>
        <w:rPr>
          <w:rFonts w:asciiTheme="majorHAnsi" w:hAnsiTheme="majorHAnsi"/>
          <w:lang w:val="en-IE"/>
        </w:rPr>
        <w:t xml:space="preserve"> der </w:t>
      </w:r>
      <w:proofErr w:type="spellStart"/>
      <w:r>
        <w:rPr>
          <w:rFonts w:asciiTheme="majorHAnsi" w:hAnsiTheme="majorHAnsi"/>
          <w:lang w:val="en-IE"/>
        </w:rPr>
        <w:t>Produkte</w:t>
      </w:r>
      <w:proofErr w:type="spellEnd"/>
      <w:r>
        <w:rPr>
          <w:rFonts w:asciiTheme="majorHAnsi" w:hAnsiTheme="majorHAnsi"/>
          <w:lang w:val="en-IE"/>
        </w:rPr>
        <w:t xml:space="preserve"> </w:t>
      </w:r>
      <w:proofErr w:type="spellStart"/>
      <w:r>
        <w:rPr>
          <w:rFonts w:asciiTheme="majorHAnsi" w:hAnsiTheme="majorHAnsi"/>
          <w:lang w:val="en-IE"/>
        </w:rPr>
        <w:t>nach</w:t>
      </w:r>
      <w:proofErr w:type="spellEnd"/>
      <w:r>
        <w:rPr>
          <w:rFonts w:asciiTheme="majorHAnsi" w:hAnsiTheme="majorHAnsi"/>
          <w:lang w:val="en-IE"/>
        </w:rPr>
        <w:t xml:space="preserve"> Shops </w:t>
      </w:r>
      <w:proofErr w:type="spellStart"/>
      <w:r>
        <w:rPr>
          <w:rFonts w:asciiTheme="majorHAnsi" w:hAnsiTheme="majorHAnsi"/>
          <w:lang w:val="en-IE"/>
        </w:rPr>
        <w:t>setzt</w:t>
      </w:r>
      <w:proofErr w:type="spellEnd"/>
      <w:r>
        <w:rPr>
          <w:rFonts w:asciiTheme="majorHAnsi" w:hAnsiTheme="majorHAnsi"/>
          <w:lang w:val="en-IE"/>
        </w:rPr>
        <w:t xml:space="preserve"> </w:t>
      </w:r>
      <w:proofErr w:type="spellStart"/>
      <w:r>
        <w:rPr>
          <w:rFonts w:asciiTheme="majorHAnsi" w:hAnsiTheme="majorHAnsi"/>
          <w:lang w:val="en-IE"/>
        </w:rPr>
        <w:t>eine</w:t>
      </w:r>
      <w:proofErr w:type="spellEnd"/>
      <w:r>
        <w:rPr>
          <w:rFonts w:asciiTheme="majorHAnsi" w:hAnsiTheme="majorHAnsi"/>
          <w:lang w:val="en-IE"/>
        </w:rPr>
        <w:t xml:space="preserve"> </w:t>
      </w:r>
      <w:proofErr w:type="spellStart"/>
      <w:r>
        <w:rPr>
          <w:rFonts w:asciiTheme="majorHAnsi" w:hAnsiTheme="majorHAnsi"/>
          <w:lang w:val="en-IE"/>
        </w:rPr>
        <w:t>Textsuche</w:t>
      </w:r>
      <w:proofErr w:type="spellEnd"/>
      <w:r>
        <w:rPr>
          <w:rFonts w:asciiTheme="majorHAnsi" w:hAnsiTheme="majorHAnsi"/>
          <w:lang w:val="en-IE"/>
        </w:rPr>
        <w:t xml:space="preserve"> für Shops </w:t>
      </w:r>
      <w:proofErr w:type="spellStart"/>
      <w:r>
        <w:rPr>
          <w:rFonts w:asciiTheme="majorHAnsi" w:hAnsiTheme="majorHAnsi"/>
          <w:lang w:val="en-IE"/>
        </w:rPr>
        <w:t>voraus</w:t>
      </w:r>
      <w:proofErr w:type="spellEnd"/>
      <w:r>
        <w:rPr>
          <w:rFonts w:asciiTheme="majorHAnsi" w:hAnsiTheme="majorHAnsi"/>
          <w:lang w:val="en-IE"/>
        </w:rPr>
        <w:t xml:space="preserve">. Es gab </w:t>
      </w:r>
      <w:proofErr w:type="spellStart"/>
      <w:r>
        <w:rPr>
          <w:rFonts w:asciiTheme="majorHAnsi" w:hAnsiTheme="majorHAnsi"/>
          <w:lang w:val="en-IE"/>
        </w:rPr>
        <w:t>drei</w:t>
      </w:r>
      <w:proofErr w:type="spellEnd"/>
      <w:r>
        <w:rPr>
          <w:rFonts w:asciiTheme="majorHAnsi" w:hAnsiTheme="majorHAnsi"/>
          <w:lang w:val="en-IE"/>
        </w:rPr>
        <w:t xml:space="preserve"> </w:t>
      </w:r>
      <w:proofErr w:type="spellStart"/>
      <w:r>
        <w:rPr>
          <w:rFonts w:asciiTheme="majorHAnsi" w:hAnsiTheme="majorHAnsi"/>
          <w:lang w:val="en-IE"/>
        </w:rPr>
        <w:t>Möglichkeiten</w:t>
      </w:r>
      <w:proofErr w:type="spellEnd"/>
      <w:r>
        <w:rPr>
          <w:rFonts w:asciiTheme="majorHAnsi" w:hAnsiTheme="majorHAnsi"/>
          <w:lang w:val="en-IE"/>
        </w:rPr>
        <w:t xml:space="preserve">, </w:t>
      </w:r>
      <w:proofErr w:type="spellStart"/>
      <w:r>
        <w:rPr>
          <w:rFonts w:asciiTheme="majorHAnsi" w:hAnsiTheme="majorHAnsi"/>
          <w:lang w:val="en-IE"/>
        </w:rPr>
        <w:t>wie</w:t>
      </w:r>
      <w:proofErr w:type="spellEnd"/>
      <w:r>
        <w:rPr>
          <w:rFonts w:asciiTheme="majorHAnsi" w:hAnsiTheme="majorHAnsi"/>
          <w:lang w:val="en-IE"/>
        </w:rPr>
        <w:t xml:space="preserve"> </w:t>
      </w:r>
      <w:proofErr w:type="spellStart"/>
      <w:r>
        <w:rPr>
          <w:rFonts w:asciiTheme="majorHAnsi" w:hAnsiTheme="majorHAnsi"/>
          <w:lang w:val="en-IE"/>
        </w:rPr>
        <w:t>diese</w:t>
      </w:r>
      <w:proofErr w:type="spellEnd"/>
      <w:r>
        <w:rPr>
          <w:rFonts w:asciiTheme="majorHAnsi" w:hAnsiTheme="majorHAnsi"/>
          <w:lang w:val="en-IE"/>
        </w:rPr>
        <w:t xml:space="preserve"> </w:t>
      </w:r>
      <w:proofErr w:type="spellStart"/>
      <w:r>
        <w:rPr>
          <w:rFonts w:asciiTheme="majorHAnsi" w:hAnsiTheme="majorHAnsi"/>
          <w:lang w:val="en-IE"/>
        </w:rPr>
        <w:t>Funkionalität</w:t>
      </w:r>
      <w:proofErr w:type="spellEnd"/>
      <w:r>
        <w:rPr>
          <w:rFonts w:asciiTheme="majorHAnsi" w:hAnsiTheme="majorHAnsi"/>
          <w:lang w:val="en-IE"/>
        </w:rPr>
        <w:t xml:space="preserve"> </w:t>
      </w:r>
      <w:proofErr w:type="spellStart"/>
      <w:r>
        <w:rPr>
          <w:rFonts w:asciiTheme="majorHAnsi" w:hAnsiTheme="majorHAnsi"/>
          <w:lang w:val="en-IE"/>
        </w:rPr>
        <w:t>erreicht</w:t>
      </w:r>
      <w:proofErr w:type="spellEnd"/>
      <w:r>
        <w:rPr>
          <w:rFonts w:asciiTheme="majorHAnsi" w:hAnsiTheme="majorHAnsi"/>
          <w:lang w:val="en-IE"/>
        </w:rPr>
        <w:t xml:space="preserve"> warden </w:t>
      </w:r>
      <w:proofErr w:type="spellStart"/>
      <w:r>
        <w:rPr>
          <w:rFonts w:asciiTheme="majorHAnsi" w:hAnsiTheme="majorHAnsi"/>
          <w:lang w:val="en-IE"/>
        </w:rPr>
        <w:t>konnte</w:t>
      </w:r>
      <w:proofErr w:type="spellEnd"/>
      <w:r>
        <w:rPr>
          <w:rFonts w:asciiTheme="majorHAnsi" w:hAnsiTheme="majorHAnsi"/>
          <w:lang w:val="en-IE"/>
        </w:rPr>
        <w:t xml:space="preserve">. Der Name </w:t>
      </w:r>
      <w:proofErr w:type="spellStart"/>
      <w:r>
        <w:rPr>
          <w:rFonts w:asciiTheme="majorHAnsi" w:hAnsiTheme="majorHAnsi"/>
          <w:lang w:val="en-IE"/>
        </w:rPr>
        <w:t>wird</w:t>
      </w:r>
      <w:proofErr w:type="spellEnd"/>
      <w:r>
        <w:rPr>
          <w:rFonts w:asciiTheme="majorHAnsi" w:hAnsiTheme="majorHAnsi"/>
          <w:lang w:val="en-IE"/>
        </w:rPr>
        <w:t xml:space="preserve"> </w:t>
      </w:r>
      <w:proofErr w:type="spellStart"/>
      <w:r>
        <w:rPr>
          <w:rFonts w:asciiTheme="majorHAnsi" w:hAnsiTheme="majorHAnsi"/>
          <w:lang w:val="en-IE"/>
        </w:rPr>
        <w:t>wortwörtlich</w:t>
      </w:r>
      <w:proofErr w:type="spellEnd"/>
      <w:r>
        <w:rPr>
          <w:rFonts w:asciiTheme="majorHAnsi" w:hAnsiTheme="majorHAnsi"/>
          <w:lang w:val="en-IE"/>
        </w:rPr>
        <w:t xml:space="preserve"> in der Shop-</w:t>
      </w:r>
      <w:proofErr w:type="spellStart"/>
      <w:r>
        <w:rPr>
          <w:rFonts w:asciiTheme="majorHAnsi" w:hAnsiTheme="majorHAnsi"/>
          <w:lang w:val="en-IE"/>
        </w:rPr>
        <w:t>Tabelle</w:t>
      </w:r>
      <w:proofErr w:type="spellEnd"/>
      <w:r>
        <w:rPr>
          <w:rFonts w:asciiTheme="majorHAnsi" w:hAnsiTheme="majorHAnsi"/>
          <w:lang w:val="en-IE"/>
        </w:rPr>
        <w:t xml:space="preserve"> </w:t>
      </w:r>
      <w:proofErr w:type="spellStart"/>
      <w:r>
        <w:rPr>
          <w:rFonts w:asciiTheme="majorHAnsi" w:hAnsiTheme="majorHAnsi"/>
          <w:lang w:val="en-IE"/>
        </w:rPr>
        <w:t>gesucht</w:t>
      </w:r>
      <w:proofErr w:type="spellEnd"/>
      <w:r>
        <w:rPr>
          <w:rFonts w:asciiTheme="majorHAnsi" w:hAnsiTheme="majorHAnsi"/>
          <w:lang w:val="en-IE"/>
        </w:rPr>
        <w:t xml:space="preserve"> und muss </w:t>
      </w:r>
      <w:proofErr w:type="spellStart"/>
      <w:r>
        <w:rPr>
          <w:rFonts w:asciiTheme="majorHAnsi" w:hAnsiTheme="majorHAnsi"/>
          <w:lang w:val="en-IE"/>
        </w:rPr>
        <w:t>genau</w:t>
      </w:r>
      <w:proofErr w:type="spellEnd"/>
      <w:r>
        <w:rPr>
          <w:rFonts w:asciiTheme="majorHAnsi" w:hAnsiTheme="majorHAnsi"/>
          <w:lang w:val="en-IE"/>
        </w:rPr>
        <w:t xml:space="preserve"> </w:t>
      </w:r>
      <w:proofErr w:type="spellStart"/>
      <w:r>
        <w:rPr>
          <w:rFonts w:asciiTheme="majorHAnsi" w:hAnsiTheme="majorHAnsi"/>
          <w:lang w:val="en-IE"/>
        </w:rPr>
        <w:t>richtig</w:t>
      </w:r>
      <w:proofErr w:type="spellEnd"/>
      <w:r>
        <w:rPr>
          <w:rFonts w:asciiTheme="majorHAnsi" w:hAnsiTheme="majorHAnsi"/>
          <w:lang w:val="en-IE"/>
        </w:rPr>
        <w:t xml:space="preserve"> </w:t>
      </w:r>
      <w:proofErr w:type="spellStart"/>
      <w:r>
        <w:rPr>
          <w:rFonts w:asciiTheme="majorHAnsi" w:hAnsiTheme="majorHAnsi"/>
          <w:lang w:val="en-IE"/>
        </w:rPr>
        <w:t>geschrieben</w:t>
      </w:r>
      <w:proofErr w:type="spellEnd"/>
      <w:r>
        <w:rPr>
          <w:rFonts w:asciiTheme="majorHAnsi" w:hAnsiTheme="majorHAnsi"/>
          <w:lang w:val="en-IE"/>
        </w:rPr>
        <w:t xml:space="preserve"> sein, </w:t>
      </w:r>
      <w:proofErr w:type="spellStart"/>
      <w:r>
        <w:rPr>
          <w:rFonts w:asciiTheme="majorHAnsi" w:hAnsiTheme="majorHAnsi"/>
          <w:lang w:val="en-IE"/>
        </w:rPr>
        <w:t>ein</w:t>
      </w:r>
      <w:proofErr w:type="spellEnd"/>
      <w:r>
        <w:rPr>
          <w:rFonts w:asciiTheme="majorHAnsi" w:hAnsiTheme="majorHAnsi"/>
          <w:lang w:val="en-IE"/>
        </w:rPr>
        <w:t xml:space="preserve"> </w:t>
      </w:r>
      <w:proofErr w:type="spellStart"/>
      <w:r>
        <w:rPr>
          <w:rFonts w:asciiTheme="majorHAnsi" w:hAnsiTheme="majorHAnsi"/>
          <w:lang w:val="en-IE"/>
        </w:rPr>
        <w:t>selbst</w:t>
      </w:r>
      <w:proofErr w:type="spellEnd"/>
      <w:r>
        <w:rPr>
          <w:rFonts w:asciiTheme="majorHAnsi" w:hAnsiTheme="majorHAnsi"/>
          <w:lang w:val="en-IE"/>
        </w:rPr>
        <w:t xml:space="preserve"> </w:t>
      </w:r>
      <w:proofErr w:type="spellStart"/>
      <w:r>
        <w:rPr>
          <w:rFonts w:asciiTheme="majorHAnsi" w:hAnsiTheme="majorHAnsi"/>
          <w:lang w:val="en-IE"/>
        </w:rPr>
        <w:t>geschriebener</w:t>
      </w:r>
      <w:proofErr w:type="spellEnd"/>
      <w:r>
        <w:rPr>
          <w:rFonts w:asciiTheme="majorHAnsi" w:hAnsiTheme="majorHAnsi"/>
          <w:lang w:val="en-IE"/>
        </w:rPr>
        <w:t xml:space="preserve"> </w:t>
      </w:r>
      <w:proofErr w:type="spellStart"/>
      <w:r>
        <w:rPr>
          <w:rFonts w:asciiTheme="majorHAnsi" w:hAnsiTheme="majorHAnsi"/>
          <w:lang w:val="en-IE"/>
        </w:rPr>
        <w:t>Vergleich</w:t>
      </w:r>
      <w:proofErr w:type="spellEnd"/>
      <w:r>
        <w:rPr>
          <w:rFonts w:asciiTheme="majorHAnsi" w:hAnsiTheme="majorHAnsi"/>
          <w:lang w:val="en-IE"/>
        </w:rPr>
        <w:t xml:space="preserve"> des </w:t>
      </w:r>
      <w:proofErr w:type="spellStart"/>
      <w:r>
        <w:rPr>
          <w:rFonts w:asciiTheme="majorHAnsi" w:hAnsiTheme="majorHAnsi"/>
          <w:lang w:val="en-IE"/>
        </w:rPr>
        <w:t>Suchbegriffs</w:t>
      </w:r>
      <w:proofErr w:type="spellEnd"/>
      <w:r>
        <w:rPr>
          <w:rFonts w:asciiTheme="majorHAnsi" w:hAnsiTheme="majorHAnsi"/>
          <w:lang w:val="en-IE"/>
        </w:rPr>
        <w:t xml:space="preserve"> </w:t>
      </w:r>
      <w:proofErr w:type="spellStart"/>
      <w:r>
        <w:rPr>
          <w:rFonts w:asciiTheme="majorHAnsi" w:hAnsiTheme="majorHAnsi"/>
          <w:lang w:val="en-IE"/>
        </w:rPr>
        <w:t>mit</w:t>
      </w:r>
      <w:proofErr w:type="spellEnd"/>
      <w:r>
        <w:rPr>
          <w:rFonts w:asciiTheme="majorHAnsi" w:hAnsiTheme="majorHAnsi"/>
          <w:lang w:val="en-IE"/>
        </w:rPr>
        <w:t xml:space="preserve"> </w:t>
      </w:r>
      <w:proofErr w:type="spellStart"/>
      <w:r>
        <w:rPr>
          <w:rFonts w:asciiTheme="majorHAnsi" w:hAnsiTheme="majorHAnsi"/>
          <w:lang w:val="en-IE"/>
        </w:rPr>
        <w:t>dem</w:t>
      </w:r>
      <w:proofErr w:type="spellEnd"/>
      <w:r>
        <w:rPr>
          <w:rFonts w:asciiTheme="majorHAnsi" w:hAnsiTheme="majorHAnsi"/>
          <w:lang w:val="en-IE"/>
        </w:rPr>
        <w:t xml:space="preserve"> </w:t>
      </w:r>
      <w:proofErr w:type="spellStart"/>
      <w:r>
        <w:rPr>
          <w:rFonts w:asciiTheme="majorHAnsi" w:hAnsiTheme="majorHAnsi"/>
          <w:lang w:val="en-IE"/>
        </w:rPr>
        <w:t>Namen</w:t>
      </w:r>
      <w:proofErr w:type="spellEnd"/>
      <w:r>
        <w:rPr>
          <w:rFonts w:asciiTheme="majorHAnsi" w:hAnsiTheme="majorHAnsi"/>
          <w:lang w:val="en-IE"/>
        </w:rPr>
        <w:t xml:space="preserve"> </w:t>
      </w:r>
      <w:proofErr w:type="spellStart"/>
      <w:r>
        <w:rPr>
          <w:rFonts w:asciiTheme="majorHAnsi" w:hAnsiTheme="majorHAnsi"/>
          <w:lang w:val="en-IE"/>
        </w:rPr>
        <w:t>oder</w:t>
      </w:r>
      <w:proofErr w:type="spellEnd"/>
      <w:r>
        <w:rPr>
          <w:rFonts w:asciiTheme="majorHAnsi" w:hAnsiTheme="majorHAnsi"/>
          <w:lang w:val="en-IE"/>
        </w:rPr>
        <w:t xml:space="preserve"> das </w:t>
      </w:r>
      <w:proofErr w:type="spellStart"/>
      <w:r>
        <w:rPr>
          <w:rFonts w:asciiTheme="majorHAnsi" w:hAnsiTheme="majorHAnsi"/>
          <w:lang w:val="en-IE"/>
        </w:rPr>
        <w:t>Verwenden</w:t>
      </w:r>
      <w:proofErr w:type="spellEnd"/>
      <w:r>
        <w:rPr>
          <w:rFonts w:asciiTheme="majorHAnsi" w:hAnsiTheme="majorHAnsi"/>
          <w:lang w:val="en-IE"/>
        </w:rPr>
        <w:t xml:space="preserve"> von Scout, </w:t>
      </w:r>
      <w:proofErr w:type="spellStart"/>
      <w:r>
        <w:rPr>
          <w:rFonts w:asciiTheme="majorHAnsi" w:hAnsiTheme="majorHAnsi"/>
          <w:lang w:val="en-IE"/>
        </w:rPr>
        <w:t>einem</w:t>
      </w:r>
      <w:proofErr w:type="spellEnd"/>
      <w:r>
        <w:rPr>
          <w:rFonts w:asciiTheme="majorHAnsi" w:hAnsiTheme="majorHAnsi"/>
          <w:lang w:val="en-IE"/>
        </w:rPr>
        <w:t xml:space="preserve"> Framework das in Laravel </w:t>
      </w:r>
      <w:proofErr w:type="spellStart"/>
      <w:r>
        <w:rPr>
          <w:rFonts w:asciiTheme="majorHAnsi" w:hAnsiTheme="majorHAnsi"/>
          <w:lang w:val="en-IE"/>
        </w:rPr>
        <w:t>integriert</w:t>
      </w:r>
      <w:proofErr w:type="spellEnd"/>
      <w:r>
        <w:rPr>
          <w:rFonts w:asciiTheme="majorHAnsi" w:hAnsiTheme="majorHAnsi"/>
          <w:lang w:val="en-IE"/>
        </w:rPr>
        <w:t xml:space="preserve"> </w:t>
      </w:r>
      <w:proofErr w:type="spellStart"/>
      <w:r>
        <w:rPr>
          <w:rFonts w:asciiTheme="majorHAnsi" w:hAnsiTheme="majorHAnsi"/>
          <w:lang w:val="en-IE"/>
        </w:rPr>
        <w:t>ist</w:t>
      </w:r>
      <w:proofErr w:type="spellEnd"/>
      <w:r>
        <w:rPr>
          <w:rFonts w:asciiTheme="majorHAnsi" w:hAnsiTheme="majorHAnsi"/>
          <w:lang w:val="en-IE"/>
        </w:rPr>
        <w:t xml:space="preserve">, das </w:t>
      </w:r>
      <w:proofErr w:type="spellStart"/>
      <w:r>
        <w:rPr>
          <w:rFonts w:asciiTheme="majorHAnsi" w:hAnsiTheme="majorHAnsi"/>
          <w:lang w:val="en-IE"/>
        </w:rPr>
        <w:t>volle</w:t>
      </w:r>
      <w:proofErr w:type="spellEnd"/>
      <w:r>
        <w:rPr>
          <w:rFonts w:asciiTheme="majorHAnsi" w:hAnsiTheme="majorHAnsi"/>
          <w:lang w:val="en-IE"/>
        </w:rPr>
        <w:t xml:space="preserve"> </w:t>
      </w:r>
      <w:proofErr w:type="spellStart"/>
      <w:r>
        <w:rPr>
          <w:rFonts w:asciiTheme="majorHAnsi" w:hAnsiTheme="majorHAnsi"/>
          <w:lang w:val="en-IE"/>
        </w:rPr>
        <w:t>Textsuche</w:t>
      </w:r>
      <w:proofErr w:type="spellEnd"/>
      <w:r>
        <w:rPr>
          <w:rFonts w:asciiTheme="majorHAnsi" w:hAnsiTheme="majorHAnsi"/>
          <w:lang w:val="en-IE"/>
        </w:rPr>
        <w:t xml:space="preserve"> </w:t>
      </w:r>
      <w:proofErr w:type="spellStart"/>
      <w:r w:rsidR="007A5810">
        <w:rPr>
          <w:rFonts w:asciiTheme="majorHAnsi" w:hAnsiTheme="majorHAnsi"/>
          <w:lang w:val="en-IE"/>
        </w:rPr>
        <w:t>über</w:t>
      </w:r>
      <w:proofErr w:type="spellEnd"/>
      <w:r w:rsidR="007A5810">
        <w:rPr>
          <w:rFonts w:asciiTheme="majorHAnsi" w:hAnsiTheme="majorHAnsi"/>
          <w:lang w:val="en-IE"/>
        </w:rPr>
        <w:t xml:space="preserve"> alle </w:t>
      </w:r>
      <w:proofErr w:type="spellStart"/>
      <w:r w:rsidR="007A5810">
        <w:rPr>
          <w:rFonts w:asciiTheme="majorHAnsi" w:hAnsiTheme="majorHAnsi"/>
          <w:lang w:val="en-IE"/>
        </w:rPr>
        <w:t>Modele</w:t>
      </w:r>
      <w:proofErr w:type="spellEnd"/>
      <w:r w:rsidR="007A5810">
        <w:rPr>
          <w:rFonts w:asciiTheme="majorHAnsi" w:hAnsiTheme="majorHAnsi"/>
          <w:lang w:val="en-IE"/>
        </w:rPr>
        <w:t xml:space="preserve"> </w:t>
      </w:r>
      <w:proofErr w:type="spellStart"/>
      <w:r w:rsidR="007A5810">
        <w:rPr>
          <w:rFonts w:asciiTheme="majorHAnsi" w:hAnsiTheme="majorHAnsi"/>
          <w:lang w:val="en-IE"/>
        </w:rPr>
        <w:t>ermöglicht</w:t>
      </w:r>
      <w:proofErr w:type="spellEnd"/>
      <w:r w:rsidR="007A5810">
        <w:rPr>
          <w:rFonts w:asciiTheme="majorHAnsi" w:hAnsiTheme="majorHAnsi"/>
          <w:lang w:val="en-IE"/>
        </w:rPr>
        <w:t xml:space="preserve">. </w:t>
      </w:r>
      <w:r w:rsidR="007A5810">
        <w:t>Ich habe mich gegen die Benutzung von Scout entschieden, weil es sich um ein relativ kleines Projekt handelt. Es hat nur eine einzelne Text-Suche. Hätte es mehr oder kompliziertere Suchen, wäre es angemessen, ein ausführlicheres Suchsystem zu verwenden.</w:t>
      </w:r>
    </w:p>
    <w:p w14:paraId="7491DDB5" w14:textId="1AF351E2" w:rsidR="007A5810" w:rsidRDefault="007A5810" w:rsidP="007A5810"/>
    <w:p w14:paraId="7C75DBA7"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proofErr w:type="spellStart"/>
      <w:r w:rsidRPr="007A5810">
        <w:rPr>
          <w:rFonts w:ascii="Consolas" w:eastAsia="Times New Roman" w:hAnsi="Consolas" w:cs="Times New Roman"/>
          <w:color w:val="569CD6"/>
          <w:sz w:val="21"/>
          <w:szCs w:val="21"/>
          <w:lang w:eastAsia="de-CH"/>
        </w:rPr>
        <w:t>public</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569CD6"/>
          <w:sz w:val="21"/>
          <w:szCs w:val="21"/>
          <w:lang w:eastAsia="de-CH"/>
        </w:rPr>
        <w:t>function</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DCDCAA"/>
          <w:sz w:val="21"/>
          <w:szCs w:val="21"/>
          <w:lang w:eastAsia="de-CH"/>
        </w:rPr>
        <w:t>filterShop</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4EC9B0"/>
          <w:sz w:val="21"/>
          <w:szCs w:val="21"/>
          <w:lang w:eastAsia="de-CH"/>
        </w:rPr>
        <w:t>SearchProductShopRequest</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w:t>
      </w:r>
    </w:p>
    <w:p w14:paraId="5078869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3ACFF824"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 </w:t>
      </w:r>
      <w:proofErr w:type="spellStart"/>
      <w:r w:rsidRPr="007A5810">
        <w:rPr>
          <w:rFonts w:ascii="Consolas" w:eastAsia="Times New Roman" w:hAnsi="Consolas" w:cs="Times New Roman"/>
          <w:color w:val="4EC9B0"/>
          <w:sz w:val="21"/>
          <w:szCs w:val="21"/>
          <w:lang w:eastAsia="de-CH"/>
        </w:rPr>
        <w:t>Product</w:t>
      </w:r>
      <w:proofErr w:type="spellEnd"/>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DCDCAA"/>
          <w:sz w:val="21"/>
          <w:szCs w:val="21"/>
          <w:lang w:eastAsia="de-CH"/>
        </w:rPr>
        <w:t>all</w:t>
      </w:r>
      <w:r w:rsidRPr="007A5810">
        <w:rPr>
          <w:rFonts w:ascii="Consolas" w:eastAsia="Times New Roman" w:hAnsi="Consolas" w:cs="Times New Roman"/>
          <w:color w:val="D4D4D4"/>
          <w:sz w:val="21"/>
          <w:szCs w:val="21"/>
          <w:lang w:eastAsia="de-CH"/>
        </w:rPr>
        <w:t>();</w:t>
      </w:r>
    </w:p>
    <w:p w14:paraId="576F5A23"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DCDCAA"/>
          <w:sz w:val="21"/>
          <w:szCs w:val="21"/>
          <w:lang w:eastAsia="de-CH"/>
        </w:rPr>
        <w:t>filter</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569CD6"/>
          <w:sz w:val="21"/>
          <w:szCs w:val="21"/>
          <w:lang w:eastAsia="de-CH"/>
        </w:rPr>
        <w:t>function</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4EC9B0"/>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569CD6"/>
          <w:sz w:val="21"/>
          <w:szCs w:val="21"/>
          <w:lang w:eastAsia="de-CH"/>
        </w:rPr>
        <w:t>use</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 {</w:t>
      </w:r>
    </w:p>
    <w:p w14:paraId="65E1E17B"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DCDCAA"/>
          <w:sz w:val="21"/>
          <w:szCs w:val="21"/>
          <w:lang w:eastAsia="de-CH"/>
        </w:rPr>
        <w:t>similar_text</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DCDCAA"/>
          <w:sz w:val="21"/>
          <w:szCs w:val="21"/>
          <w:lang w:eastAsia="de-CH"/>
        </w:rPr>
        <w:t>strtoupper</w:t>
      </w:r>
      <w:proofErr w:type="spellEnd"/>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shop</w:t>
      </w:r>
      <w:proofErr w:type="spellEnd"/>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name</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DCDCAA"/>
          <w:sz w:val="21"/>
          <w:szCs w:val="21"/>
          <w:lang w:eastAsia="de-CH"/>
        </w:rPr>
        <w:t>strtoupper</w:t>
      </w:r>
      <w:proofErr w:type="spellEnd"/>
      <w:r w:rsidRPr="007A5810">
        <w:rPr>
          <w:rFonts w:ascii="Consolas" w:eastAsia="Times New Roman" w:hAnsi="Consolas" w:cs="Times New Roman"/>
          <w:color w:val="D4D4D4"/>
          <w:sz w:val="21"/>
          <w:szCs w:val="21"/>
          <w:lang w:eastAsia="de-CH"/>
        </w:rPr>
        <w:t>(</w:t>
      </w:r>
    </w:p>
    <w:p w14:paraId="259413B0"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shop</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percent</w:t>
      </w:r>
      <w:proofErr w:type="spellEnd"/>
      <w:r w:rsidRPr="007A5810">
        <w:rPr>
          <w:rFonts w:ascii="Consolas" w:eastAsia="Times New Roman" w:hAnsi="Consolas" w:cs="Times New Roman"/>
          <w:color w:val="D4D4D4"/>
          <w:sz w:val="21"/>
          <w:szCs w:val="21"/>
          <w:lang w:eastAsia="de-CH"/>
        </w:rPr>
        <w:t>);</w:t>
      </w:r>
    </w:p>
    <w:p w14:paraId="3CC3FEE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C586C0"/>
          <w:sz w:val="21"/>
          <w:szCs w:val="21"/>
          <w:lang w:eastAsia="de-CH"/>
        </w:rPr>
        <w:t>return</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percent</w:t>
      </w:r>
      <w:proofErr w:type="spellEnd"/>
      <w:r w:rsidRPr="007A5810">
        <w:rPr>
          <w:rFonts w:ascii="Consolas" w:eastAsia="Times New Roman" w:hAnsi="Consolas" w:cs="Times New Roman"/>
          <w:color w:val="D4D4D4"/>
          <w:sz w:val="21"/>
          <w:szCs w:val="21"/>
          <w:lang w:eastAsia="de-CH"/>
        </w:rPr>
        <w:t xml:space="preserve"> &gt; </w:t>
      </w:r>
      <w:r w:rsidRPr="007A5810">
        <w:rPr>
          <w:rFonts w:ascii="Consolas" w:eastAsia="Times New Roman" w:hAnsi="Consolas" w:cs="Times New Roman"/>
          <w:color w:val="B5CEA8"/>
          <w:sz w:val="21"/>
          <w:szCs w:val="21"/>
          <w:lang w:eastAsia="de-CH"/>
        </w:rPr>
        <w:t>50</w:t>
      </w:r>
      <w:r w:rsidRPr="007A5810">
        <w:rPr>
          <w:rFonts w:ascii="Consolas" w:eastAsia="Times New Roman" w:hAnsi="Consolas" w:cs="Times New Roman"/>
          <w:color w:val="D4D4D4"/>
          <w:sz w:val="21"/>
          <w:szCs w:val="21"/>
          <w:lang w:eastAsia="de-CH"/>
        </w:rPr>
        <w:t>;</w:t>
      </w:r>
    </w:p>
    <w:p w14:paraId="4616FE6C"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7B2B3D8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C586C0"/>
          <w:sz w:val="21"/>
          <w:szCs w:val="21"/>
          <w:lang w:eastAsia="de-CH"/>
        </w:rPr>
        <w:t>return</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DCDCAA"/>
          <w:sz w:val="21"/>
          <w:szCs w:val="21"/>
          <w:lang w:eastAsia="de-CH"/>
        </w:rPr>
        <w:t>response</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4EC9B0"/>
          <w:sz w:val="21"/>
          <w:szCs w:val="21"/>
          <w:lang w:eastAsia="de-CH"/>
        </w:rPr>
        <w:t>ProductResource</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DCDCAA"/>
          <w:sz w:val="21"/>
          <w:szCs w:val="21"/>
          <w:lang w:eastAsia="de-CH"/>
        </w:rPr>
        <w:t>collection</w:t>
      </w:r>
      <w:proofErr w:type="spellEnd"/>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w:t>
      </w:r>
    </w:p>
    <w:p w14:paraId="44E4BBD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0398F896" w14:textId="1E854FC9" w:rsidR="007A5810" w:rsidRDefault="007A5810" w:rsidP="007A5810"/>
    <w:p w14:paraId="7B529BD2" w14:textId="7F3F40E9" w:rsidR="007A5810" w:rsidRDefault="007A5810" w:rsidP="007A5810">
      <w:r>
        <w:t xml:space="preserve">Ich habe mich für einen minimalistischen Textvergleich entschieden. Ich verwende dazu die PHP-Funktion </w:t>
      </w:r>
      <w:proofErr w:type="spellStart"/>
      <w:r>
        <w:t>similar_text</w:t>
      </w:r>
      <w:proofErr w:type="spellEnd"/>
      <w:r>
        <w:t>, diese vergleicht zwei Strings und gibt einen Prozentwert zurück. Ich habe eine Hürde von 50 Prozent Übereinstimmung gewählt, ab dem ein Shop-Name als Ergebnis zurückgegeben wird.</w:t>
      </w:r>
    </w:p>
    <w:p w14:paraId="262F89F2" w14:textId="25CFB096" w:rsidR="00FD3622" w:rsidRDefault="00FD3622" w:rsidP="00FD3622">
      <w:pPr>
        <w:pStyle w:val="Lauftext"/>
        <w:rPr>
          <w:rFonts w:asciiTheme="majorHAnsi" w:hAnsiTheme="majorHAnsi"/>
          <w:sz w:val="20"/>
          <w:szCs w:val="20"/>
        </w:rPr>
      </w:pPr>
    </w:p>
    <w:p w14:paraId="3F25F336" w14:textId="113FDFF8" w:rsidR="0033203B" w:rsidRDefault="0033203B" w:rsidP="00FD3622">
      <w:pPr>
        <w:pStyle w:val="Lauftext"/>
        <w:rPr>
          <w:rFonts w:asciiTheme="majorHAnsi" w:hAnsiTheme="majorHAnsi"/>
          <w:sz w:val="20"/>
          <w:szCs w:val="20"/>
        </w:rPr>
      </w:pPr>
      <w:r>
        <w:rPr>
          <w:rFonts w:asciiTheme="majorHAnsi" w:hAnsiTheme="majorHAnsi"/>
          <w:sz w:val="20"/>
          <w:szCs w:val="20"/>
        </w:rPr>
        <w:t>Fehlermeldungen:</w:t>
      </w:r>
    </w:p>
    <w:p w14:paraId="08CBBD84" w14:textId="53675B49" w:rsidR="00FD3622" w:rsidRDefault="00D0011E" w:rsidP="00FD3622">
      <w:pPr>
        <w:pStyle w:val="Lauftext"/>
        <w:rPr>
          <w:rFonts w:asciiTheme="majorHAnsi" w:hAnsiTheme="majorHAnsi"/>
          <w:sz w:val="20"/>
          <w:szCs w:val="20"/>
        </w:rPr>
      </w:pPr>
      <w:r>
        <w:rPr>
          <w:rFonts w:asciiTheme="majorHAnsi" w:hAnsiTheme="majorHAnsi"/>
          <w:sz w:val="20"/>
          <w:szCs w:val="20"/>
        </w:rPr>
        <w:t xml:space="preserve">Eine Vorgabe für diese Arbeit, ist es verständliche Fehlermeldungen im JSON-Format auszugeben. Das ist grösstenteils kein Problem, da die Meldungen in den Request-Klassen frei definiert werden können. Da ich für die </w:t>
      </w:r>
      <w:proofErr w:type="spellStart"/>
      <w:r>
        <w:rPr>
          <w:rFonts w:asciiTheme="majorHAnsi" w:hAnsiTheme="majorHAnsi"/>
          <w:sz w:val="20"/>
          <w:szCs w:val="20"/>
        </w:rPr>
        <w:t>Routes</w:t>
      </w:r>
      <w:proofErr w:type="spellEnd"/>
      <w:r>
        <w:rPr>
          <w:rFonts w:asciiTheme="majorHAnsi" w:hAnsiTheme="majorHAnsi"/>
          <w:sz w:val="20"/>
          <w:szCs w:val="20"/>
        </w:rPr>
        <w:t xml:space="preserve"> aber das Route Model Binding, das von </w:t>
      </w:r>
      <w:proofErr w:type="spellStart"/>
      <w:r>
        <w:rPr>
          <w:rFonts w:asciiTheme="majorHAnsi" w:hAnsiTheme="majorHAnsi"/>
          <w:sz w:val="20"/>
          <w:szCs w:val="20"/>
        </w:rPr>
        <w:t>Laravel</w:t>
      </w:r>
      <w:proofErr w:type="spellEnd"/>
      <w:r>
        <w:rPr>
          <w:rFonts w:asciiTheme="majorHAnsi" w:hAnsiTheme="majorHAnsi"/>
          <w:sz w:val="20"/>
          <w:szCs w:val="20"/>
        </w:rPr>
        <w:t xml:space="preserve"> zur Verfügung gestellt wird benutze, muss ich diese Fehlermeldungen separat abfangen. Diese Fehler werden nämlich noch bevor meine Request aufgerufen werden ausgelöst.</w:t>
      </w:r>
    </w:p>
    <w:p w14:paraId="428F0451" w14:textId="03A568E0" w:rsidR="00D0011E" w:rsidRDefault="00D0011E" w:rsidP="00FD3622">
      <w:pPr>
        <w:pStyle w:val="Lauftext"/>
        <w:rPr>
          <w:rFonts w:asciiTheme="majorHAnsi" w:hAnsiTheme="majorHAnsi"/>
          <w:sz w:val="20"/>
          <w:szCs w:val="20"/>
        </w:rPr>
      </w:pPr>
    </w:p>
    <w:p w14:paraId="2C5AA3C6"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6A9955"/>
          <w:sz w:val="21"/>
          <w:szCs w:val="21"/>
          <w:lang w:eastAsia="de-CH"/>
        </w:rPr>
        <w:t xml:space="preserve">// Catch not </w:t>
      </w:r>
      <w:proofErr w:type="spellStart"/>
      <w:r w:rsidRPr="00D0011E">
        <w:rPr>
          <w:rFonts w:ascii="Consolas" w:eastAsia="Times New Roman" w:hAnsi="Consolas" w:cs="Times New Roman"/>
          <w:color w:val="6A9955"/>
          <w:sz w:val="21"/>
          <w:szCs w:val="21"/>
          <w:lang w:eastAsia="de-CH"/>
        </w:rPr>
        <w:t>found</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exception</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for</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shop</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routes</w:t>
      </w:r>
      <w:proofErr w:type="spellEnd"/>
      <w:r w:rsidRPr="00D0011E">
        <w:rPr>
          <w:rFonts w:ascii="Consolas" w:eastAsia="Times New Roman" w:hAnsi="Consolas" w:cs="Times New Roman"/>
          <w:color w:val="6A9955"/>
          <w:sz w:val="21"/>
          <w:szCs w:val="21"/>
          <w:lang w:eastAsia="de-CH"/>
        </w:rPr>
        <w:t xml:space="preserve"> and </w:t>
      </w:r>
      <w:proofErr w:type="spellStart"/>
      <w:r w:rsidRPr="00D0011E">
        <w:rPr>
          <w:rFonts w:ascii="Consolas" w:eastAsia="Times New Roman" w:hAnsi="Consolas" w:cs="Times New Roman"/>
          <w:color w:val="6A9955"/>
          <w:sz w:val="21"/>
          <w:szCs w:val="21"/>
          <w:lang w:eastAsia="de-CH"/>
        </w:rPr>
        <w:t>return</w:t>
      </w:r>
      <w:proofErr w:type="spellEnd"/>
      <w:r w:rsidRPr="00D0011E">
        <w:rPr>
          <w:rFonts w:ascii="Consolas" w:eastAsia="Times New Roman" w:hAnsi="Consolas" w:cs="Times New Roman"/>
          <w:color w:val="6A9955"/>
          <w:sz w:val="21"/>
          <w:szCs w:val="21"/>
          <w:lang w:eastAsia="de-CH"/>
        </w:rPr>
        <w:t xml:space="preserve"> API </w:t>
      </w:r>
      <w:proofErr w:type="spellStart"/>
      <w:r w:rsidRPr="00D0011E">
        <w:rPr>
          <w:rFonts w:ascii="Consolas" w:eastAsia="Times New Roman" w:hAnsi="Consolas" w:cs="Times New Roman"/>
          <w:color w:val="6A9955"/>
          <w:sz w:val="21"/>
          <w:szCs w:val="21"/>
          <w:lang w:eastAsia="de-CH"/>
        </w:rPr>
        <w:t>friendly</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error</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message</w:t>
      </w:r>
      <w:proofErr w:type="spellEnd"/>
      <w:r w:rsidRPr="00D0011E">
        <w:rPr>
          <w:rFonts w:ascii="Consolas" w:eastAsia="Times New Roman" w:hAnsi="Consolas" w:cs="Times New Roman"/>
          <w:color w:val="6A9955"/>
          <w:sz w:val="21"/>
          <w:szCs w:val="21"/>
          <w:lang w:eastAsia="de-CH"/>
        </w:rPr>
        <w:t>.</w:t>
      </w:r>
    </w:p>
    <w:p w14:paraId="2C49B92C"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569CD6"/>
          <w:sz w:val="21"/>
          <w:szCs w:val="21"/>
          <w:lang w:eastAsia="de-CH"/>
        </w:rPr>
        <w:t>$</w:t>
      </w:r>
      <w:proofErr w:type="spellStart"/>
      <w:r w:rsidRPr="00D0011E">
        <w:rPr>
          <w:rFonts w:ascii="Consolas" w:eastAsia="Times New Roman" w:hAnsi="Consolas" w:cs="Times New Roman"/>
          <w:color w:val="569CD6"/>
          <w:sz w:val="21"/>
          <w:szCs w:val="21"/>
          <w:lang w:eastAsia="de-CH"/>
        </w:rPr>
        <w:t>this</w:t>
      </w:r>
      <w:proofErr w:type="spell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renderable</w:t>
      </w:r>
      <w:proofErr w:type="spellEnd"/>
      <w:r w:rsidRPr="00D0011E">
        <w:rPr>
          <w:rFonts w:ascii="Consolas" w:eastAsia="Times New Roman" w:hAnsi="Consolas" w:cs="Times New Roman"/>
          <w:color w:val="D4D4D4"/>
          <w:sz w:val="21"/>
          <w:szCs w:val="21"/>
          <w:lang w:eastAsia="de-CH"/>
        </w:rPr>
        <w:t>(</w:t>
      </w:r>
      <w:proofErr w:type="spellStart"/>
      <w:r w:rsidRPr="00D0011E">
        <w:rPr>
          <w:rFonts w:ascii="Consolas" w:eastAsia="Times New Roman" w:hAnsi="Consolas" w:cs="Times New Roman"/>
          <w:color w:val="569CD6"/>
          <w:sz w:val="21"/>
          <w:szCs w:val="21"/>
          <w:lang w:eastAsia="de-CH"/>
        </w:rPr>
        <w:t>function</w:t>
      </w:r>
      <w:proofErr w:type="spellEnd"/>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4EC9B0"/>
          <w:sz w:val="21"/>
          <w:szCs w:val="21"/>
          <w:lang w:eastAsia="de-CH"/>
        </w:rPr>
        <w:t>NotFoundHttpException</w:t>
      </w:r>
      <w:proofErr w:type="spellEnd"/>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$e</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w:t>
      </w:r>
      <w:proofErr w:type="spellStart"/>
      <w:r w:rsidRPr="00D0011E">
        <w:rPr>
          <w:rFonts w:ascii="Consolas" w:eastAsia="Times New Roman" w:hAnsi="Consolas" w:cs="Times New Roman"/>
          <w:color w:val="9CDCFE"/>
          <w:sz w:val="21"/>
          <w:szCs w:val="21"/>
          <w:lang w:eastAsia="de-CH"/>
        </w:rPr>
        <w:t>request</w:t>
      </w:r>
      <w:proofErr w:type="spellEnd"/>
      <w:r w:rsidRPr="00D0011E">
        <w:rPr>
          <w:rFonts w:ascii="Consolas" w:eastAsia="Times New Roman" w:hAnsi="Consolas" w:cs="Times New Roman"/>
          <w:color w:val="D4D4D4"/>
          <w:sz w:val="21"/>
          <w:szCs w:val="21"/>
          <w:lang w:eastAsia="de-CH"/>
        </w:rPr>
        <w:t>) {</w:t>
      </w:r>
    </w:p>
    <w:p w14:paraId="2351A973"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C586C0"/>
          <w:sz w:val="21"/>
          <w:szCs w:val="21"/>
          <w:lang w:eastAsia="de-CH"/>
        </w:rPr>
        <w:t>if</w:t>
      </w:r>
      <w:proofErr w:type="spellEnd"/>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w:t>
      </w:r>
      <w:proofErr w:type="spellStart"/>
      <w:r w:rsidRPr="00D0011E">
        <w:rPr>
          <w:rFonts w:ascii="Consolas" w:eastAsia="Times New Roman" w:hAnsi="Consolas" w:cs="Times New Roman"/>
          <w:color w:val="9CDCFE"/>
          <w:sz w:val="21"/>
          <w:szCs w:val="21"/>
          <w:lang w:eastAsia="de-CH"/>
        </w:rPr>
        <w:t>request</w:t>
      </w:r>
      <w:proofErr w:type="spell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is</w:t>
      </w:r>
      <w:proofErr w:type="spellEnd"/>
      <w:r w:rsidRPr="00D0011E">
        <w:rPr>
          <w:rFonts w:ascii="Consolas" w:eastAsia="Times New Roman" w:hAnsi="Consolas" w:cs="Times New Roman"/>
          <w:color w:val="D4D4D4"/>
          <w:sz w:val="21"/>
          <w:szCs w:val="21"/>
          <w:lang w:eastAsia="de-CH"/>
        </w:rPr>
        <w:t>(</w:t>
      </w:r>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api</w:t>
      </w:r>
      <w:proofErr w:type="spellEnd"/>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shops</w:t>
      </w:r>
      <w:proofErr w:type="spellEnd"/>
      <w:r w:rsidRPr="00D0011E">
        <w:rPr>
          <w:rFonts w:ascii="Consolas" w:eastAsia="Times New Roman" w:hAnsi="Consolas" w:cs="Times New Roman"/>
          <w:color w:val="CE9178"/>
          <w:sz w:val="21"/>
          <w:szCs w:val="21"/>
          <w:lang w:eastAsia="de-CH"/>
        </w:rPr>
        <w:t>/*'</w:t>
      </w:r>
      <w:r w:rsidRPr="00D0011E">
        <w:rPr>
          <w:rFonts w:ascii="Consolas" w:eastAsia="Times New Roman" w:hAnsi="Consolas" w:cs="Times New Roman"/>
          <w:color w:val="D4D4D4"/>
          <w:sz w:val="21"/>
          <w:szCs w:val="21"/>
          <w:lang w:eastAsia="de-CH"/>
        </w:rPr>
        <w:t>)) {</w:t>
      </w:r>
    </w:p>
    <w:p w14:paraId="0EDE59CD"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C586C0"/>
          <w:sz w:val="21"/>
          <w:szCs w:val="21"/>
          <w:lang w:eastAsia="de-CH"/>
        </w:rPr>
        <w:t>return</w:t>
      </w:r>
      <w:proofErr w:type="spellEnd"/>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DCDCAA"/>
          <w:sz w:val="21"/>
          <w:szCs w:val="21"/>
          <w:lang w:eastAsia="de-CH"/>
        </w:rPr>
        <w:t>response</w:t>
      </w:r>
      <w:proofErr w:type="spell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json</w:t>
      </w:r>
      <w:proofErr w:type="spellEnd"/>
      <w:r w:rsidRPr="00D0011E">
        <w:rPr>
          <w:rFonts w:ascii="Consolas" w:eastAsia="Times New Roman" w:hAnsi="Consolas" w:cs="Times New Roman"/>
          <w:color w:val="D4D4D4"/>
          <w:sz w:val="21"/>
          <w:szCs w:val="21"/>
          <w:lang w:eastAsia="de-CH"/>
        </w:rPr>
        <w:t>([</w:t>
      </w:r>
    </w:p>
    <w:p w14:paraId="0327C9B8"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message</w:t>
      </w:r>
      <w:proofErr w:type="spellEnd"/>
      <w:r w:rsidRPr="00D0011E">
        <w:rPr>
          <w:rFonts w:ascii="Consolas" w:eastAsia="Times New Roman" w:hAnsi="Consolas" w:cs="Times New Roman"/>
          <w:color w:val="CE9178"/>
          <w:sz w:val="21"/>
          <w:szCs w:val="21"/>
          <w:lang w:eastAsia="de-CH"/>
        </w:rPr>
        <w:t>'</w:t>
      </w:r>
      <w:r w:rsidRPr="00D0011E">
        <w:rPr>
          <w:rFonts w:ascii="Consolas" w:eastAsia="Times New Roman" w:hAnsi="Consolas" w:cs="Times New Roman"/>
          <w:color w:val="D4D4D4"/>
          <w:sz w:val="21"/>
          <w:szCs w:val="21"/>
          <w:lang w:eastAsia="de-CH"/>
        </w:rPr>
        <w:t xml:space="preserve"> =&gt; </w:t>
      </w:r>
      <w:r w:rsidRPr="00D0011E">
        <w:rPr>
          <w:rFonts w:ascii="Consolas" w:eastAsia="Times New Roman" w:hAnsi="Consolas" w:cs="Times New Roman"/>
          <w:color w:val="CE9178"/>
          <w:sz w:val="21"/>
          <w:szCs w:val="21"/>
          <w:lang w:eastAsia="de-CH"/>
        </w:rPr>
        <w:t>'Shop-Datensatz nicht gefunden.'</w:t>
      </w:r>
    </w:p>
    <w:p w14:paraId="28724CD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 </w:t>
      </w:r>
      <w:r w:rsidRPr="00D0011E">
        <w:rPr>
          <w:rFonts w:ascii="Consolas" w:eastAsia="Times New Roman" w:hAnsi="Consolas" w:cs="Times New Roman"/>
          <w:color w:val="B5CEA8"/>
          <w:sz w:val="21"/>
          <w:szCs w:val="21"/>
          <w:lang w:eastAsia="de-CH"/>
        </w:rPr>
        <w:t>404</w:t>
      </w:r>
      <w:r w:rsidRPr="00D0011E">
        <w:rPr>
          <w:rFonts w:ascii="Consolas" w:eastAsia="Times New Roman" w:hAnsi="Consolas" w:cs="Times New Roman"/>
          <w:color w:val="D4D4D4"/>
          <w:sz w:val="21"/>
          <w:szCs w:val="21"/>
          <w:lang w:eastAsia="de-CH"/>
        </w:rPr>
        <w:t>);</w:t>
      </w:r>
    </w:p>
    <w:p w14:paraId="43F9D7E0"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62DB971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7BB51DDB" w14:textId="795A00A3" w:rsidR="00D0011E" w:rsidRDefault="00D0011E" w:rsidP="00FD3622">
      <w:pPr>
        <w:pStyle w:val="Lauftext"/>
        <w:rPr>
          <w:rFonts w:asciiTheme="majorHAnsi" w:hAnsiTheme="majorHAnsi"/>
          <w:sz w:val="20"/>
          <w:szCs w:val="20"/>
        </w:rPr>
      </w:pPr>
    </w:p>
    <w:p w14:paraId="0CD776DD" w14:textId="6F1821A2" w:rsidR="00D0011E" w:rsidRDefault="00D0011E" w:rsidP="00FD3622">
      <w:pPr>
        <w:pStyle w:val="Lauftext"/>
        <w:rPr>
          <w:rFonts w:asciiTheme="majorHAnsi" w:hAnsiTheme="majorHAnsi"/>
          <w:sz w:val="20"/>
          <w:szCs w:val="20"/>
        </w:rPr>
      </w:pPr>
      <w:r>
        <w:rPr>
          <w:rFonts w:asciiTheme="majorHAnsi" w:hAnsiTheme="majorHAnsi"/>
          <w:sz w:val="20"/>
          <w:szCs w:val="20"/>
        </w:rPr>
        <w:lastRenderedPageBreak/>
        <w:t xml:space="preserve">Ich bin so vorgegangen, dass ich für jeden API-URL der </w:t>
      </w:r>
      <w:r w:rsidR="006B2612">
        <w:rPr>
          <w:rFonts w:asciiTheme="majorHAnsi" w:hAnsiTheme="majorHAnsi"/>
          <w:sz w:val="20"/>
          <w:szCs w:val="20"/>
        </w:rPr>
        <w:t>Routen,</w:t>
      </w:r>
      <w:r>
        <w:rPr>
          <w:rFonts w:asciiTheme="majorHAnsi" w:hAnsiTheme="majorHAnsi"/>
          <w:sz w:val="20"/>
          <w:szCs w:val="20"/>
        </w:rPr>
        <w:t xml:space="preserve"> die auch existieren die </w:t>
      </w:r>
      <w:proofErr w:type="spellStart"/>
      <w:r>
        <w:rPr>
          <w:rFonts w:asciiTheme="majorHAnsi" w:hAnsiTheme="majorHAnsi"/>
          <w:sz w:val="20"/>
          <w:szCs w:val="20"/>
        </w:rPr>
        <w:t>NotFoundHttpException</w:t>
      </w:r>
      <w:proofErr w:type="spellEnd"/>
      <w:r>
        <w:rPr>
          <w:rFonts w:asciiTheme="majorHAnsi" w:hAnsiTheme="majorHAnsi"/>
          <w:sz w:val="20"/>
          <w:szCs w:val="20"/>
        </w:rPr>
        <w:t xml:space="preserve"> abfange und durch meine eigene Fehlermeldung ersetze. Diese Lösung habe ich auf der Seite </w:t>
      </w:r>
      <w:proofErr w:type="spellStart"/>
      <w:r>
        <w:rPr>
          <w:rFonts w:asciiTheme="majorHAnsi" w:hAnsiTheme="majorHAnsi"/>
          <w:sz w:val="20"/>
          <w:szCs w:val="20"/>
        </w:rPr>
        <w:t>Laraveldaily</w:t>
      </w:r>
      <w:proofErr w:type="spellEnd"/>
      <w:r w:rsidR="006B2612">
        <w:rPr>
          <w:rStyle w:val="Funotenzeichen"/>
          <w:rFonts w:asciiTheme="majorHAnsi" w:hAnsiTheme="majorHAnsi"/>
          <w:sz w:val="20"/>
          <w:szCs w:val="20"/>
        </w:rPr>
        <w:footnoteReference w:id="11"/>
      </w:r>
      <w:r>
        <w:rPr>
          <w:rFonts w:asciiTheme="majorHAnsi" w:hAnsiTheme="majorHAnsi"/>
          <w:sz w:val="20"/>
          <w:szCs w:val="20"/>
        </w:rPr>
        <w:t xml:space="preserve"> gefunden. </w:t>
      </w:r>
    </w:p>
    <w:p w14:paraId="0BCF3320" w14:textId="26E8FC10" w:rsidR="004657E7" w:rsidRDefault="004657E7" w:rsidP="00FD3622">
      <w:pPr>
        <w:pStyle w:val="Lauftext"/>
        <w:rPr>
          <w:rFonts w:asciiTheme="majorHAnsi" w:hAnsiTheme="majorHAnsi"/>
          <w:sz w:val="20"/>
          <w:szCs w:val="20"/>
        </w:rPr>
      </w:pPr>
    </w:p>
    <w:p w14:paraId="531AB672" w14:textId="491F2544" w:rsidR="004657E7" w:rsidRDefault="004657E7" w:rsidP="00FD3622">
      <w:pPr>
        <w:pStyle w:val="Lauftext"/>
        <w:rPr>
          <w:rFonts w:asciiTheme="majorHAnsi" w:hAnsiTheme="majorHAnsi"/>
          <w:sz w:val="20"/>
          <w:szCs w:val="20"/>
        </w:rPr>
      </w:pPr>
      <w:r>
        <w:rPr>
          <w:rFonts w:asciiTheme="majorHAnsi" w:hAnsiTheme="majorHAnsi"/>
          <w:sz w:val="20"/>
          <w:szCs w:val="20"/>
        </w:rPr>
        <w:t>Authentifizierung:</w:t>
      </w:r>
    </w:p>
    <w:p w14:paraId="4AE57F23" w14:textId="7B1EA8D6" w:rsidR="004657E7" w:rsidRPr="006558CB" w:rsidRDefault="004657E7" w:rsidP="00FD3622">
      <w:pPr>
        <w:pStyle w:val="Lauftext"/>
        <w:rPr>
          <w:rFonts w:asciiTheme="majorHAnsi" w:hAnsiTheme="majorHAnsi"/>
          <w:sz w:val="20"/>
          <w:szCs w:val="20"/>
        </w:rPr>
      </w:pPr>
      <w:r>
        <w:rPr>
          <w:rFonts w:asciiTheme="majorHAnsi" w:hAnsiTheme="majorHAnsi"/>
          <w:sz w:val="20"/>
          <w:szCs w:val="20"/>
        </w:rPr>
        <w:t xml:space="preserve">Benutzer können sich registrieren und anmelden, wobei ihnen jeweils ein </w:t>
      </w:r>
      <w:proofErr w:type="spellStart"/>
      <w:r>
        <w:rPr>
          <w:rFonts w:asciiTheme="majorHAnsi" w:hAnsiTheme="majorHAnsi"/>
          <w:sz w:val="20"/>
          <w:szCs w:val="20"/>
        </w:rPr>
        <w:t>Bearer</w:t>
      </w:r>
      <w:proofErr w:type="spellEnd"/>
      <w:r>
        <w:rPr>
          <w:rFonts w:asciiTheme="majorHAnsi" w:hAnsiTheme="majorHAnsi"/>
          <w:sz w:val="20"/>
          <w:szCs w:val="20"/>
        </w:rPr>
        <w:t xml:space="preserve">-Token zugewiesen wird. Dieses Token muss bei jedem Request mitgeschickt werden, um Zugang zur API zu </w:t>
      </w:r>
      <w:proofErr w:type="spellStart"/>
      <w:r>
        <w:rPr>
          <w:rFonts w:asciiTheme="majorHAnsi" w:hAnsiTheme="majorHAnsi"/>
          <w:sz w:val="20"/>
          <w:szCs w:val="20"/>
        </w:rPr>
        <w:t>erhallten</w:t>
      </w:r>
      <w:proofErr w:type="spellEnd"/>
      <w:r>
        <w:rPr>
          <w:rFonts w:asciiTheme="majorHAnsi" w:hAnsiTheme="majorHAnsi"/>
          <w:sz w:val="20"/>
          <w:szCs w:val="20"/>
        </w:rPr>
        <w:t>.</w:t>
      </w:r>
    </w:p>
    <w:p w14:paraId="0B323810" w14:textId="77777777" w:rsidR="00FD3622" w:rsidRPr="006558CB" w:rsidRDefault="00FD3622" w:rsidP="00FD3622">
      <w:pPr>
        <w:pStyle w:val="berschrift3"/>
        <w:rPr>
          <w:szCs w:val="20"/>
        </w:rPr>
      </w:pPr>
      <w:bookmarkStart w:id="74" w:name="_Toc529882011"/>
      <w:r w:rsidRPr="006558CB">
        <w:rPr>
          <w:szCs w:val="20"/>
        </w:rPr>
        <w:t>Funktionsweise des Kernfeatures ABC</w:t>
      </w:r>
      <w:bookmarkEnd w:id="74"/>
    </w:p>
    <w:p w14:paraId="209D7FC0" w14:textId="56684291" w:rsidR="00FD3622" w:rsidRPr="006558CB" w:rsidRDefault="0033203B" w:rsidP="00FD3622">
      <w:pPr>
        <w:pStyle w:val="Lauftext"/>
        <w:rPr>
          <w:rFonts w:asciiTheme="majorHAnsi" w:hAnsiTheme="majorHAnsi"/>
          <w:sz w:val="20"/>
          <w:szCs w:val="20"/>
        </w:rPr>
      </w:pPr>
      <w:r>
        <w:rPr>
          <w:rFonts w:asciiTheme="majorHAnsi" w:hAnsiTheme="majorHAnsi"/>
          <w:sz w:val="20"/>
          <w:szCs w:val="20"/>
          <w:lang w:val="en-IE"/>
        </w:rPr>
        <w:t xml:space="preserve">Dieses Feature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Erstellen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Ansehen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Verändern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Löschen</w:t>
      </w:r>
      <w:proofErr w:type="spellEnd"/>
      <w:r>
        <w:rPr>
          <w:rFonts w:asciiTheme="majorHAnsi" w:hAnsiTheme="majorHAnsi"/>
          <w:sz w:val="20"/>
          <w:szCs w:val="20"/>
          <w:lang w:val="en-IE"/>
        </w:rPr>
        <w:t xml:space="preserve"> von Shops,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Bestellungen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bestellten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Weiter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umfasst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Benutzerregistrierung</w:t>
      </w:r>
      <w:proofErr w:type="spellEnd"/>
      <w:r>
        <w:rPr>
          <w:rFonts w:asciiTheme="majorHAnsi" w:hAnsiTheme="majorHAnsi"/>
          <w:sz w:val="20"/>
          <w:szCs w:val="20"/>
          <w:lang w:val="en-IE"/>
        </w:rPr>
        <w:t xml:space="preserve"> und Login.</w:t>
      </w:r>
      <w:r w:rsidR="004657E7">
        <w:rPr>
          <w:rFonts w:asciiTheme="majorHAnsi" w:hAnsiTheme="majorHAnsi"/>
          <w:sz w:val="20"/>
          <w:szCs w:val="20"/>
          <w:lang w:val="en-IE"/>
        </w:rPr>
        <w:t xml:space="preserve"> Bei </w:t>
      </w:r>
      <w:proofErr w:type="spellStart"/>
      <w:r w:rsidR="004657E7">
        <w:rPr>
          <w:rFonts w:asciiTheme="majorHAnsi" w:hAnsiTheme="majorHAnsi"/>
          <w:sz w:val="20"/>
          <w:szCs w:val="20"/>
          <w:lang w:val="en-IE"/>
        </w:rPr>
        <w:t>fehlendem</w:t>
      </w:r>
      <w:proofErr w:type="spellEnd"/>
      <w:r w:rsidR="004657E7">
        <w:rPr>
          <w:rFonts w:asciiTheme="majorHAnsi" w:hAnsiTheme="majorHAnsi"/>
          <w:sz w:val="20"/>
          <w:szCs w:val="20"/>
          <w:lang w:val="en-IE"/>
        </w:rPr>
        <w:t xml:space="preserve"> Bearer-Token </w:t>
      </w:r>
      <w:proofErr w:type="spellStart"/>
      <w:r w:rsidR="004657E7">
        <w:rPr>
          <w:rFonts w:asciiTheme="majorHAnsi" w:hAnsiTheme="majorHAnsi"/>
          <w:sz w:val="20"/>
          <w:szCs w:val="20"/>
          <w:lang w:val="en-IE"/>
        </w:rPr>
        <w:t>oder</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ungültigen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Eingaben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werden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verständliche</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Fehlermeldungen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zurückgegeben</w:t>
      </w:r>
      <w:proofErr w:type="spellEnd"/>
      <w:r w:rsidR="004657E7">
        <w:rPr>
          <w:rFonts w:asciiTheme="majorHAnsi" w:hAnsiTheme="majorHAnsi"/>
          <w:sz w:val="20"/>
          <w:szCs w:val="20"/>
          <w:lang w:val="en-IE"/>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5" w:name="_Toc529882012"/>
      <w:r w:rsidRPr="006558CB">
        <w:rPr>
          <w:szCs w:val="20"/>
        </w:rPr>
        <w:t>Ziel des Kernfeatures ABC</w:t>
      </w:r>
      <w:bookmarkEnd w:id="75"/>
    </w:p>
    <w:p w14:paraId="4E48B92E" w14:textId="39B9C26C" w:rsidR="00FD3622" w:rsidRPr="006558CB" w:rsidRDefault="004657E7" w:rsidP="00FD3622">
      <w:pPr>
        <w:pStyle w:val="Lauftext"/>
        <w:rPr>
          <w:rFonts w:asciiTheme="majorHAnsi" w:hAnsiTheme="majorHAnsi"/>
          <w:sz w:val="20"/>
          <w:szCs w:val="20"/>
          <w:lang w:val="fr-CH"/>
        </w:rPr>
      </w:pPr>
      <w:proofErr w:type="spellStart"/>
      <w:r>
        <w:rPr>
          <w:rFonts w:asciiTheme="majorHAnsi" w:hAnsiTheme="majorHAnsi"/>
          <w:sz w:val="20"/>
          <w:szCs w:val="20"/>
          <w:lang w:val="en-IE"/>
        </w:rPr>
        <w:t>Benutzerfreundliche</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logisch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aufgebauter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Zugang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Verwaltung</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Bestellungen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und Shops </w:t>
      </w:r>
      <w:proofErr w:type="spellStart"/>
      <w:r>
        <w:rPr>
          <w:rFonts w:asciiTheme="majorHAnsi" w:hAnsiTheme="majorHAnsi"/>
          <w:sz w:val="20"/>
          <w:szCs w:val="20"/>
          <w:lang w:val="en-IE"/>
        </w:rPr>
        <w:t>gewährleisten</w:t>
      </w:r>
      <w:proofErr w:type="spellEnd"/>
      <w:r>
        <w:rPr>
          <w:rFonts w:asciiTheme="majorHAnsi" w:hAnsiTheme="majorHAnsi"/>
          <w:sz w:val="20"/>
          <w:szCs w:val="20"/>
          <w:lang w:val="en-IE"/>
        </w:rPr>
        <w:t>.</w:t>
      </w:r>
    </w:p>
    <w:p w14:paraId="56F4F054" w14:textId="77777777" w:rsidR="00FD3622" w:rsidRPr="006558CB" w:rsidRDefault="00FD3622" w:rsidP="00FD3622">
      <w:pPr>
        <w:pStyle w:val="Lauftext"/>
        <w:rPr>
          <w:rFonts w:asciiTheme="majorHAnsi" w:hAnsiTheme="majorHAnsi"/>
          <w:sz w:val="20"/>
          <w:szCs w:val="20"/>
          <w:lang w:val="fr-CH"/>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4EF8CA96" w:rsidR="00FD3622" w:rsidRDefault="00FD3622" w:rsidP="00FD3622">
      <w:pPr>
        <w:pStyle w:val="berschrift2"/>
        <w:rPr>
          <w:sz w:val="20"/>
          <w:szCs w:val="20"/>
        </w:rPr>
      </w:pPr>
      <w:bookmarkStart w:id="76" w:name="_Toc529882014"/>
      <w:r w:rsidRPr="006558CB">
        <w:rPr>
          <w:sz w:val="20"/>
          <w:szCs w:val="20"/>
        </w:rPr>
        <w:lastRenderedPageBreak/>
        <w:t>Implementierung des Kernfeatures</w:t>
      </w:r>
      <w:bookmarkEnd w:id="76"/>
      <w:r w:rsidR="008142F2">
        <w:rPr>
          <w:sz w:val="20"/>
          <w:szCs w:val="20"/>
        </w:rPr>
        <w:t xml:space="preserve"> Swagger</w:t>
      </w:r>
    </w:p>
    <w:p w14:paraId="3980B4D5" w14:textId="31629EA8" w:rsidR="008142F2" w:rsidRDefault="008142F2" w:rsidP="008142F2">
      <w:r>
        <w:t>Kompromisse:</w:t>
      </w:r>
    </w:p>
    <w:p w14:paraId="2F6D5040" w14:textId="08A47295" w:rsidR="008142F2" w:rsidRDefault="008142F2" w:rsidP="008142F2">
      <w:r>
        <w:t xml:space="preserve">Die </w:t>
      </w:r>
      <w:proofErr w:type="spellStart"/>
      <w:r>
        <w:t>Laravel</w:t>
      </w:r>
      <w:proofErr w:type="spellEnd"/>
      <w:r>
        <w:t xml:space="preserve">-Ressource für Routen sieht vor, dass die Update-Methode im Controller mit einem einer PUT-Methode angesprochen wird. Bei dieser Methode wird aber </w:t>
      </w:r>
      <w:proofErr w:type="spellStart"/>
      <w:r>
        <w:t>multipart</w:t>
      </w:r>
      <w:proofErr w:type="spellEnd"/>
      <w:r>
        <w:t xml:space="preserve"> </w:t>
      </w:r>
      <w:proofErr w:type="spellStart"/>
      <w:r>
        <w:t>formdata</w:t>
      </w:r>
      <w:proofErr w:type="spellEnd"/>
      <w:r>
        <w:t xml:space="preserve"> nicht unterstützt. Das führte dazu, dass der Request zwar ausgeführt wurde aber keine Daten mitgeschickt wurden. Ich musste aber </w:t>
      </w:r>
      <w:proofErr w:type="spellStart"/>
      <w:r>
        <w:t>multipart</w:t>
      </w:r>
      <w:proofErr w:type="spellEnd"/>
      <w:r>
        <w:t xml:space="preserve"> </w:t>
      </w:r>
      <w:proofErr w:type="spellStart"/>
      <w:r>
        <w:t>formdata</w:t>
      </w:r>
      <w:proofErr w:type="spellEnd"/>
      <w:r>
        <w:t xml:space="preserve"> benutzen, um ein Bild mitzuschicken.</w:t>
      </w:r>
    </w:p>
    <w:p w14:paraId="3526F758" w14:textId="27CC6ADD" w:rsidR="008142F2" w:rsidRDefault="008142F2" w:rsidP="008142F2">
      <w:r>
        <w:t>Die Lösung war schlussendlich eine weitere Route zu erstellen, die die Update-Methode über eine POST-Route anspricht.</w:t>
      </w:r>
    </w:p>
    <w:p w14:paraId="682C649E" w14:textId="77777777" w:rsidR="008142F2" w:rsidRPr="008142F2" w:rsidRDefault="008142F2" w:rsidP="008142F2"/>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77" w:name="_Toc529882015"/>
      <w:r w:rsidRPr="006558CB">
        <w:rPr>
          <w:szCs w:val="20"/>
        </w:rPr>
        <w:t>Funktionsweise des Kernfeatures ABC</w:t>
      </w:r>
      <w:bookmarkEnd w:id="77"/>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78" w:name="_Toc529882016"/>
      <w:r w:rsidRPr="006558CB">
        <w:rPr>
          <w:szCs w:val="20"/>
        </w:rPr>
        <w:t>Ziel des Kernfeatures ABC</w:t>
      </w:r>
      <w:bookmarkEnd w:id="7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79"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79"/>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0" w:name="_Toc529882018"/>
      <w:r w:rsidRPr="006558CB">
        <w:lastRenderedPageBreak/>
        <w:t>Kontrollieren</w:t>
      </w:r>
      <w:bookmarkEnd w:id="80"/>
    </w:p>
    <w:p w14:paraId="18970C09" w14:textId="77777777" w:rsidR="00FD3622" w:rsidRPr="006558CB" w:rsidRDefault="00FD3622" w:rsidP="00FD3622">
      <w:pPr>
        <w:pStyle w:val="berschrift2"/>
        <w:rPr>
          <w:caps/>
          <w:sz w:val="20"/>
          <w:szCs w:val="20"/>
        </w:rPr>
      </w:pPr>
      <w:bookmarkStart w:id="81" w:name="_Toc529882019"/>
      <w:r w:rsidRPr="006558CB">
        <w:rPr>
          <w:sz w:val="20"/>
          <w:szCs w:val="20"/>
        </w:rPr>
        <w:t>Beschreibung der Randbedingungen / Testanlage (Umfeld)</w:t>
      </w:r>
      <w:bookmarkEnd w:id="81"/>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w:t>
      </w:r>
      <w:proofErr w:type="spellStart"/>
      <w:r w:rsidRPr="00DF22B4">
        <w:rPr>
          <w:rFonts w:asciiTheme="majorHAnsi" w:hAnsiTheme="majorHAnsi"/>
          <w:sz w:val="20"/>
          <w:szCs w:val="20"/>
        </w:rPr>
        <w:t>Laravel</w:t>
      </w:r>
      <w:proofErr w:type="spellEnd"/>
      <w:r w:rsidRPr="00DF22B4">
        <w:rPr>
          <w:rFonts w:asciiTheme="majorHAnsi" w:hAnsiTheme="majorHAnsi"/>
          <w:sz w:val="20"/>
          <w:szCs w:val="20"/>
        </w:rPr>
        <w:t xml:space="preserve">,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2" w:name="_Toc529882020"/>
      <w:r w:rsidRPr="006558CB">
        <w:rPr>
          <w:sz w:val="20"/>
          <w:szCs w:val="20"/>
        </w:rPr>
        <w:t>Eingesetzte Testmittel und -methoden</w:t>
      </w:r>
      <w:bookmarkEnd w:id="82"/>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3" w:name="_Toc529882021"/>
      <w:r w:rsidRPr="006558CB">
        <w:rPr>
          <w:sz w:val="20"/>
          <w:szCs w:val="20"/>
        </w:rPr>
        <w:t>Beschreibung der Testszenarien</w:t>
      </w:r>
      <w:bookmarkEnd w:id="83"/>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 xml:space="preserve">Ein User muss sich Registrieren und anmelden können. Dazu müssen </w:t>
      </w:r>
      <w:proofErr w:type="spellStart"/>
      <w:r>
        <w:rPr>
          <w:rFonts w:asciiTheme="majorHAnsi" w:hAnsiTheme="majorHAnsi"/>
          <w:sz w:val="20"/>
          <w:szCs w:val="20"/>
        </w:rPr>
        <w:t>Bearer</w:t>
      </w:r>
      <w:proofErr w:type="spellEnd"/>
      <w:r>
        <w:rPr>
          <w:rFonts w:asciiTheme="majorHAnsi" w:hAnsiTheme="majorHAnsi"/>
          <w:sz w:val="20"/>
          <w:szCs w:val="20"/>
        </w:rPr>
        <w:t>-Tokens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berschrift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 xml:space="preserve">Die Authentifizierung soll via </w:t>
            </w:r>
            <w:proofErr w:type="spellStart"/>
            <w:r>
              <w:t>Bearer</w:t>
            </w:r>
            <w:proofErr w:type="spellEnd"/>
            <w:r>
              <w:t>-Token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r>
              <w:t xml:space="preserve">Die Routen werden mit den korrekten Verben angesprochen. (Create = POST, Read = GET, Update </w:t>
            </w:r>
          </w:p>
          <w:p w14:paraId="5F9C2FD4" w14:textId="027FAECF" w:rsidR="00E7751D" w:rsidRDefault="0046118B" w:rsidP="0046118B">
            <w:r>
              <w:t>= PUT/PATCH, Delete = DELETE)</w:t>
            </w:r>
          </w:p>
        </w:tc>
      </w:tr>
    </w:tbl>
    <w:p w14:paraId="22E5482E" w14:textId="59C8A7BF" w:rsidR="00DB16A6" w:rsidRDefault="00DB16A6" w:rsidP="00FD3622">
      <w:pPr>
        <w:rPr>
          <w:rFonts w:asciiTheme="majorHAnsi" w:eastAsiaTheme="majorEastAsia" w:hAnsiTheme="majorHAnsi" w:cstheme="majorBidi"/>
          <w:b/>
          <w:spacing w:val="-10"/>
          <w:kern w:val="28"/>
        </w:rPr>
      </w:pPr>
    </w:p>
    <w:p w14:paraId="01D8359D" w14:textId="5E8D78BD" w:rsidR="00B42512" w:rsidRDefault="00B42512" w:rsidP="00FD3622">
      <w:pPr>
        <w:rPr>
          <w:rFonts w:asciiTheme="majorHAnsi" w:eastAsiaTheme="majorEastAsia" w:hAnsiTheme="majorHAnsi" w:cstheme="majorBidi"/>
          <w:b/>
          <w:spacing w:val="-10"/>
          <w:kern w:val="28"/>
        </w:rPr>
      </w:pPr>
    </w:p>
    <w:p w14:paraId="745DC70C" w14:textId="27261B7C" w:rsidR="00B42512" w:rsidRDefault="00B42512" w:rsidP="00FD3622">
      <w:pPr>
        <w:rPr>
          <w:rFonts w:asciiTheme="majorHAnsi" w:eastAsiaTheme="majorEastAsia" w:hAnsiTheme="majorHAnsi" w:cstheme="majorBidi"/>
          <w:b/>
          <w:spacing w:val="-10"/>
          <w:kern w:val="28"/>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BE8958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44D410F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69AE25E" w14:textId="77777777" w:rsidR="00E3492C" w:rsidRDefault="00E3492C"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77777777" w:rsidR="00E3492C" w:rsidRDefault="00E3492C" w:rsidP="0016233A">
            <w:pPr>
              <w:rPr>
                <w:rFonts w:asciiTheme="majorHAnsi" w:eastAsiaTheme="majorEastAsia" w:hAnsiTheme="majorHAnsi" w:cstheme="majorBidi"/>
                <w:bCs/>
                <w:spacing w:val="-10"/>
                <w:kern w:val="28"/>
              </w:rPr>
            </w:pP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77777777" w:rsidR="00E3492C" w:rsidRDefault="00E3492C" w:rsidP="0016233A">
            <w:pPr>
              <w:rPr>
                <w:rFonts w:asciiTheme="majorHAnsi" w:eastAsiaTheme="majorEastAsia" w:hAnsiTheme="majorHAnsi" w:cstheme="majorBidi"/>
                <w:bCs/>
                <w:spacing w:val="-10"/>
                <w:kern w:val="28"/>
              </w:rPr>
            </w:pPr>
          </w:p>
        </w:tc>
      </w:tr>
    </w:tbl>
    <w:p w14:paraId="72498AA3" w14:textId="1BFFE6BC"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43437185" w14:textId="77777777" w:rsidR="00764EE0" w:rsidRPr="00764EE0" w:rsidRDefault="00764EE0" w:rsidP="00764EE0"/>
    <w:tbl>
      <w:tblPr>
        <w:tblStyle w:val="Tabellenraster"/>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64437F39"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C74A1D9" w14:textId="77777777" w:rsidR="0023481F" w:rsidRDefault="0023481F"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3564856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C5F3881" w14:textId="77777777" w:rsidR="0023481F" w:rsidRDefault="0023481F"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77777777" w:rsidR="0023481F" w:rsidRDefault="0023481F" w:rsidP="0016233A">
            <w:pPr>
              <w:rPr>
                <w:rFonts w:asciiTheme="majorHAnsi" w:eastAsiaTheme="majorEastAsia" w:hAnsiTheme="majorHAnsi" w:cstheme="majorBidi"/>
                <w:bCs/>
                <w:spacing w:val="-10"/>
                <w:kern w:val="28"/>
              </w:rPr>
            </w:pP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77777777" w:rsidR="0023481F" w:rsidRDefault="0023481F" w:rsidP="0016233A">
            <w:pPr>
              <w:rPr>
                <w:rFonts w:asciiTheme="majorHAnsi" w:eastAsiaTheme="majorEastAsia" w:hAnsiTheme="majorHAnsi" w:cstheme="majorBidi"/>
                <w:bCs/>
                <w:spacing w:val="-10"/>
                <w:kern w:val="28"/>
              </w:rPr>
            </w:pPr>
          </w:p>
        </w:tc>
      </w:tr>
    </w:tbl>
    <w:p w14:paraId="7B34CD40" w14:textId="79623559"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p w14:paraId="0856FC22"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77777777" w:rsidR="00E3492C" w:rsidRDefault="00E3492C" w:rsidP="0016233A">
            <w:pPr>
              <w:rPr>
                <w:rFonts w:asciiTheme="majorHAnsi" w:eastAsiaTheme="majorEastAsia" w:hAnsiTheme="majorHAnsi" w:cstheme="majorBidi"/>
                <w:bCs/>
                <w:spacing w:val="-10"/>
                <w:kern w:val="28"/>
              </w:rPr>
            </w:pP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14:paraId="6C25D4FB" w14:textId="77777777" w:rsidTr="0016233A">
        <w:tc>
          <w:tcPr>
            <w:tcW w:w="8948" w:type="dxa"/>
            <w:gridSpan w:val="2"/>
          </w:tcPr>
          <w:p w14:paraId="6858DC9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41386C4" w14:textId="77777777" w:rsidR="0023481F" w:rsidRDefault="0023481F" w:rsidP="0016233A">
            <w:pPr>
              <w:rPr>
                <w:rFonts w:asciiTheme="majorHAnsi" w:eastAsiaTheme="majorEastAsia" w:hAnsiTheme="majorHAnsi" w:cstheme="majorBidi"/>
                <w:bCs/>
                <w:spacing w:val="-10"/>
                <w:kern w:val="28"/>
              </w:rPr>
            </w:pPr>
          </w:p>
        </w:tc>
      </w:tr>
      <w:tr w:rsidR="0023481F" w14:paraId="66A7B5D2" w14:textId="77777777" w:rsidTr="0016233A">
        <w:tc>
          <w:tcPr>
            <w:tcW w:w="8948" w:type="dxa"/>
            <w:gridSpan w:val="2"/>
          </w:tcPr>
          <w:p w14:paraId="0268A1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5128C3C" w14:textId="77777777" w:rsidR="0023481F" w:rsidRDefault="0023481F" w:rsidP="0016233A">
            <w:pPr>
              <w:rPr>
                <w:rFonts w:asciiTheme="majorHAnsi" w:eastAsiaTheme="majorEastAsia" w:hAnsiTheme="majorHAnsi" w:cstheme="majorBidi"/>
                <w:bCs/>
                <w:spacing w:val="-10"/>
                <w:kern w:val="28"/>
              </w:rPr>
            </w:pP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77777777" w:rsidR="0023481F" w:rsidRDefault="0023481F" w:rsidP="0016233A">
            <w:pPr>
              <w:rPr>
                <w:rFonts w:asciiTheme="majorHAnsi" w:eastAsiaTheme="majorEastAsia" w:hAnsiTheme="majorHAnsi" w:cstheme="majorBidi"/>
                <w:bCs/>
                <w:spacing w:val="-10"/>
                <w:kern w:val="28"/>
              </w:rPr>
            </w:pPr>
          </w:p>
        </w:tc>
      </w:tr>
    </w:tbl>
    <w:p w14:paraId="1E016B12" w14:textId="45B9273D" w:rsidR="00E3492C" w:rsidRP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3DF984F6" w14:textId="0D66D023" w:rsidR="0023481F" w:rsidRDefault="0023481F" w:rsidP="0023481F"/>
    <w:p w14:paraId="3C4B99DE" w14:textId="3B5ABA9B" w:rsidR="00764EE0" w:rsidRDefault="00764EE0" w:rsidP="0023481F"/>
    <w:p w14:paraId="22B5A7CC" w14:textId="2DF30EA2" w:rsidR="00764EE0" w:rsidRDefault="00764EE0" w:rsidP="0023481F"/>
    <w:p w14:paraId="6085284D" w14:textId="77777777" w:rsidR="00764EE0" w:rsidRPr="0023481F" w:rsidRDefault="00764EE0" w:rsidP="0023481F"/>
    <w:tbl>
      <w:tblPr>
        <w:tblStyle w:val="Tabellenraster"/>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4A2DC" w14:textId="77777777" w:rsidR="00E3492C" w:rsidRDefault="00E3492C" w:rsidP="0016233A">
            <w:pPr>
              <w:rPr>
                <w:rFonts w:asciiTheme="majorHAnsi" w:eastAsiaTheme="majorEastAsia" w:hAnsiTheme="majorHAnsi" w:cstheme="majorBidi"/>
                <w:bCs/>
                <w:spacing w:val="-10"/>
                <w:kern w:val="28"/>
              </w:rPr>
            </w:pP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77777777" w:rsidR="00E3492C" w:rsidRDefault="00E3492C" w:rsidP="0016233A">
            <w:pPr>
              <w:rPr>
                <w:rFonts w:asciiTheme="majorHAnsi" w:eastAsiaTheme="majorEastAsia" w:hAnsiTheme="majorHAnsi" w:cstheme="majorBidi"/>
                <w:bCs/>
                <w:spacing w:val="-10"/>
                <w:kern w:val="28"/>
              </w:rPr>
            </w:pPr>
          </w:p>
        </w:tc>
      </w:tr>
    </w:tbl>
    <w:p w14:paraId="0FBC0BE2" w14:textId="04EE0706"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7777777" w:rsidR="0023481F" w:rsidRDefault="0023481F" w:rsidP="0016233A">
            <w:pPr>
              <w:rPr>
                <w:rFonts w:asciiTheme="majorHAnsi" w:eastAsiaTheme="majorEastAsia" w:hAnsiTheme="majorHAnsi" w:cstheme="majorBidi"/>
                <w:bCs/>
                <w:spacing w:val="-10"/>
                <w:kern w:val="28"/>
              </w:rPr>
            </w:pP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77777777" w:rsidR="0023481F" w:rsidRDefault="0023481F" w:rsidP="0016233A">
            <w:pPr>
              <w:rPr>
                <w:rFonts w:asciiTheme="majorHAnsi" w:eastAsiaTheme="majorEastAsia" w:hAnsiTheme="majorHAnsi" w:cstheme="majorBidi"/>
                <w:bCs/>
                <w:spacing w:val="-10"/>
                <w:kern w:val="28"/>
              </w:rPr>
            </w:pPr>
          </w:p>
        </w:tc>
      </w:tr>
    </w:tbl>
    <w:p w14:paraId="12C638DA" w14:textId="16960F00"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39DEF1" w14:textId="77777777" w:rsidR="0023481F" w:rsidRDefault="0023481F"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77777777" w:rsidR="0023481F" w:rsidRDefault="0023481F" w:rsidP="0016233A">
            <w:pPr>
              <w:rPr>
                <w:rFonts w:asciiTheme="majorHAnsi" w:eastAsiaTheme="majorEastAsia" w:hAnsiTheme="majorHAnsi" w:cstheme="majorBidi"/>
                <w:bCs/>
                <w:spacing w:val="-10"/>
                <w:kern w:val="28"/>
              </w:rPr>
            </w:pP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77777777" w:rsidR="0023481F" w:rsidRDefault="0023481F" w:rsidP="0016233A">
            <w:pPr>
              <w:rPr>
                <w:rFonts w:asciiTheme="majorHAnsi" w:eastAsiaTheme="majorEastAsia" w:hAnsiTheme="majorHAnsi" w:cstheme="majorBidi"/>
                <w:bCs/>
                <w:spacing w:val="-10"/>
                <w:kern w:val="28"/>
              </w:rPr>
            </w:pPr>
          </w:p>
        </w:tc>
      </w:tr>
    </w:tbl>
    <w:p w14:paraId="6473ABD6" w14:textId="1482260A"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p w14:paraId="5D99CCC8" w14:textId="727F4CDD" w:rsidR="00E3492C" w:rsidRDefault="00E3492C" w:rsidP="00E3492C"/>
    <w:p w14:paraId="18B4BBBA" w14:textId="68928CFC" w:rsidR="00764EE0" w:rsidRDefault="00764EE0" w:rsidP="00E3492C"/>
    <w:p w14:paraId="59378526" w14:textId="41FBE855" w:rsidR="00764EE0" w:rsidRDefault="00764EE0" w:rsidP="00E3492C"/>
    <w:p w14:paraId="3DDFF1D7"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7777777" w:rsidR="00764EE0" w:rsidRDefault="00764EE0" w:rsidP="00285417">
            <w:pPr>
              <w:rPr>
                <w:rFonts w:asciiTheme="majorHAnsi" w:eastAsiaTheme="majorEastAsia" w:hAnsiTheme="majorHAnsi" w:cstheme="majorBidi"/>
                <w:bCs/>
                <w:spacing w:val="-10"/>
                <w:kern w:val="28"/>
              </w:rPr>
            </w:pP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77777777" w:rsidR="00764EE0" w:rsidRDefault="00764EE0" w:rsidP="00285417">
            <w:pPr>
              <w:rPr>
                <w:rFonts w:asciiTheme="majorHAnsi" w:eastAsiaTheme="majorEastAsia" w:hAnsiTheme="majorHAnsi" w:cstheme="majorBidi"/>
                <w:bCs/>
                <w:spacing w:val="-10"/>
                <w:kern w:val="28"/>
              </w:rPr>
            </w:pPr>
          </w:p>
        </w:tc>
      </w:tr>
    </w:tbl>
    <w:p w14:paraId="72B3EEDD" w14:textId="4BF18AB6"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8BE169B" w14:textId="77777777" w:rsidR="00764EE0" w:rsidRDefault="00764EE0"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77777777" w:rsidR="00764EE0" w:rsidRDefault="00764EE0" w:rsidP="00285417">
            <w:pPr>
              <w:rPr>
                <w:rFonts w:asciiTheme="majorHAnsi" w:eastAsiaTheme="majorEastAsia" w:hAnsiTheme="majorHAnsi" w:cstheme="majorBidi"/>
                <w:bCs/>
                <w:spacing w:val="-10"/>
                <w:kern w:val="28"/>
              </w:rPr>
            </w:pP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77777777" w:rsidR="00764EE0" w:rsidRDefault="00764EE0" w:rsidP="00285417">
            <w:pPr>
              <w:rPr>
                <w:rFonts w:asciiTheme="majorHAnsi" w:eastAsiaTheme="majorEastAsia" w:hAnsiTheme="majorHAnsi" w:cstheme="majorBidi"/>
                <w:bCs/>
                <w:spacing w:val="-10"/>
                <w:kern w:val="28"/>
              </w:rPr>
            </w:pPr>
          </w:p>
        </w:tc>
      </w:tr>
    </w:tbl>
    <w:p w14:paraId="3B6320D5" w14:textId="071BA39C"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77777777" w:rsidR="00764EE0" w:rsidRDefault="00764EE0" w:rsidP="00285417">
            <w:pPr>
              <w:rPr>
                <w:rFonts w:asciiTheme="majorHAnsi" w:eastAsiaTheme="majorEastAsia" w:hAnsiTheme="majorHAnsi" w:cstheme="majorBidi"/>
                <w:bCs/>
                <w:spacing w:val="-10"/>
                <w:kern w:val="28"/>
              </w:rPr>
            </w:pP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77777777" w:rsidR="00764EE0" w:rsidRDefault="00764EE0" w:rsidP="00285417">
            <w:pPr>
              <w:rPr>
                <w:rFonts w:asciiTheme="majorHAnsi" w:eastAsiaTheme="majorEastAsia" w:hAnsiTheme="majorHAnsi" w:cstheme="majorBidi"/>
                <w:bCs/>
                <w:spacing w:val="-10"/>
                <w:kern w:val="28"/>
              </w:rPr>
            </w:pPr>
          </w:p>
        </w:tc>
      </w:tr>
    </w:tbl>
    <w:p w14:paraId="6EF4A45D" w14:textId="7B79C1D9"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ellenraster"/>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777777" w:rsidR="005E161C" w:rsidRDefault="005E161C" w:rsidP="00285417">
            <w:pPr>
              <w:rPr>
                <w:rFonts w:asciiTheme="majorHAnsi" w:eastAsiaTheme="majorEastAsia" w:hAnsiTheme="majorHAnsi" w:cstheme="majorBidi"/>
                <w:bCs/>
                <w:spacing w:val="-10"/>
                <w:kern w:val="28"/>
              </w:rPr>
            </w:pP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77777777" w:rsidR="005E161C" w:rsidRDefault="005E161C" w:rsidP="00285417">
            <w:pPr>
              <w:rPr>
                <w:rFonts w:asciiTheme="majorHAnsi" w:eastAsiaTheme="majorEastAsia" w:hAnsiTheme="majorHAnsi" w:cstheme="majorBidi"/>
                <w:bCs/>
                <w:spacing w:val="-10"/>
                <w:kern w:val="28"/>
              </w:rPr>
            </w:pPr>
          </w:p>
        </w:tc>
      </w:tr>
    </w:tbl>
    <w:p w14:paraId="288C70AC" w14:textId="5A9886D9" w:rsidR="005E161C" w:rsidRDefault="005E161C" w:rsidP="005E161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EF95287" w14:textId="77777777" w:rsidR="00764EE0" w:rsidRPr="00E3492C" w:rsidRDefault="00764EE0" w:rsidP="00E3492C"/>
    <w:p w14:paraId="0A587C9D" w14:textId="704072D8" w:rsidR="00DB16A6" w:rsidRDefault="00DB16A6" w:rsidP="00DB16A6">
      <w:pPr>
        <w:pStyle w:val="Lauftext"/>
        <w:rPr>
          <w:rFonts w:asciiTheme="majorHAnsi" w:hAnsiTheme="majorHAnsi"/>
          <w:sz w:val="20"/>
          <w:szCs w:val="20"/>
        </w:rPr>
      </w:pPr>
    </w:p>
    <w:p w14:paraId="7382BBDB" w14:textId="796DB645" w:rsidR="00113211" w:rsidRDefault="00113211" w:rsidP="00DB16A6">
      <w:pPr>
        <w:pStyle w:val="Lauftext"/>
        <w:rPr>
          <w:rFonts w:asciiTheme="majorHAnsi" w:hAnsiTheme="majorHAnsi"/>
          <w:sz w:val="20"/>
          <w:szCs w:val="20"/>
        </w:rPr>
      </w:pPr>
    </w:p>
    <w:p w14:paraId="00F65CB2" w14:textId="7EFA20D3" w:rsidR="00113211" w:rsidRDefault="00113211" w:rsidP="00DB16A6">
      <w:pPr>
        <w:pStyle w:val="Lauftext"/>
        <w:rPr>
          <w:rFonts w:asciiTheme="majorHAnsi" w:hAnsiTheme="majorHAnsi"/>
          <w:sz w:val="20"/>
          <w:szCs w:val="20"/>
        </w:rPr>
      </w:pPr>
    </w:p>
    <w:p w14:paraId="5A7DA4DF"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3627E6E0"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77777777" w:rsidR="00113211" w:rsidRDefault="00113211" w:rsidP="00285417">
            <w:pPr>
              <w:rPr>
                <w:rFonts w:asciiTheme="majorHAnsi" w:eastAsiaTheme="majorEastAsia" w:hAnsiTheme="majorHAnsi" w:cstheme="majorBidi"/>
                <w:bCs/>
                <w:spacing w:val="-10"/>
                <w:kern w:val="28"/>
              </w:rPr>
            </w:pP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77777777" w:rsidR="00113211" w:rsidRDefault="00113211" w:rsidP="00285417">
            <w:pPr>
              <w:rPr>
                <w:rFonts w:asciiTheme="majorHAnsi" w:eastAsiaTheme="majorEastAsia" w:hAnsiTheme="majorHAnsi" w:cstheme="majorBidi"/>
                <w:bCs/>
                <w:spacing w:val="-10"/>
                <w:kern w:val="28"/>
              </w:rPr>
            </w:pPr>
          </w:p>
        </w:tc>
      </w:tr>
    </w:tbl>
    <w:p w14:paraId="7A3859A4" w14:textId="1C232BAA"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7E5410" w14:textId="77777777" w:rsidR="00113211" w:rsidRDefault="00113211" w:rsidP="00285417">
            <w:pPr>
              <w:rPr>
                <w:rFonts w:asciiTheme="majorHAnsi" w:eastAsiaTheme="majorEastAsia" w:hAnsiTheme="majorHAnsi" w:cstheme="majorBidi"/>
                <w:bCs/>
                <w:spacing w:val="-10"/>
                <w:kern w:val="28"/>
              </w:rPr>
            </w:pP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77777777" w:rsidR="00113211" w:rsidRDefault="00113211" w:rsidP="00285417">
            <w:pPr>
              <w:rPr>
                <w:rFonts w:asciiTheme="majorHAnsi" w:eastAsiaTheme="majorEastAsia" w:hAnsiTheme="majorHAnsi" w:cstheme="majorBidi"/>
                <w:bCs/>
                <w:spacing w:val="-10"/>
                <w:kern w:val="28"/>
              </w:rPr>
            </w:pPr>
          </w:p>
        </w:tc>
      </w:tr>
    </w:tbl>
    <w:p w14:paraId="1D648BC3" w14:textId="5B6DA9E5"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5F1B323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62A480" w14:textId="77777777" w:rsidR="00653D73" w:rsidRDefault="00653D73" w:rsidP="00285417">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77777777"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77777777"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7777777" w:rsidR="00653D73" w:rsidRDefault="00653D73" w:rsidP="00285417">
            <w:pPr>
              <w:rPr>
                <w:rFonts w:asciiTheme="majorHAnsi" w:eastAsiaTheme="majorEastAsia" w:hAnsiTheme="majorHAnsi" w:cstheme="majorBidi"/>
                <w:bCs/>
                <w:spacing w:val="-10"/>
                <w:kern w:val="28"/>
              </w:rPr>
            </w:pP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77777777" w:rsidR="00653D73" w:rsidRDefault="00653D73" w:rsidP="00285417">
            <w:pPr>
              <w:rPr>
                <w:rFonts w:asciiTheme="majorHAnsi" w:eastAsiaTheme="majorEastAsia" w:hAnsiTheme="majorHAnsi" w:cstheme="majorBidi"/>
                <w:bCs/>
                <w:spacing w:val="-10"/>
                <w:kern w:val="28"/>
              </w:rPr>
            </w:pPr>
          </w:p>
        </w:tc>
      </w:tr>
    </w:tbl>
    <w:p w14:paraId="76904BC8" w14:textId="6C9AD6F6"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95727BA" w14:textId="0B3588D7" w:rsidR="00113211" w:rsidRDefault="00113211" w:rsidP="00DB16A6">
      <w:pPr>
        <w:pStyle w:val="Lauftext"/>
        <w:rPr>
          <w:rFonts w:asciiTheme="majorHAnsi" w:hAnsiTheme="majorHAnsi"/>
          <w:sz w:val="20"/>
          <w:szCs w:val="20"/>
        </w:rPr>
      </w:pPr>
    </w:p>
    <w:p w14:paraId="1FCF621F" w14:textId="71F3F3B5" w:rsidR="00653D73" w:rsidRDefault="00653D73" w:rsidP="00DB16A6">
      <w:pPr>
        <w:pStyle w:val="Lauftext"/>
        <w:rPr>
          <w:rFonts w:asciiTheme="majorHAnsi" w:hAnsiTheme="majorHAnsi"/>
          <w:sz w:val="20"/>
          <w:szCs w:val="20"/>
        </w:rPr>
      </w:pPr>
    </w:p>
    <w:p w14:paraId="36D96CA7" w14:textId="01B8DFB1" w:rsidR="00653D73" w:rsidRDefault="00653D73" w:rsidP="00DB16A6">
      <w:pPr>
        <w:pStyle w:val="Lauftext"/>
        <w:rPr>
          <w:rFonts w:asciiTheme="majorHAnsi" w:hAnsiTheme="majorHAnsi"/>
          <w:sz w:val="20"/>
          <w:szCs w:val="20"/>
        </w:rPr>
      </w:pPr>
    </w:p>
    <w:p w14:paraId="2C6A2FF7" w14:textId="6F39C91C" w:rsidR="00653D73" w:rsidRDefault="00653D73" w:rsidP="00DB16A6">
      <w:pPr>
        <w:pStyle w:val="Lauftext"/>
        <w:rPr>
          <w:rFonts w:asciiTheme="majorHAnsi" w:hAnsiTheme="majorHAnsi"/>
          <w:sz w:val="20"/>
          <w:szCs w:val="20"/>
        </w:rPr>
      </w:pPr>
    </w:p>
    <w:p w14:paraId="18201DC9"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B42E80A" w14:textId="77777777" w:rsidR="00653D73" w:rsidRDefault="00653D73" w:rsidP="00285417">
            <w:pPr>
              <w:rPr>
                <w:rFonts w:asciiTheme="majorHAnsi" w:eastAsiaTheme="majorEastAsia" w:hAnsiTheme="majorHAnsi" w:cstheme="majorBidi"/>
                <w:bCs/>
                <w:spacing w:val="-10"/>
                <w:kern w:val="28"/>
              </w:rPr>
            </w:pP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77777777" w:rsidR="00653D73" w:rsidRDefault="00653D73" w:rsidP="00285417">
            <w:pPr>
              <w:rPr>
                <w:rFonts w:asciiTheme="majorHAnsi" w:eastAsiaTheme="majorEastAsia" w:hAnsiTheme="majorHAnsi" w:cstheme="majorBidi"/>
                <w:bCs/>
                <w:spacing w:val="-10"/>
                <w:kern w:val="28"/>
              </w:rPr>
            </w:pPr>
          </w:p>
        </w:tc>
      </w:tr>
    </w:tbl>
    <w:p w14:paraId="59C6A958" w14:textId="50EC5AB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77777777" w:rsidR="00653D73" w:rsidRDefault="00653D73" w:rsidP="00285417">
            <w:pPr>
              <w:rPr>
                <w:rFonts w:asciiTheme="majorHAnsi" w:eastAsiaTheme="majorEastAsia" w:hAnsiTheme="majorHAnsi" w:cstheme="majorBidi"/>
                <w:bCs/>
                <w:spacing w:val="-10"/>
                <w:kern w:val="28"/>
              </w:rPr>
            </w:pP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77777777" w:rsidR="00653D73" w:rsidRDefault="00653D73" w:rsidP="00285417">
            <w:pPr>
              <w:rPr>
                <w:rFonts w:asciiTheme="majorHAnsi" w:eastAsiaTheme="majorEastAsia" w:hAnsiTheme="majorHAnsi" w:cstheme="majorBidi"/>
                <w:bCs/>
                <w:spacing w:val="-10"/>
                <w:kern w:val="28"/>
              </w:rPr>
            </w:pPr>
          </w:p>
        </w:tc>
      </w:tr>
    </w:tbl>
    <w:p w14:paraId="77D56BC9" w14:textId="14B02A47"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C229F7F" w14:textId="77777777" w:rsidR="00653D73" w:rsidRDefault="00653D73" w:rsidP="00285417">
            <w:pPr>
              <w:rPr>
                <w:rFonts w:asciiTheme="majorHAnsi" w:eastAsiaTheme="majorEastAsia" w:hAnsiTheme="majorHAnsi" w:cstheme="majorBidi"/>
                <w:bCs/>
                <w:spacing w:val="-10"/>
                <w:kern w:val="28"/>
              </w:rPr>
            </w:pP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7777777" w:rsidR="00653D73" w:rsidRDefault="00653D73" w:rsidP="00285417">
            <w:pPr>
              <w:rPr>
                <w:rFonts w:asciiTheme="majorHAnsi" w:eastAsiaTheme="majorEastAsia" w:hAnsiTheme="majorHAnsi" w:cstheme="majorBidi"/>
                <w:bCs/>
                <w:spacing w:val="-10"/>
                <w:kern w:val="28"/>
              </w:rPr>
            </w:pPr>
          </w:p>
        </w:tc>
      </w:tr>
    </w:tbl>
    <w:p w14:paraId="71F2B137" w14:textId="2C02B18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92C26F" w14:textId="77777777" w:rsidR="00653D73" w:rsidRDefault="00653D73"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77777777" w:rsidR="00653D73" w:rsidRDefault="00653D73" w:rsidP="00285417">
            <w:pPr>
              <w:rPr>
                <w:rFonts w:asciiTheme="majorHAnsi" w:eastAsiaTheme="majorEastAsia" w:hAnsiTheme="majorHAnsi" w:cstheme="majorBidi"/>
                <w:bCs/>
                <w:spacing w:val="-10"/>
                <w:kern w:val="28"/>
              </w:rPr>
            </w:pP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77777777" w:rsidR="00653D73" w:rsidRDefault="00653D73" w:rsidP="00285417">
            <w:pPr>
              <w:rPr>
                <w:rFonts w:asciiTheme="majorHAnsi" w:eastAsiaTheme="majorEastAsia" w:hAnsiTheme="majorHAnsi" w:cstheme="majorBidi"/>
                <w:bCs/>
                <w:spacing w:val="-10"/>
                <w:kern w:val="28"/>
              </w:rPr>
            </w:pPr>
          </w:p>
        </w:tc>
      </w:tr>
    </w:tbl>
    <w:p w14:paraId="1E554792" w14:textId="28EF042B"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p w14:paraId="747FA455" w14:textId="5FD0525A" w:rsidR="00653D73" w:rsidRDefault="00653D73" w:rsidP="00653D73"/>
    <w:p w14:paraId="55F4421A" w14:textId="1698BF82" w:rsidR="00653D73" w:rsidRDefault="00653D73" w:rsidP="00653D73"/>
    <w:p w14:paraId="7CF78C74" w14:textId="3FD4411E" w:rsidR="00653D73" w:rsidRDefault="00653D73" w:rsidP="00653D73"/>
    <w:p w14:paraId="0ACEA9A0"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77777777" w:rsidR="00653D73" w:rsidRDefault="00653D73" w:rsidP="00285417">
            <w:pPr>
              <w:rPr>
                <w:rFonts w:asciiTheme="majorHAnsi" w:eastAsiaTheme="majorEastAsia" w:hAnsiTheme="majorHAnsi" w:cstheme="majorBidi"/>
                <w:bCs/>
                <w:spacing w:val="-10"/>
                <w:kern w:val="28"/>
              </w:rPr>
            </w:pP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77777777" w:rsidR="00653D73" w:rsidRDefault="00653D73" w:rsidP="00285417">
            <w:pPr>
              <w:rPr>
                <w:rFonts w:asciiTheme="majorHAnsi" w:eastAsiaTheme="majorEastAsia" w:hAnsiTheme="majorHAnsi" w:cstheme="majorBidi"/>
                <w:bCs/>
                <w:spacing w:val="-10"/>
                <w:kern w:val="28"/>
              </w:rPr>
            </w:pPr>
          </w:p>
        </w:tc>
      </w:tr>
    </w:tbl>
    <w:p w14:paraId="171992A4" w14:textId="15DB8C34"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77777777" w:rsidR="00C95F86" w:rsidRDefault="00C95F86" w:rsidP="00285417">
            <w:pPr>
              <w:rPr>
                <w:rFonts w:asciiTheme="majorHAnsi" w:eastAsiaTheme="majorEastAsia" w:hAnsiTheme="majorHAnsi" w:cstheme="majorBidi"/>
                <w:bCs/>
                <w:spacing w:val="-10"/>
                <w:kern w:val="28"/>
              </w:rPr>
            </w:pP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77777777" w:rsidR="00C95F86" w:rsidRDefault="00C95F86" w:rsidP="00285417">
            <w:pPr>
              <w:rPr>
                <w:rFonts w:asciiTheme="majorHAnsi" w:eastAsiaTheme="majorEastAsia" w:hAnsiTheme="majorHAnsi" w:cstheme="majorBidi"/>
                <w:bCs/>
                <w:spacing w:val="-10"/>
                <w:kern w:val="28"/>
              </w:rPr>
            </w:pPr>
          </w:p>
        </w:tc>
      </w:tr>
    </w:tbl>
    <w:p w14:paraId="01FADF40" w14:textId="6F5AC72C"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77777777" w:rsidR="00C95F86" w:rsidRDefault="00C95F86" w:rsidP="00285417">
            <w:pPr>
              <w:rPr>
                <w:rFonts w:asciiTheme="majorHAnsi" w:eastAsiaTheme="majorEastAsia" w:hAnsiTheme="majorHAnsi" w:cstheme="majorBidi"/>
                <w:bCs/>
                <w:spacing w:val="-10"/>
                <w:kern w:val="28"/>
              </w:rPr>
            </w:pP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77777777" w:rsidR="00C95F86" w:rsidRDefault="00C95F86" w:rsidP="00285417">
            <w:pPr>
              <w:rPr>
                <w:rFonts w:asciiTheme="majorHAnsi" w:eastAsiaTheme="majorEastAsia" w:hAnsiTheme="majorHAnsi" w:cstheme="majorBidi"/>
                <w:bCs/>
                <w:spacing w:val="-10"/>
                <w:kern w:val="28"/>
              </w:rPr>
            </w:pPr>
          </w:p>
        </w:tc>
      </w:tr>
    </w:tbl>
    <w:p w14:paraId="6CFC2BE6" w14:textId="7F3D2ACE"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66351BB2" w14:textId="77777777" w:rsidTr="00285417">
        <w:tc>
          <w:tcPr>
            <w:tcW w:w="8948" w:type="dxa"/>
            <w:gridSpan w:val="2"/>
          </w:tcPr>
          <w:p w14:paraId="2191F3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7467CF8" w14:textId="77777777" w:rsidR="00C95F86" w:rsidRDefault="00C95F86" w:rsidP="00285417">
            <w:pPr>
              <w:rPr>
                <w:rFonts w:asciiTheme="majorHAnsi" w:eastAsiaTheme="majorEastAsia" w:hAnsiTheme="majorHAnsi" w:cstheme="majorBidi"/>
                <w:bCs/>
                <w:spacing w:val="-10"/>
                <w:kern w:val="28"/>
              </w:rPr>
            </w:pPr>
          </w:p>
        </w:tc>
      </w:tr>
      <w:tr w:rsidR="00C95F86" w14:paraId="2573731B" w14:textId="77777777" w:rsidTr="00285417">
        <w:tc>
          <w:tcPr>
            <w:tcW w:w="8948" w:type="dxa"/>
            <w:gridSpan w:val="2"/>
          </w:tcPr>
          <w:p w14:paraId="1E74613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E5B2172" w14:textId="77777777" w:rsidR="00C95F86" w:rsidRDefault="00C95F86" w:rsidP="00285417">
            <w:pPr>
              <w:rPr>
                <w:rFonts w:asciiTheme="majorHAnsi" w:eastAsiaTheme="majorEastAsia" w:hAnsiTheme="majorHAnsi" w:cstheme="majorBidi"/>
                <w:bCs/>
                <w:spacing w:val="-10"/>
                <w:kern w:val="28"/>
              </w:rPr>
            </w:pP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77777777" w:rsidR="00C95F86" w:rsidRDefault="00C95F86" w:rsidP="00285417">
            <w:pPr>
              <w:rPr>
                <w:rFonts w:asciiTheme="majorHAnsi" w:eastAsiaTheme="majorEastAsia" w:hAnsiTheme="majorHAnsi" w:cstheme="majorBidi"/>
                <w:bCs/>
                <w:spacing w:val="-10"/>
                <w:kern w:val="28"/>
              </w:rPr>
            </w:pPr>
          </w:p>
        </w:tc>
      </w:tr>
    </w:tbl>
    <w:p w14:paraId="7B0106FB" w14:textId="5CBCCB93"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6296CAD2" w14:textId="77777777" w:rsidR="00653D73" w:rsidRPr="00653D73" w:rsidRDefault="00653D73" w:rsidP="00653D73"/>
    <w:p w14:paraId="044D4CC5" w14:textId="6719BDA2" w:rsidR="00653D73" w:rsidRDefault="00653D73" w:rsidP="00DB16A6">
      <w:pPr>
        <w:pStyle w:val="Lauftext"/>
        <w:rPr>
          <w:rFonts w:asciiTheme="majorHAnsi" w:hAnsiTheme="majorHAnsi"/>
          <w:sz w:val="20"/>
          <w:szCs w:val="20"/>
        </w:rPr>
      </w:pPr>
    </w:p>
    <w:p w14:paraId="618CEDF4" w14:textId="76919E60" w:rsidR="00C95F86" w:rsidRDefault="00C95F86" w:rsidP="00DB16A6">
      <w:pPr>
        <w:pStyle w:val="Lauftext"/>
        <w:rPr>
          <w:rFonts w:asciiTheme="majorHAnsi" w:hAnsiTheme="majorHAnsi"/>
          <w:sz w:val="20"/>
          <w:szCs w:val="20"/>
        </w:rPr>
      </w:pPr>
    </w:p>
    <w:p w14:paraId="4B75C8ED" w14:textId="67BB927A" w:rsidR="00C95F86" w:rsidRDefault="00C95F86" w:rsidP="00DB16A6">
      <w:pPr>
        <w:pStyle w:val="Lauftext"/>
        <w:rPr>
          <w:rFonts w:asciiTheme="majorHAnsi" w:hAnsiTheme="majorHAnsi"/>
          <w:sz w:val="20"/>
          <w:szCs w:val="20"/>
        </w:rPr>
      </w:pPr>
    </w:p>
    <w:p w14:paraId="093BDC7A"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4F0BF90" w14:textId="77777777" w:rsidTr="00285417">
        <w:tc>
          <w:tcPr>
            <w:tcW w:w="8948" w:type="dxa"/>
            <w:gridSpan w:val="2"/>
          </w:tcPr>
          <w:p w14:paraId="35D0EE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5AC97E" w14:textId="77777777" w:rsidR="00C95F86" w:rsidRDefault="00C95F86" w:rsidP="00285417">
            <w:pPr>
              <w:rPr>
                <w:rFonts w:asciiTheme="majorHAnsi" w:eastAsiaTheme="majorEastAsia" w:hAnsiTheme="majorHAnsi" w:cstheme="majorBidi"/>
                <w:bCs/>
                <w:spacing w:val="-10"/>
                <w:kern w:val="28"/>
              </w:rPr>
            </w:pPr>
          </w:p>
        </w:tc>
      </w:tr>
      <w:tr w:rsidR="00C95F86" w14:paraId="049643D5" w14:textId="77777777" w:rsidTr="00285417">
        <w:tc>
          <w:tcPr>
            <w:tcW w:w="8948" w:type="dxa"/>
            <w:gridSpan w:val="2"/>
          </w:tcPr>
          <w:p w14:paraId="32F1DA8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FCFE9AA" w14:textId="77777777" w:rsidR="00C95F86" w:rsidRDefault="00C95F86" w:rsidP="00285417">
            <w:pPr>
              <w:rPr>
                <w:rFonts w:asciiTheme="majorHAnsi" w:eastAsiaTheme="majorEastAsia" w:hAnsiTheme="majorHAnsi" w:cstheme="majorBidi"/>
                <w:bCs/>
                <w:spacing w:val="-10"/>
                <w:kern w:val="28"/>
              </w:rPr>
            </w:pP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77777777" w:rsidR="00C95F86" w:rsidRDefault="00C95F86" w:rsidP="00285417">
            <w:pPr>
              <w:rPr>
                <w:rFonts w:asciiTheme="majorHAnsi" w:eastAsiaTheme="majorEastAsia" w:hAnsiTheme="majorHAnsi" w:cstheme="majorBidi"/>
                <w:bCs/>
                <w:spacing w:val="-10"/>
                <w:kern w:val="28"/>
              </w:rPr>
            </w:pPr>
          </w:p>
        </w:tc>
      </w:tr>
    </w:tbl>
    <w:p w14:paraId="2DA35404" w14:textId="7635CD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83A3B5A" w14:textId="77777777" w:rsidTr="00285417">
        <w:tc>
          <w:tcPr>
            <w:tcW w:w="8948" w:type="dxa"/>
            <w:gridSpan w:val="2"/>
          </w:tcPr>
          <w:p w14:paraId="702175D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EB38676" w14:textId="77777777" w:rsidR="00C95F86" w:rsidRDefault="00C95F86" w:rsidP="00285417">
            <w:pPr>
              <w:rPr>
                <w:rFonts w:asciiTheme="majorHAnsi" w:eastAsiaTheme="majorEastAsia" w:hAnsiTheme="majorHAnsi" w:cstheme="majorBidi"/>
                <w:bCs/>
                <w:spacing w:val="-10"/>
                <w:kern w:val="28"/>
              </w:rPr>
            </w:pPr>
          </w:p>
        </w:tc>
      </w:tr>
      <w:tr w:rsidR="00C95F86" w14:paraId="69B821B4" w14:textId="77777777" w:rsidTr="00285417">
        <w:tc>
          <w:tcPr>
            <w:tcW w:w="8948" w:type="dxa"/>
            <w:gridSpan w:val="2"/>
          </w:tcPr>
          <w:p w14:paraId="4D03C7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7777777" w:rsidR="00C95F86" w:rsidRDefault="00C95F86" w:rsidP="00285417">
            <w:pPr>
              <w:rPr>
                <w:rFonts w:asciiTheme="majorHAnsi" w:eastAsiaTheme="majorEastAsia" w:hAnsiTheme="majorHAnsi" w:cstheme="majorBidi"/>
                <w:bCs/>
                <w:spacing w:val="-10"/>
                <w:kern w:val="28"/>
              </w:rPr>
            </w:pP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77777777" w:rsidR="00C95F86" w:rsidRDefault="00C95F86" w:rsidP="00285417">
            <w:pPr>
              <w:rPr>
                <w:rFonts w:asciiTheme="majorHAnsi" w:eastAsiaTheme="majorEastAsia" w:hAnsiTheme="majorHAnsi" w:cstheme="majorBidi"/>
                <w:bCs/>
                <w:spacing w:val="-10"/>
                <w:kern w:val="28"/>
              </w:rPr>
            </w:pPr>
          </w:p>
        </w:tc>
      </w:tr>
    </w:tbl>
    <w:p w14:paraId="2EA568A9" w14:textId="0D694644"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6ADED63D" w14:textId="39186631" w:rsidR="00C95F86" w:rsidRDefault="00C95F86" w:rsidP="00DB16A6">
      <w:pPr>
        <w:pStyle w:val="Lauftext"/>
        <w:rPr>
          <w:rFonts w:asciiTheme="majorHAnsi" w:hAnsiTheme="majorHAnsi"/>
          <w:sz w:val="20"/>
          <w:szCs w:val="20"/>
        </w:rPr>
      </w:pPr>
    </w:p>
    <w:p w14:paraId="781546AE" w14:textId="63457C17" w:rsidR="00C95F86" w:rsidRDefault="00C95F86" w:rsidP="00DB16A6">
      <w:pPr>
        <w:pStyle w:val="Lauftext"/>
        <w:rPr>
          <w:rFonts w:asciiTheme="majorHAnsi" w:hAnsiTheme="majorHAnsi"/>
          <w:sz w:val="20"/>
          <w:szCs w:val="20"/>
        </w:rPr>
      </w:pPr>
    </w:p>
    <w:p w14:paraId="7BB67A5C" w14:textId="1ECEA0C8" w:rsidR="00C95F86" w:rsidRDefault="00C95F86" w:rsidP="00DB16A6">
      <w:pPr>
        <w:pStyle w:val="Lauftext"/>
        <w:rPr>
          <w:rFonts w:asciiTheme="majorHAnsi" w:hAnsiTheme="majorHAnsi"/>
          <w:sz w:val="20"/>
          <w:szCs w:val="20"/>
        </w:rPr>
      </w:pPr>
    </w:p>
    <w:p w14:paraId="77FAE18F" w14:textId="24D56255" w:rsidR="00C95F86" w:rsidRDefault="00C95F86" w:rsidP="00DB16A6">
      <w:pPr>
        <w:pStyle w:val="Lauftext"/>
        <w:rPr>
          <w:rFonts w:asciiTheme="majorHAnsi" w:hAnsiTheme="majorHAnsi"/>
          <w:sz w:val="20"/>
          <w:szCs w:val="20"/>
        </w:rPr>
      </w:pPr>
    </w:p>
    <w:p w14:paraId="320A29B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11AAF114" w14:textId="77777777" w:rsidTr="00285417">
        <w:tc>
          <w:tcPr>
            <w:tcW w:w="8948" w:type="dxa"/>
            <w:gridSpan w:val="2"/>
          </w:tcPr>
          <w:p w14:paraId="784F62F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947075" w14:textId="77777777" w:rsidR="00C95F86" w:rsidRDefault="00C95F86" w:rsidP="00285417">
            <w:pPr>
              <w:rPr>
                <w:rFonts w:asciiTheme="majorHAnsi" w:eastAsiaTheme="majorEastAsia" w:hAnsiTheme="majorHAnsi" w:cstheme="majorBidi"/>
                <w:bCs/>
                <w:spacing w:val="-10"/>
                <w:kern w:val="28"/>
              </w:rPr>
            </w:pPr>
          </w:p>
        </w:tc>
      </w:tr>
      <w:tr w:rsidR="00C95F86" w14:paraId="5B063D4A" w14:textId="77777777" w:rsidTr="00285417">
        <w:tc>
          <w:tcPr>
            <w:tcW w:w="8948" w:type="dxa"/>
            <w:gridSpan w:val="2"/>
          </w:tcPr>
          <w:p w14:paraId="65EF450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ellenraster"/>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726D779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43388A2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D99E835" w14:textId="77777777" w:rsidR="00C95F86" w:rsidRDefault="00C95F86" w:rsidP="00285417">
            <w:pPr>
              <w:rPr>
                <w:rFonts w:asciiTheme="majorHAnsi" w:eastAsiaTheme="majorEastAsia" w:hAnsiTheme="majorHAnsi" w:cstheme="majorBidi"/>
                <w:bCs/>
                <w:spacing w:val="-10"/>
                <w:kern w:val="28"/>
              </w:rPr>
            </w:pP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77777777" w:rsidR="00C95F86" w:rsidRDefault="00C95F86" w:rsidP="00285417">
            <w:pPr>
              <w:rPr>
                <w:rFonts w:asciiTheme="majorHAnsi" w:eastAsiaTheme="majorEastAsia" w:hAnsiTheme="majorHAnsi" w:cstheme="majorBidi"/>
                <w:bCs/>
                <w:spacing w:val="-10"/>
                <w:kern w:val="28"/>
              </w:rPr>
            </w:pPr>
          </w:p>
        </w:tc>
      </w:tr>
    </w:tbl>
    <w:p w14:paraId="3884E20D" w14:textId="09E51F8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FC81B3" w14:textId="77777777" w:rsidR="008C4551" w:rsidRDefault="008C4551" w:rsidP="00285417">
            <w:pPr>
              <w:rPr>
                <w:rFonts w:asciiTheme="majorHAnsi" w:eastAsiaTheme="majorEastAsia" w:hAnsiTheme="majorHAnsi" w:cstheme="majorBidi"/>
                <w:bCs/>
                <w:spacing w:val="-10"/>
                <w:kern w:val="28"/>
              </w:rPr>
            </w:pP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77777777" w:rsidR="008C4551" w:rsidRDefault="008C4551" w:rsidP="00285417">
            <w:pPr>
              <w:rPr>
                <w:rFonts w:asciiTheme="majorHAnsi" w:eastAsiaTheme="majorEastAsia" w:hAnsiTheme="majorHAnsi" w:cstheme="majorBidi"/>
                <w:bCs/>
                <w:spacing w:val="-10"/>
                <w:kern w:val="28"/>
              </w:rPr>
            </w:pPr>
          </w:p>
        </w:tc>
      </w:tr>
    </w:tbl>
    <w:p w14:paraId="59CCA953" w14:textId="724F3ED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1502D2E5" w14:textId="3456DF91" w:rsidR="00C95F86" w:rsidRDefault="00C95F86" w:rsidP="00DB16A6">
      <w:pPr>
        <w:pStyle w:val="Lauftext"/>
        <w:rPr>
          <w:rFonts w:asciiTheme="majorHAnsi" w:hAnsiTheme="majorHAnsi"/>
          <w:sz w:val="20"/>
          <w:szCs w:val="20"/>
        </w:rPr>
      </w:pPr>
    </w:p>
    <w:p w14:paraId="03CB8D1B" w14:textId="32F0E69A" w:rsidR="008C4551" w:rsidRDefault="008C4551" w:rsidP="00DB16A6">
      <w:pPr>
        <w:pStyle w:val="Lauftext"/>
        <w:rPr>
          <w:rFonts w:asciiTheme="majorHAnsi" w:hAnsiTheme="majorHAnsi"/>
          <w:sz w:val="20"/>
          <w:szCs w:val="20"/>
        </w:rPr>
      </w:pPr>
    </w:p>
    <w:p w14:paraId="5ECB78B6" w14:textId="144DD637" w:rsidR="008C4551" w:rsidRDefault="008C4551" w:rsidP="00DB16A6">
      <w:pPr>
        <w:pStyle w:val="Lauftext"/>
        <w:rPr>
          <w:rFonts w:asciiTheme="majorHAnsi" w:hAnsiTheme="majorHAnsi"/>
          <w:sz w:val="20"/>
          <w:szCs w:val="20"/>
        </w:rPr>
      </w:pPr>
    </w:p>
    <w:p w14:paraId="091FBEAC" w14:textId="7BD1AA0B" w:rsidR="008C4551" w:rsidRDefault="008C4551" w:rsidP="00DB16A6">
      <w:pPr>
        <w:pStyle w:val="Lauftext"/>
        <w:rPr>
          <w:rFonts w:asciiTheme="majorHAnsi" w:hAnsiTheme="majorHAnsi"/>
          <w:sz w:val="20"/>
          <w:szCs w:val="20"/>
        </w:rPr>
      </w:pPr>
    </w:p>
    <w:p w14:paraId="7494F8B6"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7D3F2B7" w14:textId="77777777" w:rsidTr="00285417">
        <w:tc>
          <w:tcPr>
            <w:tcW w:w="8948" w:type="dxa"/>
            <w:gridSpan w:val="2"/>
          </w:tcPr>
          <w:p w14:paraId="2460239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7418690" w14:textId="77777777" w:rsidR="008C4551" w:rsidRDefault="008C4551" w:rsidP="00285417">
            <w:pPr>
              <w:rPr>
                <w:rFonts w:asciiTheme="majorHAnsi" w:eastAsiaTheme="majorEastAsia" w:hAnsiTheme="majorHAnsi" w:cstheme="majorBidi"/>
                <w:bCs/>
                <w:spacing w:val="-10"/>
                <w:kern w:val="28"/>
              </w:rPr>
            </w:pPr>
          </w:p>
        </w:tc>
      </w:tr>
      <w:tr w:rsidR="008C4551" w14:paraId="5B9C003B" w14:textId="77777777" w:rsidTr="00285417">
        <w:tc>
          <w:tcPr>
            <w:tcW w:w="8948" w:type="dxa"/>
            <w:gridSpan w:val="2"/>
          </w:tcPr>
          <w:p w14:paraId="29133D5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60221D9" w14:textId="77777777" w:rsidR="008C4551" w:rsidRDefault="008C4551" w:rsidP="00285417">
            <w:pPr>
              <w:rPr>
                <w:rFonts w:asciiTheme="majorHAnsi" w:eastAsiaTheme="majorEastAsia" w:hAnsiTheme="majorHAnsi" w:cstheme="majorBidi"/>
                <w:bCs/>
                <w:spacing w:val="-10"/>
                <w:kern w:val="28"/>
              </w:rPr>
            </w:pP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7777777" w:rsidR="008C4551" w:rsidRDefault="008C4551" w:rsidP="00285417">
            <w:pPr>
              <w:rPr>
                <w:rFonts w:asciiTheme="majorHAnsi" w:eastAsiaTheme="majorEastAsia" w:hAnsiTheme="majorHAnsi" w:cstheme="majorBidi"/>
                <w:bCs/>
                <w:spacing w:val="-10"/>
                <w:kern w:val="28"/>
              </w:rPr>
            </w:pPr>
          </w:p>
        </w:tc>
      </w:tr>
    </w:tbl>
    <w:p w14:paraId="13989784" w14:textId="690A1175"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EC938B7" w14:textId="77777777" w:rsidTr="00285417">
        <w:tc>
          <w:tcPr>
            <w:tcW w:w="8948" w:type="dxa"/>
            <w:gridSpan w:val="2"/>
          </w:tcPr>
          <w:p w14:paraId="33D67E0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77777777" w:rsidR="008C4551" w:rsidRDefault="008C4551" w:rsidP="00285417">
            <w:pPr>
              <w:rPr>
                <w:rFonts w:asciiTheme="majorHAnsi" w:eastAsiaTheme="majorEastAsia" w:hAnsiTheme="majorHAnsi" w:cstheme="majorBidi"/>
                <w:bCs/>
                <w:spacing w:val="-10"/>
                <w:kern w:val="28"/>
              </w:rPr>
            </w:pP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77777777" w:rsidR="008C4551" w:rsidRDefault="008C4551" w:rsidP="00285417">
            <w:pPr>
              <w:rPr>
                <w:rFonts w:asciiTheme="majorHAnsi" w:eastAsiaTheme="majorEastAsia" w:hAnsiTheme="majorHAnsi" w:cstheme="majorBidi"/>
                <w:bCs/>
                <w:spacing w:val="-10"/>
                <w:kern w:val="28"/>
              </w:rPr>
            </w:pPr>
          </w:p>
        </w:tc>
      </w:tr>
    </w:tbl>
    <w:p w14:paraId="6CBB5072" w14:textId="0AC3B8EA"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77777777" w:rsidR="008C4551" w:rsidRDefault="008C4551" w:rsidP="00285417">
            <w:pPr>
              <w:rPr>
                <w:rFonts w:asciiTheme="majorHAnsi" w:eastAsiaTheme="majorEastAsia" w:hAnsiTheme="majorHAnsi" w:cstheme="majorBidi"/>
                <w:bCs/>
                <w:spacing w:val="-10"/>
                <w:kern w:val="28"/>
              </w:rPr>
            </w:pP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77777777" w:rsidR="008C4551" w:rsidRDefault="008C4551" w:rsidP="00285417">
            <w:pPr>
              <w:rPr>
                <w:rFonts w:asciiTheme="majorHAnsi" w:eastAsiaTheme="majorEastAsia" w:hAnsiTheme="majorHAnsi" w:cstheme="majorBidi"/>
                <w:bCs/>
                <w:spacing w:val="-10"/>
                <w:kern w:val="28"/>
              </w:rPr>
            </w:pPr>
          </w:p>
        </w:tc>
      </w:tr>
    </w:tbl>
    <w:p w14:paraId="65316E4E" w14:textId="20471F0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7F6163D8" w14:textId="77777777" w:rsidTr="00285417">
        <w:tc>
          <w:tcPr>
            <w:tcW w:w="8948" w:type="dxa"/>
            <w:gridSpan w:val="2"/>
          </w:tcPr>
          <w:p w14:paraId="7A431BD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90DC53" w14:textId="77777777" w:rsidR="008C4551" w:rsidRDefault="008C4551" w:rsidP="00285417">
            <w:pPr>
              <w:rPr>
                <w:rFonts w:asciiTheme="majorHAnsi" w:eastAsiaTheme="majorEastAsia" w:hAnsiTheme="majorHAnsi" w:cstheme="majorBidi"/>
                <w:bCs/>
                <w:spacing w:val="-10"/>
                <w:kern w:val="28"/>
              </w:rPr>
            </w:pPr>
          </w:p>
        </w:tc>
      </w:tr>
      <w:tr w:rsidR="008C4551" w14:paraId="7E54BF69" w14:textId="77777777" w:rsidTr="00285417">
        <w:tc>
          <w:tcPr>
            <w:tcW w:w="8948" w:type="dxa"/>
            <w:gridSpan w:val="2"/>
          </w:tcPr>
          <w:p w14:paraId="564053D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D105348" w14:textId="77777777" w:rsidR="008C4551" w:rsidRDefault="008C4551" w:rsidP="00285417">
            <w:pPr>
              <w:rPr>
                <w:rFonts w:asciiTheme="majorHAnsi" w:eastAsiaTheme="majorEastAsia" w:hAnsiTheme="majorHAnsi" w:cstheme="majorBidi"/>
                <w:bCs/>
                <w:spacing w:val="-10"/>
                <w:kern w:val="28"/>
              </w:rPr>
            </w:pP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77777777" w:rsidR="008C4551" w:rsidRDefault="008C4551" w:rsidP="00285417">
            <w:pPr>
              <w:rPr>
                <w:rFonts w:asciiTheme="majorHAnsi" w:eastAsiaTheme="majorEastAsia" w:hAnsiTheme="majorHAnsi" w:cstheme="majorBidi"/>
                <w:bCs/>
                <w:spacing w:val="-10"/>
                <w:kern w:val="28"/>
              </w:rPr>
            </w:pPr>
          </w:p>
        </w:tc>
      </w:tr>
    </w:tbl>
    <w:p w14:paraId="28FAD190" w14:textId="4B76817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69F86E1C" w14:textId="4CAA9D27" w:rsidR="008C4551" w:rsidRDefault="008C4551" w:rsidP="00DB16A6">
      <w:pPr>
        <w:pStyle w:val="Lauftext"/>
        <w:rPr>
          <w:rFonts w:asciiTheme="majorHAnsi" w:hAnsiTheme="majorHAnsi"/>
          <w:sz w:val="20"/>
          <w:szCs w:val="20"/>
        </w:rPr>
      </w:pPr>
    </w:p>
    <w:p w14:paraId="485BAF8B" w14:textId="006A4131" w:rsidR="008C4551" w:rsidRDefault="008C4551" w:rsidP="00DB16A6">
      <w:pPr>
        <w:pStyle w:val="Lauftext"/>
        <w:rPr>
          <w:rFonts w:asciiTheme="majorHAnsi" w:hAnsiTheme="majorHAnsi"/>
          <w:sz w:val="20"/>
          <w:szCs w:val="20"/>
        </w:rPr>
      </w:pPr>
    </w:p>
    <w:p w14:paraId="0753922D" w14:textId="1194CD53" w:rsidR="008C4551" w:rsidRDefault="008C4551" w:rsidP="00DB16A6">
      <w:pPr>
        <w:pStyle w:val="Lauftext"/>
        <w:rPr>
          <w:rFonts w:asciiTheme="majorHAnsi" w:hAnsiTheme="majorHAnsi"/>
          <w:sz w:val="20"/>
          <w:szCs w:val="20"/>
        </w:rPr>
      </w:pPr>
    </w:p>
    <w:p w14:paraId="14959211" w14:textId="7321E627" w:rsidR="008C4551" w:rsidRDefault="008C4551" w:rsidP="00DB16A6">
      <w:pPr>
        <w:pStyle w:val="Lauftext"/>
        <w:rPr>
          <w:rFonts w:asciiTheme="majorHAnsi" w:hAnsiTheme="majorHAnsi"/>
          <w:sz w:val="20"/>
          <w:szCs w:val="20"/>
        </w:rPr>
      </w:pPr>
    </w:p>
    <w:p w14:paraId="53F92B1B"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201B279D" w14:textId="77777777" w:rsidTr="00285417">
        <w:tc>
          <w:tcPr>
            <w:tcW w:w="8948" w:type="dxa"/>
            <w:gridSpan w:val="2"/>
          </w:tcPr>
          <w:p w14:paraId="5A9AD16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060E418" w14:textId="77777777" w:rsidR="008C4551" w:rsidRDefault="008C4551" w:rsidP="00285417">
            <w:pPr>
              <w:rPr>
                <w:rFonts w:asciiTheme="majorHAnsi" w:eastAsiaTheme="majorEastAsia" w:hAnsiTheme="majorHAnsi" w:cstheme="majorBidi"/>
                <w:bCs/>
                <w:spacing w:val="-10"/>
                <w:kern w:val="28"/>
              </w:rPr>
            </w:pPr>
          </w:p>
        </w:tc>
      </w:tr>
      <w:tr w:rsidR="008C4551" w14:paraId="51BCD7D2" w14:textId="77777777" w:rsidTr="00285417">
        <w:tc>
          <w:tcPr>
            <w:tcW w:w="8948" w:type="dxa"/>
            <w:gridSpan w:val="2"/>
          </w:tcPr>
          <w:p w14:paraId="4CCB830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77777777" w:rsidR="008C4551" w:rsidRDefault="008C4551" w:rsidP="00285417">
            <w:pPr>
              <w:rPr>
                <w:rFonts w:asciiTheme="majorHAnsi" w:eastAsiaTheme="majorEastAsia" w:hAnsiTheme="majorHAnsi" w:cstheme="majorBidi"/>
                <w:bCs/>
                <w:spacing w:val="-10"/>
                <w:kern w:val="28"/>
              </w:rPr>
            </w:pP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77777777" w:rsidR="008C4551" w:rsidRDefault="008C4551" w:rsidP="00285417">
            <w:pPr>
              <w:rPr>
                <w:rFonts w:asciiTheme="majorHAnsi" w:eastAsiaTheme="majorEastAsia" w:hAnsiTheme="majorHAnsi" w:cstheme="majorBidi"/>
                <w:bCs/>
                <w:spacing w:val="-10"/>
                <w:kern w:val="28"/>
              </w:rPr>
            </w:pPr>
          </w:p>
        </w:tc>
      </w:tr>
    </w:tbl>
    <w:p w14:paraId="7FD1242C" w14:textId="2C99838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7777777" w:rsidR="008C4551" w:rsidRDefault="008C4551" w:rsidP="00285417">
            <w:pPr>
              <w:rPr>
                <w:rFonts w:asciiTheme="majorHAnsi" w:eastAsiaTheme="majorEastAsia" w:hAnsiTheme="majorHAnsi" w:cstheme="majorBidi"/>
                <w:bCs/>
                <w:spacing w:val="-10"/>
                <w:kern w:val="28"/>
              </w:rPr>
            </w:pP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77777777" w:rsidR="008C4551" w:rsidRDefault="008C4551" w:rsidP="00285417">
            <w:pPr>
              <w:rPr>
                <w:rFonts w:asciiTheme="majorHAnsi" w:eastAsiaTheme="majorEastAsia" w:hAnsiTheme="majorHAnsi" w:cstheme="majorBidi"/>
                <w:bCs/>
                <w:spacing w:val="-10"/>
                <w:kern w:val="28"/>
              </w:rPr>
            </w:pPr>
          </w:p>
        </w:tc>
      </w:tr>
    </w:tbl>
    <w:p w14:paraId="42421745" w14:textId="5AF0149B"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77777777" w:rsidR="008C4551" w:rsidRDefault="008C4551" w:rsidP="00285417">
            <w:pPr>
              <w:rPr>
                <w:rFonts w:asciiTheme="majorHAnsi" w:eastAsiaTheme="majorEastAsia" w:hAnsiTheme="majorHAnsi" w:cstheme="majorBidi"/>
                <w:bCs/>
                <w:spacing w:val="-10"/>
                <w:kern w:val="28"/>
              </w:rPr>
            </w:pP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77777777" w:rsidR="008C4551" w:rsidRDefault="008C4551" w:rsidP="00285417">
            <w:pPr>
              <w:rPr>
                <w:rFonts w:asciiTheme="majorHAnsi" w:eastAsiaTheme="majorEastAsia" w:hAnsiTheme="majorHAnsi" w:cstheme="majorBidi"/>
                <w:bCs/>
                <w:spacing w:val="-10"/>
                <w:kern w:val="28"/>
              </w:rPr>
            </w:pPr>
          </w:p>
        </w:tc>
      </w:tr>
    </w:tbl>
    <w:p w14:paraId="6C4F6B9A" w14:textId="1B359A82"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ellenraster"/>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14:paraId="41F0F7A1" w14:textId="77777777" w:rsidTr="00285417">
        <w:tc>
          <w:tcPr>
            <w:tcW w:w="8948" w:type="dxa"/>
            <w:gridSpan w:val="2"/>
          </w:tcPr>
          <w:p w14:paraId="54D60A0E"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24CA8B5" w14:textId="77777777" w:rsidR="00C377B7" w:rsidRDefault="00C377B7" w:rsidP="00285417">
            <w:pPr>
              <w:rPr>
                <w:rFonts w:asciiTheme="majorHAnsi" w:eastAsiaTheme="majorEastAsia" w:hAnsiTheme="majorHAnsi" w:cstheme="majorBidi"/>
                <w:bCs/>
                <w:spacing w:val="-10"/>
                <w:kern w:val="28"/>
              </w:rPr>
            </w:pPr>
          </w:p>
        </w:tc>
      </w:tr>
      <w:tr w:rsidR="00C377B7" w14:paraId="22C3589A" w14:textId="77777777" w:rsidTr="00285417">
        <w:tc>
          <w:tcPr>
            <w:tcW w:w="8948" w:type="dxa"/>
            <w:gridSpan w:val="2"/>
          </w:tcPr>
          <w:p w14:paraId="5458A71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6D54C2A" w14:textId="77777777" w:rsidR="00C377B7" w:rsidRDefault="00C377B7" w:rsidP="00285417">
            <w:pPr>
              <w:rPr>
                <w:rFonts w:asciiTheme="majorHAnsi" w:eastAsiaTheme="majorEastAsia" w:hAnsiTheme="majorHAnsi" w:cstheme="majorBidi"/>
                <w:bCs/>
                <w:spacing w:val="-10"/>
                <w:kern w:val="28"/>
              </w:rPr>
            </w:pP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7777777" w:rsidR="00C377B7" w:rsidRDefault="00C377B7" w:rsidP="00285417">
            <w:pPr>
              <w:rPr>
                <w:rFonts w:asciiTheme="majorHAnsi" w:eastAsiaTheme="majorEastAsia" w:hAnsiTheme="majorHAnsi" w:cstheme="majorBidi"/>
                <w:bCs/>
                <w:spacing w:val="-10"/>
                <w:kern w:val="28"/>
              </w:rPr>
            </w:pPr>
          </w:p>
        </w:tc>
      </w:tr>
    </w:tbl>
    <w:p w14:paraId="57D96641" w14:textId="30ABBD0A" w:rsidR="00C377B7" w:rsidRDefault="00C377B7" w:rsidP="00C377B7">
      <w:pPr>
        <w:pStyle w:val="Beschriftung"/>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7687561C" w14:textId="5DDCC5FA" w:rsidR="008C4551" w:rsidRDefault="008C4551" w:rsidP="00DB16A6">
      <w:pPr>
        <w:pStyle w:val="Lauftext"/>
        <w:rPr>
          <w:rFonts w:asciiTheme="majorHAnsi" w:hAnsiTheme="majorHAnsi"/>
          <w:sz w:val="20"/>
          <w:szCs w:val="20"/>
        </w:rPr>
      </w:pPr>
    </w:p>
    <w:p w14:paraId="79A3E4F4" w14:textId="1F935C61" w:rsidR="00001585" w:rsidRDefault="00001585" w:rsidP="00DB16A6">
      <w:pPr>
        <w:pStyle w:val="Lauftext"/>
        <w:rPr>
          <w:rFonts w:asciiTheme="majorHAnsi" w:hAnsiTheme="majorHAnsi"/>
          <w:sz w:val="20"/>
          <w:szCs w:val="20"/>
        </w:rPr>
      </w:pPr>
    </w:p>
    <w:p w14:paraId="734BB2E7" w14:textId="15DBDA7F" w:rsidR="00001585" w:rsidRDefault="00001585" w:rsidP="00DB16A6">
      <w:pPr>
        <w:pStyle w:val="Lauftext"/>
        <w:rPr>
          <w:rFonts w:asciiTheme="majorHAnsi" w:hAnsiTheme="majorHAnsi"/>
          <w:sz w:val="20"/>
          <w:szCs w:val="20"/>
        </w:rPr>
      </w:pPr>
    </w:p>
    <w:p w14:paraId="2E59EB11" w14:textId="43D5E0C6" w:rsidR="00001585" w:rsidRDefault="00001585" w:rsidP="00DB16A6">
      <w:pPr>
        <w:pStyle w:val="Lauftext"/>
        <w:rPr>
          <w:rFonts w:asciiTheme="majorHAnsi" w:hAnsiTheme="majorHAnsi"/>
          <w:sz w:val="20"/>
          <w:szCs w:val="20"/>
        </w:rPr>
      </w:pPr>
    </w:p>
    <w:p w14:paraId="630F26E6"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5BFA982C" w14:textId="77777777" w:rsidTr="00285417">
        <w:tc>
          <w:tcPr>
            <w:tcW w:w="8948" w:type="dxa"/>
            <w:gridSpan w:val="2"/>
          </w:tcPr>
          <w:p w14:paraId="24F191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2651C46" w14:textId="77777777" w:rsidR="00001585" w:rsidRDefault="00001585" w:rsidP="00285417">
            <w:pPr>
              <w:rPr>
                <w:rFonts w:asciiTheme="majorHAnsi" w:eastAsiaTheme="majorEastAsia" w:hAnsiTheme="majorHAnsi" w:cstheme="majorBidi"/>
                <w:bCs/>
                <w:spacing w:val="-10"/>
                <w:kern w:val="28"/>
              </w:rPr>
            </w:pPr>
          </w:p>
        </w:tc>
      </w:tr>
      <w:tr w:rsidR="00001585" w14:paraId="5EAA1C85" w14:textId="77777777" w:rsidTr="00285417">
        <w:tc>
          <w:tcPr>
            <w:tcW w:w="8948" w:type="dxa"/>
            <w:gridSpan w:val="2"/>
          </w:tcPr>
          <w:p w14:paraId="37ACBBA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8A7F68B" w14:textId="77777777" w:rsidR="00001585" w:rsidRDefault="00001585"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09F2A7" w14:textId="77777777" w:rsidR="00001585" w:rsidRDefault="00001585" w:rsidP="00285417">
            <w:pPr>
              <w:rPr>
                <w:rFonts w:asciiTheme="majorHAnsi" w:eastAsiaTheme="majorEastAsia" w:hAnsiTheme="majorHAnsi" w:cstheme="majorBidi"/>
                <w:bCs/>
                <w:spacing w:val="-10"/>
                <w:kern w:val="28"/>
              </w:rPr>
            </w:pP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77777777" w:rsidR="00001585" w:rsidRDefault="00001585" w:rsidP="00285417">
            <w:pPr>
              <w:rPr>
                <w:rFonts w:asciiTheme="majorHAnsi" w:eastAsiaTheme="majorEastAsia" w:hAnsiTheme="majorHAnsi" w:cstheme="majorBidi"/>
                <w:bCs/>
                <w:spacing w:val="-10"/>
                <w:kern w:val="28"/>
              </w:rPr>
            </w:pPr>
          </w:p>
        </w:tc>
      </w:tr>
    </w:tbl>
    <w:p w14:paraId="59006201" w14:textId="411CC1DB"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31B0E064" w14:textId="77777777" w:rsidTr="00285417">
        <w:tc>
          <w:tcPr>
            <w:tcW w:w="8948" w:type="dxa"/>
            <w:gridSpan w:val="2"/>
          </w:tcPr>
          <w:p w14:paraId="6B5EBD4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902A3B" w14:textId="77777777" w:rsidR="00001585" w:rsidRDefault="00001585" w:rsidP="00285417">
            <w:pPr>
              <w:rPr>
                <w:rFonts w:asciiTheme="majorHAnsi" w:eastAsiaTheme="majorEastAsia" w:hAnsiTheme="majorHAnsi" w:cstheme="majorBidi"/>
                <w:bCs/>
                <w:spacing w:val="-10"/>
                <w:kern w:val="28"/>
              </w:rPr>
            </w:pPr>
          </w:p>
        </w:tc>
      </w:tr>
      <w:tr w:rsidR="00001585" w14:paraId="1843B8DF" w14:textId="77777777" w:rsidTr="00285417">
        <w:tc>
          <w:tcPr>
            <w:tcW w:w="8948" w:type="dxa"/>
            <w:gridSpan w:val="2"/>
          </w:tcPr>
          <w:p w14:paraId="699D36B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BEB863" w14:textId="77777777" w:rsidR="00001585" w:rsidRDefault="00001585" w:rsidP="00285417">
            <w:pPr>
              <w:rPr>
                <w:rFonts w:asciiTheme="majorHAnsi" w:eastAsiaTheme="majorEastAsia" w:hAnsiTheme="majorHAnsi" w:cstheme="majorBidi"/>
                <w:bCs/>
                <w:spacing w:val="-10"/>
                <w:kern w:val="28"/>
              </w:rPr>
            </w:pP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77777777" w:rsidR="00001585" w:rsidRDefault="00001585" w:rsidP="00285417">
            <w:pPr>
              <w:rPr>
                <w:rFonts w:asciiTheme="majorHAnsi" w:eastAsiaTheme="majorEastAsia" w:hAnsiTheme="majorHAnsi" w:cstheme="majorBidi"/>
                <w:bCs/>
                <w:spacing w:val="-10"/>
                <w:kern w:val="28"/>
              </w:rPr>
            </w:pPr>
          </w:p>
        </w:tc>
      </w:tr>
    </w:tbl>
    <w:p w14:paraId="276B759C" w14:textId="0EF01DB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7F1CDC53" w14:textId="369B7D34" w:rsidR="00001585" w:rsidRDefault="00001585" w:rsidP="00DB16A6">
      <w:pPr>
        <w:pStyle w:val="Lauftext"/>
        <w:rPr>
          <w:rFonts w:asciiTheme="majorHAnsi" w:hAnsiTheme="majorHAnsi"/>
          <w:sz w:val="20"/>
          <w:szCs w:val="20"/>
        </w:rPr>
      </w:pPr>
    </w:p>
    <w:p w14:paraId="061EF3CF" w14:textId="77777777" w:rsidR="00001585" w:rsidRDefault="00001585" w:rsidP="00DB16A6">
      <w:pPr>
        <w:pStyle w:val="Lauftext"/>
        <w:rPr>
          <w:rFonts w:asciiTheme="majorHAnsi" w:hAnsiTheme="majorHAnsi"/>
          <w:sz w:val="20"/>
          <w:szCs w:val="20"/>
        </w:rPr>
      </w:pPr>
    </w:p>
    <w:p w14:paraId="1F898A7C" w14:textId="7A9279F4" w:rsidR="00001585" w:rsidRDefault="00001585" w:rsidP="00DB16A6">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4" w:name="_Hlk130218663"/>
            <w:r>
              <w:rPr>
                <w:rFonts w:asciiTheme="majorHAnsi" w:eastAsiaTheme="majorEastAsia" w:hAnsiTheme="majorHAnsi" w:cstheme="majorBidi"/>
                <w:bCs/>
                <w:spacing w:val="-10"/>
                <w:kern w:val="28"/>
              </w:rPr>
              <w:t>Bestellungsprodukte</w:t>
            </w:r>
            <w:bookmarkEnd w:id="84"/>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6B04AD7D" w14:textId="77777777" w:rsidTr="00285417">
        <w:tc>
          <w:tcPr>
            <w:tcW w:w="8948" w:type="dxa"/>
            <w:gridSpan w:val="2"/>
          </w:tcPr>
          <w:p w14:paraId="0E7A1BC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D88251C" w14:textId="77777777" w:rsidR="00001585" w:rsidRDefault="00001585" w:rsidP="00285417">
            <w:pPr>
              <w:rPr>
                <w:rFonts w:asciiTheme="majorHAnsi" w:eastAsiaTheme="majorEastAsia" w:hAnsiTheme="majorHAnsi" w:cstheme="majorBidi"/>
                <w:bCs/>
                <w:spacing w:val="-10"/>
                <w:kern w:val="28"/>
              </w:rPr>
            </w:pPr>
          </w:p>
        </w:tc>
      </w:tr>
      <w:tr w:rsidR="00001585" w14:paraId="4ED56B80" w14:textId="77777777" w:rsidTr="00285417">
        <w:tc>
          <w:tcPr>
            <w:tcW w:w="8948" w:type="dxa"/>
            <w:gridSpan w:val="2"/>
          </w:tcPr>
          <w:p w14:paraId="2D807A3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4DE4A4E" w14:textId="77777777" w:rsidR="00001585" w:rsidRDefault="00001585" w:rsidP="00285417">
            <w:pPr>
              <w:rPr>
                <w:rFonts w:asciiTheme="majorHAnsi" w:eastAsiaTheme="majorEastAsia" w:hAnsiTheme="majorHAnsi" w:cstheme="majorBidi"/>
                <w:bCs/>
                <w:spacing w:val="-10"/>
                <w:kern w:val="28"/>
              </w:rPr>
            </w:pPr>
          </w:p>
        </w:tc>
      </w:tr>
      <w:tr w:rsidR="00001585" w14:paraId="4443AEA7" w14:textId="77777777" w:rsidTr="00285417">
        <w:tc>
          <w:tcPr>
            <w:tcW w:w="4474" w:type="dxa"/>
          </w:tcPr>
          <w:p w14:paraId="6C89ED2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25CFC32" w14:textId="77777777" w:rsidR="00001585" w:rsidRDefault="00001585" w:rsidP="00285417">
            <w:pPr>
              <w:rPr>
                <w:rFonts w:asciiTheme="majorHAnsi" w:eastAsiaTheme="majorEastAsia" w:hAnsiTheme="majorHAnsi" w:cstheme="majorBidi"/>
                <w:bCs/>
                <w:spacing w:val="-10"/>
                <w:kern w:val="28"/>
              </w:rPr>
            </w:pPr>
          </w:p>
        </w:tc>
      </w:tr>
      <w:tr w:rsidR="00001585" w14:paraId="05A7DF8D" w14:textId="77777777" w:rsidTr="00285417">
        <w:tc>
          <w:tcPr>
            <w:tcW w:w="4474" w:type="dxa"/>
          </w:tcPr>
          <w:p w14:paraId="739028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77777777" w:rsidR="00001585" w:rsidRDefault="00001585" w:rsidP="00285417">
            <w:pPr>
              <w:rPr>
                <w:rFonts w:asciiTheme="majorHAnsi" w:eastAsiaTheme="majorEastAsia" w:hAnsiTheme="majorHAnsi" w:cstheme="majorBidi"/>
                <w:bCs/>
                <w:spacing w:val="-10"/>
                <w:kern w:val="28"/>
              </w:rPr>
            </w:pPr>
          </w:p>
        </w:tc>
      </w:tr>
    </w:tbl>
    <w:p w14:paraId="1437D84D" w14:textId="33DEFF0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92915C5" w14:textId="77777777" w:rsidTr="00285417">
        <w:tc>
          <w:tcPr>
            <w:tcW w:w="8948" w:type="dxa"/>
            <w:gridSpan w:val="2"/>
          </w:tcPr>
          <w:p w14:paraId="21851C8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483511B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F56994" w14:textId="77777777" w:rsidR="00001585" w:rsidRDefault="00001585"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77777777" w:rsidR="00001585" w:rsidRDefault="00001585" w:rsidP="00285417">
            <w:pPr>
              <w:rPr>
                <w:rFonts w:asciiTheme="majorHAnsi" w:eastAsiaTheme="majorEastAsia" w:hAnsiTheme="majorHAnsi" w:cstheme="majorBidi"/>
                <w:bCs/>
                <w:spacing w:val="-10"/>
                <w:kern w:val="28"/>
              </w:rPr>
            </w:pP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77777777" w:rsidR="00001585" w:rsidRDefault="00001585" w:rsidP="00285417">
            <w:pPr>
              <w:rPr>
                <w:rFonts w:asciiTheme="majorHAnsi" w:eastAsiaTheme="majorEastAsia" w:hAnsiTheme="majorHAnsi" w:cstheme="majorBidi"/>
                <w:bCs/>
                <w:spacing w:val="-10"/>
                <w:kern w:val="28"/>
              </w:rPr>
            </w:pPr>
          </w:p>
        </w:tc>
      </w:tr>
    </w:tbl>
    <w:p w14:paraId="06710C30" w14:textId="695E0B3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39ED3E11" w14:textId="77777777" w:rsidR="00001585" w:rsidRDefault="00001585" w:rsidP="00001585">
      <w:pPr>
        <w:pStyle w:val="Lauftext"/>
        <w:rPr>
          <w:rFonts w:asciiTheme="majorHAnsi" w:hAnsiTheme="majorHAnsi"/>
          <w:sz w:val="20"/>
          <w:szCs w:val="20"/>
        </w:rPr>
      </w:pPr>
    </w:p>
    <w:p w14:paraId="5D72E798" w14:textId="77777777" w:rsidR="00001585" w:rsidRDefault="00001585" w:rsidP="00001585">
      <w:pPr>
        <w:pStyle w:val="Lauftext"/>
        <w:rPr>
          <w:rFonts w:asciiTheme="majorHAnsi" w:hAnsiTheme="majorHAnsi"/>
          <w:sz w:val="20"/>
          <w:szCs w:val="20"/>
        </w:rPr>
      </w:pPr>
    </w:p>
    <w:p w14:paraId="1C2B8EC2" w14:textId="77777777" w:rsidR="00001585" w:rsidRDefault="00001585" w:rsidP="00001585">
      <w:pPr>
        <w:pStyle w:val="Lauftext"/>
        <w:rPr>
          <w:rFonts w:asciiTheme="majorHAnsi" w:hAnsiTheme="majorHAnsi"/>
          <w:sz w:val="20"/>
          <w:szCs w:val="20"/>
        </w:rPr>
      </w:pPr>
    </w:p>
    <w:p w14:paraId="66847BB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77777777" w:rsidR="00001585" w:rsidRDefault="00001585" w:rsidP="00285417">
            <w:pPr>
              <w:rPr>
                <w:rFonts w:asciiTheme="majorHAnsi" w:eastAsiaTheme="majorEastAsia" w:hAnsiTheme="majorHAnsi" w:cstheme="majorBidi"/>
                <w:bCs/>
                <w:spacing w:val="-10"/>
                <w:kern w:val="28"/>
              </w:rPr>
            </w:pP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7777777" w:rsidR="00001585" w:rsidRDefault="00001585" w:rsidP="00285417">
            <w:pPr>
              <w:rPr>
                <w:rFonts w:asciiTheme="majorHAnsi" w:eastAsiaTheme="majorEastAsia" w:hAnsiTheme="majorHAnsi" w:cstheme="majorBidi"/>
                <w:bCs/>
                <w:spacing w:val="-10"/>
                <w:kern w:val="28"/>
              </w:rPr>
            </w:pPr>
          </w:p>
        </w:tc>
      </w:tr>
    </w:tbl>
    <w:p w14:paraId="1C55BAF9" w14:textId="257F4590"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8D03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42EB8368" w14:textId="77777777" w:rsidTr="00285417">
        <w:tc>
          <w:tcPr>
            <w:tcW w:w="8948" w:type="dxa"/>
            <w:gridSpan w:val="2"/>
          </w:tcPr>
          <w:p w14:paraId="30B5E1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77777777" w:rsidR="00001585" w:rsidRDefault="00001585" w:rsidP="00285417">
            <w:pPr>
              <w:rPr>
                <w:rFonts w:asciiTheme="majorHAnsi" w:eastAsiaTheme="majorEastAsia" w:hAnsiTheme="majorHAnsi" w:cstheme="majorBidi"/>
                <w:bCs/>
                <w:spacing w:val="-10"/>
                <w:kern w:val="28"/>
              </w:rPr>
            </w:pP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77777777" w:rsidR="00001585" w:rsidRDefault="00001585" w:rsidP="00285417">
            <w:pPr>
              <w:rPr>
                <w:rFonts w:asciiTheme="majorHAnsi" w:eastAsiaTheme="majorEastAsia" w:hAnsiTheme="majorHAnsi" w:cstheme="majorBidi"/>
                <w:bCs/>
                <w:spacing w:val="-10"/>
                <w:kern w:val="28"/>
              </w:rPr>
            </w:pPr>
          </w:p>
        </w:tc>
      </w:tr>
    </w:tbl>
    <w:p w14:paraId="037F8F3B" w14:textId="17F652C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B34421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1743FAB" w14:textId="77777777" w:rsidTr="00285417">
        <w:tc>
          <w:tcPr>
            <w:tcW w:w="8948" w:type="dxa"/>
            <w:gridSpan w:val="2"/>
          </w:tcPr>
          <w:p w14:paraId="1B34B06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874D9" w14:textId="77777777" w:rsidR="00001585" w:rsidRDefault="00001585" w:rsidP="00285417">
            <w:pPr>
              <w:rPr>
                <w:rFonts w:asciiTheme="majorHAnsi" w:eastAsiaTheme="majorEastAsia" w:hAnsiTheme="majorHAnsi" w:cstheme="majorBidi"/>
                <w:bCs/>
                <w:spacing w:val="-10"/>
                <w:kern w:val="28"/>
              </w:rPr>
            </w:pP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77777777" w:rsidR="00001585" w:rsidRDefault="00001585" w:rsidP="00285417">
            <w:pPr>
              <w:rPr>
                <w:rFonts w:asciiTheme="majorHAnsi" w:eastAsiaTheme="majorEastAsia" w:hAnsiTheme="majorHAnsi" w:cstheme="majorBidi"/>
                <w:bCs/>
                <w:spacing w:val="-10"/>
                <w:kern w:val="28"/>
              </w:rPr>
            </w:pPr>
          </w:p>
        </w:tc>
      </w:tr>
    </w:tbl>
    <w:p w14:paraId="2F0CFA4D" w14:textId="1858AF14"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65B51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597E2EC" w14:textId="77777777" w:rsidTr="00285417">
        <w:tc>
          <w:tcPr>
            <w:tcW w:w="8948" w:type="dxa"/>
            <w:gridSpan w:val="2"/>
          </w:tcPr>
          <w:p w14:paraId="76D196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17D7900" w14:textId="77777777" w:rsidR="00001585" w:rsidRDefault="00001585" w:rsidP="00285417">
            <w:pPr>
              <w:rPr>
                <w:rFonts w:asciiTheme="majorHAnsi" w:eastAsiaTheme="majorEastAsia" w:hAnsiTheme="majorHAnsi" w:cstheme="majorBidi"/>
                <w:bCs/>
                <w:spacing w:val="-10"/>
                <w:kern w:val="28"/>
              </w:rPr>
            </w:pPr>
          </w:p>
        </w:tc>
      </w:tr>
      <w:tr w:rsidR="00001585" w14:paraId="2ED53424" w14:textId="77777777" w:rsidTr="00285417">
        <w:tc>
          <w:tcPr>
            <w:tcW w:w="8948" w:type="dxa"/>
            <w:gridSpan w:val="2"/>
          </w:tcPr>
          <w:p w14:paraId="4EE93D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77777777" w:rsidR="00001585" w:rsidRDefault="00001585" w:rsidP="00285417">
            <w:pPr>
              <w:rPr>
                <w:rFonts w:asciiTheme="majorHAnsi" w:eastAsiaTheme="majorEastAsia" w:hAnsiTheme="majorHAnsi" w:cstheme="majorBidi"/>
                <w:bCs/>
                <w:spacing w:val="-10"/>
                <w:kern w:val="28"/>
              </w:rPr>
            </w:pP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77777777" w:rsidR="00001585" w:rsidRDefault="00001585" w:rsidP="00285417">
            <w:pPr>
              <w:rPr>
                <w:rFonts w:asciiTheme="majorHAnsi" w:eastAsiaTheme="majorEastAsia" w:hAnsiTheme="majorHAnsi" w:cstheme="majorBidi"/>
                <w:bCs/>
                <w:spacing w:val="-10"/>
                <w:kern w:val="28"/>
              </w:rPr>
            </w:pPr>
          </w:p>
        </w:tc>
      </w:tr>
    </w:tbl>
    <w:p w14:paraId="6BA663AA" w14:textId="6E74550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694A5E73" w14:textId="77777777" w:rsidR="00001585" w:rsidRDefault="00001585" w:rsidP="00001585"/>
    <w:p w14:paraId="65165EFB" w14:textId="77777777" w:rsidR="00001585" w:rsidRDefault="00001585" w:rsidP="00001585"/>
    <w:p w14:paraId="2646B108" w14:textId="77777777" w:rsidR="00001585" w:rsidRDefault="00001585" w:rsidP="00001585"/>
    <w:p w14:paraId="01023E5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24F05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7FBDE1A9" w14:textId="77777777" w:rsidTr="00285417">
        <w:tc>
          <w:tcPr>
            <w:tcW w:w="8948" w:type="dxa"/>
            <w:gridSpan w:val="2"/>
          </w:tcPr>
          <w:p w14:paraId="450DD89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F3C19FD" w14:textId="77777777" w:rsidR="00001585" w:rsidRDefault="00001585"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77777777" w:rsidR="00001585" w:rsidRDefault="00001585" w:rsidP="00285417">
            <w:pPr>
              <w:rPr>
                <w:rFonts w:asciiTheme="majorHAnsi" w:eastAsiaTheme="majorEastAsia" w:hAnsiTheme="majorHAnsi" w:cstheme="majorBidi"/>
                <w:bCs/>
                <w:spacing w:val="-10"/>
                <w:kern w:val="28"/>
              </w:rPr>
            </w:pP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77777777" w:rsidR="00001585" w:rsidRDefault="00001585" w:rsidP="00285417">
            <w:pPr>
              <w:rPr>
                <w:rFonts w:asciiTheme="majorHAnsi" w:eastAsiaTheme="majorEastAsia" w:hAnsiTheme="majorHAnsi" w:cstheme="majorBidi"/>
                <w:bCs/>
                <w:spacing w:val="-10"/>
                <w:kern w:val="28"/>
              </w:rPr>
            </w:pPr>
          </w:p>
        </w:tc>
      </w:tr>
    </w:tbl>
    <w:p w14:paraId="397AB71E" w14:textId="15204DB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14D010D5" w14:textId="77777777" w:rsidTr="00285417">
        <w:tc>
          <w:tcPr>
            <w:tcW w:w="8948" w:type="dxa"/>
            <w:gridSpan w:val="2"/>
          </w:tcPr>
          <w:p w14:paraId="6EF7EBD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81EE8A7" w14:textId="77777777" w:rsidR="00001585" w:rsidRDefault="00001585" w:rsidP="00285417">
            <w:pPr>
              <w:rPr>
                <w:rFonts w:asciiTheme="majorHAnsi" w:eastAsiaTheme="majorEastAsia" w:hAnsiTheme="majorHAnsi" w:cstheme="majorBidi"/>
                <w:bCs/>
                <w:spacing w:val="-10"/>
                <w:kern w:val="28"/>
              </w:rPr>
            </w:pPr>
          </w:p>
        </w:tc>
      </w:tr>
      <w:tr w:rsidR="00001585" w14:paraId="46D69611" w14:textId="77777777" w:rsidTr="00285417">
        <w:tc>
          <w:tcPr>
            <w:tcW w:w="8948" w:type="dxa"/>
            <w:gridSpan w:val="2"/>
          </w:tcPr>
          <w:p w14:paraId="0D227DC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77777777" w:rsidR="00001585" w:rsidRDefault="00001585" w:rsidP="00285417">
            <w:pPr>
              <w:rPr>
                <w:rFonts w:asciiTheme="majorHAnsi" w:eastAsiaTheme="majorEastAsia" w:hAnsiTheme="majorHAnsi" w:cstheme="majorBidi"/>
                <w:bCs/>
                <w:spacing w:val="-10"/>
                <w:kern w:val="28"/>
              </w:rPr>
            </w:pP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77777777" w:rsidR="00001585" w:rsidRDefault="00001585" w:rsidP="00285417">
            <w:pPr>
              <w:rPr>
                <w:rFonts w:asciiTheme="majorHAnsi" w:eastAsiaTheme="majorEastAsia" w:hAnsiTheme="majorHAnsi" w:cstheme="majorBidi"/>
                <w:bCs/>
                <w:spacing w:val="-10"/>
                <w:kern w:val="28"/>
              </w:rPr>
            </w:pPr>
          </w:p>
        </w:tc>
      </w:tr>
    </w:tbl>
    <w:p w14:paraId="14457038" w14:textId="6DE0775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A1C2EC1" w14:textId="77777777" w:rsidTr="00285417">
        <w:tc>
          <w:tcPr>
            <w:tcW w:w="8948" w:type="dxa"/>
            <w:gridSpan w:val="2"/>
          </w:tcPr>
          <w:p w14:paraId="1B0C204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B3E24F2" w14:textId="77777777" w:rsidR="00001585" w:rsidRDefault="00001585" w:rsidP="00285417">
            <w:pPr>
              <w:rPr>
                <w:rFonts w:asciiTheme="majorHAnsi" w:eastAsiaTheme="majorEastAsia" w:hAnsiTheme="majorHAnsi" w:cstheme="majorBidi"/>
                <w:bCs/>
                <w:spacing w:val="-10"/>
                <w:kern w:val="28"/>
              </w:rPr>
            </w:pPr>
          </w:p>
        </w:tc>
      </w:tr>
      <w:tr w:rsidR="00001585" w14:paraId="29BF7443" w14:textId="77777777" w:rsidTr="00285417">
        <w:tc>
          <w:tcPr>
            <w:tcW w:w="8948" w:type="dxa"/>
            <w:gridSpan w:val="2"/>
          </w:tcPr>
          <w:p w14:paraId="063A8FF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77777777" w:rsidR="00001585" w:rsidRDefault="00001585" w:rsidP="00285417">
            <w:pPr>
              <w:rPr>
                <w:rFonts w:asciiTheme="majorHAnsi" w:eastAsiaTheme="majorEastAsia" w:hAnsiTheme="majorHAnsi" w:cstheme="majorBidi"/>
                <w:bCs/>
                <w:spacing w:val="-10"/>
                <w:kern w:val="28"/>
              </w:rPr>
            </w:pP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77777777" w:rsidR="00001585" w:rsidRDefault="00001585" w:rsidP="00285417">
            <w:pPr>
              <w:rPr>
                <w:rFonts w:asciiTheme="majorHAnsi" w:eastAsiaTheme="majorEastAsia" w:hAnsiTheme="majorHAnsi" w:cstheme="majorBidi"/>
                <w:bCs/>
                <w:spacing w:val="-10"/>
                <w:kern w:val="28"/>
              </w:rPr>
            </w:pPr>
          </w:p>
        </w:tc>
      </w:tr>
    </w:tbl>
    <w:p w14:paraId="2BCF7439" w14:textId="6998A73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lastRenderedPageBreak/>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5"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5"/>
    </w:p>
    <w:p w14:paraId="6966E8B7" w14:textId="77777777" w:rsidR="004D126B" w:rsidRPr="006558CB" w:rsidRDefault="004D126B" w:rsidP="004D126B">
      <w:pPr>
        <w:pStyle w:val="berschrift2"/>
        <w:rPr>
          <w:caps/>
          <w:sz w:val="20"/>
          <w:szCs w:val="20"/>
        </w:rPr>
      </w:pPr>
      <w:bookmarkStart w:id="86" w:name="_Toc529882027"/>
      <w:r w:rsidRPr="006558CB">
        <w:rPr>
          <w:sz w:val="20"/>
          <w:szCs w:val="20"/>
        </w:rPr>
        <w:t>Reflexion der Vorgehensweise</w:t>
      </w:r>
      <w:bookmarkEnd w:id="86"/>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87"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87"/>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88" w:name="_Toc529882029"/>
      <w:r w:rsidRPr="006558CB">
        <w:rPr>
          <w:sz w:val="20"/>
          <w:szCs w:val="20"/>
        </w:rPr>
        <w:t>Persönliches Schlusswort und Bilanz</w:t>
      </w:r>
      <w:bookmarkEnd w:id="88"/>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89" w:name="_Toc529882030"/>
      <w:proofErr w:type="spellStart"/>
      <w:r>
        <w:lastRenderedPageBreak/>
        <w:t>Glossarino</w:t>
      </w:r>
      <w:proofErr w:type="spellEnd"/>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89"/>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0" w:name="_Toc529882031"/>
      <w:r w:rsidRPr="006558CB">
        <w:lastRenderedPageBreak/>
        <w:t>Quellenverzeichnis</w:t>
      </w:r>
      <w:bookmarkEnd w:id="90"/>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r w:rsidRPr="006558CB">
        <w:rPr>
          <w:rFonts w:asciiTheme="majorHAnsi" w:hAnsiTheme="majorHAnsi" w:cs="Formata-Regular"/>
          <w:color w:val="000000"/>
        </w:rPr>
        <w:t>URL’s</w:t>
      </w:r>
      <w:proofErr w:type="spell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1" w:name="_Toc529882032"/>
      <w:r w:rsidRPr="006558CB">
        <w:t>Anhang</w:t>
      </w:r>
      <w:bookmarkEnd w:id="91"/>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2" w:name="_Toc529454774"/>
      <w:r w:rsidRPr="006558CB">
        <w:t>Projektjournal</w:t>
      </w:r>
      <w:bookmarkEnd w:id="92"/>
    </w:p>
    <w:p w14:paraId="6017615B" w14:textId="77777777" w:rsidR="004D126B" w:rsidRPr="006558CB" w:rsidRDefault="004D126B" w:rsidP="004D126B">
      <w:pPr>
        <w:pStyle w:val="H2frAnhang"/>
      </w:pPr>
      <w:bookmarkStart w:id="93" w:name="_Toc529454775"/>
      <w:r w:rsidRPr="006558CB">
        <w:t xml:space="preserve">Gesprächsprotokoll vom xx. Monat </w:t>
      </w:r>
      <w:proofErr w:type="spellStart"/>
      <w:r w:rsidRPr="006558CB">
        <w:t>yyyy</w:t>
      </w:r>
      <w:bookmarkEnd w:id="93"/>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4" w:name="_Toc529454776"/>
      <w:r w:rsidRPr="006558CB">
        <w:lastRenderedPageBreak/>
        <w:t xml:space="preserve">Erster </w:t>
      </w:r>
      <w:r w:rsidRPr="00037F99">
        <w:t>Expertenbesuch</w:t>
      </w:r>
      <w:bookmarkEnd w:id="94"/>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5" w:name="_Toc529454777"/>
      <w:r w:rsidRPr="006558CB">
        <w:t>Zweiter Expertenbesuch</w:t>
      </w:r>
      <w:bookmarkEnd w:id="9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6" w:name="_Toc529454778"/>
      <w:r w:rsidRPr="006558CB">
        <w:lastRenderedPageBreak/>
        <w:t>Code</w:t>
      </w:r>
      <w:bookmarkEnd w:id="96"/>
    </w:p>
    <w:p w14:paraId="07BECD40" w14:textId="77777777" w:rsidR="004D126B" w:rsidRPr="006558CB" w:rsidRDefault="004D126B" w:rsidP="004D126B">
      <w:pPr>
        <w:pStyle w:val="H2frAnhang"/>
      </w:pPr>
      <w:bookmarkStart w:id="97" w:name="_Toc529454779"/>
      <w:proofErr w:type="spellStart"/>
      <w:r w:rsidRPr="006558CB">
        <w:t>Filename.endung</w:t>
      </w:r>
      <w:bookmarkEnd w:id="97"/>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98" w:name="_Toc529454780"/>
      <w:proofErr w:type="spellStart"/>
      <w:r w:rsidRPr="006558CB">
        <w:t>Filename.endung</w:t>
      </w:r>
      <w:bookmarkEnd w:id="98"/>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99" w:name="_Toc529454781"/>
      <w:r w:rsidRPr="006558CB">
        <w:lastRenderedPageBreak/>
        <w:t>Zusätzliche Manuals, Skripts und weiteres</w:t>
      </w:r>
      <w:bookmarkEnd w:id="99"/>
    </w:p>
    <w:p w14:paraId="70BC0C08" w14:textId="77777777" w:rsidR="004D126B" w:rsidRPr="006558CB" w:rsidRDefault="004D126B" w:rsidP="004D126B">
      <w:pPr>
        <w:pStyle w:val="H2frAnhang"/>
      </w:pPr>
      <w:bookmarkStart w:id="100" w:name="_Toc529454782"/>
      <w:r w:rsidRPr="006558CB">
        <w:t>Handbuch A</w:t>
      </w:r>
      <w:bookmarkEnd w:id="100"/>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1" w:name="_Toc529454783"/>
      <w:r w:rsidRPr="006558CB">
        <w:t>Skript B</w:t>
      </w:r>
      <w:bookmarkEnd w:id="101"/>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2C75F" w14:textId="77777777" w:rsidR="000938C0" w:rsidRDefault="000938C0" w:rsidP="00F91D37">
      <w:pPr>
        <w:spacing w:line="240" w:lineRule="auto"/>
      </w:pPr>
      <w:r>
        <w:separator/>
      </w:r>
    </w:p>
  </w:endnote>
  <w:endnote w:type="continuationSeparator" w:id="0">
    <w:p w14:paraId="4A3B8A64" w14:textId="77777777" w:rsidR="000938C0" w:rsidRDefault="000938C0"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4D54EB76-2CED-47D9-A879-81151A851622}"/>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8DD614E9-3A06-4CB9-A4E5-A681493289E2}"/>
    <w:embedBold r:id="rId3" w:fontKey="{F241AFA2-A386-49D8-8A4B-EC2ED39E0F06}"/>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C047A2E5-0270-41E2-BBE0-B413019A5297}"/>
    <w:embedItalic r:id="rId5" w:fontKey="{BE017C50-CB3F-4AA9-8FC4-44C69C691BE5}"/>
  </w:font>
  <w:font w:name="Consolas">
    <w:panose1 w:val="020B0609020204030204"/>
    <w:charset w:val="00"/>
    <w:family w:val="modern"/>
    <w:pitch w:val="fixed"/>
    <w:sig w:usb0="E00006FF" w:usb1="0000FCFF" w:usb2="00000001" w:usb3="00000000" w:csb0="0000019F" w:csb1="00000000"/>
    <w:embedRegular r:id="rId6" w:fontKey="{22674CDF-F875-44AC-B628-50DEF8AD820C}"/>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C6DC2" w14:textId="77777777" w:rsidR="000938C0" w:rsidRDefault="000938C0" w:rsidP="00F91D37">
      <w:pPr>
        <w:spacing w:line="240" w:lineRule="auto"/>
      </w:pPr>
      <w:r>
        <w:separator/>
      </w:r>
    </w:p>
  </w:footnote>
  <w:footnote w:type="continuationSeparator" w:id="0">
    <w:p w14:paraId="402D4964" w14:textId="77777777" w:rsidR="000938C0" w:rsidRDefault="000938C0"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 w:id="11">
    <w:p w14:paraId="042AE488" w14:textId="7FAE2401" w:rsidR="006B2612" w:rsidRDefault="006B2612">
      <w:pPr>
        <w:pStyle w:val="Funotentext"/>
      </w:pPr>
      <w:r>
        <w:rPr>
          <w:rStyle w:val="Funotenzeichen"/>
        </w:rPr>
        <w:footnoteRef/>
      </w:r>
      <w:r>
        <w:t xml:space="preserve"> </w:t>
      </w:r>
      <w:sdt>
        <w:sdtPr>
          <w:id w:val="520126268"/>
          <w:citation/>
        </w:sdtPr>
        <w:sdtContent>
          <w:r>
            <w:fldChar w:fldCharType="begin"/>
          </w:r>
          <w:r>
            <w:instrText xml:space="preserve"> CITATION Lar23 \l 2055 </w:instrText>
          </w:r>
          <w:r>
            <w:fldChar w:fldCharType="separate"/>
          </w:r>
          <w:r>
            <w:rPr>
              <w:noProof/>
            </w:rPr>
            <w:t>(Laraveldaily,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36F02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74AA2"/>
    <w:rsid w:val="0008058B"/>
    <w:rsid w:val="0008159E"/>
    <w:rsid w:val="00081F74"/>
    <w:rsid w:val="000825A4"/>
    <w:rsid w:val="00084891"/>
    <w:rsid w:val="000867B4"/>
    <w:rsid w:val="000938C0"/>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20B"/>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11AB0"/>
    <w:rsid w:val="0032330D"/>
    <w:rsid w:val="003301FF"/>
    <w:rsid w:val="0033203B"/>
    <w:rsid w:val="00333A1B"/>
    <w:rsid w:val="00334B75"/>
    <w:rsid w:val="00342AE7"/>
    <w:rsid w:val="00345046"/>
    <w:rsid w:val="003509CE"/>
    <w:rsid w:val="003514EE"/>
    <w:rsid w:val="0035276D"/>
    <w:rsid w:val="0035607B"/>
    <w:rsid w:val="00363671"/>
    <w:rsid w:val="00364EE3"/>
    <w:rsid w:val="003716B8"/>
    <w:rsid w:val="00371F0C"/>
    <w:rsid w:val="00372137"/>
    <w:rsid w:val="003757E4"/>
    <w:rsid w:val="00375834"/>
    <w:rsid w:val="0038570B"/>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18B"/>
    <w:rsid w:val="00461D20"/>
    <w:rsid w:val="004657E7"/>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0079"/>
    <w:rsid w:val="004E5E18"/>
    <w:rsid w:val="004F0F90"/>
    <w:rsid w:val="00500294"/>
    <w:rsid w:val="00506A3F"/>
    <w:rsid w:val="00513D38"/>
    <w:rsid w:val="00526C93"/>
    <w:rsid w:val="00530751"/>
    <w:rsid w:val="00535EA2"/>
    <w:rsid w:val="00537410"/>
    <w:rsid w:val="005404C2"/>
    <w:rsid w:val="00540DD8"/>
    <w:rsid w:val="00544C71"/>
    <w:rsid w:val="00547154"/>
    <w:rsid w:val="00550787"/>
    <w:rsid w:val="00553BC8"/>
    <w:rsid w:val="00556A19"/>
    <w:rsid w:val="00561DF7"/>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6D14"/>
    <w:rsid w:val="00687ED7"/>
    <w:rsid w:val="006915EA"/>
    <w:rsid w:val="006A0413"/>
    <w:rsid w:val="006A3F5B"/>
    <w:rsid w:val="006A44AA"/>
    <w:rsid w:val="006A64E9"/>
    <w:rsid w:val="006A769A"/>
    <w:rsid w:val="006B1195"/>
    <w:rsid w:val="006B2612"/>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21BF"/>
    <w:rsid w:val="00774666"/>
    <w:rsid w:val="00774E70"/>
    <w:rsid w:val="0078181E"/>
    <w:rsid w:val="00781C79"/>
    <w:rsid w:val="007838C7"/>
    <w:rsid w:val="00785FA4"/>
    <w:rsid w:val="00791D0C"/>
    <w:rsid w:val="00792AAF"/>
    <w:rsid w:val="00792B3A"/>
    <w:rsid w:val="00796CEE"/>
    <w:rsid w:val="007A5810"/>
    <w:rsid w:val="007A5D31"/>
    <w:rsid w:val="007B3A4A"/>
    <w:rsid w:val="007B3B16"/>
    <w:rsid w:val="007B6417"/>
    <w:rsid w:val="007C0B2A"/>
    <w:rsid w:val="007C207A"/>
    <w:rsid w:val="007C33EC"/>
    <w:rsid w:val="007C55B5"/>
    <w:rsid w:val="007D1D80"/>
    <w:rsid w:val="007E0460"/>
    <w:rsid w:val="007E5B73"/>
    <w:rsid w:val="007F0C29"/>
    <w:rsid w:val="007F2082"/>
    <w:rsid w:val="008021C8"/>
    <w:rsid w:val="008030C9"/>
    <w:rsid w:val="008047FD"/>
    <w:rsid w:val="008066C6"/>
    <w:rsid w:val="00807066"/>
    <w:rsid w:val="008142F2"/>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CCC"/>
    <w:rsid w:val="008D0FA9"/>
    <w:rsid w:val="008D4236"/>
    <w:rsid w:val="008E073D"/>
    <w:rsid w:val="008E4E28"/>
    <w:rsid w:val="008E4F5B"/>
    <w:rsid w:val="008E6C57"/>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0D9F"/>
    <w:rsid w:val="009613D8"/>
    <w:rsid w:val="00962473"/>
    <w:rsid w:val="00964340"/>
    <w:rsid w:val="00974275"/>
    <w:rsid w:val="0097447E"/>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A03CA"/>
    <w:rsid w:val="00BA0EC3"/>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5FAB"/>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2CE6"/>
    <w:rsid w:val="00CC070D"/>
    <w:rsid w:val="00CC735C"/>
    <w:rsid w:val="00CC75BA"/>
    <w:rsid w:val="00CD32DE"/>
    <w:rsid w:val="00CD4131"/>
    <w:rsid w:val="00CD7EAA"/>
    <w:rsid w:val="00CE66F1"/>
    <w:rsid w:val="00CF08BB"/>
    <w:rsid w:val="00CF0C2F"/>
    <w:rsid w:val="00CF1E53"/>
    <w:rsid w:val="00CF3D30"/>
    <w:rsid w:val="00D0011E"/>
    <w:rsid w:val="00D00ABC"/>
    <w:rsid w:val="00D05A5A"/>
    <w:rsid w:val="00D076CE"/>
    <w:rsid w:val="00D07C10"/>
    <w:rsid w:val="00D14DD1"/>
    <w:rsid w:val="00D15D51"/>
    <w:rsid w:val="00D16604"/>
    <w:rsid w:val="00D176EA"/>
    <w:rsid w:val="00D30E68"/>
    <w:rsid w:val="00D33B50"/>
    <w:rsid w:val="00D37AA9"/>
    <w:rsid w:val="00D40B76"/>
    <w:rsid w:val="00D465F7"/>
    <w:rsid w:val="00D52DAF"/>
    <w:rsid w:val="00D530B8"/>
    <w:rsid w:val="00D5603C"/>
    <w:rsid w:val="00D57397"/>
    <w:rsid w:val="00D618EB"/>
    <w:rsid w:val="00D61996"/>
    <w:rsid w:val="00D654CD"/>
    <w:rsid w:val="00D65712"/>
    <w:rsid w:val="00D7255B"/>
    <w:rsid w:val="00D76380"/>
    <w:rsid w:val="00D86DD3"/>
    <w:rsid w:val="00D93DBD"/>
    <w:rsid w:val="00D9415C"/>
    <w:rsid w:val="00DA469E"/>
    <w:rsid w:val="00DB16A6"/>
    <w:rsid w:val="00DB5AC7"/>
    <w:rsid w:val="00DB7675"/>
    <w:rsid w:val="00DC2EAB"/>
    <w:rsid w:val="00DD68E4"/>
    <w:rsid w:val="00DE0D8A"/>
    <w:rsid w:val="00DE56FE"/>
    <w:rsid w:val="00DE7BE1"/>
    <w:rsid w:val="00DF0883"/>
    <w:rsid w:val="00DF22B4"/>
    <w:rsid w:val="00E04878"/>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FE3"/>
    <w:rsid w:val="00E7751D"/>
    <w:rsid w:val="00E839BA"/>
    <w:rsid w:val="00E8428A"/>
    <w:rsid w:val="00E92DE5"/>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0FF6051"/>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834">
      <w:bodyDiv w:val="1"/>
      <w:marLeft w:val="0"/>
      <w:marRight w:val="0"/>
      <w:marTop w:val="0"/>
      <w:marBottom w:val="0"/>
      <w:divBdr>
        <w:top w:val="none" w:sz="0" w:space="0" w:color="auto"/>
        <w:left w:val="none" w:sz="0" w:space="0" w:color="auto"/>
        <w:bottom w:val="none" w:sz="0" w:space="0" w:color="auto"/>
        <w:right w:val="none" w:sz="0" w:space="0" w:color="auto"/>
      </w:divBdr>
      <w:divsChild>
        <w:div w:id="571543550">
          <w:marLeft w:val="0"/>
          <w:marRight w:val="0"/>
          <w:marTop w:val="0"/>
          <w:marBottom w:val="0"/>
          <w:divBdr>
            <w:top w:val="none" w:sz="0" w:space="0" w:color="auto"/>
            <w:left w:val="none" w:sz="0" w:space="0" w:color="auto"/>
            <w:bottom w:val="none" w:sz="0" w:space="0" w:color="auto"/>
            <w:right w:val="none" w:sz="0" w:space="0" w:color="auto"/>
          </w:divBdr>
          <w:divsChild>
            <w:div w:id="332688776">
              <w:marLeft w:val="0"/>
              <w:marRight w:val="0"/>
              <w:marTop w:val="0"/>
              <w:marBottom w:val="0"/>
              <w:divBdr>
                <w:top w:val="none" w:sz="0" w:space="0" w:color="auto"/>
                <w:left w:val="none" w:sz="0" w:space="0" w:color="auto"/>
                <w:bottom w:val="none" w:sz="0" w:space="0" w:color="auto"/>
                <w:right w:val="none" w:sz="0" w:space="0" w:color="auto"/>
              </w:divBdr>
            </w:div>
            <w:div w:id="330185061">
              <w:marLeft w:val="0"/>
              <w:marRight w:val="0"/>
              <w:marTop w:val="0"/>
              <w:marBottom w:val="0"/>
              <w:divBdr>
                <w:top w:val="none" w:sz="0" w:space="0" w:color="auto"/>
                <w:left w:val="none" w:sz="0" w:space="0" w:color="auto"/>
                <w:bottom w:val="none" w:sz="0" w:space="0" w:color="auto"/>
                <w:right w:val="none" w:sz="0" w:space="0" w:color="auto"/>
              </w:divBdr>
            </w:div>
            <w:div w:id="1645281476">
              <w:marLeft w:val="0"/>
              <w:marRight w:val="0"/>
              <w:marTop w:val="0"/>
              <w:marBottom w:val="0"/>
              <w:divBdr>
                <w:top w:val="none" w:sz="0" w:space="0" w:color="auto"/>
                <w:left w:val="none" w:sz="0" w:space="0" w:color="auto"/>
                <w:bottom w:val="none" w:sz="0" w:space="0" w:color="auto"/>
                <w:right w:val="none" w:sz="0" w:space="0" w:color="auto"/>
              </w:divBdr>
            </w:div>
            <w:div w:id="1666975177">
              <w:marLeft w:val="0"/>
              <w:marRight w:val="0"/>
              <w:marTop w:val="0"/>
              <w:marBottom w:val="0"/>
              <w:divBdr>
                <w:top w:val="none" w:sz="0" w:space="0" w:color="auto"/>
                <w:left w:val="none" w:sz="0" w:space="0" w:color="auto"/>
                <w:bottom w:val="none" w:sz="0" w:space="0" w:color="auto"/>
                <w:right w:val="none" w:sz="0" w:space="0" w:color="auto"/>
              </w:divBdr>
            </w:div>
            <w:div w:id="116720725">
              <w:marLeft w:val="0"/>
              <w:marRight w:val="0"/>
              <w:marTop w:val="0"/>
              <w:marBottom w:val="0"/>
              <w:divBdr>
                <w:top w:val="none" w:sz="0" w:space="0" w:color="auto"/>
                <w:left w:val="none" w:sz="0" w:space="0" w:color="auto"/>
                <w:bottom w:val="none" w:sz="0" w:space="0" w:color="auto"/>
                <w:right w:val="none" w:sz="0" w:space="0" w:color="auto"/>
              </w:divBdr>
            </w:div>
            <w:div w:id="1044477733">
              <w:marLeft w:val="0"/>
              <w:marRight w:val="0"/>
              <w:marTop w:val="0"/>
              <w:marBottom w:val="0"/>
              <w:divBdr>
                <w:top w:val="none" w:sz="0" w:space="0" w:color="auto"/>
                <w:left w:val="none" w:sz="0" w:space="0" w:color="auto"/>
                <w:bottom w:val="none" w:sz="0" w:space="0" w:color="auto"/>
                <w:right w:val="none" w:sz="0" w:space="0" w:color="auto"/>
              </w:divBdr>
            </w:div>
            <w:div w:id="2099597306">
              <w:marLeft w:val="0"/>
              <w:marRight w:val="0"/>
              <w:marTop w:val="0"/>
              <w:marBottom w:val="0"/>
              <w:divBdr>
                <w:top w:val="none" w:sz="0" w:space="0" w:color="auto"/>
                <w:left w:val="none" w:sz="0" w:space="0" w:color="auto"/>
                <w:bottom w:val="none" w:sz="0" w:space="0" w:color="auto"/>
                <w:right w:val="none" w:sz="0" w:space="0" w:color="auto"/>
              </w:divBdr>
            </w:div>
            <w:div w:id="924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5203">
      <w:bodyDiv w:val="1"/>
      <w:marLeft w:val="0"/>
      <w:marRight w:val="0"/>
      <w:marTop w:val="0"/>
      <w:marBottom w:val="0"/>
      <w:divBdr>
        <w:top w:val="none" w:sz="0" w:space="0" w:color="auto"/>
        <w:left w:val="none" w:sz="0" w:space="0" w:color="auto"/>
        <w:bottom w:val="none" w:sz="0" w:space="0" w:color="auto"/>
        <w:right w:val="none" w:sz="0" w:space="0" w:color="auto"/>
      </w:divBdr>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52781616">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 w:id="1925258910">
      <w:bodyDiv w:val="1"/>
      <w:marLeft w:val="0"/>
      <w:marRight w:val="0"/>
      <w:marTop w:val="0"/>
      <w:marBottom w:val="0"/>
      <w:divBdr>
        <w:top w:val="none" w:sz="0" w:space="0" w:color="auto"/>
        <w:left w:val="none" w:sz="0" w:space="0" w:color="auto"/>
        <w:bottom w:val="none" w:sz="0" w:space="0" w:color="auto"/>
        <w:right w:val="none" w:sz="0" w:space="0" w:color="auto"/>
      </w:divBdr>
      <w:divsChild>
        <w:div w:id="463502688">
          <w:marLeft w:val="0"/>
          <w:marRight w:val="0"/>
          <w:marTop w:val="0"/>
          <w:marBottom w:val="0"/>
          <w:divBdr>
            <w:top w:val="none" w:sz="0" w:space="0" w:color="auto"/>
            <w:left w:val="none" w:sz="0" w:space="0" w:color="auto"/>
            <w:bottom w:val="none" w:sz="0" w:space="0" w:color="auto"/>
            <w:right w:val="none" w:sz="0" w:space="0" w:color="auto"/>
          </w:divBdr>
          <w:divsChild>
            <w:div w:id="1948347889">
              <w:marLeft w:val="0"/>
              <w:marRight w:val="0"/>
              <w:marTop w:val="0"/>
              <w:marBottom w:val="0"/>
              <w:divBdr>
                <w:top w:val="none" w:sz="0" w:space="0" w:color="auto"/>
                <w:left w:val="none" w:sz="0" w:space="0" w:color="auto"/>
                <w:bottom w:val="none" w:sz="0" w:space="0" w:color="auto"/>
                <w:right w:val="none" w:sz="0" w:space="0" w:color="auto"/>
              </w:divBdr>
            </w:div>
            <w:div w:id="1339699411">
              <w:marLeft w:val="0"/>
              <w:marRight w:val="0"/>
              <w:marTop w:val="0"/>
              <w:marBottom w:val="0"/>
              <w:divBdr>
                <w:top w:val="none" w:sz="0" w:space="0" w:color="auto"/>
                <w:left w:val="none" w:sz="0" w:space="0" w:color="auto"/>
                <w:bottom w:val="none" w:sz="0" w:space="0" w:color="auto"/>
                <w:right w:val="none" w:sz="0" w:space="0" w:color="auto"/>
              </w:divBdr>
            </w:div>
            <w:div w:id="447742752">
              <w:marLeft w:val="0"/>
              <w:marRight w:val="0"/>
              <w:marTop w:val="0"/>
              <w:marBottom w:val="0"/>
              <w:divBdr>
                <w:top w:val="none" w:sz="0" w:space="0" w:color="auto"/>
                <w:left w:val="none" w:sz="0" w:space="0" w:color="auto"/>
                <w:bottom w:val="none" w:sz="0" w:space="0" w:color="auto"/>
                <w:right w:val="none" w:sz="0" w:space="0" w:color="auto"/>
              </w:divBdr>
            </w:div>
            <w:div w:id="1926915417">
              <w:marLeft w:val="0"/>
              <w:marRight w:val="0"/>
              <w:marTop w:val="0"/>
              <w:marBottom w:val="0"/>
              <w:divBdr>
                <w:top w:val="none" w:sz="0" w:space="0" w:color="auto"/>
                <w:left w:val="none" w:sz="0" w:space="0" w:color="auto"/>
                <w:bottom w:val="none" w:sz="0" w:space="0" w:color="auto"/>
                <w:right w:val="none" w:sz="0" w:space="0" w:color="auto"/>
              </w:divBdr>
            </w:div>
            <w:div w:id="629478037">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746222629">
              <w:marLeft w:val="0"/>
              <w:marRight w:val="0"/>
              <w:marTop w:val="0"/>
              <w:marBottom w:val="0"/>
              <w:divBdr>
                <w:top w:val="none" w:sz="0" w:space="0" w:color="auto"/>
                <w:left w:val="none" w:sz="0" w:space="0" w:color="auto"/>
                <w:bottom w:val="none" w:sz="0" w:space="0" w:color="auto"/>
                <w:right w:val="none" w:sz="0" w:space="0" w:color="auto"/>
              </w:divBdr>
            </w:div>
            <w:div w:id="1805267127">
              <w:marLeft w:val="0"/>
              <w:marRight w:val="0"/>
              <w:marTop w:val="0"/>
              <w:marBottom w:val="0"/>
              <w:divBdr>
                <w:top w:val="none" w:sz="0" w:space="0" w:color="auto"/>
                <w:left w:val="none" w:sz="0" w:space="0" w:color="auto"/>
                <w:bottom w:val="none" w:sz="0" w:space="0" w:color="auto"/>
                <w:right w:val="none" w:sz="0" w:space="0" w:color="auto"/>
              </w:divBdr>
            </w:div>
            <w:div w:id="28341538">
              <w:marLeft w:val="0"/>
              <w:marRight w:val="0"/>
              <w:marTop w:val="0"/>
              <w:marBottom w:val="0"/>
              <w:divBdr>
                <w:top w:val="none" w:sz="0" w:space="0" w:color="auto"/>
                <w:left w:val="none" w:sz="0" w:space="0" w:color="auto"/>
                <w:bottom w:val="none" w:sz="0" w:space="0" w:color="auto"/>
                <w:right w:val="none" w:sz="0" w:space="0" w:color="auto"/>
              </w:divBdr>
            </w:div>
            <w:div w:id="11775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001">
      <w:bodyDiv w:val="1"/>
      <w:marLeft w:val="0"/>
      <w:marRight w:val="0"/>
      <w:marTop w:val="0"/>
      <w:marBottom w:val="0"/>
      <w:divBdr>
        <w:top w:val="none" w:sz="0" w:space="0" w:color="auto"/>
        <w:left w:val="none" w:sz="0" w:space="0" w:color="auto"/>
        <w:bottom w:val="none" w:sz="0" w:space="0" w:color="auto"/>
        <w:right w:val="none" w:sz="0" w:space="0" w:color="auto"/>
      </w:divBdr>
      <w:divsChild>
        <w:div w:id="1095905663">
          <w:marLeft w:val="0"/>
          <w:marRight w:val="0"/>
          <w:marTop w:val="0"/>
          <w:marBottom w:val="0"/>
          <w:divBdr>
            <w:top w:val="none" w:sz="0" w:space="0" w:color="auto"/>
            <w:left w:val="none" w:sz="0" w:space="0" w:color="auto"/>
            <w:bottom w:val="none" w:sz="0" w:space="0" w:color="auto"/>
            <w:right w:val="none" w:sz="0" w:space="0" w:color="auto"/>
          </w:divBdr>
          <w:divsChild>
            <w:div w:id="160895236">
              <w:marLeft w:val="0"/>
              <w:marRight w:val="0"/>
              <w:marTop w:val="0"/>
              <w:marBottom w:val="0"/>
              <w:divBdr>
                <w:top w:val="none" w:sz="0" w:space="0" w:color="auto"/>
                <w:left w:val="none" w:sz="0" w:space="0" w:color="auto"/>
                <w:bottom w:val="none" w:sz="0" w:space="0" w:color="auto"/>
                <w:right w:val="none" w:sz="0" w:space="0" w:color="auto"/>
              </w:divBdr>
            </w:div>
            <w:div w:id="1696929916">
              <w:marLeft w:val="0"/>
              <w:marRight w:val="0"/>
              <w:marTop w:val="0"/>
              <w:marBottom w:val="0"/>
              <w:divBdr>
                <w:top w:val="none" w:sz="0" w:space="0" w:color="auto"/>
                <w:left w:val="none" w:sz="0" w:space="0" w:color="auto"/>
                <w:bottom w:val="none" w:sz="0" w:space="0" w:color="auto"/>
                <w:right w:val="none" w:sz="0" w:space="0" w:color="auto"/>
              </w:divBdr>
            </w:div>
            <w:div w:id="1705329630">
              <w:marLeft w:val="0"/>
              <w:marRight w:val="0"/>
              <w:marTop w:val="0"/>
              <w:marBottom w:val="0"/>
              <w:divBdr>
                <w:top w:val="none" w:sz="0" w:space="0" w:color="auto"/>
                <w:left w:val="none" w:sz="0" w:space="0" w:color="auto"/>
                <w:bottom w:val="none" w:sz="0" w:space="0" w:color="auto"/>
                <w:right w:val="none" w:sz="0" w:space="0" w:color="auto"/>
              </w:divBdr>
            </w:div>
            <w:div w:id="1161655393">
              <w:marLeft w:val="0"/>
              <w:marRight w:val="0"/>
              <w:marTop w:val="0"/>
              <w:marBottom w:val="0"/>
              <w:divBdr>
                <w:top w:val="none" w:sz="0" w:space="0" w:color="auto"/>
                <w:left w:val="none" w:sz="0" w:space="0" w:color="auto"/>
                <w:bottom w:val="none" w:sz="0" w:space="0" w:color="auto"/>
                <w:right w:val="none" w:sz="0" w:space="0" w:color="auto"/>
              </w:divBdr>
            </w:div>
            <w:div w:id="1345396803">
              <w:marLeft w:val="0"/>
              <w:marRight w:val="0"/>
              <w:marTop w:val="0"/>
              <w:marBottom w:val="0"/>
              <w:divBdr>
                <w:top w:val="none" w:sz="0" w:space="0" w:color="auto"/>
                <w:left w:val="none" w:sz="0" w:space="0" w:color="auto"/>
                <w:bottom w:val="none" w:sz="0" w:space="0" w:color="auto"/>
                <w:right w:val="none" w:sz="0" w:space="0" w:color="auto"/>
              </w:divBdr>
            </w:div>
            <w:div w:id="988289591">
              <w:marLeft w:val="0"/>
              <w:marRight w:val="0"/>
              <w:marTop w:val="0"/>
              <w:marBottom w:val="0"/>
              <w:divBdr>
                <w:top w:val="none" w:sz="0" w:space="0" w:color="auto"/>
                <w:left w:val="none" w:sz="0" w:space="0" w:color="auto"/>
                <w:bottom w:val="none" w:sz="0" w:space="0" w:color="auto"/>
                <w:right w:val="none" w:sz="0" w:space="0" w:color="auto"/>
              </w:divBdr>
            </w:div>
            <w:div w:id="1239440757">
              <w:marLeft w:val="0"/>
              <w:marRight w:val="0"/>
              <w:marTop w:val="0"/>
              <w:marBottom w:val="0"/>
              <w:divBdr>
                <w:top w:val="none" w:sz="0" w:space="0" w:color="auto"/>
                <w:left w:val="none" w:sz="0" w:space="0" w:color="auto"/>
                <w:bottom w:val="none" w:sz="0" w:space="0" w:color="auto"/>
                <w:right w:val="none" w:sz="0" w:space="0" w:color="auto"/>
              </w:divBdr>
            </w:div>
            <w:div w:id="1757818909">
              <w:marLeft w:val="0"/>
              <w:marRight w:val="0"/>
              <w:marTop w:val="0"/>
              <w:marBottom w:val="0"/>
              <w:divBdr>
                <w:top w:val="none" w:sz="0" w:space="0" w:color="auto"/>
                <w:left w:val="none" w:sz="0" w:space="0" w:color="auto"/>
                <w:bottom w:val="none" w:sz="0" w:space="0" w:color="auto"/>
                <w:right w:val="none" w:sz="0" w:space="0" w:color="auto"/>
              </w:divBdr>
            </w:div>
            <w:div w:id="16776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www.medienheft.ch/kritik/bibliothek/k16_BeckDaniel.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
    <b:Tag>Lar23</b:Tag>
    <b:SourceType>InternetSite</b:SourceType>
    <b:Guid>{8682853C-F013-49AD-BF44-2A8A3A8ED66B}</b:Guid>
    <b:Author>
      <b:Author>
        <b:Corporate>Laraveldaily</b:Corporate>
      </b:Author>
    </b:Author>
    <b:Title>laraveldaily.com</b:Title>
    <b:InternetSiteTitle>laraveldaily.com</b:InternetSiteTitle>
    <b:Year>2023</b:Year>
    <b:Month>03</b:Month>
    <b:Day>21</b:Day>
    <b:URL>https://laraveldaily.com/post/laravel-api-override-404-error-message-route-model-binding</b:URL>
    <b:RefOrder>3</b:RefOrder>
  </b:Source>
</b:Sourc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8DDE140F-AA06-45EA-94E9-2FA17979B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9297</Words>
  <Characters>58573</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33</cp:revision>
  <cp:lastPrinted>2020-10-16T06:25:00Z</cp:lastPrinted>
  <dcterms:created xsi:type="dcterms:W3CDTF">2023-03-13T07:08:00Z</dcterms:created>
  <dcterms:modified xsi:type="dcterms:W3CDTF">2023-03-22T15:51:00Z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