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 xml:space="preserve">Bestellungs-Übersicht | API-Backend in </w:t>
      </w:r>
      <w:proofErr w:type="spellStart"/>
      <w:r>
        <w:rPr>
          <w:rFonts w:asciiTheme="majorHAnsi" w:hAnsiTheme="majorHAnsi" w:cs="Segoe UI"/>
          <w:b/>
          <w:sz w:val="20"/>
          <w:szCs w:val="20"/>
        </w:rPr>
        <w:t>Laravel</w:t>
      </w:r>
      <w:proofErr w:type="spellEnd"/>
      <w:r>
        <w:rPr>
          <w:rFonts w:asciiTheme="majorHAnsi" w:hAnsiTheme="majorHAnsi" w:cs="Segoe UI"/>
          <w:b/>
          <w:sz w:val="20"/>
          <w:szCs w:val="20"/>
        </w:rPr>
        <w:t xml:space="preserve">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Bestellungs-Übersicht | API-Backend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proofErr w:type="spellStart"/>
      <w:r w:rsidRPr="006558CB">
        <w:rPr>
          <w:szCs w:val="20"/>
          <w:lang w:val="fr-CH"/>
        </w:rPr>
        <w:t>Ausgangslage</w:t>
      </w:r>
      <w:bookmarkEnd w:id="5"/>
      <w:proofErr w:type="spellEnd"/>
    </w:p>
    <w:p w14:paraId="7BF09F7F"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twofold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academy</w:t>
      </w:r>
      <w:proofErr w:type="spellEnd"/>
      <w:r w:rsidRPr="00DF0883">
        <w:rPr>
          <w:rFonts w:asciiTheme="majorHAnsi" w:hAnsiTheme="majorHAnsi"/>
          <w:sz w:val="20"/>
          <w:szCs w:val="20"/>
          <w:lang w:val="fr-CH"/>
        </w:rPr>
        <w:t xml:space="preserve"> AG </w:t>
      </w:r>
      <w:proofErr w:type="spellStart"/>
      <w:r w:rsidRPr="00DF0883">
        <w:rPr>
          <w:rFonts w:asciiTheme="majorHAnsi" w:hAnsiTheme="majorHAnsi"/>
          <w:sz w:val="20"/>
          <w:szCs w:val="20"/>
          <w:lang w:val="fr-CH"/>
        </w:rPr>
        <w:t>bieten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Lernenden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dem</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Autismus-Spektrum</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Lehre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p>
    <w:p w14:paraId="5923B935"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machen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fit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den </w:t>
      </w:r>
      <w:proofErr w:type="spellStart"/>
      <w:r w:rsidRPr="00DF0883">
        <w:rPr>
          <w:rFonts w:asciiTheme="majorHAnsi" w:hAnsiTheme="majorHAnsi"/>
          <w:sz w:val="20"/>
          <w:szCs w:val="20"/>
          <w:lang w:val="fr-CH"/>
        </w:rPr>
        <w:t>ersten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Arbeitsmarkt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spezielles</w:t>
      </w:r>
      <w:proofErr w:type="spellEnd"/>
      <w:r w:rsidRPr="00DF0883">
        <w:rPr>
          <w:rFonts w:asciiTheme="majorHAnsi" w:hAnsiTheme="majorHAnsi"/>
          <w:sz w:val="20"/>
          <w:szCs w:val="20"/>
          <w:lang w:val="fr-CH"/>
        </w:rPr>
        <w:t xml:space="preserve"> Setting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Finanzierung</w:t>
      </w:r>
      <w:proofErr w:type="spellEnd"/>
    </w:p>
    <w:p w14:paraId="4A84F9A6"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die IV </w:t>
      </w:r>
      <w:proofErr w:type="spellStart"/>
      <w:r w:rsidRPr="00DF0883">
        <w:rPr>
          <w:rFonts w:asciiTheme="majorHAnsi" w:hAnsiTheme="majorHAnsi"/>
          <w:sz w:val="20"/>
          <w:szCs w:val="20"/>
          <w:lang w:val="fr-CH"/>
        </w:rPr>
        <w:t>dürfen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gewinnbringenden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externen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Aufträge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annehmen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weswegen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interne</w:t>
      </w:r>
    </w:p>
    <w:p w14:paraId="6A6A3583"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Projekte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bauen</w:t>
      </w:r>
      <w:proofErr w:type="spellEnd"/>
      <w:r w:rsidRPr="00DF0883">
        <w:rPr>
          <w:rFonts w:asciiTheme="majorHAnsi" w:hAnsiTheme="majorHAnsi"/>
          <w:sz w:val="20"/>
          <w:szCs w:val="20"/>
          <w:lang w:val="fr-CH"/>
        </w:rPr>
        <w:t>.</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 xml:space="preserve">Bei uns in der </w:t>
      </w:r>
      <w:proofErr w:type="spellStart"/>
      <w:r w:rsidRPr="00DF0883">
        <w:rPr>
          <w:rFonts w:asciiTheme="majorHAnsi" w:hAnsiTheme="majorHAnsi"/>
          <w:sz w:val="20"/>
          <w:szCs w:val="20"/>
          <w:lang w:val="fr-CH"/>
        </w:rPr>
        <w:t>Firma</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von </w:t>
      </w:r>
      <w:proofErr w:type="spellStart"/>
      <w:r w:rsidRPr="00DF0883">
        <w:rPr>
          <w:rFonts w:asciiTheme="majorHAnsi" w:hAnsiTheme="majorHAnsi"/>
          <w:sz w:val="20"/>
          <w:szCs w:val="20"/>
          <w:lang w:val="fr-CH"/>
        </w:rPr>
        <w:t>verschiedenen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Personen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diversen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getätigt</w:t>
      </w:r>
      <w:proofErr w:type="spellEnd"/>
      <w:r w:rsidRPr="00DF0883">
        <w:rPr>
          <w:rFonts w:asciiTheme="majorHAnsi" w:hAnsiTheme="majorHAnsi"/>
          <w:sz w:val="20"/>
          <w:szCs w:val="20"/>
          <w:lang w:val="fr-CH"/>
        </w:rPr>
        <w:t xml:space="preserve">. Da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Mitarbeiter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eigenes</w:t>
      </w:r>
      <w:proofErr w:type="spellEnd"/>
      <w:r w:rsidRPr="00DF0883">
        <w:rPr>
          <w:rFonts w:asciiTheme="majorHAnsi" w:hAnsiTheme="majorHAnsi"/>
          <w:sz w:val="20"/>
          <w:szCs w:val="20"/>
          <w:lang w:val="fr-CH"/>
        </w:rPr>
        <w:t xml:space="preserve"> Login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existiert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fehlt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zuzuordnen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nachzuverfolgen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organisieren</w:t>
      </w:r>
      <w:proofErr w:type="spellEnd"/>
      <w:r w:rsidRPr="00DF0883">
        <w:rPr>
          <w:rFonts w:asciiTheme="majorHAnsi" w:hAnsiTheme="majorHAnsi"/>
          <w:sz w:val="20"/>
          <w:szCs w:val="20"/>
          <w:lang w:val="fr-CH"/>
        </w:rPr>
        <w:t xml:space="preserve">. Es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wo</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oft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Produkte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erfasst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hinzugefügt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können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jetzt</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erste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Schritt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das</w:t>
      </w:r>
      <w:proofErr w:type="spellEnd"/>
      <w:r w:rsidRPr="00DF0883">
        <w:rPr>
          <w:rFonts w:asciiTheme="majorHAnsi" w:hAnsiTheme="majorHAnsi"/>
          <w:sz w:val="20"/>
          <w:szCs w:val="20"/>
          <w:lang w:val="fr-CH"/>
        </w:rPr>
        <w:t xml:space="preserve"> API-Backend,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Aufbauend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dann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später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noch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Frontend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was</w:t>
      </w:r>
      <w:proofErr w:type="spellEnd"/>
      <w:r w:rsidRPr="00DF0883">
        <w:rPr>
          <w:rFonts w:asciiTheme="majorHAnsi" w:hAnsiTheme="majorHAnsi"/>
          <w:sz w:val="20"/>
          <w:szCs w:val="20"/>
          <w:lang w:val="fr-CH"/>
        </w:rPr>
        <w:t xml:space="preserve"> aber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gehört</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Es ist ein API-Backend mit dem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Die einzelnen Tabellen werden mit Model-Klassen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 xml:space="preserve">Das Projekt muss sauber, nachvollziehbar und leicht erweiterbar sein: Die Konventionen, die in der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(Der Status der Bestellung ist "Abgeschlossen", sobald alle Produkte ein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eingetragen haben. Bis dahin bleibt dieser "Offen". Dieser Status kann dynamisch aus der Datenbank ausgelesen und muss in keiner Tabelle erfasst werden. Das </w:t>
      </w:r>
      <w:proofErr w:type="spellStart"/>
      <w:r w:rsidRPr="00DF0883">
        <w:rPr>
          <w:rFonts w:asciiTheme="majorHAnsi" w:hAnsiTheme="majorHAnsi"/>
          <w:sz w:val="20"/>
          <w:szCs w:val="20"/>
        </w:rPr>
        <w:t>Erhaltdatum</w:t>
      </w:r>
      <w:proofErr w:type="spellEnd"/>
      <w:r w:rsidRPr="00DF0883">
        <w:rPr>
          <w:rFonts w:asciiTheme="majorHAnsi" w:hAnsiTheme="majorHAnsi"/>
          <w:sz w:val="20"/>
          <w:szCs w:val="20"/>
        </w:rPr>
        <w:t xml:space="preserve">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Erwartet wird ein funktionierendes API-Backend, aufgebaut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mit welchem bspw. über Postman/</w:t>
      </w:r>
      <w:proofErr w:type="spellStart"/>
      <w:r w:rsidRPr="00DF0883">
        <w:rPr>
          <w:rFonts w:asciiTheme="majorHAnsi" w:hAnsiTheme="majorHAnsi"/>
          <w:sz w:val="20"/>
          <w:szCs w:val="20"/>
        </w:rPr>
        <w:t>Insomnia</w:t>
      </w:r>
      <w:proofErr w:type="spellEnd"/>
      <w:r w:rsidRPr="00DF0883">
        <w:rPr>
          <w:rFonts w:asciiTheme="majorHAnsi" w:hAnsiTheme="majorHAnsi"/>
          <w:sz w:val="20"/>
          <w:szCs w:val="20"/>
        </w:rPr>
        <w:t xml:space="preserve"> kommuniziert werden kann. Es soll eine funktionierende Registrierung eines Nutzers möglich sein, mit anschliessendem Login. Die Authentifizierung soll via </w:t>
      </w:r>
      <w:proofErr w:type="spellStart"/>
      <w:r w:rsidRPr="00DF0883">
        <w:rPr>
          <w:rFonts w:asciiTheme="majorHAnsi" w:hAnsiTheme="majorHAnsi"/>
          <w:sz w:val="20"/>
          <w:szCs w:val="20"/>
        </w:rPr>
        <w:t>Bearer</w:t>
      </w:r>
      <w:proofErr w:type="spellEnd"/>
      <w:r w:rsidRPr="00DF0883">
        <w:rPr>
          <w:rFonts w:asciiTheme="majorHAnsi" w:hAnsiTheme="majorHAnsi"/>
          <w:sz w:val="20"/>
          <w:szCs w:val="20"/>
        </w:rPr>
        <w:t>-Token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XAMPP,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PHP, Postman/</w:t>
      </w:r>
      <w:proofErr w:type="spellStart"/>
      <w:r w:rsidRPr="00DF0883">
        <w:rPr>
          <w:rFonts w:asciiTheme="majorHAnsi" w:hAnsiTheme="majorHAnsi"/>
          <w:sz w:val="20"/>
          <w:szCs w:val="20"/>
        </w:rPr>
        <w:t>Insomnia</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 xml:space="preserve">Neue </w:t>
      </w:r>
      <w:proofErr w:type="spellStart"/>
      <w:r w:rsidRPr="006558CB">
        <w:rPr>
          <w:szCs w:val="20"/>
          <w:lang w:val="fr-CH"/>
        </w:rPr>
        <w:t>Lerninhalte</w:t>
      </w:r>
      <w:bookmarkEnd w:id="8"/>
      <w:proofErr w:type="spellEnd"/>
    </w:p>
    <w:p w14:paraId="03C21075" w14:textId="7F072FE2" w:rsidR="00FD3622" w:rsidRDefault="00DF088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proofErr w:type="spellStart"/>
      <w:r>
        <w:rPr>
          <w:lang w:val="fr-CH"/>
        </w:rPr>
        <w:t>Arbeiten</w:t>
      </w:r>
      <w:proofErr w:type="spellEnd"/>
      <w:r>
        <w:rPr>
          <w:lang w:val="fr-CH"/>
        </w:rPr>
        <w:t xml:space="preserve"> in den </w:t>
      </w:r>
      <w:proofErr w:type="spellStart"/>
      <w:r>
        <w:rPr>
          <w:lang w:val="fr-CH"/>
        </w:rPr>
        <w:t>letzten</w:t>
      </w:r>
      <w:proofErr w:type="spellEnd"/>
      <w:r>
        <w:rPr>
          <w:lang w:val="fr-CH"/>
        </w:rPr>
        <w:t xml:space="preserve"> 6 </w:t>
      </w:r>
      <w:proofErr w:type="spellStart"/>
      <w:r>
        <w:rPr>
          <w:lang w:val="fr-CH"/>
        </w:rPr>
        <w:t>Monaten</w:t>
      </w:r>
      <w:proofErr w:type="spellEnd"/>
    </w:p>
    <w:p w14:paraId="4E1D2527" w14:textId="050B8FE8" w:rsidR="002C34F9" w:rsidRPr="006558CB" w:rsidRDefault="002C34F9" w:rsidP="002C34F9">
      <w:pPr>
        <w:rPr>
          <w:lang w:val="fr-CH"/>
        </w:rPr>
      </w:pPr>
      <w:proofErr w:type="spellStart"/>
      <w:r>
        <w:rPr>
          <w:lang w:val="fr-CH"/>
        </w:rPr>
        <w:t>Ausschliesslich</w:t>
      </w:r>
      <w:proofErr w:type="spellEnd"/>
      <w:r>
        <w:rPr>
          <w:lang w:val="fr-CH"/>
        </w:rPr>
        <w:t xml:space="preserve"> </w:t>
      </w:r>
      <w:proofErr w:type="spellStart"/>
      <w:r>
        <w:rPr>
          <w:lang w:val="fr-CH"/>
        </w:rPr>
        <w:t>Aufgaben</w:t>
      </w:r>
      <w:proofErr w:type="spellEnd"/>
      <w:r>
        <w:rPr>
          <w:lang w:val="fr-CH"/>
        </w:rPr>
        <w:t xml:space="preserve"> </w:t>
      </w:r>
      <w:proofErr w:type="spellStart"/>
      <w:r>
        <w:rPr>
          <w:lang w:val="fr-CH"/>
        </w:rPr>
        <w:t>und</w:t>
      </w:r>
      <w:proofErr w:type="spellEnd"/>
      <w:r>
        <w:rPr>
          <w:lang w:val="fr-CH"/>
        </w:rPr>
        <w:t xml:space="preserve"> </w:t>
      </w:r>
      <w:proofErr w:type="spellStart"/>
      <w:r>
        <w:rPr>
          <w:lang w:val="fr-CH"/>
        </w:rPr>
        <w:t>Projekte</w:t>
      </w:r>
      <w:proofErr w:type="spellEnd"/>
      <w:r>
        <w:rPr>
          <w:lang w:val="fr-CH"/>
        </w:rPr>
        <w:t xml:space="preserve"> in </w:t>
      </w:r>
      <w:proofErr w:type="spellStart"/>
      <w:r>
        <w:rPr>
          <w:lang w:val="fr-CH"/>
        </w:rPr>
        <w:t>Laravel</w:t>
      </w:r>
      <w:proofErr w:type="spellEnd"/>
      <w:r>
        <w:rPr>
          <w:lang w:val="fr-CH"/>
        </w:rPr>
        <w:t>.</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proofErr w:type="spellStart"/>
      <w:r w:rsidRPr="006558CB">
        <w:rPr>
          <w:szCs w:val="20"/>
          <w:lang w:val="fr-CH"/>
        </w:rPr>
        <w:t>Projektorganisation</w:t>
      </w:r>
      <w:bookmarkEnd w:id="12"/>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proofErr w:type="spellStart"/>
      <w:r w:rsidRPr="006558CB">
        <w:rPr>
          <w:szCs w:val="20"/>
          <w:lang w:val="fr-CH"/>
        </w:rPr>
        <w:t>Ausführungszeitraum</w:t>
      </w:r>
      <w:bookmarkEnd w:id="14"/>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proofErr w:type="spellStart"/>
      <w:r w:rsidRPr="006558CB">
        <w:rPr>
          <w:szCs w:val="20"/>
          <w:lang w:val="en-IE"/>
        </w:rPr>
        <w:t>Involvierte</w:t>
      </w:r>
      <w:proofErr w:type="spellEnd"/>
      <w:r w:rsidRPr="006558CB">
        <w:rPr>
          <w:szCs w:val="20"/>
          <w:lang w:val="en-IE"/>
        </w:rPr>
        <w:t xml:space="preserve"> </w:t>
      </w:r>
      <w:proofErr w:type="spellStart"/>
      <w:r w:rsidRPr="006558CB">
        <w:rPr>
          <w:szCs w:val="20"/>
          <w:lang w:val="en-IE"/>
        </w:rPr>
        <w:t>Personen</w:t>
      </w:r>
      <w:bookmarkEnd w:id="18"/>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proofErr w:type="spellStart"/>
            <w:r>
              <w:rPr>
                <w:rFonts w:asciiTheme="majorHAnsi" w:hAnsiTheme="majorHAnsi"/>
                <w:sz w:val="20"/>
                <w:szCs w:val="20"/>
              </w:rPr>
              <w:t>Hansruedi</w:t>
            </w:r>
            <w:proofErr w:type="spellEnd"/>
            <w:r>
              <w:rPr>
                <w:rFonts w:asciiTheme="majorHAnsi" w:hAnsiTheme="majorHAnsi"/>
                <w:sz w:val="20"/>
                <w:szCs w:val="20"/>
              </w:rPr>
              <w:t xml:space="preserve"> </w:t>
            </w:r>
            <w:proofErr w:type="spellStart"/>
            <w:r>
              <w:rPr>
                <w:rFonts w:asciiTheme="majorHAnsi" w:hAnsiTheme="majorHAnsi"/>
                <w:sz w:val="20"/>
                <w:szCs w:val="20"/>
              </w:rPr>
              <w:t>Menzi</w:t>
            </w:r>
            <w:proofErr w:type="spellEnd"/>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domenik.hofer@twofold.swiss</w:t>
            </w:r>
            <w:proofErr w:type="spellEnd"/>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julien.raedler@twofold.swiss</w:t>
            </w:r>
            <w:proofErr w:type="spellEnd"/>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PHP</w:t>
      </w:r>
    </w:p>
    <w:p w14:paraId="6577CE1F"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xml:space="preserve"> API </w:t>
      </w:r>
      <w:proofErr w:type="spellStart"/>
      <w:r w:rsidRPr="002C34F9">
        <w:rPr>
          <w:rFonts w:asciiTheme="majorHAnsi" w:hAnsiTheme="majorHAnsi"/>
          <w:sz w:val="20"/>
          <w:szCs w:val="20"/>
          <w:lang w:val="fr-CH"/>
        </w:rPr>
        <w:t>Authentifizierung</w:t>
      </w:r>
      <w:proofErr w:type="spellEnd"/>
      <w:r w:rsidRPr="002C34F9">
        <w:rPr>
          <w:rFonts w:asciiTheme="majorHAnsi" w:hAnsiTheme="majorHAnsi"/>
          <w:sz w:val="20"/>
          <w:szCs w:val="20"/>
          <w:lang w:val="fr-CH"/>
        </w:rPr>
        <w:t xml:space="preserve"> via </w:t>
      </w:r>
      <w:proofErr w:type="spellStart"/>
      <w:r w:rsidRPr="002C34F9">
        <w:rPr>
          <w:rFonts w:asciiTheme="majorHAnsi" w:hAnsiTheme="majorHAnsi"/>
          <w:sz w:val="20"/>
          <w:szCs w:val="20"/>
          <w:lang w:val="fr-CH"/>
        </w:rPr>
        <w:t>Bearer-Token</w:t>
      </w:r>
      <w:proofErr w:type="spellEnd"/>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Ganze</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Lehrzeit</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verwendet</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proofErr w:type="spellStart"/>
      <w:r w:rsidRPr="006558CB">
        <w:rPr>
          <w:lang w:val="fr-CH"/>
        </w:rPr>
        <w:t>Vorarbeiten</w:t>
      </w:r>
      <w:bookmarkEnd w:id="23"/>
      <w:bookmarkEnd w:id="24"/>
      <w:bookmarkEnd w:id="25"/>
      <w:proofErr w:type="spellEnd"/>
    </w:p>
    <w:p w14:paraId="02ADCA2A" w14:textId="20BE5EDD" w:rsidR="00FD3622" w:rsidRPr="006558CB" w:rsidRDefault="00F4593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 xml:space="preserve">Vorlage der </w:t>
      </w:r>
      <w:proofErr w:type="spellStart"/>
      <w:r>
        <w:rPr>
          <w:rFonts w:asciiTheme="majorHAnsi" w:hAnsiTheme="majorHAnsi"/>
          <w:sz w:val="20"/>
          <w:szCs w:val="20"/>
        </w:rPr>
        <w:t>twofold</w:t>
      </w:r>
      <w:proofErr w:type="spellEnd"/>
      <w:r>
        <w:rPr>
          <w:rFonts w:asciiTheme="majorHAnsi" w:hAnsiTheme="majorHAnsi"/>
          <w:sz w:val="20"/>
          <w:szCs w:val="20"/>
        </w:rPr>
        <w:t xml:space="preserve">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proofErr w:type="spellStart"/>
      <w:r>
        <w:rPr>
          <w:rFonts w:asciiTheme="majorHAnsi" w:hAnsiTheme="majorHAnsi"/>
          <w:sz w:val="20"/>
          <w:szCs w:val="20"/>
        </w:rPr>
        <w:t>Github</w:t>
      </w:r>
      <w:proofErr w:type="spellEnd"/>
      <w:r>
        <w:rPr>
          <w:rFonts w:asciiTheme="majorHAnsi" w:hAnsiTheme="majorHAnsi"/>
          <w:sz w:val="20"/>
          <w:szCs w:val="20"/>
        </w:rPr>
        <w:t xml:space="preserve">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w:t>
            </w:r>
            <w:proofErr w:type="spellStart"/>
            <w:r>
              <w:rPr>
                <w:rFonts w:asciiTheme="majorHAnsi" w:hAnsiTheme="majorHAnsi"/>
                <w:sz w:val="20"/>
                <w:szCs w:val="20"/>
              </w:rPr>
              <w:t>Laravel</w:t>
            </w:r>
            <w:proofErr w:type="spellEnd"/>
            <w:r>
              <w:rPr>
                <w:rFonts w:asciiTheme="majorHAnsi" w:hAnsiTheme="majorHAnsi"/>
                <w:sz w:val="20"/>
                <w:szCs w:val="20"/>
              </w:rPr>
              <w:t xml:space="preserve">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 xml:space="preserve">Die Diagramme für den Aufbau von </w:t>
            </w:r>
            <w:proofErr w:type="spellStart"/>
            <w:r>
              <w:rPr>
                <w:rFonts w:asciiTheme="majorHAnsi" w:hAnsiTheme="majorHAnsi"/>
                <w:sz w:val="20"/>
                <w:szCs w:val="20"/>
              </w:rPr>
              <w:t>Laravel</w:t>
            </w:r>
            <w:proofErr w:type="spellEnd"/>
            <w:r>
              <w:rPr>
                <w:rFonts w:asciiTheme="majorHAnsi" w:hAnsiTheme="majorHAnsi"/>
                <w:sz w:val="20"/>
                <w:szCs w:val="20"/>
              </w:rPr>
              <w:t xml:space="preserve"> sind sehr gut herausgekommen. Der Zeitplan scheint soweit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 xml:space="preserve">Um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von </w:t>
      </w:r>
      <w:proofErr w:type="spellStart"/>
      <w:r w:rsidRPr="00594B87">
        <w:rPr>
          <w:rFonts w:asciiTheme="majorHAnsi" w:hAnsiTheme="majorHAnsi"/>
          <w:sz w:val="20"/>
          <w:szCs w:val="20"/>
          <w:lang w:val="en-IE"/>
        </w:rPr>
        <w:t>verschiedenen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Personen</w:t>
      </w:r>
      <w:proofErr w:type="spellEnd"/>
      <w:r w:rsidRPr="00594B87">
        <w:rPr>
          <w:rFonts w:asciiTheme="majorHAnsi" w:hAnsiTheme="majorHAnsi"/>
          <w:sz w:val="20"/>
          <w:szCs w:val="20"/>
          <w:lang w:val="en-IE"/>
        </w:rPr>
        <w:t xml:space="preserve"> für die </w:t>
      </w:r>
      <w:proofErr w:type="spellStart"/>
      <w:r w:rsidRPr="00594B87">
        <w:rPr>
          <w:rFonts w:asciiTheme="majorHAnsi" w:hAnsiTheme="majorHAnsi"/>
          <w:sz w:val="20"/>
          <w:szCs w:val="20"/>
          <w:lang w:val="en-IE"/>
        </w:rPr>
        <w:t>Firma</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detailliert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festzuhalten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Bestellungs-Übersicht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erstellt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Ziel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es, </w:t>
      </w:r>
      <w:proofErr w:type="spellStart"/>
      <w:r w:rsidRPr="00594B87">
        <w:rPr>
          <w:rFonts w:asciiTheme="majorHAnsi" w:hAnsiTheme="majorHAnsi"/>
          <w:sz w:val="20"/>
          <w:szCs w:val="20"/>
          <w:lang w:val="en-IE"/>
        </w:rPr>
        <w:t>Bestellungen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mit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ihren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Produkten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organisiert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darzustellen</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Benutzern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zuzuordnen</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 </w:t>
      </w:r>
      <w:proofErr w:type="spellStart"/>
      <w:r w:rsidRPr="00594B87">
        <w:rPr>
          <w:rFonts w:asciiTheme="majorHAnsi" w:hAnsiTheme="majorHAnsi"/>
          <w:sz w:val="20"/>
          <w:szCs w:val="20"/>
          <w:lang w:val="en-IE"/>
        </w:rPr>
        <w:t>wird</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zu</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Zweck</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eine</w:t>
      </w:r>
      <w:proofErr w:type="spellEnd"/>
      <w:r w:rsidRPr="00594B87">
        <w:rPr>
          <w:rFonts w:asciiTheme="majorHAnsi" w:hAnsiTheme="majorHAnsi"/>
          <w:sz w:val="20"/>
          <w:szCs w:val="20"/>
          <w:lang w:val="en-IE"/>
        </w:rPr>
        <w:t xml:space="preserve"> API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speichert</w:t>
      </w:r>
      <w:proofErr w:type="spellEnd"/>
      <w:r w:rsidRPr="00594B87">
        <w:rPr>
          <w:rFonts w:asciiTheme="majorHAnsi" w:hAnsiTheme="majorHAnsi"/>
          <w:sz w:val="20"/>
          <w:szCs w:val="20"/>
          <w:lang w:val="en-IE"/>
        </w:rPr>
        <w:t xml:space="preserve"> und </w:t>
      </w:r>
      <w:proofErr w:type="spellStart"/>
      <w:r w:rsidRPr="00594B87">
        <w:rPr>
          <w:rFonts w:asciiTheme="majorHAnsi" w:hAnsiTheme="majorHAnsi"/>
          <w:sz w:val="20"/>
          <w:szCs w:val="20"/>
          <w:lang w:val="en-IE"/>
        </w:rPr>
        <w:t>sie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als</w:t>
      </w:r>
      <w:proofErr w:type="spellEnd"/>
      <w:r w:rsidRPr="00594B87">
        <w:rPr>
          <w:rFonts w:asciiTheme="majorHAnsi" w:hAnsiTheme="majorHAnsi"/>
          <w:sz w:val="20"/>
          <w:szCs w:val="20"/>
          <w:lang w:val="en-IE"/>
        </w:rPr>
        <w:t xml:space="preserve"> JSON </w:t>
      </w:r>
      <w:proofErr w:type="spellStart"/>
      <w:r w:rsidRPr="00594B87">
        <w:rPr>
          <w:rFonts w:asciiTheme="majorHAnsi" w:hAnsiTheme="majorHAnsi"/>
          <w:sz w:val="20"/>
          <w:szCs w:val="20"/>
          <w:lang w:val="en-IE"/>
        </w:rPr>
        <w:t>ausgibt</w:t>
      </w:r>
      <w:proofErr w:type="spellEnd"/>
      <w:r w:rsidRPr="00594B87">
        <w:rPr>
          <w:rFonts w:asciiTheme="majorHAnsi" w:hAnsiTheme="majorHAnsi"/>
          <w:sz w:val="20"/>
          <w:szCs w:val="20"/>
          <w:lang w:val="en-IE"/>
        </w:rPr>
        <w:t xml:space="preserve">. In </w:t>
      </w:r>
      <w:proofErr w:type="spellStart"/>
      <w:r w:rsidRPr="00594B87">
        <w:rPr>
          <w:rFonts w:asciiTheme="majorHAnsi" w:hAnsiTheme="majorHAnsi"/>
          <w:sz w:val="20"/>
          <w:szCs w:val="20"/>
          <w:lang w:val="en-IE"/>
        </w:rPr>
        <w:t>einem</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späteren</w:t>
      </w:r>
      <w:proofErr w:type="spellEnd"/>
      <w:r w:rsidRPr="00594B87">
        <w:rPr>
          <w:rFonts w:asciiTheme="majorHAnsi" w:hAnsiTheme="majorHAnsi"/>
          <w:sz w:val="20"/>
          <w:szCs w:val="20"/>
          <w:lang w:val="en-IE"/>
        </w:rPr>
        <w:t xml:space="preserve"> Schritt </w:t>
      </w:r>
      <w:proofErr w:type="spellStart"/>
      <w:r w:rsidRPr="00594B87">
        <w:rPr>
          <w:rFonts w:asciiTheme="majorHAnsi" w:hAnsiTheme="majorHAnsi"/>
          <w:sz w:val="20"/>
          <w:szCs w:val="20"/>
          <w:lang w:val="en-IE"/>
        </w:rPr>
        <w:t>soll</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ein</w:t>
      </w:r>
      <w:proofErr w:type="spellEnd"/>
      <w:r w:rsidRPr="00594B87">
        <w:rPr>
          <w:rFonts w:asciiTheme="majorHAnsi" w:hAnsiTheme="majorHAnsi"/>
          <w:sz w:val="20"/>
          <w:szCs w:val="20"/>
          <w:lang w:val="en-IE"/>
        </w:rPr>
        <w:t xml:space="preserve"> Frontend </w:t>
      </w:r>
      <w:proofErr w:type="spellStart"/>
      <w:r w:rsidRPr="00594B87">
        <w:rPr>
          <w:rFonts w:asciiTheme="majorHAnsi" w:hAnsiTheme="majorHAnsi"/>
          <w:sz w:val="20"/>
          <w:szCs w:val="20"/>
          <w:lang w:val="en-IE"/>
        </w:rPr>
        <w:t>entwickelt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werden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welche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diese</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Daten</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konsumiert</w:t>
      </w:r>
      <w:proofErr w:type="spellEnd"/>
      <w:r w:rsidRPr="00594B87">
        <w:rPr>
          <w:rFonts w:asciiTheme="majorHAnsi" w:hAnsiTheme="majorHAnsi"/>
          <w:sz w:val="20"/>
          <w:szCs w:val="20"/>
          <w:lang w:val="en-IE"/>
        </w:rPr>
        <w:t xml:space="preserve">. Das </w:t>
      </w:r>
      <w:proofErr w:type="spellStart"/>
      <w:r w:rsidRPr="00594B87">
        <w:rPr>
          <w:rFonts w:asciiTheme="majorHAnsi" w:hAnsiTheme="majorHAnsi"/>
          <w:sz w:val="20"/>
          <w:szCs w:val="20"/>
          <w:lang w:val="en-IE"/>
        </w:rPr>
        <w:t>ist</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jedoch</w:t>
      </w:r>
      <w:proofErr w:type="spellEnd"/>
      <w:r w:rsidRPr="00594B87">
        <w:rPr>
          <w:rFonts w:asciiTheme="majorHAnsi" w:hAnsiTheme="majorHAnsi"/>
          <w:sz w:val="20"/>
          <w:szCs w:val="20"/>
          <w:lang w:val="en-IE"/>
        </w:rPr>
        <w:t xml:space="preserve"> </w:t>
      </w:r>
      <w:proofErr w:type="spellStart"/>
      <w:r w:rsidRPr="00594B87">
        <w:rPr>
          <w:rFonts w:asciiTheme="majorHAnsi" w:hAnsiTheme="majorHAnsi"/>
          <w:sz w:val="20"/>
          <w:szCs w:val="20"/>
          <w:lang w:val="en-IE"/>
        </w:rPr>
        <w:t>nicht</w:t>
      </w:r>
      <w:proofErr w:type="spellEnd"/>
      <w:r w:rsidRPr="00594B87">
        <w:rPr>
          <w:rFonts w:asciiTheme="majorHAnsi" w:hAnsiTheme="majorHAnsi"/>
          <w:sz w:val="20"/>
          <w:szCs w:val="20"/>
          <w:lang w:val="en-IE"/>
        </w:rPr>
        <w:t xml:space="preserve"> Teil </w:t>
      </w:r>
      <w:proofErr w:type="spellStart"/>
      <w:r w:rsidRPr="00594B87">
        <w:rPr>
          <w:rFonts w:asciiTheme="majorHAnsi" w:hAnsiTheme="majorHAnsi"/>
          <w:sz w:val="20"/>
          <w:szCs w:val="20"/>
          <w:lang w:val="en-IE"/>
        </w:rPr>
        <w:t>dieser</w:t>
      </w:r>
      <w:proofErr w:type="spellEnd"/>
      <w:r w:rsidRPr="00594B87">
        <w:rPr>
          <w:rFonts w:asciiTheme="majorHAnsi" w:hAnsiTheme="majorHAnsi"/>
          <w:sz w:val="20"/>
          <w:szCs w:val="20"/>
          <w:lang w:val="en-IE"/>
        </w:rPr>
        <w:t xml:space="preserve">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proofErr w:type="spellStart"/>
      <w:r w:rsidRPr="006558CB">
        <w:rPr>
          <w:szCs w:val="20"/>
          <w:lang w:val="fr-CH"/>
        </w:rPr>
        <w:t>Umsetzung</w:t>
      </w:r>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proofErr w:type="spellStart"/>
      <w:r w:rsidRPr="006558CB">
        <w:rPr>
          <w:szCs w:val="20"/>
          <w:lang w:val="fr-CH"/>
        </w:rPr>
        <w:t>Ergebnis</w:t>
      </w:r>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proofErr w:type="spellStart"/>
      <w:r w:rsidRPr="006558CB">
        <w:rPr>
          <w:sz w:val="20"/>
          <w:szCs w:val="20"/>
          <w:lang w:val="fr-CH"/>
        </w:rPr>
        <w:t>Abklärungen</w:t>
      </w:r>
      <w:proofErr w:type="spellEnd"/>
    </w:p>
    <w:p w14:paraId="0734743A" w14:textId="244CA419" w:rsidR="00FD3622" w:rsidRPr="006558CB" w:rsidRDefault="003F4059" w:rsidP="00FD3622">
      <w:pPr>
        <w:pStyle w:val="Lauftext"/>
        <w:rPr>
          <w:rFonts w:asciiTheme="majorHAnsi" w:hAnsiTheme="majorHAnsi"/>
          <w:sz w:val="20"/>
          <w:szCs w:val="20"/>
        </w:rPr>
      </w:pPr>
      <w:proofErr w:type="spellStart"/>
      <w:r>
        <w:rPr>
          <w:rFonts w:asciiTheme="majorHAnsi" w:hAnsiTheme="majorHAnsi"/>
          <w:sz w:val="20"/>
          <w:szCs w:val="20"/>
          <w:lang w:val="fr-CH"/>
        </w:rPr>
        <w:t>Authorizierung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angemeldete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Online-Shops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verwendet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 xml:space="preserve">Es muss ein sinnvolles Datenbankschema erstellt werden. </w:t>
      </w:r>
      <w:proofErr w:type="spellStart"/>
      <w:r w:rsidRPr="003C0041">
        <w:rPr>
          <w:rFonts w:asciiTheme="majorHAnsi" w:hAnsiTheme="majorHAnsi"/>
          <w:sz w:val="20"/>
          <w:szCs w:val="20"/>
        </w:rPr>
        <w:t>Routes</w:t>
      </w:r>
      <w:proofErr w:type="spellEnd"/>
      <w:r w:rsidRPr="003C0041">
        <w:rPr>
          <w:rFonts w:asciiTheme="majorHAnsi" w:hAnsiTheme="majorHAnsi"/>
          <w:sz w:val="20"/>
          <w:szCs w:val="20"/>
        </w:rPr>
        <w:t xml:space="preserve">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w:t>
      </w:r>
      <w:proofErr w:type="spellStart"/>
      <w:r>
        <w:t>Laravel</w:t>
      </w:r>
      <w:proofErr w:type="spellEnd"/>
      <w:r>
        <w:t xml:space="preserve">,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 xml:space="preserve">Für die Filterung und Sortierung von Modellen existiert ein Framework, das in </w:t>
      </w:r>
      <w:proofErr w:type="spellStart"/>
      <w:r>
        <w:t>Laravel</w:t>
      </w:r>
      <w:proofErr w:type="spellEnd"/>
      <w:r>
        <w:t xml:space="preserve">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 xml:space="preserve">Die API läuft auf einem XAMPP Server und soll Lokal auf demselben Computer verfügbar sein. Der Zugriff erfolgt über den Browser via </w:t>
      </w:r>
      <w:proofErr w:type="spellStart"/>
      <w:r>
        <w:rPr>
          <w:rFonts w:asciiTheme="majorHAnsi" w:hAnsiTheme="majorHAnsi"/>
          <w:sz w:val="20"/>
          <w:szCs w:val="20"/>
        </w:rPr>
        <w:t>Localhost</w:t>
      </w:r>
      <w:proofErr w:type="spellEnd"/>
      <w:r>
        <w:rPr>
          <w:rFonts w:asciiTheme="majorHAnsi" w:hAnsiTheme="majorHAnsi"/>
          <w:sz w:val="20"/>
          <w:szCs w:val="20"/>
        </w:rPr>
        <w:t xml:space="preserve">. Zu diesem </w:t>
      </w:r>
      <w:proofErr w:type="spellStart"/>
      <w:r>
        <w:rPr>
          <w:rFonts w:asciiTheme="majorHAnsi" w:hAnsiTheme="majorHAnsi"/>
          <w:sz w:val="20"/>
          <w:szCs w:val="20"/>
        </w:rPr>
        <w:t>Zeitpukt</w:t>
      </w:r>
      <w:proofErr w:type="spellEnd"/>
      <w:r>
        <w:rPr>
          <w:rFonts w:asciiTheme="majorHAnsi" w:hAnsiTheme="majorHAnsi"/>
          <w:sz w:val="20"/>
          <w:szCs w:val="20"/>
        </w:rPr>
        <w:t xml:space="preserve">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proofErr w:type="spellStart"/>
      <w:r w:rsidRPr="006558CB">
        <w:rPr>
          <w:lang w:val="fr-CH"/>
        </w:rPr>
        <w:lastRenderedPageBreak/>
        <w:t>Planen</w:t>
      </w:r>
      <w:bookmarkEnd w:id="52"/>
      <w:proofErr w:type="spellEnd"/>
    </w:p>
    <w:p w14:paraId="7B311847" w14:textId="77777777" w:rsidR="00FD3622" w:rsidRPr="006558CB" w:rsidRDefault="00FD3622" w:rsidP="00FD3622">
      <w:pPr>
        <w:pStyle w:val="berschrift2"/>
        <w:rPr>
          <w:caps/>
          <w:sz w:val="20"/>
          <w:szCs w:val="20"/>
          <w:lang w:val="fr-CH"/>
        </w:rPr>
      </w:pPr>
      <w:bookmarkStart w:id="53" w:name="_Toc529881982"/>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53"/>
      <w:proofErr w:type="spellEnd"/>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proofErr w:type="spellStart"/>
            <w:r>
              <w:rPr>
                <w:rFonts w:asciiTheme="majorHAnsi" w:hAnsiTheme="majorHAnsi"/>
                <w:sz w:val="20"/>
                <w:szCs w:val="20"/>
              </w:rPr>
              <w:t>Usecases</w:t>
            </w:r>
            <w:proofErr w:type="spellEnd"/>
            <w:r>
              <w:rPr>
                <w:rFonts w:asciiTheme="majorHAnsi" w:hAnsiTheme="majorHAnsi"/>
                <w:sz w:val="20"/>
                <w:szCs w:val="20"/>
              </w:rPr>
              <w:t xml:space="preserve">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proofErr w:type="spellStart"/>
      <w:r w:rsidR="00544C71">
        <w:rPr>
          <w:sz w:val="20"/>
          <w:szCs w:val="20"/>
        </w:rPr>
        <w:t>Laravel</w:t>
      </w:r>
      <w:proofErr w:type="spellEnd"/>
      <w:r w:rsidR="00544C71">
        <w:rPr>
          <w:sz w:val="20"/>
          <w:szCs w:val="20"/>
        </w:rPr>
        <w:t xml:space="preserve">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sich</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Registrieren</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Anmelden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Daten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sollen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gespeichert</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erhallten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können</w:t>
      </w:r>
      <w:proofErr w:type="spellEnd"/>
      <w:r w:rsidRPr="007F0C29">
        <w:rPr>
          <w:rFonts w:asciiTheme="majorHAnsi" w:hAnsiTheme="majorHAnsi"/>
          <w:sz w:val="20"/>
          <w:szCs w:val="20"/>
          <w:lang w:val="en-IE"/>
        </w:rPr>
        <w:t xml:space="preserve">. </w:t>
      </w:r>
      <w:r>
        <w:rPr>
          <w:rFonts w:asciiTheme="majorHAnsi" w:hAnsiTheme="majorHAnsi"/>
          <w:sz w:val="20"/>
          <w:szCs w:val="20"/>
          <w:lang w:val="en-IE"/>
        </w:rPr>
        <w:t xml:space="preserve">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JSON-Format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Authentifizierung</w:t>
      </w:r>
      <w:proofErr w:type="spellEnd"/>
      <w:r w:rsidRPr="007F0C29">
        <w:rPr>
          <w:rFonts w:asciiTheme="majorHAnsi" w:hAnsiTheme="majorHAnsi"/>
          <w:sz w:val="20"/>
          <w:szCs w:val="20"/>
          <w:lang w:val="en-IE"/>
        </w:rPr>
        <w:t xml:space="preserve"> und </w:t>
      </w:r>
      <w:proofErr w:type="spellStart"/>
      <w:r w:rsidRPr="007F0C29">
        <w:rPr>
          <w:rFonts w:asciiTheme="majorHAnsi" w:hAnsiTheme="majorHAnsi"/>
          <w:sz w:val="20"/>
          <w:szCs w:val="20"/>
          <w:lang w:val="en-IE"/>
        </w:rPr>
        <w:t>Datensicherheit</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sind</w:t>
      </w:r>
      <w:proofErr w:type="spellEnd"/>
      <w:r w:rsidRPr="007F0C29">
        <w:rPr>
          <w:rFonts w:asciiTheme="majorHAnsi" w:hAnsiTheme="majorHAnsi"/>
          <w:sz w:val="20"/>
          <w:szCs w:val="20"/>
          <w:lang w:val="en-IE"/>
        </w:rPr>
        <w:t xml:space="preserve"> </w:t>
      </w:r>
      <w:proofErr w:type="spellStart"/>
      <w:r w:rsidRPr="007F0C29">
        <w:rPr>
          <w:rFonts w:asciiTheme="majorHAnsi" w:hAnsiTheme="majorHAnsi"/>
          <w:sz w:val="20"/>
          <w:szCs w:val="20"/>
          <w:lang w:val="en-IE"/>
        </w:rPr>
        <w:t>gewährleistet</w:t>
      </w:r>
      <w:proofErr w:type="spellEnd"/>
      <w:r w:rsidRPr="007F0C29">
        <w:rPr>
          <w:rFonts w:asciiTheme="majorHAnsi" w:hAnsiTheme="majorHAnsi"/>
          <w:sz w:val="20"/>
          <w:szCs w:val="20"/>
          <w:lang w:val="en-IE"/>
        </w:rPr>
        <w:t>.</w:t>
      </w:r>
      <w:r>
        <w:rPr>
          <w:rFonts w:asciiTheme="majorHAnsi" w:hAnsiTheme="majorHAnsi"/>
          <w:sz w:val="20"/>
          <w:szCs w:val="20"/>
          <w:lang w:val="en-IE"/>
        </w:rPr>
        <w:t xml:space="preserve"> Es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verständliche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ausgegeben</w:t>
      </w:r>
      <w:proofErr w:type="spellEnd"/>
      <w:r>
        <w:rPr>
          <w:rFonts w:asciiTheme="majorHAnsi" w:hAnsiTheme="majorHAnsi"/>
          <w:sz w:val="20"/>
          <w:szCs w:val="20"/>
          <w:lang w:val="en-IE"/>
        </w:rPr>
        <w:t xml:space="preserve">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proofErr w:type="spellStart"/>
      <w:r>
        <w:rPr>
          <w:szCs w:val="20"/>
        </w:rPr>
        <w:t>Laravel</w:t>
      </w:r>
      <w:proofErr w:type="spellEnd"/>
      <w:r>
        <w:rPr>
          <w:szCs w:val="20"/>
        </w:rPr>
        <w:t xml:space="preserve">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 xml:space="preserve">Bei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 xml:space="preserve"> stets von </w:t>
      </w:r>
      <w:proofErr w:type="spellStart"/>
      <w:r>
        <w:rPr>
          <w:rFonts w:asciiTheme="majorHAnsi" w:hAnsiTheme="majorHAnsi"/>
          <w:sz w:val="20"/>
          <w:szCs w:val="20"/>
          <w:lang w:val="en-IE"/>
        </w:rPr>
        <w:t>einem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angestossen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Jeder</w:t>
      </w:r>
      <w:proofErr w:type="spellEnd"/>
      <w:r>
        <w:rPr>
          <w:rFonts w:asciiTheme="majorHAnsi" w:hAnsiTheme="majorHAnsi"/>
          <w:sz w:val="20"/>
          <w:szCs w:val="20"/>
          <w:lang w:val="en-IE"/>
        </w:rPr>
        <w:t xml:space="preserve"> Endpoint </w:t>
      </w:r>
      <w:proofErr w:type="spellStart"/>
      <w:r>
        <w:rPr>
          <w:rFonts w:asciiTheme="majorHAnsi" w:hAnsiTheme="majorHAnsi"/>
          <w:sz w:val="20"/>
          <w:szCs w:val="20"/>
          <w:lang w:val="en-IE"/>
        </w:rPr>
        <w:t>representiert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dabei</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Aktivität</w:t>
      </w:r>
      <w:proofErr w:type="spellEnd"/>
      <w:r>
        <w:rPr>
          <w:rFonts w:asciiTheme="majorHAnsi" w:hAnsiTheme="majorHAnsi"/>
          <w:sz w:val="20"/>
          <w:szCs w:val="20"/>
          <w:lang w:val="en-IE"/>
        </w:rPr>
        <w:t>.</w:t>
      </w:r>
      <w:r w:rsidR="00A23F6A">
        <w:rPr>
          <w:rFonts w:asciiTheme="majorHAnsi" w:hAnsiTheme="majorHAnsi"/>
          <w:sz w:val="20"/>
          <w:szCs w:val="20"/>
          <w:lang w:val="en-IE"/>
        </w:rPr>
        <w:t xml:space="preserve"> Wie </w:t>
      </w:r>
      <w:proofErr w:type="spellStart"/>
      <w:r w:rsidR="00A23F6A">
        <w:rPr>
          <w:rFonts w:asciiTheme="majorHAnsi" w:hAnsiTheme="majorHAnsi"/>
          <w:sz w:val="20"/>
          <w:szCs w:val="20"/>
          <w:lang w:val="en-IE"/>
        </w:rPr>
        <w:t>zum</w:t>
      </w:r>
      <w:proofErr w:type="spellEnd"/>
      <w:r w:rsidR="00A23F6A">
        <w:rPr>
          <w:rFonts w:asciiTheme="majorHAnsi" w:hAnsiTheme="majorHAnsi"/>
          <w:sz w:val="20"/>
          <w:szCs w:val="20"/>
          <w:lang w:val="en-IE"/>
        </w:rPr>
        <w:t xml:space="preserve"> </w:t>
      </w:r>
      <w:proofErr w:type="spellStart"/>
      <w:r w:rsidR="00A23F6A">
        <w:rPr>
          <w:rFonts w:asciiTheme="majorHAnsi" w:hAnsiTheme="majorHAnsi"/>
          <w:sz w:val="20"/>
          <w:szCs w:val="20"/>
          <w:lang w:val="en-IE"/>
        </w:rPr>
        <w:t>Beispiel</w:t>
      </w:r>
      <w:proofErr w:type="spellEnd"/>
      <w:r w:rsidR="00A23F6A">
        <w:rPr>
          <w:rFonts w:asciiTheme="majorHAnsi" w:hAnsiTheme="majorHAnsi"/>
          <w:sz w:val="20"/>
          <w:szCs w:val="20"/>
          <w:lang w:val="en-IE"/>
        </w:rPr>
        <w:t xml:space="preserve"> das </w:t>
      </w:r>
      <w:proofErr w:type="spellStart"/>
      <w:r w:rsidR="00A23F6A">
        <w:rPr>
          <w:rFonts w:asciiTheme="majorHAnsi" w:hAnsiTheme="majorHAnsi"/>
          <w:sz w:val="20"/>
          <w:szCs w:val="20"/>
          <w:lang w:val="en-IE"/>
        </w:rPr>
        <w:t>Hinzufügen</w:t>
      </w:r>
      <w:proofErr w:type="spellEnd"/>
      <w:r w:rsidR="00A23F6A">
        <w:rPr>
          <w:rFonts w:asciiTheme="majorHAnsi" w:hAnsiTheme="majorHAnsi"/>
          <w:sz w:val="20"/>
          <w:szCs w:val="20"/>
          <w:lang w:val="en-IE"/>
        </w:rPr>
        <w:t xml:space="preserve"> von </w:t>
      </w:r>
      <w:proofErr w:type="spellStart"/>
      <w:r w:rsidR="00A23F6A">
        <w:rPr>
          <w:rFonts w:asciiTheme="majorHAnsi" w:hAnsiTheme="majorHAnsi"/>
          <w:sz w:val="20"/>
          <w:szCs w:val="20"/>
          <w:lang w:val="en-IE"/>
        </w:rPr>
        <w:t>Produkten</w:t>
      </w:r>
      <w:proofErr w:type="spellEnd"/>
      <w:r w:rsidR="00A23F6A">
        <w:rPr>
          <w:rFonts w:asciiTheme="majorHAnsi" w:hAnsiTheme="majorHAnsi"/>
          <w:sz w:val="20"/>
          <w:szCs w:val="20"/>
          <w:lang w:val="en-IE"/>
        </w:rPr>
        <w:t>:</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proofErr w:type="spellStart"/>
      <w:r w:rsidRPr="006558CB">
        <w:rPr>
          <w:szCs w:val="20"/>
          <w:lang w:val="fr-CH"/>
        </w:rPr>
        <w:lastRenderedPageBreak/>
        <w:t>Klassendiagramm</w:t>
      </w:r>
      <w:bookmarkEnd w:id="58"/>
      <w:proofErr w:type="spellEnd"/>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 xml:space="preserve">Das </w:t>
      </w:r>
      <w:proofErr w:type="spellStart"/>
      <w:r>
        <w:rPr>
          <w:rFonts w:asciiTheme="majorHAnsi" w:hAnsiTheme="majorHAnsi"/>
          <w:sz w:val="20"/>
          <w:szCs w:val="20"/>
          <w:lang w:val="fr-CH"/>
        </w:rPr>
        <w:t>Klassendiagramm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Tabellen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Migrationen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Tokens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Jobs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abgebildet</w:t>
      </w:r>
      <w:proofErr w:type="spellEnd"/>
      <w:r>
        <w:rPr>
          <w:rFonts w:asciiTheme="majorHAnsi" w:hAnsiTheme="majorHAnsi"/>
          <w:sz w:val="20"/>
          <w:szCs w:val="20"/>
          <w:lang w:val="fr-CH"/>
        </w:rPr>
        <w:t xml:space="preserve">, um die </w:t>
      </w:r>
      <w:proofErr w:type="spellStart"/>
      <w:r>
        <w:rPr>
          <w:rFonts w:asciiTheme="majorHAnsi" w:hAnsiTheme="majorHAnsi"/>
          <w:sz w:val="20"/>
          <w:szCs w:val="20"/>
          <w:lang w:val="fr-CH"/>
        </w:rPr>
        <w:t>Übersichtlichkeit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erhöhen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sie</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relevant </w:t>
      </w:r>
      <w:proofErr w:type="spellStart"/>
      <w:r>
        <w:rPr>
          <w:rFonts w:asciiTheme="majorHAnsi" w:hAnsiTheme="majorHAnsi"/>
          <w:sz w:val="20"/>
          <w:szCs w:val="20"/>
          <w:lang w:val="fr-CH"/>
        </w:rPr>
        <w:t>sind</w:t>
      </w:r>
      <w:proofErr w:type="spellEnd"/>
      <w:r>
        <w:rPr>
          <w:rFonts w:asciiTheme="majorHAnsi" w:hAnsiTheme="majorHAnsi"/>
          <w:sz w:val="20"/>
          <w:szCs w:val="20"/>
          <w:lang w:val="fr-CH"/>
        </w:rPr>
        <w:t>.</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lastRenderedPageBreak/>
        <w:t>Konzeptioneller Aufbau</w:t>
      </w:r>
      <w:bookmarkEnd w:id="59"/>
    </w:p>
    <w:p w14:paraId="2E0E316C" w14:textId="76DBD177" w:rsidR="00272A52" w:rsidRDefault="00272A52" w:rsidP="00272A52">
      <w:r>
        <w:rPr>
          <w:noProof/>
        </w:rPr>
        <w:drawing>
          <wp:inline distT="0" distB="0" distL="0" distR="0" wp14:anchorId="1940C990" wp14:editId="0EBC0FA8">
            <wp:extent cx="5688330" cy="5915660"/>
            <wp:effectExtent l="0" t="0" r="7620" b="8890"/>
            <wp:docPr id="8" name="Grafik 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5915660"/>
                    </a:xfrm>
                    <a:prstGeom prst="rect">
                      <a:avLst/>
                    </a:prstGeom>
                    <a:noFill/>
                    <a:ln>
                      <a:noFill/>
                    </a:ln>
                  </pic:spPr>
                </pic:pic>
              </a:graphicData>
            </a:graphic>
          </wp:inline>
        </w:drawing>
      </w:r>
    </w:p>
    <w:p w14:paraId="60C221C1" w14:textId="77777777" w:rsidR="00272A52" w:rsidRPr="00272A52" w:rsidRDefault="00272A52" w:rsidP="00272A52"/>
    <w:p w14:paraId="558C1060" w14:textId="215C2C57" w:rsidR="00271D76" w:rsidRDefault="00271D76" w:rsidP="005D377B">
      <w:r>
        <w:t>Sobald ein Request eintrifft, der einen in den API-</w:t>
      </w:r>
      <w:proofErr w:type="spellStart"/>
      <w:r>
        <w:t>Routes</w:t>
      </w:r>
      <w:proofErr w:type="spellEnd"/>
      <w:r>
        <w:t xml:space="preserve"> definierten URL benutzt, wird der Request an den dazugehörigen Controller weitergeleitet. Im Controller werden Request von den entsprechenden Methoden aufgerufen. Je nach Request werden verschiedene Validierungsregeln angewendet. Diese sind in den </w:t>
      </w:r>
      <w:proofErr w:type="spellStart"/>
      <w:r>
        <w:t>Requests</w:t>
      </w:r>
      <w:proofErr w:type="spellEnd"/>
      <w:r>
        <w:t xml:space="preserve"> definiert. Die Daten werden dann an </w:t>
      </w:r>
      <w:proofErr w:type="spellStart"/>
      <w:r>
        <w:t>Resourcen</w:t>
      </w:r>
      <w:proofErr w:type="spellEnd"/>
      <w:r>
        <w:t xml:space="preserve"> weitergegeben, die als Antworten zurückgesendet werden.</w:t>
      </w:r>
    </w:p>
    <w:p w14:paraId="00EEA378" w14:textId="77777777" w:rsidR="00271D76" w:rsidRDefault="00271D76" w:rsidP="005D377B"/>
    <w:p w14:paraId="0851A452" w14:textId="77777777" w:rsidR="00271D76" w:rsidRDefault="00271D76" w:rsidP="005D377B"/>
    <w:p w14:paraId="54C6B9C7" w14:textId="77777777" w:rsidR="00271D76" w:rsidRDefault="00271D76" w:rsidP="005D377B"/>
    <w:p w14:paraId="5A0CACE0" w14:textId="77777777" w:rsidR="00271D76" w:rsidRDefault="00271D76" w:rsidP="005D377B"/>
    <w:p w14:paraId="13FA93F3" w14:textId="3350E2CB" w:rsidR="005D377B" w:rsidRDefault="00271D76" w:rsidP="005D377B">
      <w:r>
        <w:lastRenderedPageBreak/>
        <w:t>*</w:t>
      </w:r>
      <w:r w:rsidR="005D377B">
        <w:t xml:space="preserve">Aufbau einer </w:t>
      </w:r>
      <w:proofErr w:type="spellStart"/>
      <w:r w:rsidR="005D377B">
        <w:t>Laravel</w:t>
      </w:r>
      <w:proofErr w:type="spellEnd"/>
      <w:r w:rsidR="005D377B">
        <w:t>-Ressource:</w:t>
      </w:r>
    </w:p>
    <w:p w14:paraId="7D1ED1CD" w14:textId="77777777" w:rsidR="005D377B" w:rsidRDefault="005D377B" w:rsidP="005D377B"/>
    <w:tbl>
      <w:tblPr>
        <w:tblStyle w:val="Gitternetztabelle1hell"/>
        <w:tblW w:w="0" w:type="auto"/>
        <w:tblLook w:val="04A0" w:firstRow="1" w:lastRow="0" w:firstColumn="1" w:lastColumn="0" w:noHBand="0" w:noVBand="1"/>
      </w:tblPr>
      <w:tblGrid>
        <w:gridCol w:w="2232"/>
        <w:gridCol w:w="2254"/>
        <w:gridCol w:w="2229"/>
        <w:gridCol w:w="2233"/>
      </w:tblGrid>
      <w:tr w:rsidR="005D377B" w14:paraId="2F387B13" w14:textId="77777777" w:rsidTr="005D3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B85F89F" w14:textId="1CD064DC" w:rsidR="005D377B" w:rsidRDefault="005D377B" w:rsidP="005D377B">
            <w:r>
              <w:t>Verb</w:t>
            </w:r>
          </w:p>
        </w:tc>
        <w:tc>
          <w:tcPr>
            <w:tcW w:w="2237" w:type="dxa"/>
          </w:tcPr>
          <w:p w14:paraId="3D9FCCCB" w14:textId="04F1E8DB" w:rsidR="005D377B" w:rsidRDefault="005D377B" w:rsidP="005D377B">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36806A34" w14:textId="330C33D6" w:rsidR="005D377B" w:rsidRDefault="005D377B" w:rsidP="005D377B">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77771A4A" w14:textId="0AC455F5" w:rsidR="005D377B" w:rsidRDefault="005D377B" w:rsidP="005D377B">
            <w:pPr>
              <w:cnfStyle w:val="100000000000" w:firstRow="1" w:lastRow="0" w:firstColumn="0" w:lastColumn="0" w:oddVBand="0" w:evenVBand="0" w:oddHBand="0" w:evenHBand="0" w:firstRowFirstColumn="0" w:firstRowLastColumn="0" w:lastRowFirstColumn="0" w:lastRowLastColumn="0"/>
            </w:pPr>
            <w:r>
              <w:t>Route Name</w:t>
            </w:r>
          </w:p>
        </w:tc>
      </w:tr>
      <w:tr w:rsidR="005D377B" w14:paraId="79A026D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24D65ADA" w14:textId="23C302C3" w:rsidR="005D377B" w:rsidRDefault="005D377B" w:rsidP="005D377B">
            <w:r>
              <w:t>GET</w:t>
            </w:r>
          </w:p>
        </w:tc>
        <w:tc>
          <w:tcPr>
            <w:tcW w:w="2237" w:type="dxa"/>
          </w:tcPr>
          <w:p w14:paraId="4E681398" w14:textId="40D902B4"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09C4831E" w14:textId="7DB2B4ED" w:rsidR="005D377B" w:rsidRDefault="005D377B" w:rsidP="005D377B">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52E6C1A8" w14:textId="76E591E6"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Products.index</w:t>
            </w:r>
            <w:proofErr w:type="spellEnd"/>
          </w:p>
        </w:tc>
      </w:tr>
      <w:tr w:rsidR="005D377B" w14:paraId="681A031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FFFEE84" w14:textId="3A382268" w:rsidR="005D377B" w:rsidRDefault="005D377B" w:rsidP="005D377B">
            <w:r>
              <w:t>GET</w:t>
            </w:r>
          </w:p>
        </w:tc>
        <w:tc>
          <w:tcPr>
            <w:tcW w:w="2237" w:type="dxa"/>
          </w:tcPr>
          <w:p w14:paraId="686DE5BD" w14:textId="0F288C92"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create</w:t>
            </w:r>
            <w:proofErr w:type="spellEnd"/>
          </w:p>
        </w:tc>
        <w:tc>
          <w:tcPr>
            <w:tcW w:w="2237" w:type="dxa"/>
          </w:tcPr>
          <w:p w14:paraId="5B136ECE" w14:textId="266AE3AD" w:rsidR="005D377B" w:rsidRDefault="005D377B" w:rsidP="005D377B">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138ECB4D" w14:textId="0CFBF823"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Products.create</w:t>
            </w:r>
            <w:proofErr w:type="spellEnd"/>
          </w:p>
        </w:tc>
      </w:tr>
      <w:tr w:rsidR="005D377B" w14:paraId="47866224"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8F66DF0" w14:textId="4CE752A7" w:rsidR="005D377B" w:rsidRDefault="005D377B" w:rsidP="005D377B">
            <w:r>
              <w:t>POST</w:t>
            </w:r>
          </w:p>
        </w:tc>
        <w:tc>
          <w:tcPr>
            <w:tcW w:w="2237" w:type="dxa"/>
          </w:tcPr>
          <w:p w14:paraId="30E47A70" w14:textId="0C04B6AD"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4839E3E4" w14:textId="51ED6F3B" w:rsidR="005D377B" w:rsidRDefault="005D377B" w:rsidP="005D377B">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6FE88D6C" w14:textId="30E926B5"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Products.store</w:t>
            </w:r>
            <w:proofErr w:type="spellEnd"/>
          </w:p>
        </w:tc>
      </w:tr>
      <w:tr w:rsidR="005D377B" w14:paraId="7AAFC7EB"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96FED4D" w14:textId="58C88F98" w:rsidR="005D377B" w:rsidRDefault="005D377B" w:rsidP="005D377B">
            <w:r>
              <w:t>GET</w:t>
            </w:r>
          </w:p>
        </w:tc>
        <w:tc>
          <w:tcPr>
            <w:tcW w:w="2237" w:type="dxa"/>
          </w:tcPr>
          <w:p w14:paraId="25EF5DDE" w14:textId="21E90089"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6AF0DEA5" w14:textId="256B6B36" w:rsidR="005D377B" w:rsidRDefault="005D377B" w:rsidP="005D377B">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59A4758" w14:textId="32FBF067"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Products.show</w:t>
            </w:r>
            <w:proofErr w:type="spellEnd"/>
          </w:p>
        </w:tc>
      </w:tr>
      <w:tr w:rsidR="005D377B" w14:paraId="2801A937"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495711D" w14:textId="1841D19B" w:rsidR="005D377B" w:rsidRDefault="005D377B" w:rsidP="005D377B">
            <w:r>
              <w:t>GET</w:t>
            </w:r>
          </w:p>
        </w:tc>
        <w:tc>
          <w:tcPr>
            <w:tcW w:w="2237" w:type="dxa"/>
          </w:tcPr>
          <w:p w14:paraId="3421515C" w14:textId="1D215FF6"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roofErr w:type="spellStart"/>
            <w:r>
              <w:t>edit</w:t>
            </w:r>
            <w:proofErr w:type="spellEnd"/>
          </w:p>
        </w:tc>
        <w:tc>
          <w:tcPr>
            <w:tcW w:w="2237" w:type="dxa"/>
          </w:tcPr>
          <w:p w14:paraId="7D3AF881" w14:textId="7CBE97EE" w:rsidR="005D377B" w:rsidRDefault="005D377B" w:rsidP="005D377B">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5A5C7502" w14:textId="397169BA"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Products.edit</w:t>
            </w:r>
            <w:proofErr w:type="spellEnd"/>
          </w:p>
        </w:tc>
      </w:tr>
      <w:tr w:rsidR="005D377B" w14:paraId="0C4A5230"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62C57480" w14:textId="1137DB95" w:rsidR="005D377B" w:rsidRDefault="005D377B" w:rsidP="005D377B">
            <w:r>
              <w:t>PUT/PATCH</w:t>
            </w:r>
          </w:p>
        </w:tc>
        <w:tc>
          <w:tcPr>
            <w:tcW w:w="2237" w:type="dxa"/>
          </w:tcPr>
          <w:p w14:paraId="4C134451" w14:textId="2FF84546"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1A30ADE5" w14:textId="62D7FF6C" w:rsidR="005D377B" w:rsidRDefault="005D377B" w:rsidP="005D377B">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588BF532" w14:textId="44527EDD"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Products.update</w:t>
            </w:r>
            <w:proofErr w:type="spellEnd"/>
          </w:p>
        </w:tc>
      </w:tr>
      <w:tr w:rsidR="005D377B" w14:paraId="5AE14E71"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1A3FB8CE" w14:textId="5C105938" w:rsidR="005D377B" w:rsidRDefault="005D377B" w:rsidP="005D377B">
            <w:r>
              <w:t>DELETE</w:t>
            </w:r>
          </w:p>
        </w:tc>
        <w:tc>
          <w:tcPr>
            <w:tcW w:w="2237" w:type="dxa"/>
          </w:tcPr>
          <w:p w14:paraId="19A1879C" w14:textId="61141100" w:rsidR="005D377B" w:rsidRDefault="005D377B" w:rsidP="005D377B">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64DC3E2A" w14:textId="4EF212C6"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D</w:t>
            </w:r>
            <w:r w:rsidR="005D377B">
              <w:t>estroy</w:t>
            </w:r>
            <w:proofErr w:type="spellEnd"/>
          </w:p>
        </w:tc>
        <w:tc>
          <w:tcPr>
            <w:tcW w:w="2237" w:type="dxa"/>
          </w:tcPr>
          <w:p w14:paraId="7049D0EF" w14:textId="7266CABF" w:rsidR="005D377B" w:rsidRDefault="002266DB" w:rsidP="005D377B">
            <w:pPr>
              <w:cnfStyle w:val="000000000000" w:firstRow="0" w:lastRow="0" w:firstColumn="0" w:lastColumn="0" w:oddVBand="0" w:evenVBand="0" w:oddHBand="0" w:evenHBand="0" w:firstRowFirstColumn="0" w:firstRowLastColumn="0" w:lastRowFirstColumn="0" w:lastRowLastColumn="0"/>
            </w:pPr>
            <w:proofErr w:type="spellStart"/>
            <w:r>
              <w:t>Products.destroy</w:t>
            </w:r>
            <w:proofErr w:type="spellEnd"/>
          </w:p>
        </w:tc>
      </w:tr>
    </w:tbl>
    <w:p w14:paraId="420CBE74" w14:textId="59DD081D" w:rsidR="005D377B" w:rsidRDefault="005D377B" w:rsidP="005D377B"/>
    <w:p w14:paraId="0F8D1595" w14:textId="3FA75E20" w:rsidR="005D377B" w:rsidRDefault="005D377B" w:rsidP="005D377B">
      <w:r>
        <w:t xml:space="preserve">Diese Tabelle zeigt die Routen, die durch eine </w:t>
      </w:r>
      <w:proofErr w:type="spellStart"/>
      <w:r>
        <w:t>Laravel</w:t>
      </w:r>
      <w:proofErr w:type="spellEnd"/>
      <w:r>
        <w:t>-Ressource Route erstellt werden, am Beispiel der Produktklasse.</w:t>
      </w:r>
    </w:p>
    <w:p w14:paraId="02BB3186" w14:textId="62679EF8" w:rsidR="005D377B" w:rsidRDefault="005D377B" w:rsidP="005D377B"/>
    <w:p w14:paraId="3C4A8044" w14:textId="3B1E4A03" w:rsidR="005D377B" w:rsidRDefault="005D377B" w:rsidP="005D377B">
      <w:r>
        <w:t xml:space="preserve">Erstellen einer </w:t>
      </w:r>
      <w:proofErr w:type="spellStart"/>
      <w:r>
        <w:t>Laravel</w:t>
      </w:r>
      <w:proofErr w:type="spellEnd"/>
      <w:r>
        <w:t>-Ressource:</w:t>
      </w:r>
    </w:p>
    <w:p w14:paraId="140A2F3B" w14:textId="65C2B19D" w:rsidR="005D377B" w:rsidRDefault="005D377B" w:rsidP="005D377B"/>
    <w:p w14:paraId="0617AB79" w14:textId="10893D63" w:rsidR="005D377B" w:rsidRPr="005D377B" w:rsidRDefault="005D377B" w:rsidP="005D377B">
      <w:pPr>
        <w:shd w:val="clear" w:color="auto" w:fill="1E1E1E"/>
        <w:spacing w:line="285" w:lineRule="atLeast"/>
        <w:rPr>
          <w:rFonts w:ascii="Consolas" w:eastAsia="Times New Roman" w:hAnsi="Consolas" w:cs="Times New Roman"/>
          <w:color w:val="D4D4D4"/>
          <w:sz w:val="21"/>
          <w:szCs w:val="21"/>
          <w:lang w:eastAsia="de-CH"/>
        </w:rPr>
      </w:pPr>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proofErr w:type="spellStart"/>
      <w:r w:rsidRPr="005D377B">
        <w:rPr>
          <w:rFonts w:ascii="Consolas" w:eastAsia="Times New Roman" w:hAnsi="Consolas" w:cs="Times New Roman"/>
          <w:color w:val="DCDCAA"/>
          <w:sz w:val="21"/>
          <w:szCs w:val="21"/>
          <w:lang w:eastAsia="de-CH"/>
        </w:rPr>
        <w:t>apiResource</w:t>
      </w:r>
      <w:proofErr w:type="spellEnd"/>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w:t>
      </w:r>
      <w:proofErr w:type="spellStart"/>
      <w:r w:rsidRPr="005D377B">
        <w:rPr>
          <w:rFonts w:ascii="Consolas" w:eastAsia="Times New Roman" w:hAnsi="Consolas" w:cs="Times New Roman"/>
          <w:color w:val="CE9178"/>
          <w:sz w:val="21"/>
          <w:szCs w:val="21"/>
          <w:lang w:eastAsia="de-CH"/>
        </w:rPr>
        <w:t>products</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w:t>
      </w:r>
      <w:proofErr w:type="spellStart"/>
      <w:r w:rsidRPr="005D377B">
        <w:rPr>
          <w:rFonts w:ascii="Consolas" w:eastAsia="Times New Roman" w:hAnsi="Consolas" w:cs="Times New Roman"/>
          <w:color w:val="CE9178"/>
          <w:sz w:val="21"/>
          <w:szCs w:val="21"/>
          <w:lang w:eastAsia="de-CH"/>
        </w:rPr>
        <w:t>ProductController</w:t>
      </w:r>
      <w:proofErr w:type="spellEnd"/>
      <w:r w:rsidRPr="005D377B">
        <w:rPr>
          <w:rFonts w:ascii="Consolas" w:eastAsia="Times New Roman" w:hAnsi="Consolas" w:cs="Times New Roman"/>
          <w:color w:val="CE9178"/>
          <w:sz w:val="21"/>
          <w:szCs w:val="21"/>
          <w:lang w:eastAsia="de-CH"/>
        </w:rPr>
        <w:t>'</w:t>
      </w:r>
      <w:r w:rsidRPr="005D377B">
        <w:rPr>
          <w:rFonts w:ascii="Consolas" w:eastAsia="Times New Roman" w:hAnsi="Consolas" w:cs="Times New Roman"/>
          <w:color w:val="D4D4D4"/>
          <w:sz w:val="21"/>
          <w:szCs w:val="21"/>
          <w:lang w:eastAsia="de-CH"/>
        </w:rPr>
        <w:t>);</w:t>
      </w:r>
    </w:p>
    <w:p w14:paraId="7924C34D" w14:textId="4E3E97D7" w:rsidR="005D377B" w:rsidRDefault="005D377B" w:rsidP="005D377B">
      <w:r>
        <w:t xml:space="preserve">Hier werden die </w:t>
      </w:r>
      <w:proofErr w:type="spellStart"/>
      <w:r>
        <w:t>Routes</w:t>
      </w:r>
      <w:proofErr w:type="spellEnd"/>
      <w:r>
        <w:t xml:space="preserve"> erstellt und dem Produkt-Controller zugeordnet.</w:t>
      </w:r>
    </w:p>
    <w:p w14:paraId="5253E1B4" w14:textId="7706A4FB" w:rsidR="00FA380B" w:rsidRDefault="00FA380B" w:rsidP="005D377B"/>
    <w:p w14:paraId="54F43548" w14:textId="24AC67AF" w:rsidR="00FA380B" w:rsidRDefault="00FA380B" w:rsidP="005D377B">
      <w:proofErr w:type="spellStart"/>
      <w:r>
        <w:t>Laravel</w:t>
      </w:r>
      <w:proofErr w:type="spellEnd"/>
      <w:r>
        <w:t xml:space="preserve"> Modele:</w:t>
      </w:r>
    </w:p>
    <w:p w14:paraId="05126CF5" w14:textId="3A7D26F0" w:rsidR="00FA380B" w:rsidRDefault="00605E9A" w:rsidP="00605E9A">
      <w:pPr>
        <w:jc w:val="center"/>
      </w:pPr>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5FB2FD14" w:rsidR="00FD3622" w:rsidRPr="006558CB" w:rsidRDefault="00BE621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Objektorientiertes</w:t>
      </w:r>
      <w:proofErr w:type="spellEnd"/>
      <w:r>
        <w:rPr>
          <w:rFonts w:asciiTheme="majorHAnsi" w:hAnsiTheme="majorHAnsi"/>
          <w:sz w:val="20"/>
          <w:szCs w:val="20"/>
          <w:lang w:val="fr-CH"/>
        </w:rPr>
        <w:t xml:space="preserve"> Framework. Es </w:t>
      </w:r>
      <w:proofErr w:type="spellStart"/>
      <w:r>
        <w:rPr>
          <w:rFonts w:asciiTheme="majorHAnsi" w:hAnsiTheme="majorHAnsi"/>
          <w:sz w:val="20"/>
          <w:szCs w:val="20"/>
          <w:lang w:val="fr-CH"/>
        </w:rPr>
        <w:t>benuzt</w:t>
      </w:r>
      <w:proofErr w:type="spellEnd"/>
      <w:r>
        <w:rPr>
          <w:rFonts w:asciiTheme="majorHAnsi" w:hAnsiTheme="majorHAnsi"/>
          <w:sz w:val="20"/>
          <w:szCs w:val="20"/>
          <w:lang w:val="fr-CH"/>
        </w:rPr>
        <w:t xml:space="preserve"> Model-</w:t>
      </w:r>
      <w:proofErr w:type="spellStart"/>
      <w:r>
        <w:rPr>
          <w:rFonts w:asciiTheme="majorHAnsi" w:hAnsiTheme="majorHAnsi"/>
          <w:sz w:val="20"/>
          <w:szCs w:val="20"/>
          <w:lang w:val="fr-CH"/>
        </w:rPr>
        <w:t>Klassen</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zuzugreifen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Modele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Atribute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haben</w:t>
      </w:r>
      <w:proofErr w:type="spellEnd"/>
      <w:r>
        <w:rPr>
          <w:rFonts w:asciiTheme="majorHAnsi" w:hAnsiTheme="majorHAnsi"/>
          <w:sz w:val="20"/>
          <w:szCs w:val="20"/>
          <w:lang w:val="fr-CH"/>
        </w:rPr>
        <w:t xml:space="preserve">, </w:t>
      </w:r>
    </w:p>
    <w:p w14:paraId="4A59D93A" w14:textId="73EF715D" w:rsidR="005F671D" w:rsidRPr="005F671D" w:rsidRDefault="00FD3622" w:rsidP="005F671D">
      <w:pPr>
        <w:pStyle w:val="berschrift2"/>
        <w:rPr>
          <w:sz w:val="20"/>
          <w:szCs w:val="20"/>
          <w:lang w:val="fr-CH"/>
        </w:rPr>
      </w:pPr>
      <w:bookmarkStart w:id="60" w:name="_Toc529881990"/>
      <w:proofErr w:type="spellStart"/>
      <w:r w:rsidRPr="006558CB">
        <w:rPr>
          <w:sz w:val="20"/>
          <w:szCs w:val="20"/>
          <w:lang w:val="fr-CH"/>
        </w:rPr>
        <w:lastRenderedPageBreak/>
        <w:t>Kernfeature</w:t>
      </w:r>
      <w:proofErr w:type="spellEnd"/>
      <w:r w:rsidRPr="006558CB">
        <w:rPr>
          <w:sz w:val="20"/>
          <w:szCs w:val="20"/>
          <w:lang w:val="fr-CH"/>
        </w:rPr>
        <w:t xml:space="preserve"> </w:t>
      </w:r>
      <w:bookmarkEnd w:id="60"/>
      <w:proofErr w:type="spellStart"/>
      <w:r w:rsidR="008E4E28">
        <w:rPr>
          <w:sz w:val="20"/>
          <w:szCs w:val="20"/>
          <w:lang w:val="fr-CH"/>
        </w:rPr>
        <w:t>Swagger</w:t>
      </w:r>
      <w:proofErr w:type="spellEnd"/>
      <w:r w:rsidR="008E4E28">
        <w:rPr>
          <w:sz w:val="20"/>
          <w:szCs w:val="20"/>
          <w:lang w:val="fr-CH"/>
        </w:rPr>
        <w:t xml:space="preserve"> GUI</w:t>
      </w:r>
    </w:p>
    <w:p w14:paraId="4A3F037C" w14:textId="0C13F0A4" w:rsidR="003E1CDF" w:rsidRDefault="00B246A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w:t>
      </w:r>
      <w:proofErr w:type="spellEnd"/>
      <w:r w:rsidR="00A10530">
        <w:rPr>
          <w:rFonts w:asciiTheme="majorHAnsi" w:hAnsiTheme="majorHAnsi"/>
          <w:sz w:val="20"/>
          <w:szCs w:val="20"/>
          <w:lang w:val="fr-CH"/>
        </w:rPr>
        <w:t xml:space="preserve"> Format </w:t>
      </w:r>
      <w:proofErr w:type="spellStart"/>
      <w:r w:rsidR="00A10530">
        <w:rPr>
          <w:rFonts w:asciiTheme="majorHAnsi" w:hAnsiTheme="majorHAnsi"/>
          <w:sz w:val="20"/>
          <w:szCs w:val="20"/>
          <w:lang w:val="fr-CH"/>
        </w:rPr>
        <w:t>zur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Beschreibung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einer</w:t>
      </w:r>
      <w:proofErr w:type="spellEnd"/>
      <w:r w:rsidR="00A10530">
        <w:rPr>
          <w:rFonts w:asciiTheme="majorHAnsi" w:hAnsiTheme="majorHAnsi"/>
          <w:sz w:val="20"/>
          <w:szCs w:val="20"/>
          <w:lang w:val="fr-CH"/>
        </w:rPr>
        <w:t xml:space="preserve"> REST-API. Es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Open Source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benuzt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OpenAPI</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specification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Swagger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kann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für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verschiedene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Programmiersprachen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Frameworks</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verwendet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werden</w:t>
      </w:r>
      <w:proofErr w:type="spellEnd"/>
      <w:r w:rsidR="00A10530">
        <w:rPr>
          <w:rFonts w:asciiTheme="majorHAnsi" w:hAnsiTheme="majorHAnsi"/>
          <w:sz w:val="20"/>
          <w:szCs w:val="20"/>
          <w:lang w:val="fr-CH"/>
        </w:rPr>
        <w:t xml:space="preserve">. Da </w:t>
      </w:r>
      <w:proofErr w:type="spellStart"/>
      <w:r w:rsidR="00A10530">
        <w:rPr>
          <w:rFonts w:asciiTheme="majorHAnsi" w:hAnsiTheme="majorHAnsi"/>
          <w:sz w:val="20"/>
          <w:szCs w:val="20"/>
          <w:lang w:val="fr-CH"/>
        </w:rPr>
        <w:t>diese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Anwendung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dem</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Laravel-Faramework</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aufgebaut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ist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wurde</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das</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eine</w:t>
      </w:r>
      <w:proofErr w:type="spellEnd"/>
      <w:r w:rsidR="003E1CDF">
        <w:rPr>
          <w:rFonts w:asciiTheme="majorHAnsi" w:hAnsiTheme="majorHAnsi"/>
          <w:sz w:val="20"/>
          <w:szCs w:val="20"/>
          <w:lang w:val="fr-CH"/>
        </w:rPr>
        <w:t xml:space="preserve"> Version von </w:t>
      </w:r>
      <w:proofErr w:type="spellStart"/>
      <w:r w:rsidR="003E1CDF">
        <w:rPr>
          <w:rFonts w:asciiTheme="majorHAnsi" w:hAnsiTheme="majorHAnsi"/>
          <w:sz w:val="20"/>
          <w:szCs w:val="20"/>
          <w:lang w:val="fr-CH"/>
        </w:rPr>
        <w:t>Swagger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spezifisch</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für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Laravel</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verwendet</w:t>
      </w:r>
      <w:proofErr w:type="spellEnd"/>
      <w:r w:rsidR="003E1CDF">
        <w:rPr>
          <w:rFonts w:asciiTheme="majorHAnsi" w:hAnsiTheme="majorHAnsi"/>
          <w:sz w:val="20"/>
          <w:szCs w:val="20"/>
          <w:lang w:val="fr-CH"/>
        </w:rPr>
        <w:t xml:space="preserve">. Das GitHub Repository von </w:t>
      </w:r>
      <w:proofErr w:type="spellStart"/>
      <w:r w:rsidR="003E1CDF">
        <w:rPr>
          <w:rFonts w:asciiTheme="majorHAnsi" w:hAnsiTheme="majorHAnsi"/>
          <w:sz w:val="20"/>
          <w:szCs w:val="20"/>
          <w:lang w:val="fr-CH"/>
        </w:rPr>
        <w:t>DarkaOnLine</w:t>
      </w:r>
      <w:proofErr w:type="spellEnd"/>
      <w:r w:rsidR="003E1CDF">
        <w:rPr>
          <w:rFonts w:asciiTheme="majorHAnsi" w:hAnsiTheme="majorHAnsi"/>
          <w:sz w:val="20"/>
          <w:szCs w:val="20"/>
          <w:lang w:val="fr-CH"/>
        </w:rPr>
        <w:t xml:space="preserve">, mit </w:t>
      </w:r>
      <w:proofErr w:type="spellStart"/>
      <w:r w:rsidR="003E1CDF">
        <w:rPr>
          <w:rFonts w:asciiTheme="majorHAnsi" w:hAnsiTheme="majorHAnsi"/>
          <w:sz w:val="20"/>
          <w:szCs w:val="20"/>
          <w:lang w:val="fr-CH"/>
        </w:rPr>
        <w:t>dem</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Namen</w:t>
      </w:r>
      <w:proofErr w:type="spellEnd"/>
      <w:r w:rsidR="003E1CDF">
        <w:rPr>
          <w:rFonts w:asciiTheme="majorHAnsi" w:hAnsiTheme="majorHAnsi"/>
          <w:sz w:val="20"/>
          <w:szCs w:val="20"/>
          <w:lang w:val="fr-CH"/>
        </w:rPr>
        <w:t xml:space="preserve"> L5 </w:t>
      </w:r>
      <w:proofErr w:type="spellStart"/>
      <w:r w:rsidR="003E1CDF">
        <w:rPr>
          <w:rFonts w:asciiTheme="majorHAnsi" w:hAnsiTheme="majorHAnsi"/>
          <w:sz w:val="20"/>
          <w:szCs w:val="20"/>
          <w:lang w:val="fr-CH"/>
        </w:rPr>
        <w:t>Swagger</w:t>
      </w:r>
      <w:proofErr w:type="spellEnd"/>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Diese</w:t>
      </w:r>
      <w:proofErr w:type="spellEnd"/>
      <w:r w:rsidR="00B452B8">
        <w:rPr>
          <w:rFonts w:asciiTheme="majorHAnsi" w:hAnsiTheme="majorHAnsi"/>
          <w:sz w:val="20"/>
          <w:szCs w:val="20"/>
          <w:lang w:val="fr-CH"/>
        </w:rPr>
        <w:t xml:space="preserve"> Version </w:t>
      </w:r>
      <w:proofErr w:type="spellStart"/>
      <w:r w:rsidR="00B452B8">
        <w:rPr>
          <w:rFonts w:asciiTheme="majorHAnsi" w:hAnsiTheme="majorHAnsi"/>
          <w:sz w:val="20"/>
          <w:szCs w:val="20"/>
          <w:lang w:val="fr-CH"/>
        </w:rPr>
        <w:t>kann</w:t>
      </w:r>
      <w:proofErr w:type="spellEnd"/>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über</w:t>
      </w:r>
      <w:proofErr w:type="spellEnd"/>
      <w:r w:rsidR="00B452B8">
        <w:rPr>
          <w:rFonts w:asciiTheme="majorHAnsi" w:hAnsiTheme="majorHAnsi"/>
          <w:sz w:val="20"/>
          <w:szCs w:val="20"/>
          <w:lang w:val="fr-CH"/>
        </w:rPr>
        <w:t xml:space="preserve">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proofErr w:type="spellStart"/>
      <w:r w:rsidR="008D0FA9">
        <w:rPr>
          <w:rFonts w:asciiTheme="majorHAnsi" w:hAnsiTheme="majorHAnsi"/>
          <w:sz w:val="20"/>
          <w:szCs w:val="20"/>
          <w:lang w:val="fr-CH"/>
        </w:rPr>
        <w:t>installiert</w:t>
      </w:r>
      <w:proofErr w:type="spellEnd"/>
      <w:r w:rsidR="008D0FA9">
        <w:rPr>
          <w:rFonts w:asciiTheme="majorHAnsi" w:hAnsiTheme="majorHAnsi"/>
          <w:sz w:val="20"/>
          <w:szCs w:val="20"/>
          <w:lang w:val="fr-CH"/>
        </w:rPr>
        <w:t xml:space="preserve"> </w:t>
      </w:r>
      <w:proofErr w:type="spellStart"/>
      <w:r w:rsidR="008D0FA9">
        <w:rPr>
          <w:rFonts w:asciiTheme="majorHAnsi" w:hAnsiTheme="majorHAnsi"/>
          <w:sz w:val="20"/>
          <w:szCs w:val="20"/>
          <w:lang w:val="fr-CH"/>
        </w:rPr>
        <w:t>werden</w:t>
      </w:r>
      <w:proofErr w:type="spellEnd"/>
      <w:r w:rsidR="008D0FA9">
        <w:rPr>
          <w:rFonts w:asciiTheme="majorHAnsi" w:hAnsiTheme="majorHAnsi"/>
          <w:sz w:val="20"/>
          <w:szCs w:val="20"/>
          <w:lang w:val="fr-CH"/>
        </w:rPr>
        <w:t>.</w:t>
      </w:r>
    </w:p>
    <w:p w14:paraId="5A82E369" w14:textId="77777777" w:rsidR="00B452B8" w:rsidRPr="00B452B8" w:rsidRDefault="00B452B8" w:rsidP="00FD3622">
      <w:pPr>
        <w:pStyle w:val="Lauftext"/>
        <w:rPr>
          <w:rFonts w:asciiTheme="majorHAnsi" w:hAnsiTheme="majorHAnsi"/>
          <w:sz w:val="20"/>
          <w:szCs w:val="20"/>
          <w:lang w:val="fr-CH"/>
        </w:rPr>
      </w:pPr>
    </w:p>
    <w:p w14:paraId="1083406B" w14:textId="164B0245" w:rsidR="005F671D" w:rsidRDefault="005F671D" w:rsidP="00FD3622">
      <w:pPr>
        <w:pStyle w:val="Lauftext"/>
        <w:rPr>
          <w:rFonts w:asciiTheme="majorHAnsi" w:hAnsiTheme="majorHAnsi"/>
          <w:sz w:val="20"/>
          <w:szCs w:val="20"/>
        </w:rPr>
      </w:pPr>
    </w:p>
    <w:tbl>
      <w:tblPr>
        <w:tblStyle w:val="Tabellenraster"/>
        <w:tblW w:w="0" w:type="auto"/>
        <w:tblLook w:val="04A0" w:firstRow="1" w:lastRow="0" w:firstColumn="1" w:lastColumn="0" w:noHBand="0" w:noVBand="1"/>
      </w:tblPr>
      <w:tblGrid>
        <w:gridCol w:w="4474"/>
        <w:gridCol w:w="4474"/>
      </w:tblGrid>
      <w:tr w:rsidR="00A53942" w14:paraId="3ABFB61D" w14:textId="77777777" w:rsidTr="00912845">
        <w:tc>
          <w:tcPr>
            <w:tcW w:w="8948" w:type="dxa"/>
            <w:gridSpan w:val="2"/>
          </w:tcPr>
          <w:p w14:paraId="6C34A58B" w14:textId="6B9E5510" w:rsidR="00A53942" w:rsidRDefault="00A53942" w:rsidP="00FD3622">
            <w:pPr>
              <w:pStyle w:val="Lauftext"/>
              <w:rPr>
                <w:rFonts w:asciiTheme="majorHAnsi" w:hAnsiTheme="majorHAnsi"/>
                <w:sz w:val="20"/>
                <w:szCs w:val="20"/>
              </w:rPr>
            </w:pPr>
          </w:p>
        </w:tc>
      </w:tr>
      <w:tr w:rsidR="005F671D" w14:paraId="652E2FCF" w14:textId="77777777" w:rsidTr="005F671D">
        <w:tc>
          <w:tcPr>
            <w:tcW w:w="4474" w:type="dxa"/>
          </w:tcPr>
          <w:p w14:paraId="26B00398"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w:t>
            </w:r>
          </w:p>
          <w:p w14:paraId="4986AF4A"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@OA\Info(</w:t>
            </w:r>
          </w:p>
          <w:p w14:paraId="4EFF9840"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description</w:t>
            </w:r>
            <w:proofErr w:type="spellEnd"/>
            <w:r w:rsidRPr="005F671D">
              <w:rPr>
                <w:rFonts w:ascii="Consolas" w:eastAsia="Times New Roman" w:hAnsi="Consolas" w:cs="Times New Roman"/>
                <w:color w:val="6A9955"/>
                <w:sz w:val="12"/>
                <w:szCs w:val="12"/>
                <w:lang w:eastAsia="de-CH"/>
              </w:rPr>
              <w:t>="Diese Web-App verwaltet Bestellungen und die dazugehörenden Produkte und Geschäfte.</w:t>
            </w:r>
          </w:p>
          <w:p w14:paraId="3E80BE72"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C16E42B"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version</w:t>
            </w:r>
            <w:proofErr w:type="spellEnd"/>
            <w:r w:rsidRPr="005F671D">
              <w:rPr>
                <w:rFonts w:ascii="Consolas" w:eastAsia="Times New Roman" w:hAnsi="Consolas" w:cs="Times New Roman"/>
                <w:color w:val="6A9955"/>
                <w:sz w:val="12"/>
                <w:szCs w:val="12"/>
                <w:lang w:eastAsia="de-CH"/>
              </w:rPr>
              <w:t>="1.0.0",</w:t>
            </w:r>
          </w:p>
          <w:p w14:paraId="453C2DC5"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title="Bestellungs-Übersicht | API-Backend in </w:t>
            </w:r>
            <w:proofErr w:type="spellStart"/>
            <w:r w:rsidRPr="005F671D">
              <w:rPr>
                <w:rFonts w:ascii="Consolas" w:eastAsia="Times New Roman" w:hAnsi="Consolas" w:cs="Times New Roman"/>
                <w:color w:val="6A9955"/>
                <w:sz w:val="12"/>
                <w:szCs w:val="12"/>
                <w:lang w:eastAsia="de-CH"/>
              </w:rPr>
              <w:t>Laravel</w:t>
            </w:r>
            <w:proofErr w:type="spellEnd"/>
            <w:r w:rsidRPr="005F671D">
              <w:rPr>
                <w:rFonts w:ascii="Consolas" w:eastAsia="Times New Roman" w:hAnsi="Consolas" w:cs="Times New Roman"/>
                <w:color w:val="6A9955"/>
                <w:sz w:val="12"/>
                <w:szCs w:val="12"/>
                <w:lang w:eastAsia="de-CH"/>
              </w:rPr>
              <w:t>",</w:t>
            </w:r>
          </w:p>
          <w:p w14:paraId="30B4CAFD"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@OA\Contact(</w:t>
            </w:r>
          </w:p>
          <w:p w14:paraId="22DC1F62"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email="</w:t>
            </w:r>
            <w:proofErr w:type="spellStart"/>
            <w:r w:rsidRPr="005F671D">
              <w:rPr>
                <w:rFonts w:ascii="Consolas" w:eastAsia="Times New Roman" w:hAnsi="Consolas" w:cs="Times New Roman"/>
                <w:color w:val="6A9955"/>
                <w:sz w:val="12"/>
                <w:szCs w:val="12"/>
                <w:lang w:eastAsia="de-CH"/>
              </w:rPr>
              <w:t>julien.raedler@twofold.swiss</w:t>
            </w:r>
            <w:proofErr w:type="spellEnd"/>
            <w:r w:rsidRPr="005F671D">
              <w:rPr>
                <w:rFonts w:ascii="Consolas" w:eastAsia="Times New Roman" w:hAnsi="Consolas" w:cs="Times New Roman"/>
                <w:color w:val="6A9955"/>
                <w:sz w:val="12"/>
                <w:szCs w:val="12"/>
                <w:lang w:eastAsia="de-CH"/>
              </w:rPr>
              <w:t>"</w:t>
            </w:r>
          </w:p>
          <w:p w14:paraId="71ACB369"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096BC7EC"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@OA\License(</w:t>
            </w:r>
          </w:p>
          <w:p w14:paraId="06E1571E"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name</w:t>
            </w:r>
            <w:proofErr w:type="spellEnd"/>
            <w:r w:rsidRPr="005F671D">
              <w:rPr>
                <w:rFonts w:ascii="Consolas" w:eastAsia="Times New Roman" w:hAnsi="Consolas" w:cs="Times New Roman"/>
                <w:color w:val="6A9955"/>
                <w:sz w:val="12"/>
                <w:szCs w:val="12"/>
                <w:lang w:eastAsia="de-CH"/>
              </w:rPr>
              <w:t>="Apache 2.0",</w:t>
            </w:r>
          </w:p>
          <w:p w14:paraId="0DD7DE16"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url</w:t>
            </w:r>
            <w:proofErr w:type="spellEnd"/>
            <w:r w:rsidRPr="005F671D">
              <w:rPr>
                <w:rFonts w:ascii="Consolas" w:eastAsia="Times New Roman" w:hAnsi="Consolas" w:cs="Times New Roman"/>
                <w:color w:val="6A9955"/>
                <w:sz w:val="12"/>
                <w:szCs w:val="12"/>
                <w:lang w:eastAsia="de-CH"/>
              </w:rPr>
              <w:t>="http://www.apache.org/licenses/LICENSE-2.0.html"</w:t>
            </w:r>
          </w:p>
          <w:p w14:paraId="2D6FB0B5"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0DAEADE" w14:textId="77777777" w:rsidR="005F671D" w:rsidRPr="005F671D" w:rsidRDefault="005F671D" w:rsidP="005F671D">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67BA50AC" w14:textId="3138A202" w:rsidR="005F671D" w:rsidRDefault="00646872" w:rsidP="00646872">
            <w:pPr>
              <w:shd w:val="clear" w:color="auto" w:fill="1E1E1E"/>
              <w:spacing w:line="285" w:lineRule="atLeast"/>
              <w:rPr>
                <w:rFonts w:asciiTheme="majorHAnsi" w:hAnsiTheme="majorHAnsi"/>
              </w:rPr>
            </w:pPr>
            <w:r>
              <w:rPr>
                <w:rFonts w:ascii="Consolas" w:eastAsia="Times New Roman" w:hAnsi="Consolas" w:cs="Times New Roman"/>
                <w:color w:val="6A9955"/>
                <w:sz w:val="12"/>
                <w:szCs w:val="12"/>
                <w:lang w:eastAsia="de-CH"/>
              </w:rPr>
              <w:t xml:space="preserve"> */</w:t>
            </w:r>
          </w:p>
        </w:tc>
        <w:tc>
          <w:tcPr>
            <w:tcW w:w="4474" w:type="dxa"/>
          </w:tcPr>
          <w:p w14:paraId="71B5C407" w14:textId="77777777" w:rsidR="005F671D" w:rsidRDefault="005F671D" w:rsidP="00FD3622">
            <w:pPr>
              <w:pStyle w:val="Lauftext"/>
              <w:rPr>
                <w:rFonts w:asciiTheme="majorHAnsi" w:hAnsiTheme="majorHAnsi"/>
                <w:sz w:val="20"/>
                <w:szCs w:val="20"/>
              </w:rPr>
            </w:pPr>
          </w:p>
        </w:tc>
      </w:tr>
      <w:tr w:rsidR="005F671D" w14:paraId="1DE5F058" w14:textId="77777777" w:rsidTr="005F671D">
        <w:tc>
          <w:tcPr>
            <w:tcW w:w="4474" w:type="dxa"/>
          </w:tcPr>
          <w:p w14:paraId="48FE5365" w14:textId="77777777" w:rsidR="005F671D" w:rsidRDefault="005F671D" w:rsidP="00FD3622">
            <w:pPr>
              <w:pStyle w:val="Lauftext"/>
              <w:rPr>
                <w:rFonts w:asciiTheme="majorHAnsi" w:hAnsiTheme="majorHAnsi"/>
                <w:sz w:val="20"/>
                <w:szCs w:val="20"/>
              </w:rPr>
            </w:pPr>
          </w:p>
        </w:tc>
        <w:tc>
          <w:tcPr>
            <w:tcW w:w="4474" w:type="dxa"/>
          </w:tcPr>
          <w:p w14:paraId="5FD23271" w14:textId="77777777" w:rsidR="005F671D" w:rsidRDefault="005F671D" w:rsidP="00FD3622">
            <w:pPr>
              <w:pStyle w:val="Lauftext"/>
              <w:rPr>
                <w:rFonts w:asciiTheme="majorHAnsi" w:hAnsiTheme="majorHAnsi"/>
                <w:sz w:val="20"/>
                <w:szCs w:val="20"/>
              </w:rPr>
            </w:pPr>
          </w:p>
        </w:tc>
      </w:tr>
    </w:tbl>
    <w:p w14:paraId="56A2C9C9" w14:textId="77777777" w:rsidR="005F671D" w:rsidRPr="006558CB" w:rsidRDefault="005F671D" w:rsidP="00FD3622">
      <w:pPr>
        <w:pStyle w:val="Lauftext"/>
        <w:rPr>
          <w:rFonts w:asciiTheme="majorHAnsi" w:hAnsiTheme="majorHAnsi"/>
          <w:sz w:val="20"/>
          <w:szCs w:val="20"/>
        </w:rPr>
      </w:pP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61" w:name="_Toc529881991"/>
      <w:r w:rsidRPr="006558CB">
        <w:rPr>
          <w:szCs w:val="20"/>
        </w:rPr>
        <w:t xml:space="preserve">Use-Case für </w:t>
      </w:r>
      <w:proofErr w:type="spellStart"/>
      <w:r w:rsidRPr="006558CB">
        <w:rPr>
          <w:szCs w:val="20"/>
        </w:rPr>
        <w:t>zyz</w:t>
      </w:r>
      <w:bookmarkEnd w:id="61"/>
      <w:proofErr w:type="spellEnd"/>
    </w:p>
    <w:p w14:paraId="08AE1E31" w14:textId="3A2E21F4"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62" w:name="_Toc529881992"/>
      <w:proofErr w:type="spellStart"/>
      <w:r w:rsidRPr="006558CB">
        <w:rPr>
          <w:szCs w:val="20"/>
          <w:lang w:val="fr-CH"/>
        </w:rPr>
        <w:t>Klassendiagramm</w:t>
      </w:r>
      <w:bookmarkEnd w:id="62"/>
      <w:proofErr w:type="spellEnd"/>
    </w:p>
    <w:p w14:paraId="4A207C6A" w14:textId="55ED9416"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22E053E8" w:rsidR="00FD3622" w:rsidRPr="006558CB" w:rsidRDefault="00FD3622" w:rsidP="00FD3622">
      <w:pPr>
        <w:pStyle w:val="Lauftext"/>
        <w:rPr>
          <w:rFonts w:asciiTheme="majorHAnsi" w:hAnsiTheme="majorHAnsi"/>
          <w:sz w:val="20"/>
          <w:szCs w:val="20"/>
          <w:lang w:val="fr-CH"/>
        </w:rPr>
      </w:pPr>
    </w:p>
    <w:p w14:paraId="6C88441A" w14:textId="300B7345" w:rsidR="00FD3622" w:rsidRPr="006558CB" w:rsidRDefault="008E4E28" w:rsidP="00FD3622">
      <w:pPr>
        <w:pStyle w:val="berschrift3"/>
        <w:rPr>
          <w:szCs w:val="20"/>
          <w:lang w:val="fr-CH"/>
        </w:rPr>
      </w:pPr>
      <w:bookmarkStart w:id="63" w:name="_Toc529881993"/>
      <w:r>
        <w:rPr>
          <w:noProof/>
        </w:rPr>
        <w:lastRenderedPageBreak/>
        <w:drawing>
          <wp:anchor distT="0" distB="0" distL="114300" distR="114300" simplePos="0" relativeHeight="251659264" behindDoc="0" locked="0" layoutInCell="1" allowOverlap="1" wp14:anchorId="47FAD002" wp14:editId="4251ED58">
            <wp:simplePos x="0" y="0"/>
            <wp:positionH relativeFrom="page">
              <wp:align>center</wp:align>
            </wp:positionH>
            <wp:positionV relativeFrom="paragraph">
              <wp:posOffset>447675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r w:rsidR="00FD3622" w:rsidRPr="006558CB">
        <w:rPr>
          <w:szCs w:val="20"/>
          <w:lang w:val="fr-CH"/>
        </w:rPr>
        <w:t xml:space="preserve">GUI-Design / </w:t>
      </w:r>
      <w:proofErr w:type="spellStart"/>
      <w:r w:rsidR="00FD3622" w:rsidRPr="006558CB">
        <w:rPr>
          <w:szCs w:val="20"/>
          <w:lang w:val="fr-CH"/>
        </w:rPr>
        <w:t>Mockup</w:t>
      </w:r>
      <w:bookmarkEnd w:id="63"/>
      <w:proofErr w:type="spellEnd"/>
    </w:p>
    <w:p w14:paraId="00138012" w14:textId="1F5696F1" w:rsidR="00FD3622" w:rsidRDefault="006D06FC" w:rsidP="00FD3622">
      <w:pPr>
        <w:pStyle w:val="Lauftext"/>
        <w:rPr>
          <w:rFonts w:asciiTheme="majorHAnsi" w:hAnsiTheme="majorHAnsi"/>
          <w:sz w:val="20"/>
          <w:szCs w:val="20"/>
        </w:rPr>
      </w:pPr>
      <w:r>
        <w:rPr>
          <w:rFonts w:asciiTheme="majorHAnsi" w:hAnsiTheme="majorHAnsi"/>
          <w:sz w:val="20"/>
          <w:szCs w:val="20"/>
        </w:rPr>
        <w:t xml:space="preserve">Swagger stellt ein Frontend </w:t>
      </w:r>
      <w:proofErr w:type="spellStart"/>
      <w:r>
        <w:rPr>
          <w:rFonts w:asciiTheme="majorHAnsi" w:hAnsiTheme="majorHAnsi"/>
          <w:sz w:val="20"/>
          <w:szCs w:val="20"/>
        </w:rPr>
        <w:t>zurverfügung</w:t>
      </w:r>
      <w:proofErr w:type="spellEnd"/>
      <w:r>
        <w:rPr>
          <w:rFonts w:asciiTheme="majorHAnsi" w:hAnsiTheme="majorHAnsi"/>
          <w:sz w:val="20"/>
          <w:szCs w:val="20"/>
        </w:rPr>
        <w:t xml:space="preserve">, mit dem auf die Endpoints der API zugegriffen werden kann. </w:t>
      </w:r>
    </w:p>
    <w:p w14:paraId="236A75BE" w14:textId="77777777" w:rsidR="005F671D" w:rsidRPr="006558CB" w:rsidRDefault="005F671D" w:rsidP="00FD3622">
      <w:pPr>
        <w:pStyle w:val="Lauftext"/>
        <w:rPr>
          <w:rFonts w:asciiTheme="majorHAnsi" w:hAnsiTheme="majorHAnsi"/>
          <w:sz w:val="20"/>
          <w:szCs w:val="20"/>
        </w:rPr>
      </w:pPr>
    </w:p>
    <w:p w14:paraId="0724F42E" w14:textId="18A7C7A0" w:rsidR="00FD3622" w:rsidRPr="006558CB" w:rsidRDefault="00FD3622" w:rsidP="00FD3622">
      <w:pPr>
        <w:pStyle w:val="berschrift3"/>
        <w:rPr>
          <w:szCs w:val="20"/>
        </w:rPr>
      </w:pPr>
      <w:bookmarkStart w:id="64" w:name="_Toc529881994"/>
      <w:r w:rsidRPr="006558CB">
        <w:rPr>
          <w:szCs w:val="20"/>
        </w:rPr>
        <w:t>Konzeptioneller Aufbau</w:t>
      </w:r>
      <w:bookmarkEnd w:id="64"/>
    </w:p>
    <w:p w14:paraId="2FB840AF" w14:textId="19FF4B93"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5" w:name="_Toc529881995"/>
      <w:r w:rsidRPr="006558CB">
        <w:rPr>
          <w:sz w:val="20"/>
          <w:szCs w:val="20"/>
        </w:rPr>
        <w:t>Geplantes Vorgehen für die Qualitätssicherung</w:t>
      </w:r>
      <w:bookmarkEnd w:id="65"/>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6" w:name="_Toc529881996"/>
      <w:r w:rsidRPr="006558CB">
        <w:rPr>
          <w:sz w:val="20"/>
          <w:szCs w:val="20"/>
        </w:rPr>
        <w:t>Anmerkungen zum Zeitplan</w:t>
      </w:r>
      <w:bookmarkEnd w:id="66"/>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7" w:name="_Toc529881997"/>
      <w:r w:rsidRPr="006558CB">
        <w:rPr>
          <w:sz w:val="20"/>
          <w:szCs w:val="20"/>
        </w:rPr>
        <w:t>Begründung für Abweichungen zum Zeitplan</w:t>
      </w:r>
      <w:bookmarkEnd w:id="67"/>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lastRenderedPageBreak/>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8" w:name="_Toc529881998"/>
      <w:r w:rsidRPr="006558CB">
        <w:lastRenderedPageBreak/>
        <w:t>Entscheiden</w:t>
      </w:r>
      <w:bookmarkEnd w:id="68"/>
    </w:p>
    <w:p w14:paraId="0DC19FC8" w14:textId="77777777" w:rsidR="00FD3622" w:rsidRPr="006558CB" w:rsidRDefault="00FD3622" w:rsidP="00FD3622">
      <w:pPr>
        <w:pStyle w:val="berschrift2"/>
        <w:rPr>
          <w:caps/>
          <w:sz w:val="20"/>
          <w:szCs w:val="20"/>
        </w:rPr>
      </w:pPr>
      <w:bookmarkStart w:id="69" w:name="_Toc529881999"/>
      <w:r w:rsidRPr="006558CB">
        <w:rPr>
          <w:sz w:val="20"/>
          <w:szCs w:val="20"/>
        </w:rPr>
        <w:t xml:space="preserve">Beschreibung Variante </w:t>
      </w:r>
      <w:proofErr w:type="spellStart"/>
      <w:r w:rsidRPr="006558CB">
        <w:rPr>
          <w:sz w:val="20"/>
          <w:szCs w:val="20"/>
        </w:rPr>
        <w:t>abc</w:t>
      </w:r>
      <w:bookmarkEnd w:id="69"/>
      <w:proofErr w:type="spellEnd"/>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70" w:name="_Toc529882000"/>
      <w:proofErr w:type="spellStart"/>
      <w:r w:rsidRPr="006558CB">
        <w:rPr>
          <w:sz w:val="20"/>
          <w:szCs w:val="20"/>
          <w:lang w:val="fr-CH"/>
        </w:rPr>
        <w:t>Beschreibung</w:t>
      </w:r>
      <w:proofErr w:type="spellEnd"/>
      <w:r w:rsidRPr="006558CB">
        <w:rPr>
          <w:sz w:val="20"/>
          <w:szCs w:val="20"/>
          <w:lang w:val="fr-CH"/>
        </w:rPr>
        <w:t xml:space="preserve"> Variante </w:t>
      </w:r>
      <w:proofErr w:type="spellStart"/>
      <w:r w:rsidRPr="006558CB">
        <w:rPr>
          <w:sz w:val="20"/>
          <w:szCs w:val="20"/>
          <w:lang w:val="fr-CH"/>
        </w:rPr>
        <w:t>xyz</w:t>
      </w:r>
      <w:bookmarkEnd w:id="70"/>
      <w:proofErr w:type="spellEnd"/>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71" w:name="_Toc529882001"/>
      <w:r w:rsidRPr="006558CB">
        <w:rPr>
          <w:sz w:val="20"/>
          <w:szCs w:val="20"/>
        </w:rPr>
        <w:t>Kurzbeschreibung der Entscheidungskriterien</w:t>
      </w:r>
      <w:bookmarkEnd w:id="71"/>
    </w:p>
    <w:p w14:paraId="7941E5D5"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2" w:name="_Toc529882004"/>
      <w:r w:rsidRPr="006558CB">
        <w:t>Realisieren</w:t>
      </w:r>
      <w:bookmarkEnd w:id="72"/>
    </w:p>
    <w:p w14:paraId="4A7620C3" w14:textId="77777777" w:rsidR="00FD3622" w:rsidRPr="006558CB" w:rsidRDefault="00FD3622" w:rsidP="00FD3622">
      <w:pPr>
        <w:pStyle w:val="berschrift2"/>
        <w:rPr>
          <w:caps/>
          <w:sz w:val="20"/>
          <w:szCs w:val="20"/>
        </w:rPr>
      </w:pPr>
      <w:bookmarkStart w:id="73" w:name="_Toc529882005"/>
      <w:r w:rsidRPr="006558CB">
        <w:rPr>
          <w:sz w:val="20"/>
          <w:szCs w:val="20"/>
        </w:rPr>
        <w:t>Abbildung des Gesamtsystems</w:t>
      </w:r>
      <w:bookmarkEnd w:id="73"/>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lastRenderedPageBreak/>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4" w:name="_Toc529882006"/>
      <w:r w:rsidRPr="006558CB">
        <w:rPr>
          <w:sz w:val="20"/>
          <w:szCs w:val="20"/>
        </w:rPr>
        <w:t>Interaktionen zwischen den Teilsystemen</w:t>
      </w:r>
      <w:bookmarkEnd w:id="74"/>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5" w:name="_Toc529882007"/>
      <w:r w:rsidRPr="006558CB">
        <w:rPr>
          <w:sz w:val="20"/>
          <w:szCs w:val="20"/>
        </w:rPr>
        <w:t>Vorgehensweise</w:t>
      </w:r>
      <w:bookmarkEnd w:id="75"/>
    </w:p>
    <w:p w14:paraId="72CCD2CA"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6" w:name="_Toc529882008"/>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76"/>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7" w:name="_Toc529882009"/>
      <w:r w:rsidRPr="006558CB">
        <w:rPr>
          <w:sz w:val="20"/>
          <w:szCs w:val="20"/>
        </w:rPr>
        <w:t>Anbindung an die Datenbank</w:t>
      </w:r>
      <w:bookmarkEnd w:id="77"/>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77777777" w:rsidR="00FD3622" w:rsidRPr="006558CB" w:rsidRDefault="00FD3622" w:rsidP="00FD3622">
      <w:pPr>
        <w:pStyle w:val="berschrift2"/>
        <w:rPr>
          <w:sz w:val="20"/>
          <w:szCs w:val="20"/>
        </w:rPr>
      </w:pPr>
      <w:bookmarkStart w:id="78" w:name="_Toc529882010"/>
      <w:r w:rsidRPr="006558CB">
        <w:rPr>
          <w:sz w:val="20"/>
          <w:szCs w:val="20"/>
        </w:rPr>
        <w:t>Implementierung des Kernfeatures ABC</w:t>
      </w:r>
      <w:bookmarkEnd w:id="78"/>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79" w:name="_Toc529882011"/>
      <w:r w:rsidRPr="006558CB">
        <w:rPr>
          <w:szCs w:val="20"/>
        </w:rPr>
        <w:lastRenderedPageBreak/>
        <w:t>Funktionsweise des Kernfeatures ABC</w:t>
      </w:r>
      <w:bookmarkEnd w:id="79"/>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80" w:name="_Toc529882012"/>
      <w:r w:rsidRPr="006558CB">
        <w:rPr>
          <w:szCs w:val="20"/>
        </w:rPr>
        <w:t>Ziel des Kernfeatures ABC</w:t>
      </w:r>
      <w:bookmarkEnd w:id="80"/>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81" w:name="_Toc529882013"/>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81"/>
      <w:proofErr w:type="spellEnd"/>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2" w:name="_Toc529882014"/>
      <w:r w:rsidRPr="006558CB">
        <w:rPr>
          <w:sz w:val="20"/>
          <w:szCs w:val="20"/>
        </w:rPr>
        <w:lastRenderedPageBreak/>
        <w:t xml:space="preserve">Implementierung des Kernfeatures </w:t>
      </w:r>
      <w:proofErr w:type="spellStart"/>
      <w:r w:rsidRPr="006558CB">
        <w:rPr>
          <w:sz w:val="20"/>
          <w:szCs w:val="20"/>
        </w:rPr>
        <w:t>zyz</w:t>
      </w:r>
      <w:bookmarkEnd w:id="82"/>
      <w:proofErr w:type="spellEnd"/>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3" w:name="_Toc529882015"/>
      <w:r w:rsidRPr="006558CB">
        <w:rPr>
          <w:szCs w:val="20"/>
        </w:rPr>
        <w:t>Funktionsweise des Kernfeatures ABC</w:t>
      </w:r>
      <w:bookmarkEnd w:id="83"/>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4" w:name="_Toc529882016"/>
      <w:r w:rsidRPr="006558CB">
        <w:rPr>
          <w:szCs w:val="20"/>
        </w:rPr>
        <w:t>Ziel des Kernfeatures ABC</w:t>
      </w:r>
      <w:bookmarkEnd w:id="84"/>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5" w:name="_Toc5298820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85"/>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6" w:name="_Toc529882018"/>
      <w:r w:rsidRPr="006558CB">
        <w:lastRenderedPageBreak/>
        <w:t>Kontrollieren</w:t>
      </w:r>
      <w:bookmarkEnd w:id="86"/>
    </w:p>
    <w:p w14:paraId="18970C09" w14:textId="77777777" w:rsidR="00FD3622" w:rsidRPr="006558CB" w:rsidRDefault="00FD3622" w:rsidP="00FD3622">
      <w:pPr>
        <w:pStyle w:val="berschrift2"/>
        <w:rPr>
          <w:caps/>
          <w:sz w:val="20"/>
          <w:szCs w:val="20"/>
        </w:rPr>
      </w:pPr>
      <w:bookmarkStart w:id="87" w:name="_Toc529882019"/>
      <w:r w:rsidRPr="006558CB">
        <w:rPr>
          <w:sz w:val="20"/>
          <w:szCs w:val="20"/>
        </w:rPr>
        <w:t>Beschreibung der Randbedingungen / Testanlage (Umfeld)</w:t>
      </w:r>
      <w:bookmarkEnd w:id="87"/>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E549878" w14:textId="77777777" w:rsidR="00FD3622" w:rsidRPr="006558CB" w:rsidRDefault="00FD3622"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8" w:name="_Toc529882020"/>
      <w:r w:rsidRPr="006558CB">
        <w:rPr>
          <w:sz w:val="20"/>
          <w:szCs w:val="20"/>
        </w:rPr>
        <w:t>Eingesetzte Testmittel und -methoden</w:t>
      </w:r>
      <w:bookmarkEnd w:id="88"/>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8D48066" w14:textId="77777777" w:rsidR="00FD3622" w:rsidRPr="006558CB" w:rsidRDefault="00FD3622"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9" w:name="_Toc529882021"/>
      <w:r w:rsidRPr="006558CB">
        <w:rPr>
          <w:sz w:val="20"/>
          <w:szCs w:val="20"/>
        </w:rPr>
        <w:t>Beschreibung der Testszenarien</w:t>
      </w:r>
      <w:bookmarkEnd w:id="89"/>
    </w:p>
    <w:p w14:paraId="648F488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777777" w:rsidR="00DB16A6" w:rsidRPr="006558CB" w:rsidRDefault="00DB16A6" w:rsidP="00DB16A6">
      <w:pPr>
        <w:pStyle w:val="berschrift2"/>
        <w:rPr>
          <w:caps/>
          <w:sz w:val="20"/>
          <w:szCs w:val="20"/>
        </w:rPr>
      </w:pPr>
      <w:bookmarkStart w:id="90" w:name="_Toc529882022"/>
      <w:r w:rsidRPr="006558CB">
        <w:rPr>
          <w:sz w:val="20"/>
          <w:szCs w:val="20"/>
        </w:rPr>
        <w:lastRenderedPageBreak/>
        <w:t xml:space="preserve">Testprotokoll zum Testszenario </w:t>
      </w:r>
      <w:proofErr w:type="spellStart"/>
      <w:r w:rsidRPr="006558CB">
        <w:rPr>
          <w:sz w:val="20"/>
          <w:szCs w:val="20"/>
        </w:rPr>
        <w:t>abc</w:t>
      </w:r>
      <w:bookmarkEnd w:id="90"/>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abc</w:t>
      </w:r>
      <w:proofErr w:type="spellEnd"/>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91" w:name="_Toc529882023"/>
      <w:r w:rsidRPr="006558CB">
        <w:rPr>
          <w:sz w:val="20"/>
          <w:szCs w:val="20"/>
        </w:rPr>
        <w:t xml:space="preserve">Testprotokoll zum Testszenario </w:t>
      </w:r>
      <w:proofErr w:type="spellStart"/>
      <w:r w:rsidRPr="006558CB">
        <w:rPr>
          <w:sz w:val="20"/>
          <w:szCs w:val="20"/>
        </w:rPr>
        <w:t>xyz</w:t>
      </w:r>
      <w:bookmarkEnd w:id="91"/>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zyz</w:t>
      </w:r>
      <w:proofErr w:type="spellEnd"/>
      <w:r w:rsidRPr="006558CB">
        <w:rPr>
          <w:rFonts w:asciiTheme="majorHAnsi" w:hAnsiTheme="majorHAnsi"/>
          <w:sz w:val="20"/>
          <w:szCs w:val="20"/>
        </w:rPr>
        <w:t xml:space="preserve">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2" w:name="_Toc529882026"/>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92"/>
    </w:p>
    <w:p w14:paraId="6966E8B7" w14:textId="77777777" w:rsidR="004D126B" w:rsidRPr="006558CB" w:rsidRDefault="004D126B" w:rsidP="004D126B">
      <w:pPr>
        <w:pStyle w:val="berschrift2"/>
        <w:rPr>
          <w:caps/>
          <w:sz w:val="20"/>
          <w:szCs w:val="20"/>
        </w:rPr>
      </w:pPr>
      <w:bookmarkStart w:id="93" w:name="_Toc529882027"/>
      <w:r w:rsidRPr="006558CB">
        <w:rPr>
          <w:sz w:val="20"/>
          <w:szCs w:val="20"/>
        </w:rPr>
        <w:t>Reflexion der Vorgehensweise</w:t>
      </w:r>
      <w:bookmarkEnd w:id="93"/>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4" w:name="_Toc529882028"/>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94"/>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5" w:name="_Toc529882029"/>
      <w:r w:rsidRPr="006558CB">
        <w:rPr>
          <w:sz w:val="20"/>
          <w:szCs w:val="20"/>
        </w:rPr>
        <w:t>Persönliches Schlusswort und Bilanz</w:t>
      </w:r>
      <w:bookmarkEnd w:id="95"/>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96" w:name="_Toc529882030"/>
      <w:proofErr w:type="spellStart"/>
      <w:r>
        <w:lastRenderedPageBreak/>
        <w:t>Glossarino</w:t>
      </w:r>
      <w:proofErr w:type="spellEnd"/>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96"/>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7" w:name="_Toc529882031"/>
      <w:r w:rsidRPr="006558CB">
        <w:lastRenderedPageBreak/>
        <w:t>Quellenverzeichnis</w:t>
      </w:r>
      <w:bookmarkEnd w:id="97"/>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8"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r w:rsidRPr="006558CB">
        <w:rPr>
          <w:rFonts w:asciiTheme="majorHAnsi" w:hAnsiTheme="majorHAnsi" w:cs="Formata-Regular"/>
          <w:color w:val="000000"/>
        </w:rPr>
        <w:t>URL’s</w:t>
      </w:r>
      <w:proofErr w:type="spell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proofErr w:type="spellStart"/>
      <w:r w:rsidRPr="006558CB">
        <w:rPr>
          <w:szCs w:val="20"/>
          <w:lang w:val="en-IE"/>
        </w:rPr>
        <w:t>Abbildungsverzeichnis</w:t>
      </w:r>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8" w:name="_Toc529882032"/>
      <w:r w:rsidRPr="006558CB">
        <w:t>Anhang</w:t>
      </w:r>
      <w:bookmarkEnd w:id="98"/>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9" w:name="_Toc529454774"/>
      <w:r w:rsidRPr="006558CB">
        <w:t>Projektjournal</w:t>
      </w:r>
      <w:bookmarkEnd w:id="99"/>
    </w:p>
    <w:p w14:paraId="6017615B" w14:textId="77777777" w:rsidR="004D126B" w:rsidRPr="006558CB" w:rsidRDefault="004D126B" w:rsidP="004D126B">
      <w:pPr>
        <w:pStyle w:val="H2frAnhang"/>
      </w:pPr>
      <w:bookmarkStart w:id="100" w:name="_Toc529454775"/>
      <w:r w:rsidRPr="006558CB">
        <w:t xml:space="preserve">Gesprächsprotokoll vom xx. Monat </w:t>
      </w:r>
      <w:proofErr w:type="spellStart"/>
      <w:r w:rsidRPr="006558CB">
        <w:t>yyyy</w:t>
      </w:r>
      <w:bookmarkEnd w:id="100"/>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01" w:name="_Toc529454776"/>
      <w:r w:rsidRPr="006558CB">
        <w:lastRenderedPageBreak/>
        <w:t xml:space="preserve">Erster </w:t>
      </w:r>
      <w:r w:rsidRPr="00037F99">
        <w:t>Expertenbesuch</w:t>
      </w:r>
      <w:bookmarkEnd w:id="101"/>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2" w:name="_Toc529454777"/>
      <w:r w:rsidRPr="006558CB">
        <w:t>Zweiter Expertenbesuch</w:t>
      </w:r>
      <w:bookmarkEnd w:id="102"/>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3" w:name="_Toc529454778"/>
      <w:r w:rsidRPr="006558CB">
        <w:lastRenderedPageBreak/>
        <w:t>Code</w:t>
      </w:r>
      <w:bookmarkEnd w:id="103"/>
    </w:p>
    <w:p w14:paraId="07BECD40" w14:textId="77777777" w:rsidR="004D126B" w:rsidRPr="006558CB" w:rsidRDefault="004D126B" w:rsidP="004D126B">
      <w:pPr>
        <w:pStyle w:val="H2frAnhang"/>
      </w:pPr>
      <w:bookmarkStart w:id="104" w:name="_Toc529454779"/>
      <w:proofErr w:type="spellStart"/>
      <w:r w:rsidRPr="006558CB">
        <w:t>Filename.endung</w:t>
      </w:r>
      <w:bookmarkEnd w:id="104"/>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5" w:name="_Toc529454780"/>
      <w:proofErr w:type="spellStart"/>
      <w:r w:rsidRPr="006558CB">
        <w:t>Filename.endung</w:t>
      </w:r>
      <w:bookmarkEnd w:id="105"/>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6" w:name="_Toc529454781"/>
      <w:r w:rsidRPr="006558CB">
        <w:lastRenderedPageBreak/>
        <w:t>Zusätzliche Manuals, Skripts und weiteres</w:t>
      </w:r>
      <w:bookmarkEnd w:id="106"/>
    </w:p>
    <w:p w14:paraId="70BC0C08" w14:textId="77777777" w:rsidR="004D126B" w:rsidRPr="006558CB" w:rsidRDefault="004D126B" w:rsidP="004D126B">
      <w:pPr>
        <w:pStyle w:val="H2frAnhang"/>
      </w:pPr>
      <w:bookmarkStart w:id="107" w:name="_Toc529454782"/>
      <w:r w:rsidRPr="006558CB">
        <w:t>Handbuch A</w:t>
      </w:r>
      <w:bookmarkEnd w:id="107"/>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8" w:name="_Toc529454783"/>
      <w:r w:rsidRPr="006558CB">
        <w:t>Skript B</w:t>
      </w:r>
      <w:bookmarkEnd w:id="108"/>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AF3A2" w14:textId="77777777" w:rsidR="00DC2EAB" w:rsidRDefault="00DC2EAB" w:rsidP="00F91D37">
      <w:pPr>
        <w:spacing w:line="240" w:lineRule="auto"/>
      </w:pPr>
      <w:r>
        <w:separator/>
      </w:r>
    </w:p>
  </w:endnote>
  <w:endnote w:type="continuationSeparator" w:id="0">
    <w:p w14:paraId="5E478B0C" w14:textId="77777777" w:rsidR="00DC2EAB" w:rsidRDefault="00DC2EAB"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974114FA-AE4E-402B-9ABD-671BFDCE7ABF}"/>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74C69BFE-F714-463F-98F2-163CDE9344B0}"/>
    <w:embedBold r:id="rId3" w:fontKey="{651F63F4-D7F2-44FF-A07C-370D5CEC6241}"/>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1D5BB94B-C334-4F1D-94E4-32EC653DF096}"/>
    <w:embedItalic r:id="rId5" w:fontKey="{608DCA11-E3DB-42E5-A1DD-35C8559775EA}"/>
  </w:font>
  <w:font w:name="Consolas">
    <w:panose1 w:val="020B0609020204030204"/>
    <w:charset w:val="00"/>
    <w:family w:val="modern"/>
    <w:pitch w:val="fixed"/>
    <w:sig w:usb0="E00006FF" w:usb1="0000FCFF" w:usb2="00000001" w:usb3="00000000" w:csb0="0000019F" w:csb1="00000000"/>
    <w:embedRegular r:id="rId6" w:fontKey="{D8FE34FE-AE5E-473F-854D-10FCD8ECC3F7}"/>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D966C" w14:textId="77777777" w:rsidR="00DC2EAB" w:rsidRDefault="00DC2EAB" w:rsidP="00F91D37">
      <w:pPr>
        <w:spacing w:line="240" w:lineRule="auto"/>
      </w:pPr>
      <w:r>
        <w:separator/>
      </w:r>
    </w:p>
  </w:footnote>
  <w:footnote w:type="continuationSeparator" w:id="0">
    <w:p w14:paraId="4A2D4ABA" w14:textId="77777777" w:rsidR="00DC2EAB" w:rsidRDefault="00DC2EAB"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285CA3FB" w14:textId="77777777" w:rsidR="002C34F9" w:rsidRPr="00753D25" w:rsidRDefault="002C34F9" w:rsidP="002C34F9">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8">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9">
    <w:p w14:paraId="19262331" w14:textId="77777777" w:rsidR="00D7255B" w:rsidRPr="00753D25" w:rsidRDefault="00D7255B" w:rsidP="00D7255B">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4"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5"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6"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7"/>
  </w:num>
  <w:num w:numId="2" w16cid:durableId="848371108">
    <w:abstractNumId w:val="10"/>
  </w:num>
  <w:num w:numId="3" w16cid:durableId="662203870">
    <w:abstractNumId w:val="23"/>
  </w:num>
  <w:num w:numId="4" w16cid:durableId="375813400">
    <w:abstractNumId w:val="14"/>
  </w:num>
  <w:num w:numId="5" w16cid:durableId="1181894308">
    <w:abstractNumId w:val="43"/>
  </w:num>
  <w:num w:numId="6" w16cid:durableId="1253926985">
    <w:abstractNumId w:val="12"/>
  </w:num>
  <w:num w:numId="7" w16cid:durableId="1758017115">
    <w:abstractNumId w:val="6"/>
  </w:num>
  <w:num w:numId="8" w16cid:durableId="1954944895">
    <w:abstractNumId w:val="13"/>
  </w:num>
  <w:num w:numId="9" w16cid:durableId="1173764234">
    <w:abstractNumId w:val="25"/>
  </w:num>
  <w:num w:numId="10" w16cid:durableId="2004773093">
    <w:abstractNumId w:val="21"/>
  </w:num>
  <w:num w:numId="11" w16cid:durableId="444928533">
    <w:abstractNumId w:val="41"/>
  </w:num>
  <w:num w:numId="12" w16cid:durableId="933440266">
    <w:abstractNumId w:val="44"/>
  </w:num>
  <w:num w:numId="13" w16cid:durableId="780301433">
    <w:abstractNumId w:val="9"/>
  </w:num>
  <w:num w:numId="14" w16cid:durableId="90779632">
    <w:abstractNumId w:val="18"/>
  </w:num>
  <w:num w:numId="15" w16cid:durableId="428038615">
    <w:abstractNumId w:val="11"/>
  </w:num>
  <w:num w:numId="16" w16cid:durableId="1371997826">
    <w:abstractNumId w:val="45"/>
  </w:num>
  <w:num w:numId="17" w16cid:durableId="1106195467">
    <w:abstractNumId w:val="42"/>
  </w:num>
  <w:num w:numId="18" w16cid:durableId="234627142">
    <w:abstractNumId w:val="34"/>
  </w:num>
  <w:num w:numId="19" w16cid:durableId="643312992">
    <w:abstractNumId w:val="17"/>
  </w:num>
  <w:num w:numId="20" w16cid:durableId="1315791582">
    <w:abstractNumId w:val="19"/>
  </w:num>
  <w:num w:numId="21" w16cid:durableId="1537237084">
    <w:abstractNumId w:val="36"/>
  </w:num>
  <w:num w:numId="22" w16cid:durableId="996684300">
    <w:abstractNumId w:val="30"/>
  </w:num>
  <w:num w:numId="23" w16cid:durableId="1965230431">
    <w:abstractNumId w:val="20"/>
  </w:num>
  <w:num w:numId="24" w16cid:durableId="1351836123">
    <w:abstractNumId w:val="39"/>
  </w:num>
  <w:num w:numId="25" w16cid:durableId="1031110230">
    <w:abstractNumId w:val="35"/>
  </w:num>
  <w:num w:numId="26" w16cid:durableId="1410470118">
    <w:abstractNumId w:val="4"/>
  </w:num>
  <w:num w:numId="27" w16cid:durableId="1072503157">
    <w:abstractNumId w:val="24"/>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9"/>
  </w:num>
  <w:num w:numId="32" w16cid:durableId="1532107424">
    <w:abstractNumId w:val="22"/>
  </w:num>
  <w:num w:numId="33" w16cid:durableId="976032682">
    <w:abstractNumId w:val="38"/>
  </w:num>
  <w:num w:numId="34" w16cid:durableId="1278681603">
    <w:abstractNumId w:val="32"/>
  </w:num>
  <w:num w:numId="35" w16cid:durableId="654381878">
    <w:abstractNumId w:val="33"/>
  </w:num>
  <w:num w:numId="36" w16cid:durableId="276527186">
    <w:abstractNumId w:val="46"/>
  </w:num>
  <w:num w:numId="37" w16cid:durableId="1038243732">
    <w:abstractNumId w:val="16"/>
  </w:num>
  <w:num w:numId="38" w16cid:durableId="380835273">
    <w:abstractNumId w:val="1"/>
  </w:num>
  <w:num w:numId="39" w16cid:durableId="2101028298">
    <w:abstractNumId w:val="8"/>
  </w:num>
  <w:num w:numId="40" w16cid:durableId="1093206817">
    <w:abstractNumId w:val="26"/>
  </w:num>
  <w:num w:numId="41" w16cid:durableId="1719281879">
    <w:abstractNumId w:val="40"/>
  </w:num>
  <w:num w:numId="42" w16cid:durableId="1769350081">
    <w:abstractNumId w:val="15"/>
  </w:num>
  <w:num w:numId="43" w16cid:durableId="1075663552">
    <w:abstractNumId w:val="31"/>
  </w:num>
  <w:num w:numId="44" w16cid:durableId="1408571908">
    <w:abstractNumId w:val="5"/>
  </w:num>
  <w:num w:numId="45" w16cid:durableId="260838791">
    <w:abstractNumId w:val="0"/>
  </w:num>
  <w:num w:numId="46" w16cid:durableId="825128415">
    <w:abstractNumId w:val="2"/>
  </w:num>
  <w:num w:numId="47" w16cid:durableId="875505217">
    <w:abstractNumId w:val="28"/>
  </w:num>
  <w:num w:numId="48" w16cid:durableId="1470056110">
    <w:abstractNumId w:val="7"/>
  </w:num>
  <w:num w:numId="49" w16cid:durableId="1003971910">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1F74"/>
    <w:rsid w:val="000825A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F0395"/>
    <w:rsid w:val="0010021F"/>
    <w:rsid w:val="0010124F"/>
    <w:rsid w:val="00102345"/>
    <w:rsid w:val="00106688"/>
    <w:rsid w:val="00107F09"/>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D429C"/>
    <w:rsid w:val="001F2FDB"/>
    <w:rsid w:val="001F4A7E"/>
    <w:rsid w:val="001F4B8C"/>
    <w:rsid w:val="00200E62"/>
    <w:rsid w:val="00210E3E"/>
    <w:rsid w:val="00224DBE"/>
    <w:rsid w:val="002266DB"/>
    <w:rsid w:val="0022685B"/>
    <w:rsid w:val="0023205B"/>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C34F9"/>
    <w:rsid w:val="002C7A29"/>
    <w:rsid w:val="002C7F46"/>
    <w:rsid w:val="002D272F"/>
    <w:rsid w:val="002D38AE"/>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3852"/>
    <w:rsid w:val="003A4E55"/>
    <w:rsid w:val="003A56F6"/>
    <w:rsid w:val="003C3D32"/>
    <w:rsid w:val="003D0FAA"/>
    <w:rsid w:val="003E1CDF"/>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5E18"/>
    <w:rsid w:val="004F0F90"/>
    <w:rsid w:val="00500294"/>
    <w:rsid w:val="00506A3F"/>
    <w:rsid w:val="00513D38"/>
    <w:rsid w:val="00526C93"/>
    <w:rsid w:val="00530751"/>
    <w:rsid w:val="00535EA2"/>
    <w:rsid w:val="00537410"/>
    <w:rsid w:val="00540DD8"/>
    <w:rsid w:val="00544C71"/>
    <w:rsid w:val="00547154"/>
    <w:rsid w:val="00550787"/>
    <w:rsid w:val="00556A19"/>
    <w:rsid w:val="005765CC"/>
    <w:rsid w:val="00591832"/>
    <w:rsid w:val="005924BC"/>
    <w:rsid w:val="00592841"/>
    <w:rsid w:val="00594B2E"/>
    <w:rsid w:val="00594B87"/>
    <w:rsid w:val="005A357F"/>
    <w:rsid w:val="005B4DEC"/>
    <w:rsid w:val="005B6FD0"/>
    <w:rsid w:val="005C32EB"/>
    <w:rsid w:val="005C6148"/>
    <w:rsid w:val="005C7C33"/>
    <w:rsid w:val="005D2ABD"/>
    <w:rsid w:val="005D377B"/>
    <w:rsid w:val="005E09B2"/>
    <w:rsid w:val="005F671D"/>
    <w:rsid w:val="006044D5"/>
    <w:rsid w:val="00605E9A"/>
    <w:rsid w:val="00622895"/>
    <w:rsid w:val="00622FDC"/>
    <w:rsid w:val="00625020"/>
    <w:rsid w:val="00633555"/>
    <w:rsid w:val="00642F26"/>
    <w:rsid w:val="00645F84"/>
    <w:rsid w:val="00646872"/>
    <w:rsid w:val="0065274C"/>
    <w:rsid w:val="006558CB"/>
    <w:rsid w:val="006578E8"/>
    <w:rsid w:val="00660F39"/>
    <w:rsid w:val="0066114E"/>
    <w:rsid w:val="00667A4C"/>
    <w:rsid w:val="006705BB"/>
    <w:rsid w:val="00681EE7"/>
    <w:rsid w:val="00686D14"/>
    <w:rsid w:val="00687ED7"/>
    <w:rsid w:val="006915EA"/>
    <w:rsid w:val="006A3F5B"/>
    <w:rsid w:val="006A44AA"/>
    <w:rsid w:val="006A64E9"/>
    <w:rsid w:val="006A769A"/>
    <w:rsid w:val="006B1195"/>
    <w:rsid w:val="006B5925"/>
    <w:rsid w:val="006C144C"/>
    <w:rsid w:val="006C3E8D"/>
    <w:rsid w:val="006D06FC"/>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721BF"/>
    <w:rsid w:val="00774E70"/>
    <w:rsid w:val="0078181E"/>
    <w:rsid w:val="007838C7"/>
    <w:rsid w:val="00785FA4"/>
    <w:rsid w:val="00791D0C"/>
    <w:rsid w:val="00792B3A"/>
    <w:rsid w:val="00796CEE"/>
    <w:rsid w:val="007A5D31"/>
    <w:rsid w:val="007B3A4A"/>
    <w:rsid w:val="007B3B16"/>
    <w:rsid w:val="007B6417"/>
    <w:rsid w:val="007C0B2A"/>
    <w:rsid w:val="007C207A"/>
    <w:rsid w:val="007C55B5"/>
    <w:rsid w:val="007D1D80"/>
    <w:rsid w:val="007E0460"/>
    <w:rsid w:val="007E5B73"/>
    <w:rsid w:val="007F0C29"/>
    <w:rsid w:val="007F2082"/>
    <w:rsid w:val="008021C8"/>
    <w:rsid w:val="008030C9"/>
    <w:rsid w:val="008047FD"/>
    <w:rsid w:val="008066C6"/>
    <w:rsid w:val="00807066"/>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700B"/>
    <w:rsid w:val="008D0FA9"/>
    <w:rsid w:val="008D4236"/>
    <w:rsid w:val="008E073D"/>
    <w:rsid w:val="008E4E28"/>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4163C"/>
    <w:rsid w:val="00B41EE7"/>
    <w:rsid w:val="00B41FD3"/>
    <w:rsid w:val="00B426D3"/>
    <w:rsid w:val="00B431DE"/>
    <w:rsid w:val="00B452B8"/>
    <w:rsid w:val="00B452C0"/>
    <w:rsid w:val="00B55D1C"/>
    <w:rsid w:val="00B67AA2"/>
    <w:rsid w:val="00B70D03"/>
    <w:rsid w:val="00B769D8"/>
    <w:rsid w:val="00B803E7"/>
    <w:rsid w:val="00B823D3"/>
    <w:rsid w:val="00B82E14"/>
    <w:rsid w:val="00BA2E70"/>
    <w:rsid w:val="00BA4DDE"/>
    <w:rsid w:val="00BA5A21"/>
    <w:rsid w:val="00BA64AF"/>
    <w:rsid w:val="00BB12E2"/>
    <w:rsid w:val="00BC655F"/>
    <w:rsid w:val="00BD3798"/>
    <w:rsid w:val="00BE1E62"/>
    <w:rsid w:val="00BE6213"/>
    <w:rsid w:val="00BE7BF6"/>
    <w:rsid w:val="00BF7052"/>
    <w:rsid w:val="00C01A79"/>
    <w:rsid w:val="00C035A0"/>
    <w:rsid w:val="00C05FAB"/>
    <w:rsid w:val="00C27B89"/>
    <w:rsid w:val="00C3674D"/>
    <w:rsid w:val="00C36911"/>
    <w:rsid w:val="00C43EDE"/>
    <w:rsid w:val="00C51BD7"/>
    <w:rsid w:val="00C51D2F"/>
    <w:rsid w:val="00C62553"/>
    <w:rsid w:val="00C70499"/>
    <w:rsid w:val="00C87162"/>
    <w:rsid w:val="00C87968"/>
    <w:rsid w:val="00C916A5"/>
    <w:rsid w:val="00C919D5"/>
    <w:rsid w:val="00CA348A"/>
    <w:rsid w:val="00CB2CE6"/>
    <w:rsid w:val="00CC070D"/>
    <w:rsid w:val="00CC735C"/>
    <w:rsid w:val="00CC75BA"/>
    <w:rsid w:val="00CD32DE"/>
    <w:rsid w:val="00CD4131"/>
    <w:rsid w:val="00CD7EAA"/>
    <w:rsid w:val="00CE66F1"/>
    <w:rsid w:val="00CF08BB"/>
    <w:rsid w:val="00CF0C2F"/>
    <w:rsid w:val="00CF1E53"/>
    <w:rsid w:val="00D00ABC"/>
    <w:rsid w:val="00D05A5A"/>
    <w:rsid w:val="00D076CE"/>
    <w:rsid w:val="00D07C10"/>
    <w:rsid w:val="00D14DD1"/>
    <w:rsid w:val="00D15D51"/>
    <w:rsid w:val="00D16604"/>
    <w:rsid w:val="00D176EA"/>
    <w:rsid w:val="00D30E68"/>
    <w:rsid w:val="00D37AA9"/>
    <w:rsid w:val="00D40B76"/>
    <w:rsid w:val="00D52DAF"/>
    <w:rsid w:val="00D530B8"/>
    <w:rsid w:val="00D5603C"/>
    <w:rsid w:val="00D57397"/>
    <w:rsid w:val="00D618EB"/>
    <w:rsid w:val="00D61996"/>
    <w:rsid w:val="00D654CD"/>
    <w:rsid w:val="00D65712"/>
    <w:rsid w:val="00D7255B"/>
    <w:rsid w:val="00D76380"/>
    <w:rsid w:val="00D93DBD"/>
    <w:rsid w:val="00D9415C"/>
    <w:rsid w:val="00DA469E"/>
    <w:rsid w:val="00DB16A6"/>
    <w:rsid w:val="00DB7675"/>
    <w:rsid w:val="00DC2EAB"/>
    <w:rsid w:val="00DD68E4"/>
    <w:rsid w:val="00DE0D8A"/>
    <w:rsid w:val="00DE56FE"/>
    <w:rsid w:val="00DE7BE1"/>
    <w:rsid w:val="00DF0883"/>
    <w:rsid w:val="00E04878"/>
    <w:rsid w:val="00E13724"/>
    <w:rsid w:val="00E25DCD"/>
    <w:rsid w:val="00E269E1"/>
    <w:rsid w:val="00E2785A"/>
    <w:rsid w:val="00E30B51"/>
    <w:rsid w:val="00E31EB3"/>
    <w:rsid w:val="00E320CD"/>
    <w:rsid w:val="00E45F13"/>
    <w:rsid w:val="00E503AF"/>
    <w:rsid w:val="00E510BC"/>
    <w:rsid w:val="00E52BA4"/>
    <w:rsid w:val="00E61256"/>
    <w:rsid w:val="00E63D0A"/>
    <w:rsid w:val="00E73CB2"/>
    <w:rsid w:val="00E759BD"/>
    <w:rsid w:val="00E76FE3"/>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www.medienheft.ch/kritik/bibliothek/k16_BeckDaniel.html"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C7E964E3-E5BE-48DF-8539-12457390F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7311</Words>
  <Characters>46066</Characters>
  <Application>Microsoft Office Word</Application>
  <DocSecurity>0</DocSecurity>
  <Lines>383</Lines>
  <Paragraphs>106</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18</cp:revision>
  <cp:lastPrinted>2020-10-16T06:25:00Z</cp:lastPrinted>
  <dcterms:created xsi:type="dcterms:W3CDTF">2023-03-13T07:08:00Z</dcterms:created>
  <dcterms:modified xsi:type="dcterms:W3CDTF">2023-03-17T11:49:00Z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