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machen</w:t>
      </w:r>
      <w:proofErr w:type="spellEnd"/>
      <w:proofErr w:type="gram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durch</w:t>
      </w:r>
      <w:proofErr w:type="spellEnd"/>
      <w:proofErr w:type="gram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proofErr w:type="gramStart"/>
      <w:r w:rsidRPr="00DF0883">
        <w:rPr>
          <w:rFonts w:asciiTheme="majorHAnsi" w:hAnsiTheme="majorHAnsi"/>
          <w:sz w:val="20"/>
          <w:szCs w:val="20"/>
        </w:rPr>
        <w:t>Email</w:t>
      </w:r>
      <w:proofErr w:type="gramEnd"/>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w:t>
            </w:r>
            <w:proofErr w:type="gramStart"/>
            <w:r>
              <w:rPr>
                <w:rFonts w:asciiTheme="majorHAnsi" w:hAnsiTheme="majorHAnsi"/>
                <w:sz w:val="20"/>
                <w:szCs w:val="20"/>
              </w:rPr>
              <w:t>soweit</w:t>
            </w:r>
            <w:proofErr w:type="gramEnd"/>
            <w:r>
              <w:rPr>
                <w:rFonts w:asciiTheme="majorHAnsi" w:hAnsiTheme="majorHAnsi"/>
                <w:sz w:val="20"/>
                <w:szCs w:val="20"/>
              </w:rPr>
              <w:t xml:space="preserve">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 xml:space="preserve">Mockups erstellen, Testkonzept erstellen, Entscheidungsmatrix erstellen, Entscheidungen treffen, </w:t>
            </w:r>
            <w:proofErr w:type="spellStart"/>
            <w:r>
              <w:rPr>
                <w:rFonts w:asciiTheme="majorHAnsi" w:hAnsiTheme="majorHAnsi"/>
                <w:sz w:val="20"/>
                <w:szCs w:val="20"/>
              </w:rPr>
              <w:t>Laravel</w:t>
            </w:r>
            <w:proofErr w:type="spellEnd"/>
            <w:r>
              <w:rPr>
                <w:rFonts w:asciiTheme="majorHAnsi" w:hAnsiTheme="majorHAnsi"/>
                <w:sz w:val="20"/>
                <w:szCs w:val="20"/>
              </w:rPr>
              <w:t>-Projekt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-Webseite, </w:t>
            </w:r>
            <w:proofErr w:type="spellStart"/>
            <w:r>
              <w:rPr>
                <w:rFonts w:asciiTheme="majorHAnsi" w:hAnsiTheme="majorHAnsi"/>
                <w:sz w:val="20"/>
                <w:szCs w:val="20"/>
              </w:rPr>
              <w:t>DarkOnLine</w:t>
            </w:r>
            <w:proofErr w:type="spellEnd"/>
            <w:r>
              <w:rPr>
                <w:rFonts w:asciiTheme="majorHAnsi" w:hAnsiTheme="majorHAnsi"/>
                <w:sz w:val="20"/>
                <w:szCs w:val="20"/>
              </w:rPr>
              <w:t xml:space="preserve"> </w:t>
            </w:r>
            <w:proofErr w:type="spellStart"/>
            <w:r>
              <w:rPr>
                <w:rFonts w:asciiTheme="majorHAnsi" w:hAnsiTheme="majorHAnsi"/>
                <w:sz w:val="20"/>
                <w:szCs w:val="20"/>
              </w:rPr>
              <w:t>Github</w:t>
            </w:r>
            <w:proofErr w:type="spellEnd"/>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 xml:space="preserve">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-Projekt vorbereiten, API-Routen erstellen, 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 xml:space="preserve">Mit Hilfe der </w:t>
            </w:r>
            <w:proofErr w:type="spellStart"/>
            <w:r>
              <w:rPr>
                <w:rFonts w:asciiTheme="majorHAnsi" w:hAnsiTheme="majorHAnsi"/>
                <w:sz w:val="20"/>
                <w:szCs w:val="20"/>
              </w:rPr>
              <w:t>Laravel</w:t>
            </w:r>
            <w:proofErr w:type="spellEnd"/>
            <w:r>
              <w:rPr>
                <w:rFonts w:asciiTheme="majorHAnsi" w:hAnsiTheme="majorHAnsi"/>
                <w:sz w:val="20"/>
                <w:szCs w:val="20"/>
              </w:rPr>
              <w:t>-Dokumentation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 xml:space="preserve">Normalerweise mache ich zuerst ein Controller ohne </w:t>
            </w:r>
            <w:proofErr w:type="spellStart"/>
            <w:r>
              <w:rPr>
                <w:rFonts w:asciiTheme="majorHAnsi" w:hAnsiTheme="majorHAnsi"/>
                <w:sz w:val="20"/>
                <w:szCs w:val="20"/>
              </w:rPr>
              <w:t>Requests</w:t>
            </w:r>
            <w:proofErr w:type="spellEnd"/>
            <w:r>
              <w:rPr>
                <w:rFonts w:asciiTheme="majorHAnsi" w:hAnsiTheme="majorHAnsi"/>
                <w:sz w:val="20"/>
                <w:szCs w:val="20"/>
              </w:rPr>
              <w:t xml:space="preserve">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4FF6AD3F" w14:textId="01BF46B5"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Das Projekt </w:t>
      </w:r>
      <w:proofErr w:type="spellStart"/>
      <w:r>
        <w:rPr>
          <w:rFonts w:asciiTheme="majorHAnsi" w:hAnsiTheme="majorHAnsi"/>
          <w:sz w:val="20"/>
          <w:szCs w:val="20"/>
          <w:lang w:val="fr-CH"/>
        </w:rPr>
        <w:t>folgt</w:t>
      </w:r>
      <w:proofErr w:type="spellEnd"/>
      <w:r>
        <w:rPr>
          <w:rFonts w:asciiTheme="majorHAnsi" w:hAnsiTheme="majorHAnsi"/>
          <w:sz w:val="20"/>
          <w:szCs w:val="20"/>
          <w:lang w:val="fr-CH"/>
        </w:rPr>
        <w:t xml:space="preserve"> den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Zeitplan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definierten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Schritten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IPERKA-</w:t>
      </w:r>
      <w:proofErr w:type="spellStart"/>
      <w:r>
        <w:rPr>
          <w:rFonts w:asciiTheme="majorHAnsi" w:hAnsiTheme="majorHAnsi"/>
          <w:sz w:val="20"/>
          <w:szCs w:val="20"/>
          <w:lang w:val="fr-CH"/>
        </w:rPr>
        <w:t>Mehtode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aufgebaut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Informationsphase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nötigen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Informationen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gesammelt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Auftrag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spezifiziert</w:t>
      </w:r>
      <w:proofErr w:type="spellEnd"/>
      <w:r>
        <w:rPr>
          <w:rFonts w:asciiTheme="majorHAnsi" w:hAnsiTheme="majorHAnsi"/>
          <w:sz w:val="20"/>
          <w:szCs w:val="20"/>
          <w:lang w:val="fr-CH"/>
        </w:rPr>
        <w: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Bei der </w:t>
      </w:r>
      <w:proofErr w:type="spellStart"/>
      <w:r>
        <w:rPr>
          <w:rFonts w:asciiTheme="majorHAnsi" w:hAnsiTheme="majorHAnsi"/>
          <w:sz w:val="20"/>
          <w:szCs w:val="20"/>
          <w:lang w:val="fr-CH"/>
        </w:rPr>
        <w:t>Planungsphase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Konzept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erarbeitet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Diagramme </w:t>
      </w:r>
      <w:proofErr w:type="spellStart"/>
      <w:r>
        <w:rPr>
          <w:rFonts w:asciiTheme="majorHAnsi" w:hAnsiTheme="majorHAnsi"/>
          <w:sz w:val="20"/>
          <w:szCs w:val="20"/>
          <w:lang w:val="fr-CH"/>
        </w:rPr>
        <w:t>dazu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w:t>
      </w:r>
    </w:p>
    <w:p w14:paraId="13F2144E" w14:textId="53D5D088" w:rsidR="00311AB0" w:rsidRDefault="00311AB0"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entschieden</w:t>
      </w:r>
      <w:proofErr w:type="spellEnd"/>
      <w:r>
        <w:rPr>
          <w:rFonts w:asciiTheme="majorHAnsi" w:hAnsiTheme="majorHAnsi"/>
          <w:sz w:val="20"/>
          <w:szCs w:val="20"/>
          <w:lang w:val="fr-CH"/>
        </w:rPr>
        <w:t>.</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Realisierungsphase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sidR="0097447E">
        <w:rPr>
          <w:rFonts w:asciiTheme="majorHAnsi" w:hAnsiTheme="majorHAnsi"/>
          <w:sz w:val="20"/>
          <w:szCs w:val="20"/>
          <w:lang w:val="fr-CH"/>
        </w:rPr>
        <w:t>das</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Geplante</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umgesetzt</w:t>
      </w:r>
      <w:proofErr w:type="spellEnd"/>
      <w:r w:rsidR="0097447E">
        <w:rPr>
          <w:rFonts w:asciiTheme="majorHAnsi" w:hAnsiTheme="majorHAnsi"/>
          <w:sz w:val="20"/>
          <w:szCs w:val="20"/>
          <w:lang w:val="fr-CH"/>
        </w:rPr>
        <w:t>.</w:t>
      </w:r>
    </w:p>
    <w:p w14:paraId="4CC56E13" w14:textId="77777777" w:rsidR="0097447E" w:rsidRDefault="0097447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Zum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schluss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Testspezifikation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getestet</w:t>
      </w:r>
      <w:proofErr w:type="spellEnd"/>
      <w:r>
        <w:rPr>
          <w:rFonts w:asciiTheme="majorHAnsi" w:hAnsiTheme="majorHAnsi"/>
          <w:sz w:val="20"/>
          <w:szCs w:val="20"/>
          <w:lang w:val="fr-CH"/>
        </w:rPr>
        <w: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 xml:space="preserve">Die </w:t>
      </w:r>
      <w:proofErr w:type="spellStart"/>
      <w:r>
        <w:rPr>
          <w:rFonts w:asciiTheme="majorHAnsi" w:hAnsiTheme="majorHAnsi"/>
          <w:sz w:val="20"/>
          <w:szCs w:val="20"/>
          <w:lang w:val="fr-CH"/>
        </w:rPr>
        <w:t>Auswertung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2205223"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API mt </w:t>
      </w: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PHP-Framework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zugegriffen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w:t>
      </w:r>
      <w:proofErr w:type="spellEnd"/>
      <w:r>
        <w:rPr>
          <w:rFonts w:asciiTheme="majorHAnsi" w:hAnsiTheme="majorHAnsi"/>
          <w:sz w:val="20"/>
          <w:szCs w:val="20"/>
          <w:lang w:val="fr-CH"/>
        </w:rPr>
        <w:t xml:space="preserve"> API </w:t>
      </w:r>
      <w:proofErr w:type="spellStart"/>
      <w:r>
        <w:rPr>
          <w:rFonts w:asciiTheme="majorHAnsi" w:hAnsiTheme="majorHAnsi"/>
          <w:sz w:val="20"/>
          <w:szCs w:val="20"/>
          <w:lang w:val="fr-CH"/>
        </w:rPr>
        <w:t>erlaubt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registrieren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anzumalden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Shops,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Bei </w:t>
      </w:r>
      <w:proofErr w:type="spellStart"/>
      <w:r>
        <w:rPr>
          <w:rFonts w:asciiTheme="majorHAnsi" w:hAnsiTheme="majorHAnsi"/>
          <w:sz w:val="20"/>
          <w:szCs w:val="20"/>
          <w:lang w:val="fr-CH"/>
        </w:rPr>
        <w:t>falschen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sinnvolle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Fehlermeldungen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JSON-Format </w:t>
      </w:r>
      <w:proofErr w:type="spellStart"/>
      <w:r>
        <w:rPr>
          <w:rFonts w:asciiTheme="majorHAnsi" w:hAnsiTheme="majorHAnsi"/>
          <w:sz w:val="20"/>
          <w:szCs w:val="20"/>
          <w:lang w:val="fr-CH"/>
        </w:rPr>
        <w:t>ausgegeben</w:t>
      </w:r>
      <w:proofErr w:type="spellEnd"/>
      <w:r>
        <w:rPr>
          <w:rFonts w:asciiTheme="majorHAnsi" w:hAnsiTheme="majorHAnsi"/>
          <w:sz w:val="20"/>
          <w:szCs w:val="20"/>
          <w:lang w:val="fr-CH"/>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573D4599" w:rsidR="00074AA2" w:rsidRDefault="00074AA2" w:rsidP="005D377B">
      <w:r>
        <w:lastRenderedPageBreak/>
        <w:t xml:space="preserve">Hier abgebildet ist der Vereinfachte Lifecycle eines </w:t>
      </w:r>
      <w:proofErr w:type="spellStart"/>
      <w:r>
        <w:t>Requests</w:t>
      </w:r>
      <w:proofErr w:type="spellEnd"/>
      <w:r>
        <w:t xml:space="preserve">.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r w:rsidR="00342AE7">
        <w:rPr>
          <w:rFonts w:asciiTheme="majorHAnsi" w:hAnsiTheme="majorHAnsi"/>
          <w:sz w:val="20"/>
          <w:szCs w:val="20"/>
          <w:lang w:val="fr-CH"/>
        </w:rPr>
        <w:t xml:space="preserve">welche </w:t>
      </w:r>
      <w:proofErr w:type="spellStart"/>
      <w:r w:rsidR="00342AE7">
        <w:rPr>
          <w:rFonts w:asciiTheme="majorHAnsi" w:hAnsiTheme="majorHAnsi"/>
          <w:sz w:val="20"/>
          <w:szCs w:val="20"/>
          <w:lang w:val="fr-CH"/>
        </w:rPr>
        <w:t>Beziehungen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zwischen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Modelen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representieren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können</w:t>
      </w:r>
      <w:proofErr w:type="spellEnd"/>
      <w:r w:rsidR="00342AE7">
        <w:rPr>
          <w:rFonts w:asciiTheme="majorHAnsi" w:hAnsiTheme="majorHAnsi"/>
          <w:sz w:val="20"/>
          <w:szCs w:val="20"/>
          <w:lang w:val="fr-CH"/>
        </w:rPr>
        <w:t>.</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0C13F0A4"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specification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Laravel-Faramework</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lastRenderedPageBreak/>
        <w:t xml:space="preserve">GUI-Design / </w:t>
      </w:r>
      <w:proofErr w:type="spellStart"/>
      <w:r w:rsidRPr="006558CB">
        <w:rPr>
          <w:szCs w:val="20"/>
          <w:lang w:val="fr-CH"/>
        </w:rPr>
        <w:t>Mockup</w:t>
      </w:r>
      <w:bookmarkEnd w:id="61"/>
      <w:proofErr w:type="spellEnd"/>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w:t>
      </w:r>
      <w:proofErr w:type="spellStart"/>
      <w:r w:rsidR="0035607B">
        <w:rPr>
          <w:rFonts w:asciiTheme="majorHAnsi" w:hAnsiTheme="majorHAnsi"/>
          <w:sz w:val="20"/>
          <w:szCs w:val="20"/>
        </w:rPr>
        <w:t>Laravel</w:t>
      </w:r>
      <w:proofErr w:type="spellEnd"/>
      <w:r w:rsidR="0035607B">
        <w:rPr>
          <w:rFonts w:asciiTheme="majorHAnsi" w:hAnsiTheme="majorHAnsi"/>
          <w:sz w:val="20"/>
          <w:szCs w:val="20"/>
        </w:rPr>
        <w:t xml:space="preserve">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w:t>
      </w:r>
      <w:proofErr w:type="gramStart"/>
      <w:r w:rsidR="0038570B">
        <w:rPr>
          <w:rFonts w:asciiTheme="majorHAnsi" w:hAnsiTheme="majorHAnsi"/>
          <w:sz w:val="20"/>
          <w:szCs w:val="20"/>
        </w:rPr>
        <w:t>HTML Seite</w:t>
      </w:r>
      <w:proofErr w:type="gramEnd"/>
      <w:r w:rsidR="0038570B">
        <w:rPr>
          <w:rFonts w:asciiTheme="majorHAnsi" w:hAnsiTheme="majorHAnsi"/>
          <w:sz w:val="20"/>
          <w:szCs w:val="20"/>
        </w:rPr>
        <w:t xml:space="preserv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Info(</w:t>
      </w:r>
      <w:proofErr w:type="gramEnd"/>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Contact(</w:t>
      </w:r>
      <w:proofErr w:type="gramEnd"/>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gramStart"/>
      <w:r w:rsidRPr="005F671D">
        <w:rPr>
          <w:rFonts w:ascii="Consolas" w:eastAsia="Times New Roman" w:hAnsi="Consolas" w:cs="Times New Roman"/>
          <w:color w:val="6A9955"/>
          <w:sz w:val="12"/>
          <w:szCs w:val="12"/>
          <w:lang w:eastAsia="de-CH"/>
        </w:rPr>
        <w:t>email</w:t>
      </w:r>
      <w:proofErr w:type="gramEnd"/>
      <w:r w:rsidRPr="005F671D">
        <w:rPr>
          <w:rFonts w:ascii="Consolas" w:eastAsia="Times New Roman" w:hAnsi="Consolas" w:cs="Times New Roman"/>
          <w:color w:val="6A9955"/>
          <w:sz w:val="12"/>
          <w:szCs w:val="12"/>
          <w:lang w:eastAsia="de-CH"/>
        </w:rPr>
        <w:t>="</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License(</w:t>
      </w:r>
      <w:proofErr w:type="gramEnd"/>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name</w:t>
      </w:r>
      <w:proofErr w:type="spellEnd"/>
      <w:r w:rsidRPr="005F671D">
        <w:rPr>
          <w:rFonts w:ascii="Consolas" w:eastAsia="Times New Roman" w:hAnsi="Consolas" w:cs="Times New Roman"/>
          <w:color w:val="6A9955"/>
          <w:sz w:val="12"/>
          <w:szCs w:val="12"/>
          <w:lang w:eastAsia="de-CH"/>
        </w:rPr>
        <w:t>="Apache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url</w:t>
      </w:r>
      <w:proofErr w:type="spellEnd"/>
      <w:r w:rsidRPr="005F671D">
        <w:rPr>
          <w:rFonts w:ascii="Consolas" w:eastAsia="Times New Roman" w:hAnsi="Consolas" w:cs="Times New Roman"/>
          <w:color w:val="6A9955"/>
          <w:sz w:val="12"/>
          <w:szCs w:val="12"/>
          <w:lang w:eastAsia="de-CH"/>
        </w:rPr>
        <w:t>="http://www.apache.org/licenses/LICENSE-2.0.html"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lastRenderedPageBreak/>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Einhaltund</w:t>
      </w:r>
      <w:proofErr w:type="spellEnd"/>
      <w:r>
        <w:rPr>
          <w:rFonts w:asciiTheme="majorHAnsi" w:hAnsiTheme="majorHAnsi"/>
          <w:sz w:val="20"/>
          <w:szCs w:val="20"/>
          <w:lang w:val="en-IE"/>
        </w:rPr>
        <w:t xml:space="preserve"> der Laravel und Swagger </w:t>
      </w:r>
      <w:proofErr w:type="spellStart"/>
      <w:r>
        <w:rPr>
          <w:rFonts w:asciiTheme="majorHAnsi" w:hAnsiTheme="majorHAnsi"/>
          <w:sz w:val="20"/>
          <w:szCs w:val="20"/>
          <w:lang w:val="en-IE"/>
        </w:rPr>
        <w:t>Konventionen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Code für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kompetente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aussenstehende</w:t>
      </w:r>
      <w:proofErr w:type="spellEnd"/>
      <w:r>
        <w:rPr>
          <w:rFonts w:asciiTheme="majorHAnsi" w:hAnsiTheme="majorHAnsi"/>
          <w:sz w:val="20"/>
          <w:szCs w:val="20"/>
          <w:lang w:val="en-IE"/>
        </w:rPr>
        <w:t xml:space="preserve"> Person </w:t>
      </w:r>
      <w:proofErr w:type="spellStart"/>
      <w:r>
        <w:rPr>
          <w:rFonts w:asciiTheme="majorHAnsi" w:hAnsiTheme="majorHAnsi"/>
          <w:sz w:val="20"/>
          <w:szCs w:val="20"/>
          <w:lang w:val="en-IE"/>
        </w:rPr>
        <w:t>einfach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nachvolziebar</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erweiterbar</w:t>
      </w:r>
      <w:proofErr w:type="spellEnd"/>
      <w:r>
        <w:rPr>
          <w:rFonts w:asciiTheme="majorHAnsi" w:hAnsiTheme="majorHAnsi"/>
          <w:sz w:val="20"/>
          <w:szCs w:val="20"/>
          <w:lang w:val="en-IE"/>
        </w:rPr>
        <w:t>.</w:t>
      </w:r>
    </w:p>
    <w:p w14:paraId="72C79637" w14:textId="6A9C7EE6" w:rsidR="00342AE7" w:rsidRPr="006558CB" w:rsidRDefault="00342AE7" w:rsidP="00FD3622">
      <w:pPr>
        <w:pStyle w:val="Lauftext"/>
        <w:rPr>
          <w:rFonts w:asciiTheme="majorHAnsi" w:hAnsiTheme="majorHAnsi"/>
          <w:sz w:val="20"/>
          <w:szCs w:val="20"/>
        </w:rPr>
      </w:pP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händisch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erstellte</w:t>
      </w:r>
      <w:proofErr w:type="spellEnd"/>
      <w:r>
        <w:rPr>
          <w:rFonts w:asciiTheme="majorHAnsi" w:hAnsiTheme="majorHAnsi"/>
          <w:sz w:val="20"/>
          <w:szCs w:val="20"/>
          <w:lang w:val="en-IE"/>
        </w:rPr>
        <w:t xml:space="preserve"> Test </w:t>
      </w:r>
      <w:proofErr w:type="spellStart"/>
      <w:r>
        <w:rPr>
          <w:rFonts w:asciiTheme="majorHAnsi" w:hAnsiTheme="majorHAnsi"/>
          <w:sz w:val="20"/>
          <w:szCs w:val="20"/>
          <w:lang w:val="en-IE"/>
        </w:rPr>
        <w:t>konzept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korrekte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Funktionsweise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sichergestellt</w:t>
      </w:r>
      <w:proofErr w:type="spellEnd"/>
      <w:r>
        <w:rPr>
          <w:rFonts w:asciiTheme="majorHAnsi" w:hAnsiTheme="majorHAnsi"/>
          <w:sz w:val="20"/>
          <w:szCs w:val="20"/>
          <w:lang w:val="en-IE"/>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Pr>
          <w:rFonts w:asciiTheme="majorHAnsi" w:hAnsiTheme="majorHAnsi"/>
          <w:sz w:val="20"/>
          <w:szCs w:val="20"/>
          <w:lang w:val="en-IE"/>
        </w:rPr>
        <w:t xml:space="preserve">Eine </w:t>
      </w:r>
      <w:proofErr w:type="spellStart"/>
      <w:r>
        <w:rPr>
          <w:rFonts w:asciiTheme="majorHAnsi" w:hAnsiTheme="majorHAnsi"/>
          <w:sz w:val="20"/>
          <w:szCs w:val="20"/>
          <w:lang w:val="en-IE"/>
        </w:rPr>
        <w:t>Bilddatei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vollständig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sein </w:t>
      </w:r>
      <w:proofErr w:type="spellStart"/>
      <w:r>
        <w:rPr>
          <w:rFonts w:asciiTheme="majorHAnsi" w:hAnsiTheme="majorHAnsi"/>
          <w:sz w:val="20"/>
          <w:szCs w:val="20"/>
          <w:lang w:val="en-IE"/>
        </w:rPr>
        <w:t>sogenanter</w:t>
      </w:r>
      <w:proofErr w:type="spellEnd"/>
      <w:r>
        <w:rPr>
          <w:rFonts w:asciiTheme="majorHAnsi" w:hAnsiTheme="majorHAnsi"/>
          <w:sz w:val="20"/>
          <w:szCs w:val="20"/>
          <w:lang w:val="en-IE"/>
        </w:rPr>
        <w:t xml:space="preserve"> Blob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gespeichert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Vorteil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unterschiedliche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Reverenzen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gibt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gelöscht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bearbeitet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passiert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alles</w:t>
      </w:r>
      <w:proofErr w:type="spellEnd"/>
      <w:r>
        <w:rPr>
          <w:rFonts w:asciiTheme="majorHAnsi" w:hAnsiTheme="majorHAnsi"/>
          <w:sz w:val="20"/>
          <w:szCs w:val="20"/>
          <w:lang w:val="en-IE"/>
        </w:rPr>
        <w:t xml:space="preserve">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besteht</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kein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URL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seperaten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übereinstimmt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ACID</w:t>
      </w:r>
      <w:r>
        <w:rPr>
          <w:rFonts w:asciiTheme="majorHAnsi" w:hAnsiTheme="majorHAnsi"/>
          <w:sz w:val="20"/>
          <w:szCs w:val="20"/>
          <w:lang w:val="en-IE"/>
        </w:rPr>
        <w:fldChar w:fldCharType="begin"/>
      </w:r>
      <w:r>
        <w:instrText xml:space="preserve"> XE "</w:instrText>
      </w:r>
      <w:r w:rsidRPr="007541DE">
        <w:rPr>
          <w:rFonts w:asciiTheme="majorHAnsi" w:hAnsiTheme="majorHAnsi"/>
          <w:sz w:val="20"/>
          <w:szCs w:val="20"/>
          <w:lang w:val="en-IE"/>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Pr>
          <w:rFonts w:asciiTheme="majorHAnsi" w:hAnsiTheme="majorHAnsi"/>
          <w:sz w:val="20"/>
          <w:szCs w:val="20"/>
          <w:lang w:val="en-IE"/>
        </w:rPr>
        <w:t xml:space="preserve"> Standard. Backups </w:t>
      </w:r>
      <w:proofErr w:type="spellStart"/>
      <w:r>
        <w:rPr>
          <w:rFonts w:asciiTheme="majorHAnsi" w:hAnsiTheme="majorHAnsi"/>
          <w:sz w:val="20"/>
          <w:szCs w:val="20"/>
          <w:lang w:val="en-IE"/>
        </w:rPr>
        <w:t>und</w:t>
      </w:r>
      <w:proofErr w:type="spellEnd"/>
      <w:r>
        <w:rPr>
          <w:rFonts w:asciiTheme="majorHAnsi" w:hAnsiTheme="majorHAnsi"/>
          <w:sz w:val="20"/>
          <w:szCs w:val="20"/>
          <w:lang w:val="en-IE"/>
        </w:rPr>
        <w:t xml:space="preserve"> Transfers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problemlos</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 xml:space="preserve">Variante </w:t>
      </w:r>
      <w:proofErr w:type="spellStart"/>
      <w:r>
        <w:rPr>
          <w:sz w:val="20"/>
          <w:szCs w:val="20"/>
          <w:lang w:val="fr-CH"/>
        </w:rPr>
        <w:t>Bilder</w:t>
      </w:r>
      <w:proofErr w:type="spellEnd"/>
      <w:r>
        <w:rPr>
          <w:sz w:val="20"/>
          <w:szCs w:val="20"/>
          <w:lang w:val="fr-CH"/>
        </w:rPr>
        <w:t xml:space="preserve"> in </w:t>
      </w:r>
      <w:proofErr w:type="spellStart"/>
      <w:r>
        <w:rPr>
          <w:sz w:val="20"/>
          <w:szCs w:val="20"/>
          <w:lang w:val="fr-CH"/>
        </w:rPr>
        <w:t>Dateisystem</w:t>
      </w:r>
      <w:proofErr w:type="spellEnd"/>
      <w:r>
        <w:rPr>
          <w:sz w:val="20"/>
          <w:szCs w:val="20"/>
          <w:lang w:val="fr-CH"/>
        </w:rPr>
        <w:t xml:space="preserve"> </w:t>
      </w:r>
      <w:proofErr w:type="spellStart"/>
      <w:r>
        <w:rPr>
          <w:sz w:val="20"/>
          <w:szCs w:val="20"/>
          <w:lang w:val="fr-CH"/>
        </w:rPr>
        <w:t>speichern</w:t>
      </w:r>
      <w:proofErr w:type="spellEnd"/>
    </w:p>
    <w:p w14:paraId="771DDBB9" w14:textId="2B40C7F0" w:rsidR="00FD3622" w:rsidRPr="006558CB" w:rsidRDefault="0008159E" w:rsidP="00FD3622">
      <w:pPr>
        <w:pStyle w:val="Lauftext"/>
        <w:rPr>
          <w:rFonts w:asciiTheme="majorHAnsi" w:hAnsiTheme="majorHAnsi"/>
          <w:sz w:val="20"/>
          <w:szCs w:val="20"/>
        </w:rPr>
      </w:pPr>
      <w:proofErr w:type="spellStart"/>
      <w:r>
        <w:rPr>
          <w:rFonts w:asciiTheme="majorHAnsi" w:hAnsiTheme="majorHAnsi"/>
          <w:sz w:val="20"/>
          <w:szCs w:val="20"/>
          <w:lang w:val="fr-CH"/>
        </w:rPr>
        <w:t>Bilder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Bilddateien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der URL des </w:t>
      </w:r>
      <w:proofErr w:type="spellStart"/>
      <w:r>
        <w:rPr>
          <w:rFonts w:asciiTheme="majorHAnsi" w:hAnsiTheme="majorHAnsi"/>
          <w:sz w:val="20"/>
          <w:szCs w:val="20"/>
          <w:lang w:val="fr-CH"/>
        </w:rPr>
        <w:t>Bildes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in der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referenziert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Vorteil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eines</w:t>
      </w:r>
      <w:proofErr w:type="spellEnd"/>
      <w:r w:rsidR="00B3792F">
        <w:rPr>
          <w:rFonts w:asciiTheme="majorHAnsi" w:hAnsiTheme="majorHAnsi"/>
          <w:sz w:val="20"/>
          <w:szCs w:val="20"/>
          <w:lang w:val="fr-CH"/>
        </w:rPr>
        <w:t xml:space="preserve"> Strings </w:t>
      </w:r>
      <w:proofErr w:type="spellStart"/>
      <w:r w:rsidR="00B3792F">
        <w:rPr>
          <w:rFonts w:asciiTheme="majorHAnsi" w:hAnsiTheme="majorHAnsi"/>
          <w:sz w:val="20"/>
          <w:szCs w:val="20"/>
          <w:lang w:val="fr-CH"/>
        </w:rPr>
        <w:t>aus</w:t>
      </w:r>
      <w:proofErr w:type="spellEnd"/>
      <w:r w:rsidR="00B3792F">
        <w:rPr>
          <w:rFonts w:asciiTheme="majorHAnsi" w:hAnsiTheme="majorHAnsi"/>
          <w:sz w:val="20"/>
          <w:szCs w:val="20"/>
          <w:lang w:val="fr-CH"/>
        </w:rPr>
        <w:t xml:space="preserve"> der </w:t>
      </w:r>
      <w:proofErr w:type="spellStart"/>
      <w:r w:rsidR="00B3792F">
        <w:rPr>
          <w:rFonts w:asciiTheme="majorHAnsi" w:hAnsiTheme="majorHAnsi"/>
          <w:sz w:val="20"/>
          <w:szCs w:val="20"/>
          <w:lang w:val="fr-CH"/>
        </w:rPr>
        <w:t>Datenbank</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viel</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schneller</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w:t>
      </w:r>
      <w:proofErr w:type="spellEnd"/>
      <w:r w:rsidR="00B3792F">
        <w:rPr>
          <w:rFonts w:asciiTheme="majorHAnsi" w:hAnsiTheme="majorHAnsi"/>
          <w:sz w:val="20"/>
          <w:szCs w:val="20"/>
          <w:lang w:val="fr-CH"/>
        </w:rPr>
        <w:t xml:space="preserve"> grosse </w:t>
      </w:r>
      <w:proofErr w:type="spellStart"/>
      <w:r w:rsidR="00B3792F">
        <w:rPr>
          <w:rFonts w:asciiTheme="majorHAnsi" w:hAnsiTheme="majorHAnsi"/>
          <w:sz w:val="20"/>
          <w:szCs w:val="20"/>
          <w:lang w:val="fr-CH"/>
        </w:rPr>
        <w:t>Datei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zu</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Falls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etwas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gestreamt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werden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muss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wie</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bei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Video</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auch</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nur</w:t>
      </w:r>
      <w:proofErr w:type="spellEnd"/>
      <w:r w:rsidR="00B3792F">
        <w:rPr>
          <w:rFonts w:asciiTheme="majorHAnsi" w:hAnsiTheme="majorHAnsi"/>
          <w:sz w:val="20"/>
          <w:szCs w:val="20"/>
          <w:lang w:val="fr-CH"/>
        </w:rPr>
        <w:t xml:space="preserve"> mit </w:t>
      </w:r>
      <w:proofErr w:type="spellStart"/>
      <w:r w:rsidR="00B3792F">
        <w:rPr>
          <w:rFonts w:asciiTheme="majorHAnsi" w:hAnsiTheme="majorHAnsi"/>
          <w:sz w:val="20"/>
          <w:szCs w:val="20"/>
          <w:lang w:val="fr-CH"/>
        </w:rPr>
        <w:t>dieser</w:t>
      </w:r>
      <w:proofErr w:type="spellEnd"/>
      <w:r w:rsidR="00B3792F">
        <w:rPr>
          <w:rFonts w:asciiTheme="majorHAnsi" w:hAnsiTheme="majorHAnsi"/>
          <w:sz w:val="20"/>
          <w:szCs w:val="20"/>
          <w:lang w:val="fr-CH"/>
        </w:rPr>
        <w:t xml:space="preserve"> Variante </w:t>
      </w:r>
      <w:proofErr w:type="spellStart"/>
      <w:r w:rsidR="00B3792F">
        <w:rPr>
          <w:rFonts w:asciiTheme="majorHAnsi" w:hAnsiTheme="majorHAnsi"/>
          <w:sz w:val="20"/>
          <w:szCs w:val="20"/>
          <w:lang w:val="fr-CH"/>
        </w:rPr>
        <w:t>möglich</w:t>
      </w:r>
      <w:proofErr w:type="spellEnd"/>
      <w:r w:rsidR="00B3792F">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 xml:space="preserve">Performance sollte immer in Betracht gezogen werden, ist aber in einem kleinen Projekt mit nur einem Bild pro Produkt weniger wichtig. Ob es dem </w:t>
      </w:r>
      <w:proofErr w:type="spellStart"/>
      <w:r>
        <w:rPr>
          <w:rFonts w:asciiTheme="majorHAnsi" w:hAnsiTheme="majorHAnsi"/>
          <w:sz w:val="20"/>
          <w:szCs w:val="20"/>
        </w:rPr>
        <w:t>Laravel</w:t>
      </w:r>
      <w:proofErr w:type="spellEnd"/>
      <w:r>
        <w:rPr>
          <w:rFonts w:asciiTheme="majorHAnsi" w:hAnsiTheme="majorHAnsi"/>
          <w:sz w:val="20"/>
          <w:szCs w:val="20"/>
        </w:rPr>
        <w:t xml:space="preserve">-Style entspricht wird hier schwerer </w:t>
      </w:r>
      <w:proofErr w:type="gramStart"/>
      <w:r>
        <w:rPr>
          <w:rFonts w:asciiTheme="majorHAnsi" w:hAnsiTheme="majorHAnsi"/>
          <w:sz w:val="20"/>
          <w:szCs w:val="20"/>
        </w:rPr>
        <w:t>gewichtet</w:t>
      </w:r>
      <w:proofErr w:type="gramEnd"/>
      <w:r>
        <w:rPr>
          <w:rFonts w:asciiTheme="majorHAnsi" w:hAnsiTheme="majorHAnsi"/>
          <w:sz w:val="20"/>
          <w:szCs w:val="20"/>
        </w:rPr>
        <w:t xml:space="preserve">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berschrift2"/>
        <w:rPr>
          <w:caps/>
          <w:sz w:val="20"/>
          <w:szCs w:val="20"/>
        </w:rPr>
      </w:pPr>
      <w:r>
        <w:rPr>
          <w:sz w:val="20"/>
          <w:szCs w:val="20"/>
        </w:rPr>
        <w:lastRenderedPageBreak/>
        <w:t xml:space="preserve">Variante </w:t>
      </w:r>
      <w:r>
        <w:rPr>
          <w:sz w:val="20"/>
          <w:szCs w:val="20"/>
        </w:rPr>
        <w:t>Shop-Name direkter Vergleich</w:t>
      </w:r>
      <w:r>
        <w:rPr>
          <w:sz w:val="20"/>
          <w:szCs w:val="20"/>
        </w:rPr>
        <w:t xml:space="preserve"> </w:t>
      </w:r>
    </w:p>
    <w:p w14:paraId="53710E39" w14:textId="14AC0E70" w:rsidR="007A5810" w:rsidRPr="006558CB" w:rsidRDefault="00D86DD3" w:rsidP="007A5810">
      <w:pPr>
        <w:pStyle w:val="Lauftext"/>
        <w:rPr>
          <w:rFonts w:asciiTheme="majorHAnsi" w:hAnsiTheme="majorHAnsi"/>
          <w:sz w:val="20"/>
          <w:szCs w:val="20"/>
          <w:lang w:val="fr-CH"/>
        </w:rPr>
      </w:pPr>
      <w:r>
        <w:rPr>
          <w:rFonts w:asciiTheme="majorHAnsi" w:hAnsiTheme="majorHAnsi"/>
          <w:sz w:val="20"/>
          <w:szCs w:val="20"/>
          <w:lang w:val="en-IE"/>
        </w:rPr>
        <w:t xml:space="preserve">Der </w:t>
      </w:r>
      <w:proofErr w:type="spellStart"/>
      <w:r>
        <w:rPr>
          <w:rFonts w:asciiTheme="majorHAnsi" w:hAnsiTheme="majorHAnsi"/>
          <w:sz w:val="20"/>
          <w:szCs w:val="20"/>
          <w:lang w:val="en-IE"/>
        </w:rPr>
        <w:t>eingegebene</w:t>
      </w:r>
      <w:proofErr w:type="spellEnd"/>
      <w:r>
        <w:rPr>
          <w:rFonts w:asciiTheme="majorHAnsi" w:hAnsiTheme="majorHAnsi"/>
          <w:sz w:val="20"/>
          <w:szCs w:val="20"/>
          <w:lang w:val="en-IE"/>
        </w:rPr>
        <w:t xml:space="preserve"> Such-String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direkt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um in der Shop-</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der String </w:t>
      </w:r>
      <w:proofErr w:type="spellStart"/>
      <w:r>
        <w:rPr>
          <w:rFonts w:asciiTheme="majorHAnsi" w:hAnsiTheme="majorHAnsi"/>
          <w:sz w:val="20"/>
          <w:szCs w:val="20"/>
          <w:lang w:val="en-IE"/>
        </w:rPr>
        <w:t>genau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Namens</w:t>
      </w:r>
      <w:proofErr w:type="spellEnd"/>
      <w:r>
        <w:rPr>
          <w:rFonts w:asciiTheme="majorHAnsi" w:hAnsiTheme="majorHAnsi"/>
          <w:sz w:val="20"/>
          <w:szCs w:val="20"/>
          <w:lang w:val="en-IE"/>
        </w:rPr>
        <w:t xml:space="preserve">-String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der Shop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Suchergebnis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zurückgegeben</w:t>
      </w:r>
      <w:proofErr w:type="spellEnd"/>
      <w:r>
        <w:rPr>
          <w:rFonts w:asciiTheme="majorHAnsi" w:hAnsiTheme="majorHAnsi"/>
          <w:sz w:val="20"/>
          <w:szCs w:val="20"/>
          <w:lang w:val="en-IE"/>
        </w:rPr>
        <w:t>.</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PHP-</w:t>
      </w:r>
      <w:proofErr w:type="spellStart"/>
      <w:r>
        <w:rPr>
          <w:sz w:val="20"/>
          <w:szCs w:val="20"/>
          <w:lang w:val="fr-CH"/>
        </w:rPr>
        <w:t>Methode</w:t>
      </w:r>
      <w:proofErr w:type="spellEnd"/>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 xml:space="preserve">PHP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similar_text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Verfügung</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vergleicht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zwei</w:t>
      </w:r>
      <w:proofErr w:type="spellEnd"/>
      <w:r>
        <w:rPr>
          <w:rFonts w:asciiTheme="majorHAnsi" w:hAnsiTheme="majorHAnsi"/>
          <w:sz w:val="20"/>
          <w:szCs w:val="20"/>
          <w:lang w:val="fr-CH"/>
        </w:rPr>
        <w:t xml:space="preserve"> Strings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gibt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Prozentwert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Übereinstimmung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zurück</w:t>
      </w:r>
      <w:proofErr w:type="spellEnd"/>
      <w:r>
        <w:rPr>
          <w:rFonts w:asciiTheme="majorHAnsi" w:hAnsiTheme="majorHAnsi"/>
          <w:sz w:val="20"/>
          <w:szCs w:val="20"/>
          <w:lang w:val="fr-CH"/>
        </w:rPr>
        <w:t>.</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w:t>
      </w:r>
      <w:r>
        <w:rPr>
          <w:sz w:val="20"/>
          <w:szCs w:val="20"/>
          <w:lang w:val="fr-CH"/>
        </w:rPr>
        <w:t>Scout</w:t>
      </w:r>
    </w:p>
    <w:p w14:paraId="7601AB79" w14:textId="23DCD0F5"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Framework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gut</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integriert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gewünschte</w:t>
      </w:r>
      <w:proofErr w:type="spellEnd"/>
      <w:r>
        <w:rPr>
          <w:rFonts w:asciiTheme="majorHAnsi" w:hAnsiTheme="majorHAnsi"/>
          <w:sz w:val="20"/>
          <w:szCs w:val="20"/>
          <w:lang w:val="fr-CH"/>
        </w:rPr>
        <w:t xml:space="preserve"> Model </w:t>
      </w:r>
      <w:proofErr w:type="spellStart"/>
      <w:r>
        <w:rPr>
          <w:rFonts w:asciiTheme="majorHAnsi" w:hAnsiTheme="majorHAnsi"/>
          <w:sz w:val="20"/>
          <w:szCs w:val="20"/>
          <w:lang w:val="fr-CH"/>
        </w:rPr>
        <w:t>zurferfügung</w:t>
      </w:r>
      <w:proofErr w:type="spellEnd"/>
      <w:r>
        <w:rPr>
          <w:rFonts w:asciiTheme="majorHAnsi" w:hAnsiTheme="majorHAnsi"/>
          <w:sz w:val="20"/>
          <w:szCs w:val="20"/>
          <w:lang w:val="fr-CH"/>
        </w:rPr>
        <w:t xml:space="preserve">.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berschrift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4221C9F2"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w:t>
      </w:r>
      <w:proofErr w:type="spellStart"/>
      <w:r>
        <w:rPr>
          <w:rFonts w:asciiTheme="majorHAnsi" w:hAnsiTheme="majorHAnsi"/>
          <w:sz w:val="20"/>
          <w:szCs w:val="20"/>
        </w:rPr>
        <w:t>Laravel</w:t>
      </w:r>
      <w:proofErr w:type="spellEnd"/>
      <w:r>
        <w:rPr>
          <w:rFonts w:asciiTheme="majorHAnsi" w:hAnsiTheme="majorHAnsi"/>
          <w:sz w:val="20"/>
          <w:szCs w:val="20"/>
        </w:rPr>
        <w:t xml:space="preserve">-Style entspricht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Benutzerfreundl</w:t>
            </w:r>
            <w:proofErr w:type="spellEnd"/>
            <w:r>
              <w:rPr>
                <w:rFonts w:asciiTheme="majorHAnsi" w:eastAsiaTheme="majorEastAsia" w:hAnsiTheme="majorHAnsi" w:cstheme="majorBidi"/>
                <w:bCs/>
                <w:spacing w:val="-10"/>
                <w:kern w:val="28"/>
              </w:rPr>
              <w:t>.</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berschrift1"/>
      </w:pPr>
      <w:bookmarkStart w:id="68" w:name="_Toc529882004"/>
      <w:r w:rsidRPr="006558CB">
        <w:lastRenderedPageBreak/>
        <w:t>Realisieren</w:t>
      </w:r>
      <w:bookmarkEnd w:id="68"/>
    </w:p>
    <w:p w14:paraId="4A7620C3" w14:textId="5A281E98" w:rsidR="00FD3622" w:rsidRPr="006558CB" w:rsidRDefault="001C420B" w:rsidP="00FD3622">
      <w:pPr>
        <w:pStyle w:val="berschrift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77777777" w:rsidR="001C420B" w:rsidRDefault="001C420B" w:rsidP="001C420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 xml:space="preserve">*Aufbau einer </w:t>
      </w:r>
      <w:proofErr w:type="spellStart"/>
      <w:r>
        <w:t>Laravel</w:t>
      </w:r>
      <w:proofErr w:type="spellEnd"/>
      <w:r>
        <w:t>-Ressource:</w:t>
      </w:r>
    </w:p>
    <w:p w14:paraId="14A2DEBA" w14:textId="77777777" w:rsidR="001C420B" w:rsidRDefault="001C420B" w:rsidP="001C420B"/>
    <w:tbl>
      <w:tblPr>
        <w:tblStyle w:val="Gitternetztabelle1hell"/>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Destroy</w:t>
            </w:r>
            <w:proofErr w:type="spellEnd"/>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1A8292C8" w14:textId="77777777" w:rsidR="001C420B" w:rsidRDefault="001C420B" w:rsidP="001C420B"/>
    <w:p w14:paraId="1E45B5E9" w14:textId="77777777" w:rsidR="001C420B" w:rsidRDefault="001C420B" w:rsidP="001C420B">
      <w:r>
        <w:t xml:space="preserve">Diese Tabelle zeigt die Routen, die durch eine </w:t>
      </w:r>
      <w:proofErr w:type="spellStart"/>
      <w:r>
        <w:t>Laravel</w:t>
      </w:r>
      <w:proofErr w:type="spellEnd"/>
      <w:r>
        <w:t>-Ressource Route erstellt werden, am Beispiel der Produktklasse.</w:t>
      </w:r>
    </w:p>
    <w:p w14:paraId="73606869" w14:textId="77777777" w:rsidR="001C420B" w:rsidRDefault="001C420B" w:rsidP="001C420B"/>
    <w:p w14:paraId="549269E5" w14:textId="77777777" w:rsidR="001C420B" w:rsidRDefault="001C420B" w:rsidP="001C420B">
      <w:r>
        <w:t xml:space="preserve">Erstellen einer </w:t>
      </w:r>
      <w:proofErr w:type="spellStart"/>
      <w:r>
        <w:t>Laravel</w:t>
      </w:r>
      <w:proofErr w:type="spellEnd"/>
      <w:r>
        <w:t>-Ressource:</w:t>
      </w:r>
    </w:p>
    <w:p w14:paraId="0FF569CF" w14:textId="77777777" w:rsidR="001C420B" w:rsidRDefault="001C420B" w:rsidP="001C420B"/>
    <w:p w14:paraId="54E8E817" w14:textId="77777777" w:rsidR="001C420B" w:rsidRPr="005D377B" w:rsidRDefault="001C420B" w:rsidP="001C420B">
      <w:pPr>
        <w:shd w:val="clear" w:color="auto" w:fill="1E1E1E"/>
        <w:spacing w:line="285" w:lineRule="atLeast"/>
        <w:rPr>
          <w:rFonts w:ascii="Consolas" w:eastAsia="Times New Roman" w:hAnsi="Consolas" w:cs="Times New Roman"/>
          <w:color w:val="D4D4D4"/>
          <w:sz w:val="21"/>
          <w:szCs w:val="21"/>
          <w:lang w:eastAsia="de-CH"/>
        </w:rPr>
      </w:pPr>
      <w:proofErr w:type="gramStart"/>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proofErr w:type="gramEnd"/>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07EF442B" w14:textId="77777777" w:rsidR="001C420B" w:rsidRDefault="001C420B" w:rsidP="001C420B"/>
    <w:p w14:paraId="061C958C" w14:textId="11A1D183" w:rsidR="001C420B" w:rsidRDefault="001C420B" w:rsidP="001C420B">
      <w:r>
        <w:t xml:space="preserve">Hier werden die </w:t>
      </w:r>
      <w:proofErr w:type="spellStart"/>
      <w:r>
        <w:t>Routes</w:t>
      </w:r>
      <w:proofErr w:type="spellEnd"/>
      <w:r>
        <w:t xml:space="preserve">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1A69F7A3" w:rsidR="00FD3622" w:rsidRPr="006558CB" w:rsidRDefault="00074AA2" w:rsidP="00FD3622">
      <w:pPr>
        <w:pStyle w:val="Lauftext"/>
        <w:rPr>
          <w:rFonts w:asciiTheme="majorHAnsi" w:hAnsiTheme="majorHAnsi"/>
          <w:sz w:val="20"/>
          <w:szCs w:val="20"/>
        </w:rPr>
      </w:pPr>
      <w:r>
        <w:rPr>
          <w:rFonts w:asciiTheme="majorHAnsi" w:hAnsiTheme="majorHAnsi"/>
          <w:sz w:val="20"/>
          <w:szCs w:val="20"/>
          <w:lang w:val="en-IE"/>
        </w:rPr>
        <w:t xml:space="preserve">Das System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Lokal</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Komunikation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findet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XAMPP Server und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statt</w:t>
      </w:r>
      <w:proofErr w:type="spellEnd"/>
      <w:r>
        <w:rPr>
          <w:rFonts w:asciiTheme="majorHAnsi" w:hAnsiTheme="majorHAnsi"/>
          <w:sz w:val="20"/>
          <w:szCs w:val="20"/>
          <w:lang w:val="en-IE"/>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w:t>
      </w:r>
      <w:proofErr w:type="spellStart"/>
      <w:r>
        <w:rPr>
          <w:rFonts w:asciiTheme="majorHAnsi" w:hAnsiTheme="majorHAnsi"/>
          <w:sz w:val="20"/>
          <w:szCs w:val="20"/>
        </w:rPr>
        <w:t>Laravel</w:t>
      </w:r>
      <w:proofErr w:type="spellEnd"/>
      <w:r>
        <w:rPr>
          <w:rFonts w:asciiTheme="majorHAnsi" w:hAnsiTheme="majorHAnsi"/>
          <w:sz w:val="20"/>
          <w:szCs w:val="20"/>
        </w:rPr>
        <w:t xml:space="preserve">-Projektes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Laravel-Sanctum</w:t>
      </w:r>
      <w:proofErr w:type="spellEnd"/>
      <w:r>
        <w:rPr>
          <w:rFonts w:asciiTheme="majorHAnsi" w:hAnsiTheme="majorHAnsi"/>
          <w:sz w:val="20"/>
          <w:szCs w:val="20"/>
        </w:rPr>
        <w:t xml:space="preserve">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2" w:name="_Toc529882009"/>
      <w:r w:rsidRPr="006558CB">
        <w:rPr>
          <w:sz w:val="20"/>
          <w:szCs w:val="20"/>
        </w:rPr>
        <w:t>Anbindung an die Datenbank</w:t>
      </w:r>
      <w:bookmarkEnd w:id="72"/>
    </w:p>
    <w:p w14:paraId="7923398C" w14:textId="6176AE67" w:rsidR="00FD3622" w:rsidRDefault="00D33B50"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ORM Eloquent </w:t>
      </w:r>
      <w:proofErr w:type="spellStart"/>
      <w:r>
        <w:rPr>
          <w:rFonts w:asciiTheme="majorHAnsi" w:hAnsiTheme="majorHAnsi"/>
          <w:sz w:val="20"/>
          <w:szCs w:val="20"/>
          <w:lang w:val="en-IE"/>
        </w:rPr>
        <w:t>Modelklassen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komunizieren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können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selbst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Migrationen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Seeder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Testdaten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populiert</w:t>
      </w:r>
      <w:proofErr w:type="spellEnd"/>
      <w:r>
        <w:rPr>
          <w:rFonts w:asciiTheme="majorHAnsi" w:hAnsiTheme="majorHAnsi"/>
          <w:sz w:val="20"/>
          <w:szCs w:val="20"/>
          <w:lang w:val="en-IE"/>
        </w:rPr>
        <w:t xml:space="preserve">.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berschrift2"/>
        <w:rPr>
          <w:sz w:val="20"/>
          <w:szCs w:val="20"/>
        </w:rPr>
      </w:pPr>
      <w:bookmarkStart w:id="73" w:name="_Toc529882010"/>
      <w:r w:rsidRPr="006558CB">
        <w:rPr>
          <w:sz w:val="20"/>
          <w:szCs w:val="20"/>
        </w:rPr>
        <w:lastRenderedPageBreak/>
        <w:t xml:space="preserve">Implementierung des Kernfeatures </w:t>
      </w:r>
      <w:bookmarkEnd w:id="73"/>
      <w:proofErr w:type="spellStart"/>
      <w:r w:rsidR="0033203B">
        <w:rPr>
          <w:sz w:val="20"/>
          <w:szCs w:val="20"/>
        </w:rPr>
        <w:t>Laravel</w:t>
      </w:r>
      <w:proofErr w:type="spellEnd"/>
      <w:r w:rsidR="0033203B">
        <w:rPr>
          <w:sz w:val="20"/>
          <w:szCs w:val="20"/>
        </w:rPr>
        <w:t>-API</w:t>
      </w:r>
    </w:p>
    <w:p w14:paraId="457155D4" w14:textId="5A7FE12B" w:rsidR="0033203B" w:rsidRPr="0033203B" w:rsidRDefault="0033203B" w:rsidP="0033203B">
      <w:r>
        <w:t>CRUD-Funktionalität:</w:t>
      </w:r>
    </w:p>
    <w:p w14:paraId="1A45A044" w14:textId="5F08EDA6" w:rsidR="007A5810" w:rsidRDefault="00D33B50" w:rsidP="007A5810">
      <w:r>
        <w:rPr>
          <w:rFonts w:asciiTheme="majorHAnsi" w:hAnsiTheme="majorHAnsi"/>
          <w:lang w:val="en-IE"/>
        </w:rPr>
        <w:t xml:space="preserve">Die </w:t>
      </w:r>
      <w:proofErr w:type="spellStart"/>
      <w:r>
        <w:rPr>
          <w:rFonts w:asciiTheme="majorHAnsi" w:hAnsiTheme="majorHAnsi"/>
          <w:lang w:val="en-IE"/>
        </w:rPr>
        <w:t>Filterung</w:t>
      </w:r>
      <w:proofErr w:type="spellEnd"/>
      <w:r>
        <w:rPr>
          <w:rFonts w:asciiTheme="majorHAnsi" w:hAnsiTheme="majorHAnsi"/>
          <w:lang w:val="en-IE"/>
        </w:rPr>
        <w:t xml:space="preserve"> der </w:t>
      </w:r>
      <w:proofErr w:type="spellStart"/>
      <w:r>
        <w:rPr>
          <w:rFonts w:asciiTheme="majorHAnsi" w:hAnsiTheme="majorHAnsi"/>
          <w:lang w:val="en-IE"/>
        </w:rPr>
        <w:t>Produkte</w:t>
      </w:r>
      <w:proofErr w:type="spellEnd"/>
      <w:r>
        <w:rPr>
          <w:rFonts w:asciiTheme="majorHAnsi" w:hAnsiTheme="majorHAnsi"/>
          <w:lang w:val="en-IE"/>
        </w:rPr>
        <w:t xml:space="preserve"> </w:t>
      </w:r>
      <w:proofErr w:type="spellStart"/>
      <w:r>
        <w:rPr>
          <w:rFonts w:asciiTheme="majorHAnsi" w:hAnsiTheme="majorHAnsi"/>
          <w:lang w:val="en-IE"/>
        </w:rPr>
        <w:t>nach</w:t>
      </w:r>
      <w:proofErr w:type="spellEnd"/>
      <w:r>
        <w:rPr>
          <w:rFonts w:asciiTheme="majorHAnsi" w:hAnsiTheme="majorHAnsi"/>
          <w:lang w:val="en-IE"/>
        </w:rPr>
        <w:t xml:space="preserve"> Shops </w:t>
      </w:r>
      <w:proofErr w:type="spellStart"/>
      <w:r>
        <w:rPr>
          <w:rFonts w:asciiTheme="majorHAnsi" w:hAnsiTheme="majorHAnsi"/>
          <w:lang w:val="en-IE"/>
        </w:rPr>
        <w:t>setzt</w:t>
      </w:r>
      <w:proofErr w:type="spellEnd"/>
      <w:r>
        <w:rPr>
          <w:rFonts w:asciiTheme="majorHAnsi" w:hAnsiTheme="majorHAnsi"/>
          <w:lang w:val="en-IE"/>
        </w:rPr>
        <w:t xml:space="preserve"> </w:t>
      </w:r>
      <w:proofErr w:type="spellStart"/>
      <w:r>
        <w:rPr>
          <w:rFonts w:asciiTheme="majorHAnsi" w:hAnsiTheme="majorHAnsi"/>
          <w:lang w:val="en-IE"/>
        </w:rPr>
        <w:t>eine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für Shops </w:t>
      </w:r>
      <w:proofErr w:type="spellStart"/>
      <w:r>
        <w:rPr>
          <w:rFonts w:asciiTheme="majorHAnsi" w:hAnsiTheme="majorHAnsi"/>
          <w:lang w:val="en-IE"/>
        </w:rPr>
        <w:t>voraus</w:t>
      </w:r>
      <w:proofErr w:type="spellEnd"/>
      <w:r>
        <w:rPr>
          <w:rFonts w:asciiTheme="majorHAnsi" w:hAnsiTheme="majorHAnsi"/>
          <w:lang w:val="en-IE"/>
        </w:rPr>
        <w:t xml:space="preserve">. Es gab </w:t>
      </w:r>
      <w:proofErr w:type="spellStart"/>
      <w:r>
        <w:rPr>
          <w:rFonts w:asciiTheme="majorHAnsi" w:hAnsiTheme="majorHAnsi"/>
          <w:lang w:val="en-IE"/>
        </w:rPr>
        <w:t>drei</w:t>
      </w:r>
      <w:proofErr w:type="spellEnd"/>
      <w:r>
        <w:rPr>
          <w:rFonts w:asciiTheme="majorHAnsi" w:hAnsiTheme="majorHAnsi"/>
          <w:lang w:val="en-IE"/>
        </w:rPr>
        <w:t xml:space="preserve"> </w:t>
      </w:r>
      <w:proofErr w:type="spellStart"/>
      <w:r>
        <w:rPr>
          <w:rFonts w:asciiTheme="majorHAnsi" w:hAnsiTheme="majorHAnsi"/>
          <w:lang w:val="en-IE"/>
        </w:rPr>
        <w:t>Möglichkeiten</w:t>
      </w:r>
      <w:proofErr w:type="spellEnd"/>
      <w:r>
        <w:rPr>
          <w:rFonts w:asciiTheme="majorHAnsi" w:hAnsiTheme="majorHAnsi"/>
          <w:lang w:val="en-IE"/>
        </w:rPr>
        <w:t xml:space="preserve">, </w:t>
      </w:r>
      <w:proofErr w:type="spellStart"/>
      <w:r>
        <w:rPr>
          <w:rFonts w:asciiTheme="majorHAnsi" w:hAnsiTheme="majorHAnsi"/>
          <w:lang w:val="en-IE"/>
        </w:rPr>
        <w:t>wie</w:t>
      </w:r>
      <w:proofErr w:type="spellEnd"/>
      <w:r>
        <w:rPr>
          <w:rFonts w:asciiTheme="majorHAnsi" w:hAnsiTheme="majorHAnsi"/>
          <w:lang w:val="en-IE"/>
        </w:rPr>
        <w:t xml:space="preserve"> </w:t>
      </w:r>
      <w:proofErr w:type="spellStart"/>
      <w:r>
        <w:rPr>
          <w:rFonts w:asciiTheme="majorHAnsi" w:hAnsiTheme="majorHAnsi"/>
          <w:lang w:val="en-IE"/>
        </w:rPr>
        <w:t>diese</w:t>
      </w:r>
      <w:proofErr w:type="spellEnd"/>
      <w:r>
        <w:rPr>
          <w:rFonts w:asciiTheme="majorHAnsi" w:hAnsiTheme="majorHAnsi"/>
          <w:lang w:val="en-IE"/>
        </w:rPr>
        <w:t xml:space="preserve"> </w:t>
      </w:r>
      <w:proofErr w:type="spellStart"/>
      <w:r>
        <w:rPr>
          <w:rFonts w:asciiTheme="majorHAnsi" w:hAnsiTheme="majorHAnsi"/>
          <w:lang w:val="en-IE"/>
        </w:rPr>
        <w:t>Funkionalität</w:t>
      </w:r>
      <w:proofErr w:type="spellEnd"/>
      <w:r>
        <w:rPr>
          <w:rFonts w:asciiTheme="majorHAnsi" w:hAnsiTheme="majorHAnsi"/>
          <w:lang w:val="en-IE"/>
        </w:rPr>
        <w:t xml:space="preserve"> </w:t>
      </w:r>
      <w:proofErr w:type="spellStart"/>
      <w:r>
        <w:rPr>
          <w:rFonts w:asciiTheme="majorHAnsi" w:hAnsiTheme="majorHAnsi"/>
          <w:lang w:val="en-IE"/>
        </w:rPr>
        <w:t>erreicht</w:t>
      </w:r>
      <w:proofErr w:type="spellEnd"/>
      <w:r>
        <w:rPr>
          <w:rFonts w:asciiTheme="majorHAnsi" w:hAnsiTheme="majorHAnsi"/>
          <w:lang w:val="en-IE"/>
        </w:rPr>
        <w:t xml:space="preserve"> warden </w:t>
      </w:r>
      <w:proofErr w:type="spellStart"/>
      <w:r>
        <w:rPr>
          <w:rFonts w:asciiTheme="majorHAnsi" w:hAnsiTheme="majorHAnsi"/>
          <w:lang w:val="en-IE"/>
        </w:rPr>
        <w:t>konnte</w:t>
      </w:r>
      <w:proofErr w:type="spellEnd"/>
      <w:r>
        <w:rPr>
          <w:rFonts w:asciiTheme="majorHAnsi" w:hAnsiTheme="majorHAnsi"/>
          <w:lang w:val="en-IE"/>
        </w:rPr>
        <w:t xml:space="preserve">. Der Name </w:t>
      </w:r>
      <w:proofErr w:type="spellStart"/>
      <w:r>
        <w:rPr>
          <w:rFonts w:asciiTheme="majorHAnsi" w:hAnsiTheme="majorHAnsi"/>
          <w:lang w:val="en-IE"/>
        </w:rPr>
        <w:t>wird</w:t>
      </w:r>
      <w:proofErr w:type="spellEnd"/>
      <w:r>
        <w:rPr>
          <w:rFonts w:asciiTheme="majorHAnsi" w:hAnsiTheme="majorHAnsi"/>
          <w:lang w:val="en-IE"/>
        </w:rPr>
        <w:t xml:space="preserve"> </w:t>
      </w:r>
      <w:proofErr w:type="spellStart"/>
      <w:r>
        <w:rPr>
          <w:rFonts w:asciiTheme="majorHAnsi" w:hAnsiTheme="majorHAnsi"/>
          <w:lang w:val="en-IE"/>
        </w:rPr>
        <w:t>wortwörtlich</w:t>
      </w:r>
      <w:proofErr w:type="spellEnd"/>
      <w:r>
        <w:rPr>
          <w:rFonts w:asciiTheme="majorHAnsi" w:hAnsiTheme="majorHAnsi"/>
          <w:lang w:val="en-IE"/>
        </w:rPr>
        <w:t xml:space="preserve"> in der Shop-</w:t>
      </w:r>
      <w:proofErr w:type="spellStart"/>
      <w:r>
        <w:rPr>
          <w:rFonts w:asciiTheme="majorHAnsi" w:hAnsiTheme="majorHAnsi"/>
          <w:lang w:val="en-IE"/>
        </w:rPr>
        <w:t>Tabelle</w:t>
      </w:r>
      <w:proofErr w:type="spellEnd"/>
      <w:r>
        <w:rPr>
          <w:rFonts w:asciiTheme="majorHAnsi" w:hAnsiTheme="majorHAnsi"/>
          <w:lang w:val="en-IE"/>
        </w:rPr>
        <w:t xml:space="preserve"> </w:t>
      </w:r>
      <w:proofErr w:type="spellStart"/>
      <w:r>
        <w:rPr>
          <w:rFonts w:asciiTheme="majorHAnsi" w:hAnsiTheme="majorHAnsi"/>
          <w:lang w:val="en-IE"/>
        </w:rPr>
        <w:t>gesucht</w:t>
      </w:r>
      <w:proofErr w:type="spellEnd"/>
      <w:r>
        <w:rPr>
          <w:rFonts w:asciiTheme="majorHAnsi" w:hAnsiTheme="majorHAnsi"/>
          <w:lang w:val="en-IE"/>
        </w:rPr>
        <w:t xml:space="preserve"> und muss </w:t>
      </w:r>
      <w:proofErr w:type="spellStart"/>
      <w:r>
        <w:rPr>
          <w:rFonts w:asciiTheme="majorHAnsi" w:hAnsiTheme="majorHAnsi"/>
          <w:lang w:val="en-IE"/>
        </w:rPr>
        <w:t>genau</w:t>
      </w:r>
      <w:proofErr w:type="spellEnd"/>
      <w:r>
        <w:rPr>
          <w:rFonts w:asciiTheme="majorHAnsi" w:hAnsiTheme="majorHAnsi"/>
          <w:lang w:val="en-IE"/>
        </w:rPr>
        <w:t xml:space="preserve"> </w:t>
      </w:r>
      <w:proofErr w:type="spellStart"/>
      <w:r>
        <w:rPr>
          <w:rFonts w:asciiTheme="majorHAnsi" w:hAnsiTheme="majorHAnsi"/>
          <w:lang w:val="en-IE"/>
        </w:rPr>
        <w:t>richtig</w:t>
      </w:r>
      <w:proofErr w:type="spellEnd"/>
      <w:r>
        <w:rPr>
          <w:rFonts w:asciiTheme="majorHAnsi" w:hAnsiTheme="majorHAnsi"/>
          <w:lang w:val="en-IE"/>
        </w:rPr>
        <w:t xml:space="preserve"> </w:t>
      </w:r>
      <w:proofErr w:type="spellStart"/>
      <w:r>
        <w:rPr>
          <w:rFonts w:asciiTheme="majorHAnsi" w:hAnsiTheme="majorHAnsi"/>
          <w:lang w:val="en-IE"/>
        </w:rPr>
        <w:t>geschrieben</w:t>
      </w:r>
      <w:proofErr w:type="spellEnd"/>
      <w:r>
        <w:rPr>
          <w:rFonts w:asciiTheme="majorHAnsi" w:hAnsiTheme="majorHAnsi"/>
          <w:lang w:val="en-IE"/>
        </w:rPr>
        <w:t xml:space="preserve"> sein, </w:t>
      </w:r>
      <w:proofErr w:type="spellStart"/>
      <w:r>
        <w:rPr>
          <w:rFonts w:asciiTheme="majorHAnsi" w:hAnsiTheme="majorHAnsi"/>
          <w:lang w:val="en-IE"/>
        </w:rPr>
        <w:t>ein</w:t>
      </w:r>
      <w:proofErr w:type="spellEnd"/>
      <w:r>
        <w:rPr>
          <w:rFonts w:asciiTheme="majorHAnsi" w:hAnsiTheme="majorHAnsi"/>
          <w:lang w:val="en-IE"/>
        </w:rPr>
        <w:t xml:space="preserve"> </w:t>
      </w:r>
      <w:proofErr w:type="spellStart"/>
      <w:r>
        <w:rPr>
          <w:rFonts w:asciiTheme="majorHAnsi" w:hAnsiTheme="majorHAnsi"/>
          <w:lang w:val="en-IE"/>
        </w:rPr>
        <w:t>selbst</w:t>
      </w:r>
      <w:proofErr w:type="spellEnd"/>
      <w:r>
        <w:rPr>
          <w:rFonts w:asciiTheme="majorHAnsi" w:hAnsiTheme="majorHAnsi"/>
          <w:lang w:val="en-IE"/>
        </w:rPr>
        <w:t xml:space="preserve"> </w:t>
      </w:r>
      <w:proofErr w:type="spellStart"/>
      <w:r>
        <w:rPr>
          <w:rFonts w:asciiTheme="majorHAnsi" w:hAnsiTheme="majorHAnsi"/>
          <w:lang w:val="en-IE"/>
        </w:rPr>
        <w:t>geschriebener</w:t>
      </w:r>
      <w:proofErr w:type="spellEnd"/>
      <w:r>
        <w:rPr>
          <w:rFonts w:asciiTheme="majorHAnsi" w:hAnsiTheme="majorHAnsi"/>
          <w:lang w:val="en-IE"/>
        </w:rPr>
        <w:t xml:space="preserve"> </w:t>
      </w:r>
      <w:proofErr w:type="spellStart"/>
      <w:r>
        <w:rPr>
          <w:rFonts w:asciiTheme="majorHAnsi" w:hAnsiTheme="majorHAnsi"/>
          <w:lang w:val="en-IE"/>
        </w:rPr>
        <w:t>Vergleich</w:t>
      </w:r>
      <w:proofErr w:type="spellEnd"/>
      <w:r>
        <w:rPr>
          <w:rFonts w:asciiTheme="majorHAnsi" w:hAnsiTheme="majorHAnsi"/>
          <w:lang w:val="en-IE"/>
        </w:rPr>
        <w:t xml:space="preserve"> des </w:t>
      </w:r>
      <w:proofErr w:type="spellStart"/>
      <w:r>
        <w:rPr>
          <w:rFonts w:asciiTheme="majorHAnsi" w:hAnsiTheme="majorHAnsi"/>
          <w:lang w:val="en-IE"/>
        </w:rPr>
        <w:t>Suchbegriffs</w:t>
      </w:r>
      <w:proofErr w:type="spellEnd"/>
      <w:r>
        <w:rPr>
          <w:rFonts w:asciiTheme="majorHAnsi" w:hAnsiTheme="majorHAnsi"/>
          <w:lang w:val="en-IE"/>
        </w:rPr>
        <w:t xml:space="preserve"> </w:t>
      </w:r>
      <w:proofErr w:type="spellStart"/>
      <w:r>
        <w:rPr>
          <w:rFonts w:asciiTheme="majorHAnsi" w:hAnsiTheme="majorHAnsi"/>
          <w:lang w:val="en-IE"/>
        </w:rPr>
        <w:t>mit</w:t>
      </w:r>
      <w:proofErr w:type="spellEnd"/>
      <w:r>
        <w:rPr>
          <w:rFonts w:asciiTheme="majorHAnsi" w:hAnsiTheme="majorHAnsi"/>
          <w:lang w:val="en-IE"/>
        </w:rPr>
        <w:t xml:space="preserve"> </w:t>
      </w:r>
      <w:proofErr w:type="spellStart"/>
      <w:r>
        <w:rPr>
          <w:rFonts w:asciiTheme="majorHAnsi" w:hAnsiTheme="majorHAnsi"/>
          <w:lang w:val="en-IE"/>
        </w:rPr>
        <w:t>dem</w:t>
      </w:r>
      <w:proofErr w:type="spellEnd"/>
      <w:r>
        <w:rPr>
          <w:rFonts w:asciiTheme="majorHAnsi" w:hAnsiTheme="majorHAnsi"/>
          <w:lang w:val="en-IE"/>
        </w:rPr>
        <w:t xml:space="preserve"> </w:t>
      </w:r>
      <w:proofErr w:type="spellStart"/>
      <w:r>
        <w:rPr>
          <w:rFonts w:asciiTheme="majorHAnsi" w:hAnsiTheme="majorHAnsi"/>
          <w:lang w:val="en-IE"/>
        </w:rPr>
        <w:t>Namen</w:t>
      </w:r>
      <w:proofErr w:type="spellEnd"/>
      <w:r>
        <w:rPr>
          <w:rFonts w:asciiTheme="majorHAnsi" w:hAnsiTheme="majorHAnsi"/>
          <w:lang w:val="en-IE"/>
        </w:rPr>
        <w:t xml:space="preserve"> </w:t>
      </w:r>
      <w:proofErr w:type="spellStart"/>
      <w:r>
        <w:rPr>
          <w:rFonts w:asciiTheme="majorHAnsi" w:hAnsiTheme="majorHAnsi"/>
          <w:lang w:val="en-IE"/>
        </w:rPr>
        <w:t>oder</w:t>
      </w:r>
      <w:proofErr w:type="spellEnd"/>
      <w:r>
        <w:rPr>
          <w:rFonts w:asciiTheme="majorHAnsi" w:hAnsiTheme="majorHAnsi"/>
          <w:lang w:val="en-IE"/>
        </w:rPr>
        <w:t xml:space="preserve"> das </w:t>
      </w:r>
      <w:proofErr w:type="spellStart"/>
      <w:r>
        <w:rPr>
          <w:rFonts w:asciiTheme="majorHAnsi" w:hAnsiTheme="majorHAnsi"/>
          <w:lang w:val="en-IE"/>
        </w:rPr>
        <w:t>Verwenden</w:t>
      </w:r>
      <w:proofErr w:type="spellEnd"/>
      <w:r>
        <w:rPr>
          <w:rFonts w:asciiTheme="majorHAnsi" w:hAnsiTheme="majorHAnsi"/>
          <w:lang w:val="en-IE"/>
        </w:rPr>
        <w:t xml:space="preserve"> von Scout, </w:t>
      </w:r>
      <w:proofErr w:type="spellStart"/>
      <w:r>
        <w:rPr>
          <w:rFonts w:asciiTheme="majorHAnsi" w:hAnsiTheme="majorHAnsi"/>
          <w:lang w:val="en-IE"/>
        </w:rPr>
        <w:t>einem</w:t>
      </w:r>
      <w:proofErr w:type="spellEnd"/>
      <w:r>
        <w:rPr>
          <w:rFonts w:asciiTheme="majorHAnsi" w:hAnsiTheme="majorHAnsi"/>
          <w:lang w:val="en-IE"/>
        </w:rPr>
        <w:t xml:space="preserve"> Framework das in Laravel </w:t>
      </w:r>
      <w:proofErr w:type="spellStart"/>
      <w:r>
        <w:rPr>
          <w:rFonts w:asciiTheme="majorHAnsi" w:hAnsiTheme="majorHAnsi"/>
          <w:lang w:val="en-IE"/>
        </w:rPr>
        <w:t>integriert</w:t>
      </w:r>
      <w:proofErr w:type="spellEnd"/>
      <w:r>
        <w:rPr>
          <w:rFonts w:asciiTheme="majorHAnsi" w:hAnsiTheme="majorHAnsi"/>
          <w:lang w:val="en-IE"/>
        </w:rPr>
        <w:t xml:space="preserve"> </w:t>
      </w:r>
      <w:proofErr w:type="spellStart"/>
      <w:r>
        <w:rPr>
          <w:rFonts w:asciiTheme="majorHAnsi" w:hAnsiTheme="majorHAnsi"/>
          <w:lang w:val="en-IE"/>
        </w:rPr>
        <w:t>ist</w:t>
      </w:r>
      <w:proofErr w:type="spellEnd"/>
      <w:r>
        <w:rPr>
          <w:rFonts w:asciiTheme="majorHAnsi" w:hAnsiTheme="majorHAnsi"/>
          <w:lang w:val="en-IE"/>
        </w:rPr>
        <w:t xml:space="preserve">, das </w:t>
      </w:r>
      <w:proofErr w:type="spellStart"/>
      <w:r>
        <w:rPr>
          <w:rFonts w:asciiTheme="majorHAnsi" w:hAnsiTheme="majorHAnsi"/>
          <w:lang w:val="en-IE"/>
        </w:rPr>
        <w:t>volle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w:t>
      </w:r>
      <w:proofErr w:type="spellStart"/>
      <w:r w:rsidR="007A5810">
        <w:rPr>
          <w:rFonts w:asciiTheme="majorHAnsi" w:hAnsiTheme="majorHAnsi"/>
          <w:lang w:val="en-IE"/>
        </w:rPr>
        <w:t>über</w:t>
      </w:r>
      <w:proofErr w:type="spellEnd"/>
      <w:r w:rsidR="007A5810">
        <w:rPr>
          <w:rFonts w:asciiTheme="majorHAnsi" w:hAnsiTheme="majorHAnsi"/>
          <w:lang w:val="en-IE"/>
        </w:rPr>
        <w:t xml:space="preserve"> alle </w:t>
      </w:r>
      <w:proofErr w:type="spellStart"/>
      <w:r w:rsidR="007A5810">
        <w:rPr>
          <w:rFonts w:asciiTheme="majorHAnsi" w:hAnsiTheme="majorHAnsi"/>
          <w:lang w:val="en-IE"/>
        </w:rPr>
        <w:t>Modele</w:t>
      </w:r>
      <w:proofErr w:type="spellEnd"/>
      <w:r w:rsidR="007A5810">
        <w:rPr>
          <w:rFonts w:asciiTheme="majorHAnsi" w:hAnsiTheme="majorHAnsi"/>
          <w:lang w:val="en-IE"/>
        </w:rPr>
        <w:t xml:space="preserve"> </w:t>
      </w:r>
      <w:proofErr w:type="spellStart"/>
      <w:r w:rsidR="007A5810">
        <w:rPr>
          <w:rFonts w:asciiTheme="majorHAnsi" w:hAnsiTheme="majorHAnsi"/>
          <w:lang w:val="en-IE"/>
        </w:rPr>
        <w:t>ermöglicht</w:t>
      </w:r>
      <w:proofErr w:type="spellEnd"/>
      <w:r w:rsidR="007A5810">
        <w:rPr>
          <w:rFonts w:asciiTheme="majorHAnsi" w:hAnsiTheme="majorHAnsi"/>
          <w:lang w:val="en-IE"/>
        </w:rPr>
        <w:t xml:space="preserve">. </w:t>
      </w:r>
      <w:r w:rsidR="007A5810">
        <w:t xml:space="preserve">Ich habe mich gegen die Benutzung von Scout entschieden, weil es sich um </w:t>
      </w:r>
      <w:proofErr w:type="gramStart"/>
      <w:r w:rsidR="007A5810">
        <w:t>ein relativ</w:t>
      </w:r>
      <w:proofErr w:type="gramEnd"/>
      <w:r w:rsidR="007A5810">
        <w:t xml:space="preserve">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proofErr w:type="spellStart"/>
      <w:r w:rsidRPr="007A5810">
        <w:rPr>
          <w:rFonts w:ascii="Consolas" w:eastAsia="Times New Roman" w:hAnsi="Consolas" w:cs="Times New Roman"/>
          <w:color w:val="569CD6"/>
          <w:sz w:val="21"/>
          <w:szCs w:val="21"/>
          <w:lang w:eastAsia="de-CH"/>
        </w:rPr>
        <w:t>public</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filterShop</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4EC9B0"/>
          <w:sz w:val="21"/>
          <w:szCs w:val="21"/>
          <w:lang w:eastAsia="de-CH"/>
        </w:rPr>
        <w:t>SearchProductShopRequest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w:t>
      </w:r>
    </w:p>
    <w:p w14:paraId="5078869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3ACFF824"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proofErr w:type="spellStart"/>
      <w:proofErr w:type="gram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w:t>
      </w:r>
      <w:proofErr w:type="gramEnd"/>
      <w:r w:rsidRPr="007A5810">
        <w:rPr>
          <w:rFonts w:ascii="Consolas" w:eastAsia="Times New Roman" w:hAnsi="Consolas" w:cs="Times New Roman"/>
          <w:color w:val="DCDCAA"/>
          <w:sz w:val="21"/>
          <w:szCs w:val="21"/>
          <w:lang w:eastAsia="de-CH"/>
        </w:rPr>
        <w:t>all</w:t>
      </w:r>
      <w:r w:rsidRPr="007A5810">
        <w:rPr>
          <w:rFonts w:ascii="Consolas" w:eastAsia="Times New Roman" w:hAnsi="Consolas" w:cs="Times New Roman"/>
          <w:color w:val="D4D4D4"/>
          <w:sz w:val="21"/>
          <w:szCs w:val="21"/>
          <w:lang w:eastAsia="de-CH"/>
        </w:rPr>
        <w:t>();</w:t>
      </w:r>
    </w:p>
    <w:p w14:paraId="576F5A23"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-&gt;</w:t>
      </w:r>
      <w:proofErr w:type="spellStart"/>
      <w:proofErr w:type="gramStart"/>
      <w:r w:rsidRPr="007A5810">
        <w:rPr>
          <w:rFonts w:ascii="Consolas" w:eastAsia="Times New Roman" w:hAnsi="Consolas" w:cs="Times New Roman"/>
          <w:color w:val="DCDCAA"/>
          <w:sz w:val="21"/>
          <w:szCs w:val="21"/>
          <w:lang w:eastAsia="de-CH"/>
        </w:rPr>
        <w:t>filter</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use</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 {</w:t>
      </w:r>
    </w:p>
    <w:p w14:paraId="65E1E17B"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similar_text</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name</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proofErr w:type="gramEnd"/>
    </w:p>
    <w:p w14:paraId="259413B0"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w:t>
      </w:r>
    </w:p>
    <w:p w14:paraId="3CC3FEE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 xml:space="preserve"> &gt; </w:t>
      </w:r>
      <w:r w:rsidRPr="007A5810">
        <w:rPr>
          <w:rFonts w:ascii="Consolas" w:eastAsia="Times New Roman" w:hAnsi="Consolas" w:cs="Times New Roman"/>
          <w:color w:val="B5CEA8"/>
          <w:sz w:val="21"/>
          <w:szCs w:val="21"/>
          <w:lang w:eastAsia="de-CH"/>
        </w:rPr>
        <w:t>50</w:t>
      </w:r>
      <w:r w:rsidRPr="007A5810">
        <w:rPr>
          <w:rFonts w:ascii="Consolas" w:eastAsia="Times New Roman" w:hAnsi="Consolas" w:cs="Times New Roman"/>
          <w:color w:val="D4D4D4"/>
          <w:sz w:val="21"/>
          <w:szCs w:val="21"/>
          <w:lang w:eastAsia="de-CH"/>
        </w:rPr>
        <w:t>;</w:t>
      </w:r>
    </w:p>
    <w:p w14:paraId="4616FE6C"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7B2B3D8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response</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4EC9B0"/>
          <w:sz w:val="21"/>
          <w:szCs w:val="21"/>
          <w:lang w:eastAsia="de-CH"/>
        </w:rPr>
        <w:t>ProductResource</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collection</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0398F896" w14:textId="1E854FC9" w:rsidR="007A5810" w:rsidRDefault="007A5810" w:rsidP="007A5810"/>
    <w:p w14:paraId="7B529BD2" w14:textId="7F3F40E9" w:rsidR="007A5810" w:rsidRDefault="007A5810" w:rsidP="007A5810">
      <w:r>
        <w:t xml:space="preserve">Ich habe mich für einen minimalistischen Textvergleich entschieden. Ich verwende dazu die PHP-Funktion </w:t>
      </w:r>
      <w:proofErr w:type="spellStart"/>
      <w:r>
        <w:t>similar_text</w:t>
      </w:r>
      <w:proofErr w:type="spellEnd"/>
      <w:r>
        <w: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53675B49" w:rsidR="00FD3622" w:rsidRDefault="00D0011E" w:rsidP="00FD3622">
      <w:pPr>
        <w:pStyle w:val="Lauftext"/>
        <w:rPr>
          <w:rFonts w:asciiTheme="majorHAnsi" w:hAnsiTheme="majorHAnsi"/>
          <w:sz w:val="20"/>
          <w:szCs w:val="20"/>
        </w:rPr>
      </w:pPr>
      <w:r>
        <w:rPr>
          <w:rFonts w:asciiTheme="majorHAnsi" w:hAnsiTheme="majorHAnsi"/>
          <w:sz w:val="20"/>
          <w:szCs w:val="20"/>
        </w:rPr>
        <w:t xml:space="preserve">Eine Vorgabe für diese Arbeit, ist es verständliche Fehlermeldungen im JSON-Format auszugeben. Das ist grösstenteils kein Problem, da die Meldungen in den Request-Klassen frei definiert werden können. Da ich für die </w:t>
      </w:r>
      <w:proofErr w:type="spellStart"/>
      <w:r>
        <w:rPr>
          <w:rFonts w:asciiTheme="majorHAnsi" w:hAnsiTheme="majorHAnsi"/>
          <w:sz w:val="20"/>
          <w:szCs w:val="20"/>
        </w:rPr>
        <w:t>Routes</w:t>
      </w:r>
      <w:proofErr w:type="spellEnd"/>
      <w:r>
        <w:rPr>
          <w:rFonts w:asciiTheme="majorHAnsi" w:hAnsiTheme="majorHAnsi"/>
          <w:sz w:val="20"/>
          <w:szCs w:val="20"/>
        </w:rPr>
        <w:t xml:space="preserve"> aber das Route Model Binding, das von </w:t>
      </w:r>
      <w:proofErr w:type="spellStart"/>
      <w:r>
        <w:rPr>
          <w:rFonts w:asciiTheme="majorHAnsi" w:hAnsiTheme="majorHAnsi"/>
          <w:sz w:val="20"/>
          <w:szCs w:val="20"/>
        </w:rPr>
        <w:t>Laravel</w:t>
      </w:r>
      <w:proofErr w:type="spellEnd"/>
      <w:r>
        <w:rPr>
          <w:rFonts w:asciiTheme="majorHAnsi" w:hAnsiTheme="majorHAnsi"/>
          <w:sz w:val="20"/>
          <w:szCs w:val="20"/>
        </w:rPr>
        <w:t xml:space="preserve">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6A9955"/>
          <w:sz w:val="21"/>
          <w:szCs w:val="21"/>
          <w:lang w:eastAsia="de-CH"/>
        </w:rPr>
        <w:t xml:space="preserve">// Catch not </w:t>
      </w:r>
      <w:proofErr w:type="spellStart"/>
      <w:r w:rsidRPr="00D0011E">
        <w:rPr>
          <w:rFonts w:ascii="Consolas" w:eastAsia="Times New Roman" w:hAnsi="Consolas" w:cs="Times New Roman"/>
          <w:color w:val="6A9955"/>
          <w:sz w:val="21"/>
          <w:szCs w:val="21"/>
          <w:lang w:eastAsia="de-CH"/>
        </w:rPr>
        <w:t>found</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exception</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for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shop</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routes</w:t>
      </w:r>
      <w:proofErr w:type="spellEnd"/>
      <w:r w:rsidRPr="00D0011E">
        <w:rPr>
          <w:rFonts w:ascii="Consolas" w:eastAsia="Times New Roman" w:hAnsi="Consolas" w:cs="Times New Roman"/>
          <w:color w:val="6A9955"/>
          <w:sz w:val="21"/>
          <w:szCs w:val="21"/>
          <w:lang w:eastAsia="de-CH"/>
        </w:rPr>
        <w:t xml:space="preserve"> and </w:t>
      </w:r>
      <w:proofErr w:type="spellStart"/>
      <w:r w:rsidRPr="00D0011E">
        <w:rPr>
          <w:rFonts w:ascii="Consolas" w:eastAsia="Times New Roman" w:hAnsi="Consolas" w:cs="Times New Roman"/>
          <w:color w:val="6A9955"/>
          <w:sz w:val="21"/>
          <w:szCs w:val="21"/>
          <w:lang w:eastAsia="de-CH"/>
        </w:rPr>
        <w:t>return</w:t>
      </w:r>
      <w:proofErr w:type="spellEnd"/>
      <w:r w:rsidRPr="00D0011E">
        <w:rPr>
          <w:rFonts w:ascii="Consolas" w:eastAsia="Times New Roman" w:hAnsi="Consolas" w:cs="Times New Roman"/>
          <w:color w:val="6A9955"/>
          <w:sz w:val="21"/>
          <w:szCs w:val="21"/>
          <w:lang w:eastAsia="de-CH"/>
        </w:rPr>
        <w:t xml:space="preserve"> API </w:t>
      </w:r>
      <w:proofErr w:type="spellStart"/>
      <w:r w:rsidRPr="00D0011E">
        <w:rPr>
          <w:rFonts w:ascii="Consolas" w:eastAsia="Times New Roman" w:hAnsi="Consolas" w:cs="Times New Roman"/>
          <w:color w:val="6A9955"/>
          <w:sz w:val="21"/>
          <w:szCs w:val="21"/>
          <w:lang w:eastAsia="de-CH"/>
        </w:rPr>
        <w:t>friendly</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error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message</w:t>
      </w:r>
      <w:proofErr w:type="spellEnd"/>
      <w:r w:rsidRPr="00D0011E">
        <w:rPr>
          <w:rFonts w:ascii="Consolas" w:eastAsia="Times New Roman" w:hAnsi="Consolas" w:cs="Times New Roman"/>
          <w:color w:val="6A9955"/>
          <w:sz w:val="21"/>
          <w:szCs w:val="21"/>
          <w:lang w:eastAsia="de-CH"/>
        </w:rPr>
        <w:t>.</w:t>
      </w:r>
    </w:p>
    <w:p w14:paraId="2C49B92C"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569CD6"/>
          <w:sz w:val="21"/>
          <w:szCs w:val="21"/>
          <w:lang w:eastAsia="de-CH"/>
        </w:rPr>
        <w:t>$</w:t>
      </w:r>
      <w:proofErr w:type="spellStart"/>
      <w:r w:rsidRPr="00D0011E">
        <w:rPr>
          <w:rFonts w:ascii="Consolas" w:eastAsia="Times New Roman" w:hAnsi="Consolas" w:cs="Times New Roman"/>
          <w:color w:val="569CD6"/>
          <w:sz w:val="21"/>
          <w:szCs w:val="21"/>
          <w:lang w:eastAsia="de-CH"/>
        </w:rPr>
        <w:t>this</w:t>
      </w:r>
      <w:proofErr w:type="spellEnd"/>
      <w:r w:rsidRPr="00D0011E">
        <w:rPr>
          <w:rFonts w:ascii="Consolas" w:eastAsia="Times New Roman" w:hAnsi="Consolas" w:cs="Times New Roman"/>
          <w:color w:val="D4D4D4"/>
          <w:sz w:val="21"/>
          <w:szCs w:val="21"/>
          <w:lang w:eastAsia="de-CH"/>
        </w:rPr>
        <w:t>-&gt;</w:t>
      </w:r>
      <w:proofErr w:type="spellStart"/>
      <w:proofErr w:type="gramStart"/>
      <w:r w:rsidRPr="00D0011E">
        <w:rPr>
          <w:rFonts w:ascii="Consolas" w:eastAsia="Times New Roman" w:hAnsi="Consolas" w:cs="Times New Roman"/>
          <w:color w:val="DCDCAA"/>
          <w:sz w:val="21"/>
          <w:szCs w:val="21"/>
          <w:lang w:eastAsia="de-CH"/>
        </w:rPr>
        <w:t>renderable</w:t>
      </w:r>
      <w:proofErr w:type="spellEnd"/>
      <w:r w:rsidRPr="00D0011E">
        <w:rPr>
          <w:rFonts w:ascii="Consolas" w:eastAsia="Times New Roman" w:hAnsi="Consolas" w:cs="Times New Roman"/>
          <w:color w:val="D4D4D4"/>
          <w:sz w:val="21"/>
          <w:szCs w:val="21"/>
          <w:lang w:eastAsia="de-CH"/>
        </w:rPr>
        <w:t>(</w:t>
      </w:r>
      <w:proofErr w:type="spellStart"/>
      <w:proofErr w:type="gramEnd"/>
      <w:r w:rsidRPr="00D0011E">
        <w:rPr>
          <w:rFonts w:ascii="Consolas" w:eastAsia="Times New Roman" w:hAnsi="Consolas" w:cs="Times New Roman"/>
          <w:color w:val="569CD6"/>
          <w:sz w:val="21"/>
          <w:szCs w:val="21"/>
          <w:lang w:eastAsia="de-CH"/>
        </w:rPr>
        <w:t>function</w:t>
      </w:r>
      <w:proofErr w:type="spellEnd"/>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4EC9B0"/>
          <w:sz w:val="21"/>
          <w:szCs w:val="21"/>
          <w:lang w:eastAsia="de-CH"/>
        </w:rPr>
        <w:t>NotFoundHttpException</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$e</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 {</w:t>
      </w:r>
    </w:p>
    <w:p w14:paraId="2351A973"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if</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is</w:t>
      </w:r>
      <w:proofErr w:type="spellEnd"/>
      <w:r w:rsidRPr="00D0011E">
        <w:rPr>
          <w:rFonts w:ascii="Consolas" w:eastAsia="Times New Roman" w:hAnsi="Consolas" w:cs="Times New Roman"/>
          <w:color w:val="D4D4D4"/>
          <w:sz w:val="21"/>
          <w:szCs w:val="21"/>
          <w:lang w:eastAsia="de-CH"/>
        </w:rPr>
        <w:t>(</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api</w:t>
      </w:r>
      <w:proofErr w:type="spellEnd"/>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shops</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return</w:t>
      </w:r>
      <w:proofErr w:type="spellEnd"/>
      <w:r w:rsidRPr="00D0011E">
        <w:rPr>
          <w:rFonts w:ascii="Consolas" w:eastAsia="Times New Roman" w:hAnsi="Consolas" w:cs="Times New Roman"/>
          <w:color w:val="D4D4D4"/>
          <w:sz w:val="21"/>
          <w:szCs w:val="21"/>
          <w:lang w:eastAsia="de-CH"/>
        </w:rPr>
        <w:t xml:space="preserve"> </w:t>
      </w:r>
      <w:proofErr w:type="spellStart"/>
      <w:proofErr w:type="gramStart"/>
      <w:r w:rsidRPr="00D0011E">
        <w:rPr>
          <w:rFonts w:ascii="Consolas" w:eastAsia="Times New Roman" w:hAnsi="Consolas" w:cs="Times New Roman"/>
          <w:color w:val="DCDCAA"/>
          <w:sz w:val="21"/>
          <w:szCs w:val="21"/>
          <w:lang w:eastAsia="de-CH"/>
        </w:rPr>
        <w:t>response</w:t>
      </w:r>
      <w:proofErr w:type="spellEnd"/>
      <w:r w:rsidRPr="00D0011E">
        <w:rPr>
          <w:rFonts w:ascii="Consolas" w:eastAsia="Times New Roman" w:hAnsi="Consolas" w:cs="Times New Roman"/>
          <w:color w:val="D4D4D4"/>
          <w:sz w:val="21"/>
          <w:szCs w:val="21"/>
          <w:lang w:eastAsia="de-CH"/>
        </w:rPr>
        <w:t>(</w:t>
      </w:r>
      <w:proofErr w:type="gram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json</w:t>
      </w:r>
      <w:proofErr w:type="spellEnd"/>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message</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w:t>
      </w:r>
      <w:proofErr w:type="spellStart"/>
      <w:r>
        <w:rPr>
          <w:rFonts w:asciiTheme="majorHAnsi" w:hAnsiTheme="majorHAnsi"/>
          <w:sz w:val="20"/>
          <w:szCs w:val="20"/>
        </w:rPr>
        <w:t>NotFoundHttpException</w:t>
      </w:r>
      <w:proofErr w:type="spellEnd"/>
      <w:r>
        <w:rPr>
          <w:rFonts w:asciiTheme="majorHAnsi" w:hAnsiTheme="majorHAnsi"/>
          <w:sz w:val="20"/>
          <w:szCs w:val="20"/>
        </w:rPr>
        <w:t xml:space="preserve"> abfange und durch meine eigene Fehlermeldung ersetze. Diese Lösung habe ich auf der Seite </w:t>
      </w:r>
      <w:proofErr w:type="spellStart"/>
      <w:r>
        <w:rPr>
          <w:rFonts w:asciiTheme="majorHAnsi" w:hAnsiTheme="majorHAnsi"/>
          <w:sz w:val="20"/>
          <w:szCs w:val="20"/>
        </w:rPr>
        <w:t>Laraveldaily</w:t>
      </w:r>
      <w:proofErr w:type="spellEnd"/>
      <w:r w:rsidR="006B2612">
        <w:rPr>
          <w:rStyle w:val="Funotenzeichen"/>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7B1EA8D6" w:rsidR="004657E7" w:rsidRPr="006558CB" w:rsidRDefault="004657E7" w:rsidP="00FD3622">
      <w:pPr>
        <w:pStyle w:val="Lauftext"/>
        <w:rPr>
          <w:rFonts w:asciiTheme="majorHAnsi" w:hAnsiTheme="majorHAnsi"/>
          <w:sz w:val="20"/>
          <w:szCs w:val="20"/>
        </w:rPr>
      </w:pPr>
      <w:r>
        <w:rPr>
          <w:rFonts w:asciiTheme="majorHAnsi" w:hAnsiTheme="majorHAnsi"/>
          <w:sz w:val="20"/>
          <w:szCs w:val="20"/>
        </w:rPr>
        <w:t xml:space="preserve">Benutzer können sich registrieren und anmelden, wobei ihnen jeweils ein </w:t>
      </w:r>
      <w:proofErr w:type="spellStart"/>
      <w:r>
        <w:rPr>
          <w:rFonts w:asciiTheme="majorHAnsi" w:hAnsiTheme="majorHAnsi"/>
          <w:sz w:val="20"/>
          <w:szCs w:val="20"/>
        </w:rPr>
        <w:t>Bearer</w:t>
      </w:r>
      <w:proofErr w:type="spellEnd"/>
      <w:r>
        <w:rPr>
          <w:rFonts w:asciiTheme="majorHAnsi" w:hAnsiTheme="majorHAnsi"/>
          <w:sz w:val="20"/>
          <w:szCs w:val="20"/>
        </w:rPr>
        <w:t xml:space="preserve">-Token zugewiesen wird. Dieses Token muss bei jedem Request mitgeschickt werden, um Zugang zur API zu </w:t>
      </w:r>
      <w:proofErr w:type="spellStart"/>
      <w:r>
        <w:rPr>
          <w:rFonts w:asciiTheme="majorHAnsi" w:hAnsiTheme="majorHAnsi"/>
          <w:sz w:val="20"/>
          <w:szCs w:val="20"/>
        </w:rPr>
        <w:t>erhallten</w:t>
      </w:r>
      <w:proofErr w:type="spellEnd"/>
      <w:r>
        <w:rPr>
          <w:rFonts w:asciiTheme="majorHAnsi" w:hAnsiTheme="majorHAnsi"/>
          <w:sz w:val="20"/>
          <w:szCs w:val="20"/>
        </w:rPr>
        <w:t>.</w:t>
      </w:r>
    </w:p>
    <w:p w14:paraId="0B323810" w14:textId="77777777" w:rsidR="00FD3622" w:rsidRPr="006558CB" w:rsidRDefault="00FD3622" w:rsidP="00FD3622">
      <w:pPr>
        <w:pStyle w:val="berschrift3"/>
        <w:rPr>
          <w:szCs w:val="20"/>
        </w:rPr>
      </w:pPr>
      <w:bookmarkStart w:id="74" w:name="_Toc529882011"/>
      <w:r w:rsidRPr="006558CB">
        <w:rPr>
          <w:szCs w:val="20"/>
        </w:rPr>
        <w:t>Funktionsweise des Kernfeatures ABC</w:t>
      </w:r>
      <w:bookmarkEnd w:id="74"/>
    </w:p>
    <w:p w14:paraId="209D7FC0" w14:textId="56684291" w:rsidR="00FD3622" w:rsidRPr="006558CB" w:rsidRDefault="0033203B" w:rsidP="00FD3622">
      <w:pPr>
        <w:pStyle w:val="Lauftext"/>
        <w:rPr>
          <w:rFonts w:asciiTheme="majorHAnsi" w:hAnsiTheme="majorHAnsi"/>
          <w:sz w:val="20"/>
          <w:szCs w:val="20"/>
        </w:rPr>
      </w:pPr>
      <w:r>
        <w:rPr>
          <w:rFonts w:asciiTheme="majorHAnsi" w:hAnsiTheme="majorHAnsi"/>
          <w:sz w:val="20"/>
          <w:szCs w:val="20"/>
          <w:lang w:val="en-IE"/>
        </w:rPr>
        <w:t xml:space="preserve">Dieses Feature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Erstellen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Ansehen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Verändern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Löschen</w:t>
      </w:r>
      <w:proofErr w:type="spellEnd"/>
      <w:r>
        <w:rPr>
          <w:rFonts w:asciiTheme="majorHAnsi" w:hAnsiTheme="majorHAnsi"/>
          <w:sz w:val="20"/>
          <w:szCs w:val="20"/>
          <w:lang w:val="en-IE"/>
        </w:rPr>
        <w:t xml:space="preserve"> von Shops,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bestellten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umfasst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Benutzerregistrierung</w:t>
      </w:r>
      <w:proofErr w:type="spellEnd"/>
      <w:r>
        <w:rPr>
          <w:rFonts w:asciiTheme="majorHAnsi" w:hAnsiTheme="majorHAnsi"/>
          <w:sz w:val="20"/>
          <w:szCs w:val="20"/>
          <w:lang w:val="en-IE"/>
        </w:rPr>
        <w:t xml:space="preserve"> und Login.</w:t>
      </w:r>
      <w:r w:rsidR="004657E7">
        <w:rPr>
          <w:rFonts w:asciiTheme="majorHAnsi" w:hAnsiTheme="majorHAnsi"/>
          <w:sz w:val="20"/>
          <w:szCs w:val="20"/>
          <w:lang w:val="en-IE"/>
        </w:rPr>
        <w:t xml:space="preserve"> Bei </w:t>
      </w:r>
      <w:proofErr w:type="spellStart"/>
      <w:r w:rsidR="004657E7">
        <w:rPr>
          <w:rFonts w:asciiTheme="majorHAnsi" w:hAnsiTheme="majorHAnsi"/>
          <w:sz w:val="20"/>
          <w:szCs w:val="20"/>
          <w:lang w:val="en-IE"/>
        </w:rPr>
        <w:t>fehlendem</w:t>
      </w:r>
      <w:proofErr w:type="spellEnd"/>
      <w:r w:rsidR="004657E7">
        <w:rPr>
          <w:rFonts w:asciiTheme="majorHAnsi" w:hAnsiTheme="majorHAnsi"/>
          <w:sz w:val="20"/>
          <w:szCs w:val="20"/>
          <w:lang w:val="en-IE"/>
        </w:rPr>
        <w:t xml:space="preserve"> Bearer-Token </w:t>
      </w:r>
      <w:proofErr w:type="spellStart"/>
      <w:r w:rsidR="004657E7">
        <w:rPr>
          <w:rFonts w:asciiTheme="majorHAnsi" w:hAnsiTheme="majorHAnsi"/>
          <w:sz w:val="20"/>
          <w:szCs w:val="20"/>
          <w:lang w:val="en-IE"/>
        </w:rPr>
        <w:t>oder</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ungültigen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Eingaben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werden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verständliche</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Fehlermeldungen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zurückgegeben</w:t>
      </w:r>
      <w:proofErr w:type="spellEnd"/>
      <w:r w:rsidR="004657E7">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5" w:name="_Toc529882012"/>
      <w:r w:rsidRPr="006558CB">
        <w:rPr>
          <w:szCs w:val="20"/>
        </w:rPr>
        <w:t>Ziel des Kernfeatures ABC</w:t>
      </w:r>
      <w:bookmarkEnd w:id="75"/>
    </w:p>
    <w:p w14:paraId="4E48B92E" w14:textId="39B9C26C" w:rsidR="00FD3622" w:rsidRPr="006558CB" w:rsidRDefault="004657E7" w:rsidP="00FD3622">
      <w:pPr>
        <w:pStyle w:val="Lauftext"/>
        <w:rPr>
          <w:rFonts w:asciiTheme="majorHAnsi" w:hAnsiTheme="majorHAnsi"/>
          <w:sz w:val="20"/>
          <w:szCs w:val="20"/>
          <w:lang w:val="fr-CH"/>
        </w:rPr>
      </w:pPr>
      <w:proofErr w:type="spellStart"/>
      <w:r>
        <w:rPr>
          <w:rFonts w:asciiTheme="majorHAnsi" w:hAnsiTheme="majorHAnsi"/>
          <w:sz w:val="20"/>
          <w:szCs w:val="20"/>
          <w:lang w:val="en-IE"/>
        </w:rPr>
        <w:t>Benutzerfreundliche</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logisch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aufgebauter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Zugang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Verwaltung</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und Shops </w:t>
      </w:r>
      <w:proofErr w:type="spellStart"/>
      <w:r>
        <w:rPr>
          <w:rFonts w:asciiTheme="majorHAnsi" w:hAnsiTheme="majorHAnsi"/>
          <w:sz w:val="20"/>
          <w:szCs w:val="20"/>
          <w:lang w:val="en-IE"/>
        </w:rPr>
        <w:t>gewährleisten</w:t>
      </w:r>
      <w:proofErr w:type="spellEnd"/>
      <w:r>
        <w:rPr>
          <w:rFonts w:asciiTheme="majorHAnsi" w:hAnsiTheme="majorHAnsi"/>
          <w:sz w:val="20"/>
          <w:szCs w:val="20"/>
          <w:lang w:val="en-IE"/>
        </w:rPr>
        <w:t>.</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76" w:name="_Toc529882014"/>
      <w:r w:rsidRPr="006558CB">
        <w:rPr>
          <w:sz w:val="20"/>
          <w:szCs w:val="20"/>
        </w:rPr>
        <w:lastRenderedPageBreak/>
        <w:t xml:space="preserve">Implementierung des Kernfeatures </w:t>
      </w:r>
      <w:proofErr w:type="spellStart"/>
      <w:r w:rsidRPr="006558CB">
        <w:rPr>
          <w:sz w:val="20"/>
          <w:szCs w:val="20"/>
        </w:rPr>
        <w:t>zyz</w:t>
      </w:r>
      <w:bookmarkEnd w:id="76"/>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77" w:name="_Toc529882015"/>
      <w:r w:rsidRPr="006558CB">
        <w:rPr>
          <w:szCs w:val="20"/>
        </w:rPr>
        <w:t>Funktionsweise des Kernfeatures ABC</w:t>
      </w:r>
      <w:bookmarkEnd w:id="77"/>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78" w:name="_Toc529882016"/>
      <w:r w:rsidRPr="006558CB">
        <w:rPr>
          <w:szCs w:val="20"/>
        </w:rPr>
        <w:t>Ziel des Kernfeatures ABC</w:t>
      </w:r>
      <w:bookmarkEnd w:id="7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79"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79"/>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0" w:name="_Toc529882018"/>
      <w:r w:rsidRPr="006558CB">
        <w:lastRenderedPageBreak/>
        <w:t>Kontrollieren</w:t>
      </w:r>
      <w:bookmarkEnd w:id="80"/>
    </w:p>
    <w:p w14:paraId="18970C09" w14:textId="77777777" w:rsidR="00FD3622" w:rsidRPr="006558CB" w:rsidRDefault="00FD3622" w:rsidP="00FD3622">
      <w:pPr>
        <w:pStyle w:val="berschrift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w:t>
      </w:r>
      <w:proofErr w:type="spellStart"/>
      <w:r w:rsidRPr="00DF22B4">
        <w:rPr>
          <w:rFonts w:asciiTheme="majorHAnsi" w:hAnsiTheme="majorHAnsi"/>
          <w:sz w:val="20"/>
          <w:szCs w:val="20"/>
        </w:rPr>
        <w:t>Laravel</w:t>
      </w:r>
      <w:proofErr w:type="spellEnd"/>
      <w:r w:rsidRPr="00DF22B4">
        <w:rPr>
          <w:rFonts w:asciiTheme="majorHAnsi" w:hAnsiTheme="majorHAnsi"/>
          <w:sz w:val="20"/>
          <w:szCs w:val="20"/>
        </w:rPr>
        <w:t xml:space="preserve">,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 xml:space="preserve">Die Authentifizierung soll via </w:t>
            </w:r>
            <w:proofErr w:type="spellStart"/>
            <w:r>
              <w:t>Bearer</w:t>
            </w:r>
            <w:proofErr w:type="spellEnd"/>
            <w:r>
              <w:t>-Token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1BFFE6BC"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43437185" w14:textId="77777777" w:rsidR="00764EE0" w:rsidRPr="00764EE0" w:rsidRDefault="00764EE0" w:rsidP="00764EE0"/>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0D66D023" w:rsidR="0023481F" w:rsidRDefault="0023481F" w:rsidP="0023481F"/>
    <w:p w14:paraId="3C4B99DE" w14:textId="3B5ABA9B" w:rsidR="00764EE0" w:rsidRDefault="00764EE0" w:rsidP="0023481F"/>
    <w:p w14:paraId="22B5A7CC" w14:textId="2DF30EA2" w:rsidR="00764EE0" w:rsidRDefault="00764EE0" w:rsidP="0023481F"/>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p w14:paraId="5D99CCC8" w14:textId="727F4CDD" w:rsidR="00E3492C" w:rsidRDefault="00E3492C" w:rsidP="00E3492C"/>
    <w:p w14:paraId="18B4BBBA" w14:textId="68928CFC" w:rsidR="00764EE0" w:rsidRDefault="00764EE0" w:rsidP="00E3492C"/>
    <w:p w14:paraId="59378526" w14:textId="41FBE855" w:rsidR="00764EE0" w:rsidRDefault="00764EE0" w:rsidP="00E3492C"/>
    <w:p w14:paraId="3DDFF1D7"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7777777" w:rsidR="00764EE0" w:rsidRDefault="00764EE0" w:rsidP="00285417">
            <w:pPr>
              <w:rPr>
                <w:rFonts w:asciiTheme="majorHAnsi" w:eastAsiaTheme="majorEastAsia" w:hAnsiTheme="majorHAnsi" w:cstheme="majorBidi"/>
                <w:bCs/>
                <w:spacing w:val="-10"/>
                <w:kern w:val="28"/>
              </w:rPr>
            </w:pP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77777777" w:rsidR="00764EE0" w:rsidRDefault="00764EE0" w:rsidP="00285417">
            <w:pPr>
              <w:rPr>
                <w:rFonts w:asciiTheme="majorHAnsi" w:eastAsiaTheme="majorEastAsia" w:hAnsiTheme="majorHAnsi" w:cstheme="majorBidi"/>
                <w:bCs/>
                <w:spacing w:val="-10"/>
                <w:kern w:val="28"/>
              </w:rPr>
            </w:pP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8BE169B" w14:textId="77777777" w:rsidR="00764EE0" w:rsidRDefault="00764EE0"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77777777" w:rsidR="00764EE0" w:rsidRDefault="00764EE0" w:rsidP="00285417">
            <w:pPr>
              <w:rPr>
                <w:rFonts w:asciiTheme="majorHAnsi" w:eastAsiaTheme="majorEastAsia" w:hAnsiTheme="majorHAnsi" w:cstheme="majorBidi"/>
                <w:bCs/>
                <w:spacing w:val="-10"/>
                <w:kern w:val="28"/>
              </w:rPr>
            </w:pP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77777777" w:rsidR="00764EE0" w:rsidRDefault="00764EE0" w:rsidP="00285417">
            <w:pPr>
              <w:rPr>
                <w:rFonts w:asciiTheme="majorHAnsi" w:eastAsiaTheme="majorEastAsia" w:hAnsiTheme="majorHAnsi" w:cstheme="majorBidi"/>
                <w:bCs/>
                <w:spacing w:val="-10"/>
                <w:kern w:val="28"/>
              </w:rPr>
            </w:pP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77777777" w:rsidR="00764EE0" w:rsidRDefault="00764EE0" w:rsidP="00285417">
            <w:pPr>
              <w:rPr>
                <w:rFonts w:asciiTheme="majorHAnsi" w:eastAsiaTheme="majorEastAsia" w:hAnsiTheme="majorHAnsi" w:cstheme="majorBidi"/>
                <w:bCs/>
                <w:spacing w:val="-10"/>
                <w:kern w:val="28"/>
              </w:rPr>
            </w:pP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77777777" w:rsidR="00764EE0" w:rsidRDefault="00764EE0" w:rsidP="00285417">
            <w:pPr>
              <w:rPr>
                <w:rFonts w:asciiTheme="majorHAnsi" w:eastAsiaTheme="majorEastAsia" w:hAnsiTheme="majorHAnsi" w:cstheme="majorBidi"/>
                <w:bCs/>
                <w:spacing w:val="-10"/>
                <w:kern w:val="28"/>
              </w:rPr>
            </w:pP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777777" w:rsidR="005E161C" w:rsidRDefault="005E161C" w:rsidP="00285417">
            <w:pPr>
              <w:rPr>
                <w:rFonts w:asciiTheme="majorHAnsi" w:eastAsiaTheme="majorEastAsia" w:hAnsiTheme="majorHAnsi" w:cstheme="majorBidi"/>
                <w:bCs/>
                <w:spacing w:val="-10"/>
                <w:kern w:val="28"/>
              </w:rPr>
            </w:pP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77777777" w:rsidR="005E161C" w:rsidRDefault="005E161C" w:rsidP="00285417">
            <w:pPr>
              <w:rPr>
                <w:rFonts w:asciiTheme="majorHAnsi" w:eastAsiaTheme="majorEastAsia" w:hAnsiTheme="majorHAnsi" w:cstheme="majorBidi"/>
                <w:bCs/>
                <w:spacing w:val="-10"/>
                <w:kern w:val="28"/>
              </w:rPr>
            </w:pPr>
          </w:p>
        </w:tc>
      </w:tr>
    </w:tbl>
    <w:p w14:paraId="288C70AC" w14:textId="5A9886D9"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EF95287" w14:textId="77777777" w:rsidR="00764EE0" w:rsidRPr="00E3492C" w:rsidRDefault="00764EE0" w:rsidP="00E3492C"/>
    <w:p w14:paraId="0A587C9D" w14:textId="704072D8" w:rsidR="00DB16A6" w:rsidRDefault="00DB16A6" w:rsidP="00DB16A6">
      <w:pPr>
        <w:pStyle w:val="Lauftext"/>
        <w:rPr>
          <w:rFonts w:asciiTheme="majorHAnsi" w:hAnsiTheme="majorHAnsi"/>
          <w:sz w:val="20"/>
          <w:szCs w:val="20"/>
        </w:rPr>
      </w:pPr>
    </w:p>
    <w:p w14:paraId="7382BBDB" w14:textId="796DB645" w:rsidR="00113211" w:rsidRDefault="00113211" w:rsidP="00DB16A6">
      <w:pPr>
        <w:pStyle w:val="Lauftext"/>
        <w:rPr>
          <w:rFonts w:asciiTheme="majorHAnsi" w:hAnsiTheme="majorHAnsi"/>
          <w:sz w:val="20"/>
          <w:szCs w:val="20"/>
        </w:rPr>
      </w:pPr>
    </w:p>
    <w:p w14:paraId="00F65CB2" w14:textId="7EFA20D3" w:rsidR="00113211" w:rsidRDefault="00113211" w:rsidP="00DB16A6">
      <w:pPr>
        <w:pStyle w:val="Lauftext"/>
        <w:rPr>
          <w:rFonts w:asciiTheme="majorHAnsi" w:hAnsiTheme="majorHAnsi"/>
          <w:sz w:val="20"/>
          <w:szCs w:val="20"/>
        </w:rPr>
      </w:pPr>
    </w:p>
    <w:p w14:paraId="5A7DA4DF"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3627E6E0"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77777777" w:rsidR="00113211" w:rsidRDefault="00113211" w:rsidP="00285417">
            <w:pPr>
              <w:rPr>
                <w:rFonts w:asciiTheme="majorHAnsi" w:eastAsiaTheme="majorEastAsia" w:hAnsiTheme="majorHAnsi" w:cstheme="majorBidi"/>
                <w:bCs/>
                <w:spacing w:val="-10"/>
                <w:kern w:val="28"/>
              </w:rPr>
            </w:pP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77777777" w:rsidR="00113211" w:rsidRDefault="00113211" w:rsidP="00285417">
            <w:pPr>
              <w:rPr>
                <w:rFonts w:asciiTheme="majorHAnsi" w:eastAsiaTheme="majorEastAsia" w:hAnsiTheme="majorHAnsi" w:cstheme="majorBidi"/>
                <w:bCs/>
                <w:spacing w:val="-10"/>
                <w:kern w:val="28"/>
              </w:rPr>
            </w:pP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7E5410" w14:textId="77777777" w:rsidR="00113211" w:rsidRDefault="00113211" w:rsidP="00285417">
            <w:pPr>
              <w:rPr>
                <w:rFonts w:asciiTheme="majorHAnsi" w:eastAsiaTheme="majorEastAsia" w:hAnsiTheme="majorHAnsi" w:cstheme="majorBidi"/>
                <w:bCs/>
                <w:spacing w:val="-10"/>
                <w:kern w:val="28"/>
              </w:rPr>
            </w:pP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77777777" w:rsidR="00113211" w:rsidRDefault="00113211" w:rsidP="00285417">
            <w:pPr>
              <w:rPr>
                <w:rFonts w:asciiTheme="majorHAnsi" w:eastAsiaTheme="majorEastAsia" w:hAnsiTheme="majorHAnsi" w:cstheme="majorBidi"/>
                <w:bCs/>
                <w:spacing w:val="-10"/>
                <w:kern w:val="28"/>
              </w:rPr>
            </w:pP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5F1B323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62A480" w14:textId="77777777" w:rsidR="00653D73" w:rsidRDefault="00653D73" w:rsidP="00285417">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77777777"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77777777"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7777777" w:rsidR="00653D73" w:rsidRDefault="00653D73" w:rsidP="00285417">
            <w:pPr>
              <w:rPr>
                <w:rFonts w:asciiTheme="majorHAnsi" w:eastAsiaTheme="majorEastAsia" w:hAnsiTheme="majorHAnsi" w:cstheme="majorBidi"/>
                <w:bCs/>
                <w:spacing w:val="-10"/>
                <w:kern w:val="28"/>
              </w:rPr>
            </w:pP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77777777" w:rsidR="00653D73" w:rsidRDefault="00653D73" w:rsidP="00285417">
            <w:pPr>
              <w:rPr>
                <w:rFonts w:asciiTheme="majorHAnsi" w:eastAsiaTheme="majorEastAsia" w:hAnsiTheme="majorHAnsi" w:cstheme="majorBidi"/>
                <w:bCs/>
                <w:spacing w:val="-10"/>
                <w:kern w:val="28"/>
              </w:rPr>
            </w:pP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95727BA" w14:textId="0B3588D7" w:rsidR="00113211" w:rsidRDefault="00113211" w:rsidP="00DB16A6">
      <w:pPr>
        <w:pStyle w:val="Lauftext"/>
        <w:rPr>
          <w:rFonts w:asciiTheme="majorHAnsi" w:hAnsiTheme="majorHAnsi"/>
          <w:sz w:val="20"/>
          <w:szCs w:val="20"/>
        </w:rPr>
      </w:pPr>
    </w:p>
    <w:p w14:paraId="1FCF621F" w14:textId="71F3F3B5" w:rsidR="00653D73" w:rsidRDefault="00653D73" w:rsidP="00DB16A6">
      <w:pPr>
        <w:pStyle w:val="Lauftext"/>
        <w:rPr>
          <w:rFonts w:asciiTheme="majorHAnsi" w:hAnsiTheme="majorHAnsi"/>
          <w:sz w:val="20"/>
          <w:szCs w:val="20"/>
        </w:rPr>
      </w:pPr>
    </w:p>
    <w:p w14:paraId="36D96CA7" w14:textId="01B8DFB1" w:rsidR="00653D73" w:rsidRDefault="00653D73" w:rsidP="00DB16A6">
      <w:pPr>
        <w:pStyle w:val="Lauftext"/>
        <w:rPr>
          <w:rFonts w:asciiTheme="majorHAnsi" w:hAnsiTheme="majorHAnsi"/>
          <w:sz w:val="20"/>
          <w:szCs w:val="20"/>
        </w:rPr>
      </w:pPr>
    </w:p>
    <w:p w14:paraId="2C6A2FF7" w14:textId="6F39C91C" w:rsidR="00653D73" w:rsidRDefault="00653D73" w:rsidP="00DB16A6">
      <w:pPr>
        <w:pStyle w:val="Lauftext"/>
        <w:rPr>
          <w:rFonts w:asciiTheme="majorHAnsi" w:hAnsiTheme="majorHAnsi"/>
          <w:sz w:val="20"/>
          <w:szCs w:val="20"/>
        </w:rPr>
      </w:pP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77777777" w:rsidR="00653D73" w:rsidRDefault="00653D73" w:rsidP="00285417">
            <w:pPr>
              <w:rPr>
                <w:rFonts w:asciiTheme="majorHAnsi" w:eastAsiaTheme="majorEastAsia" w:hAnsiTheme="majorHAnsi" w:cstheme="majorBidi"/>
                <w:bCs/>
                <w:spacing w:val="-10"/>
                <w:kern w:val="28"/>
              </w:rPr>
            </w:pP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77777777" w:rsidR="00653D73" w:rsidRDefault="00653D73" w:rsidP="00285417">
            <w:pPr>
              <w:rPr>
                <w:rFonts w:asciiTheme="majorHAnsi" w:eastAsiaTheme="majorEastAsia" w:hAnsiTheme="majorHAnsi" w:cstheme="majorBidi"/>
                <w:bCs/>
                <w:spacing w:val="-10"/>
                <w:kern w:val="28"/>
              </w:rPr>
            </w:pP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77777777" w:rsidR="00653D73" w:rsidRDefault="00653D73" w:rsidP="00285417">
            <w:pPr>
              <w:rPr>
                <w:rFonts w:asciiTheme="majorHAnsi" w:eastAsiaTheme="majorEastAsia" w:hAnsiTheme="majorHAnsi" w:cstheme="majorBidi"/>
                <w:bCs/>
                <w:spacing w:val="-10"/>
                <w:kern w:val="28"/>
              </w:rPr>
            </w:pP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77777777" w:rsidR="00653D73" w:rsidRDefault="00653D73" w:rsidP="00285417">
            <w:pPr>
              <w:rPr>
                <w:rFonts w:asciiTheme="majorHAnsi" w:eastAsiaTheme="majorEastAsia" w:hAnsiTheme="majorHAnsi" w:cstheme="majorBidi"/>
                <w:bCs/>
                <w:spacing w:val="-10"/>
                <w:kern w:val="28"/>
              </w:rPr>
            </w:pP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77777777" w:rsidR="00653D73" w:rsidRDefault="00653D73" w:rsidP="00285417">
            <w:pPr>
              <w:rPr>
                <w:rFonts w:asciiTheme="majorHAnsi" w:eastAsiaTheme="majorEastAsia" w:hAnsiTheme="majorHAnsi" w:cstheme="majorBidi"/>
                <w:bCs/>
                <w:spacing w:val="-10"/>
                <w:kern w:val="28"/>
              </w:rPr>
            </w:pP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7777777" w:rsidR="00653D73" w:rsidRDefault="00653D73" w:rsidP="00285417">
            <w:pPr>
              <w:rPr>
                <w:rFonts w:asciiTheme="majorHAnsi" w:eastAsiaTheme="majorEastAsia" w:hAnsiTheme="majorHAnsi" w:cstheme="majorBidi"/>
                <w:bCs/>
                <w:spacing w:val="-10"/>
                <w:kern w:val="28"/>
              </w:rPr>
            </w:pP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92C26F" w14:textId="77777777" w:rsidR="00653D73" w:rsidRDefault="00653D73"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77777777" w:rsidR="00653D73" w:rsidRDefault="00653D73" w:rsidP="00285417">
            <w:pPr>
              <w:rPr>
                <w:rFonts w:asciiTheme="majorHAnsi" w:eastAsiaTheme="majorEastAsia" w:hAnsiTheme="majorHAnsi" w:cstheme="majorBidi"/>
                <w:bCs/>
                <w:spacing w:val="-10"/>
                <w:kern w:val="28"/>
              </w:rPr>
            </w:pP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77777777" w:rsidR="00653D73" w:rsidRDefault="00653D73" w:rsidP="00285417">
            <w:pPr>
              <w:rPr>
                <w:rFonts w:asciiTheme="majorHAnsi" w:eastAsiaTheme="majorEastAsia" w:hAnsiTheme="majorHAnsi" w:cstheme="majorBidi"/>
                <w:bCs/>
                <w:spacing w:val="-10"/>
                <w:kern w:val="28"/>
              </w:rPr>
            </w:pP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p w14:paraId="747FA455" w14:textId="5FD0525A" w:rsidR="00653D73" w:rsidRDefault="00653D73" w:rsidP="00653D73"/>
    <w:p w14:paraId="55F4421A" w14:textId="1698BF82" w:rsidR="00653D73" w:rsidRDefault="00653D73" w:rsidP="00653D73"/>
    <w:p w14:paraId="7CF78C74" w14:textId="3FD4411E" w:rsidR="00653D73" w:rsidRDefault="00653D73" w:rsidP="00653D73"/>
    <w:p w14:paraId="0ACEA9A0"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77777777" w:rsidR="00653D73" w:rsidRDefault="00653D73" w:rsidP="00285417">
            <w:pPr>
              <w:rPr>
                <w:rFonts w:asciiTheme="majorHAnsi" w:eastAsiaTheme="majorEastAsia" w:hAnsiTheme="majorHAnsi" w:cstheme="majorBidi"/>
                <w:bCs/>
                <w:spacing w:val="-10"/>
                <w:kern w:val="28"/>
              </w:rPr>
            </w:pP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77777777" w:rsidR="00653D73" w:rsidRDefault="00653D73" w:rsidP="00285417">
            <w:pPr>
              <w:rPr>
                <w:rFonts w:asciiTheme="majorHAnsi" w:eastAsiaTheme="majorEastAsia" w:hAnsiTheme="majorHAnsi" w:cstheme="majorBidi"/>
                <w:bCs/>
                <w:spacing w:val="-10"/>
                <w:kern w:val="28"/>
              </w:rPr>
            </w:pP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77777777" w:rsidR="00C95F86" w:rsidRDefault="00C95F86" w:rsidP="00285417">
            <w:pPr>
              <w:rPr>
                <w:rFonts w:asciiTheme="majorHAnsi" w:eastAsiaTheme="majorEastAsia" w:hAnsiTheme="majorHAnsi" w:cstheme="majorBidi"/>
                <w:bCs/>
                <w:spacing w:val="-10"/>
                <w:kern w:val="28"/>
              </w:rPr>
            </w:pP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77777777" w:rsidR="00C95F86" w:rsidRDefault="00C95F86" w:rsidP="00285417">
            <w:pPr>
              <w:rPr>
                <w:rFonts w:asciiTheme="majorHAnsi" w:eastAsiaTheme="majorEastAsia" w:hAnsiTheme="majorHAnsi" w:cstheme="majorBidi"/>
                <w:bCs/>
                <w:spacing w:val="-10"/>
                <w:kern w:val="28"/>
              </w:rPr>
            </w:pP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77777777" w:rsidR="00C95F86" w:rsidRDefault="00C95F86" w:rsidP="00285417">
            <w:pPr>
              <w:rPr>
                <w:rFonts w:asciiTheme="majorHAnsi" w:eastAsiaTheme="majorEastAsia" w:hAnsiTheme="majorHAnsi" w:cstheme="majorBidi"/>
                <w:bCs/>
                <w:spacing w:val="-10"/>
                <w:kern w:val="28"/>
              </w:rPr>
            </w:pP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77777777" w:rsidR="00C95F86" w:rsidRDefault="00C95F86" w:rsidP="00285417">
            <w:pPr>
              <w:rPr>
                <w:rFonts w:asciiTheme="majorHAnsi" w:eastAsiaTheme="majorEastAsia" w:hAnsiTheme="majorHAnsi" w:cstheme="majorBidi"/>
                <w:bCs/>
                <w:spacing w:val="-10"/>
                <w:kern w:val="28"/>
              </w:rPr>
            </w:pP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5"/>
    </w:p>
    <w:p w14:paraId="6966E8B7" w14:textId="77777777" w:rsidR="004D126B" w:rsidRPr="006558CB" w:rsidRDefault="004D126B" w:rsidP="004D126B">
      <w:pPr>
        <w:pStyle w:val="berschrift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7"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87"/>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89"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 xml:space="preserve">Gesprächsprotokoll vom xx. Monat </w:t>
      </w:r>
      <w:proofErr w:type="spellStart"/>
      <w:r w:rsidRPr="006558CB">
        <w:t>yyyy</w:t>
      </w:r>
      <w:bookmarkEnd w:id="93"/>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proofErr w:type="spellStart"/>
      <w:r w:rsidRPr="006558CB">
        <w:t>Filename.endung</w:t>
      </w:r>
      <w:bookmarkEnd w:id="97"/>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proofErr w:type="spellStart"/>
      <w:r w:rsidRPr="006558CB">
        <w:t>Filename.endung</w:t>
      </w:r>
      <w:bookmarkEnd w:id="98"/>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E5949" w14:textId="77777777" w:rsidR="00FF6051" w:rsidRDefault="00FF6051" w:rsidP="00F91D37">
      <w:pPr>
        <w:spacing w:line="240" w:lineRule="auto"/>
      </w:pPr>
      <w:r>
        <w:separator/>
      </w:r>
    </w:p>
  </w:endnote>
  <w:endnote w:type="continuationSeparator" w:id="0">
    <w:p w14:paraId="02F0861A" w14:textId="77777777" w:rsidR="00FF6051" w:rsidRDefault="00FF6051"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84C2AA2F-B31D-44B8-84C8-BA3534327DE4}"/>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233652ED-6BE9-43BF-A72F-9BFB20C963F2}"/>
    <w:embedBold r:id="rId3" w:fontKey="{24338A23-66B3-4947-AF60-CAB97855C5CF}"/>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0B95D5A0-918D-492C-8371-198D06BBCA2E}"/>
    <w:embedItalic r:id="rId5" w:fontKey="{A6139691-EF03-417E-AA31-D6E56BA8384C}"/>
  </w:font>
  <w:font w:name="Consolas">
    <w:panose1 w:val="020B0609020204030204"/>
    <w:charset w:val="00"/>
    <w:family w:val="modern"/>
    <w:pitch w:val="fixed"/>
    <w:sig w:usb0="E00006FF" w:usb1="0000FCFF" w:usb2="00000001" w:usb3="00000000" w:csb0="0000019F" w:csb1="00000000"/>
    <w:embedRegular r:id="rId6" w:fontKey="{1EDF1D66-E9E4-4231-B004-FF1A370027DA}"/>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07DB6" w14:textId="77777777" w:rsidR="00FF6051" w:rsidRDefault="00FF6051" w:rsidP="00F91D37">
      <w:pPr>
        <w:spacing w:line="240" w:lineRule="auto"/>
      </w:pPr>
      <w:r>
        <w:separator/>
      </w:r>
    </w:p>
  </w:footnote>
  <w:footnote w:type="continuationSeparator" w:id="0">
    <w:p w14:paraId="3F755534" w14:textId="77777777" w:rsidR="00FF6051" w:rsidRDefault="00FF6051"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unotentext"/>
      </w:pPr>
      <w:r>
        <w:rPr>
          <w:rStyle w:val="Funotenzeichen"/>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21BF"/>
    <w:rsid w:val="00774666"/>
    <w:rsid w:val="00774E70"/>
    <w:rsid w:val="0078181E"/>
    <w:rsid w:val="00781C79"/>
    <w:rsid w:val="007838C7"/>
    <w:rsid w:val="00785FA4"/>
    <w:rsid w:val="00791D0C"/>
    <w:rsid w:val="00792AAF"/>
    <w:rsid w:val="00792B3A"/>
    <w:rsid w:val="00796CEE"/>
    <w:rsid w:val="007A5810"/>
    <w:rsid w:val="007A5D31"/>
    <w:rsid w:val="007B3A4A"/>
    <w:rsid w:val="007B3B16"/>
    <w:rsid w:val="007B6417"/>
    <w:rsid w:val="007C0B2A"/>
    <w:rsid w:val="007C207A"/>
    <w:rsid w:val="007C33EC"/>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www.medienheft.ch/kritik/bibliothek/k16_BeckDaniel.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9142</Words>
  <Characters>57595</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31</cp:revision>
  <cp:lastPrinted>2020-10-16T06:25:00Z</cp:lastPrinted>
  <dcterms:created xsi:type="dcterms:W3CDTF">2023-03-13T07:08:00Z</dcterms:created>
  <dcterms:modified xsi:type="dcterms:W3CDTF">2023-03-21T15:51:00Z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